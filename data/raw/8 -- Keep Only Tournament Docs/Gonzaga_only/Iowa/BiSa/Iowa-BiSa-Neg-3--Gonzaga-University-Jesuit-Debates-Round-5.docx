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3DA14" w14:textId="01097BE5" w:rsidR="00A711FF" w:rsidRDefault="00A711FF" w:rsidP="00A711FF">
      <w:pPr>
        <w:pStyle w:val="Heading1"/>
      </w:pPr>
      <w:r>
        <w:t>Gonzaga – RND 5 - 1NC</w:t>
      </w:r>
    </w:p>
    <w:p w14:paraId="45E0B288" w14:textId="3EC27AF5" w:rsidR="00A711FF" w:rsidRDefault="00A711FF" w:rsidP="00A711FF">
      <w:pPr>
        <w:pStyle w:val="Heading2"/>
      </w:pPr>
      <w:r>
        <w:lastRenderedPageBreak/>
        <w:t>1</w:t>
      </w:r>
    </w:p>
    <w:p w14:paraId="7776EBD4" w14:textId="28422BF0" w:rsidR="00A711FF" w:rsidRPr="00A711FF" w:rsidRDefault="00A711FF" w:rsidP="00A711FF">
      <w:pPr>
        <w:pStyle w:val="Heading3"/>
      </w:pPr>
      <w:r>
        <w:t>T</w:t>
      </w:r>
    </w:p>
    <w:p w14:paraId="73225AAB" w14:textId="77777777" w:rsidR="00A711FF" w:rsidRDefault="00A711FF" w:rsidP="00A711FF">
      <w:pPr>
        <w:pStyle w:val="Heading4"/>
      </w:pPr>
      <w:r>
        <w:t xml:space="preserve">Collective bargaining rights are the rights to negotiate with employers. They do not include </w:t>
      </w:r>
      <w:r>
        <w:rPr>
          <w:u w:val="single"/>
        </w:rPr>
        <w:t>other labor rights</w:t>
      </w:r>
      <w:r>
        <w:t xml:space="preserve">. </w:t>
      </w:r>
    </w:p>
    <w:p w14:paraId="07FD4E5B" w14:textId="77777777" w:rsidR="00A711FF" w:rsidRPr="003135A8" w:rsidRDefault="00A711FF" w:rsidP="00A711FF">
      <w:r w:rsidRPr="003135A8">
        <w:rPr>
          <w:rStyle w:val="Style13ptBold"/>
        </w:rPr>
        <w:t>Sentelle 12</w:t>
      </w:r>
      <w:r w:rsidRPr="003135A8">
        <w:t xml:space="preserve">, Judge on the DC Circuit Court of Appeals (David B. Sentelle, 2012, “AFGE, AFL-CIO, Local 3669 v. Shinseki,” United States Court of Appeals for the District of Columbia Circuit, No. 11-5359, University of Kansas Libraries, Lexis) </w:t>
      </w:r>
    </w:p>
    <w:p w14:paraId="1BB3B2D5" w14:textId="77777777" w:rsidR="00A711FF" w:rsidRPr="003135A8" w:rsidRDefault="00A711FF" w:rsidP="00A711FF">
      <w:pPr>
        <w:rPr>
          <w:sz w:val="16"/>
        </w:rPr>
      </w:pPr>
      <w:r w:rsidRPr="003135A8">
        <w:rPr>
          <w:sz w:val="16"/>
        </w:rPr>
        <w:t xml:space="preserve">The district court granted summary judgment in favor of the Union on the § 706(2)(C) count of its complaint, concluding that "the Under Secretary erred in determining that the Union's unfair labor practice charges relate to matters of 'collective bargaining' as that term is used in the FSLMRS and 38 U.S.C. § 7422." American Federation of Government Employees Local 3669 v. Shinseki, 821 F. Supp. 2d 337, 350 (D.D.C. 2011) ("Local 3669"). The VA Act only permits the Under Secretary to exclude certain matters from "collective bargaining (and any grievance procedures provided under a collective bargaining agreement)." 38 U.S.C. § 7422(b). The court explained that "alleged </w:t>
      </w:r>
      <w:r w:rsidRPr="00A711FF">
        <w:rPr>
          <w:rStyle w:val="Emphasis"/>
          <w:highlight w:val="green"/>
        </w:rPr>
        <w:t>violations</w:t>
      </w:r>
      <w:r w:rsidRPr="00A711FF">
        <w:rPr>
          <w:rStyle w:val="StyleUnderline"/>
          <w:highlight w:val="green"/>
        </w:rPr>
        <w:t xml:space="preserve"> of</w:t>
      </w:r>
      <w:r w:rsidRPr="00204569">
        <w:rPr>
          <w:rStyle w:val="StyleUnderline"/>
        </w:rPr>
        <w:t xml:space="preserve"> the </w:t>
      </w:r>
      <w:r w:rsidRPr="00A711FF">
        <w:rPr>
          <w:rStyle w:val="StyleUnderline"/>
          <w:highlight w:val="green"/>
        </w:rPr>
        <w:t xml:space="preserve">right to </w:t>
      </w:r>
      <w:r w:rsidRPr="00A711FF">
        <w:rPr>
          <w:rStyle w:val="Emphasis"/>
          <w:highlight w:val="green"/>
        </w:rPr>
        <w:t>form, join, or assist</w:t>
      </w:r>
      <w:r w:rsidRPr="00A711FF">
        <w:rPr>
          <w:rStyle w:val="StyleUnderline"/>
          <w:highlight w:val="green"/>
        </w:rPr>
        <w:t xml:space="preserve"> a union</w:t>
      </w:r>
      <w:r w:rsidRPr="003135A8">
        <w:rPr>
          <w:sz w:val="16"/>
        </w:rPr>
        <w:t xml:space="preserve"> without reprisal </w:t>
      </w:r>
      <w:r w:rsidRPr="00A711FF">
        <w:rPr>
          <w:rStyle w:val="Emphasis"/>
          <w:highlight w:val="green"/>
        </w:rPr>
        <w:t>do not</w:t>
      </w:r>
      <w:r w:rsidRPr="003135A8">
        <w:rPr>
          <w:sz w:val="16"/>
        </w:rPr>
        <w:t xml:space="preserve"> necessarily </w:t>
      </w:r>
      <w:r w:rsidRPr="00A711FF">
        <w:rPr>
          <w:rStyle w:val="StyleUnderline"/>
          <w:highlight w:val="green"/>
        </w:rPr>
        <w:t>implicate</w:t>
      </w:r>
      <w:r w:rsidRPr="00204569">
        <w:rPr>
          <w:rStyle w:val="StyleUnderline"/>
        </w:rPr>
        <w:t xml:space="preserve"> </w:t>
      </w:r>
      <w:r w:rsidRPr="003135A8">
        <w:rPr>
          <w:rStyle w:val="Emphasis"/>
        </w:rPr>
        <w:t>the right</w:t>
      </w:r>
      <w:r w:rsidRPr="00204569">
        <w:rPr>
          <w:rStyle w:val="StyleUnderline"/>
        </w:rPr>
        <w:t xml:space="preserve"> to engage in </w:t>
      </w:r>
      <w:r w:rsidRPr="00A711FF">
        <w:rPr>
          <w:rStyle w:val="Emphasis"/>
          <w:highlight w:val="green"/>
        </w:rPr>
        <w:t>collective bargaining</w:t>
      </w:r>
      <w:r w:rsidRPr="003135A8">
        <w:rPr>
          <w:sz w:val="16"/>
        </w:rPr>
        <w:t xml:space="preserve">," and in this case, the ULPs [***9] were not based on a failure to engage in collective bargaining. Local 3669, 821 F. Supp. 2d at 349. The court granted summary judgment in the Union's favor, holding that the Under Secretary "exceeded his statutory authority" by excluding the ULPs under § 7422(b). Id. at 350-51. </w:t>
      </w:r>
      <w:proofErr w:type="gramStart"/>
      <w:r w:rsidRPr="003135A8">
        <w:rPr>
          <w:sz w:val="16"/>
        </w:rPr>
        <w:t>The VA</w:t>
      </w:r>
      <w:proofErr w:type="gramEnd"/>
      <w:r w:rsidRPr="003135A8">
        <w:rPr>
          <w:sz w:val="16"/>
        </w:rPr>
        <w:t xml:space="preserve"> appeals.</w:t>
      </w:r>
    </w:p>
    <w:p w14:paraId="57E04A94" w14:textId="77777777" w:rsidR="00A711FF" w:rsidRPr="003135A8" w:rsidRDefault="00A711FF" w:rsidP="00A711FF">
      <w:pPr>
        <w:rPr>
          <w:rStyle w:val="StyleUnderline"/>
        </w:rPr>
      </w:pPr>
      <w:r w:rsidRPr="003135A8">
        <w:rPr>
          <w:rStyle w:val="StyleUnderline"/>
        </w:rPr>
        <w:t>II. DISCUSSION</w:t>
      </w:r>
    </w:p>
    <w:p w14:paraId="5299E841" w14:textId="77777777" w:rsidR="00A711FF" w:rsidRPr="003135A8" w:rsidRDefault="00A711FF" w:rsidP="00A711FF">
      <w:pPr>
        <w:rPr>
          <w:sz w:val="12"/>
          <w:szCs w:val="12"/>
        </w:rPr>
      </w:pPr>
      <w:proofErr w:type="gramStart"/>
      <w:r w:rsidRPr="003135A8">
        <w:rPr>
          <w:sz w:val="12"/>
          <w:szCs w:val="12"/>
        </w:rPr>
        <w:t>HN5</w:t>
      </w:r>
      <w:proofErr w:type="gramEnd"/>
      <w:r w:rsidRPr="003135A8">
        <w:rPr>
          <w:sz w:val="12"/>
          <w:szCs w:val="12"/>
        </w:rPr>
        <w:t xml:space="preserve">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[**203]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"collective bargaining" should be read broadly to encompass all labor rights. Because we agree with the district court that "collective bargaining" has a narrower meaning and does [***10] not include the ULPs at issue, we affirm.</w:t>
      </w:r>
    </w:p>
    <w:p w14:paraId="756FF34E" w14:textId="77777777" w:rsidR="00A711FF" w:rsidRPr="003135A8" w:rsidRDefault="00A711FF" w:rsidP="00A711FF">
      <w:pPr>
        <w:rPr>
          <w:sz w:val="12"/>
          <w:szCs w:val="12"/>
        </w:rPr>
      </w:pPr>
      <w:r w:rsidRPr="003135A8">
        <w:rPr>
          <w:sz w:val="12"/>
          <w:szCs w:val="12"/>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2D5F48A" w14:textId="77777777" w:rsidR="00A711FF" w:rsidRPr="003135A8" w:rsidRDefault="00A711FF" w:rsidP="00A711FF">
      <w:pPr>
        <w:ind w:left="720"/>
        <w:rPr>
          <w:sz w:val="12"/>
          <w:szCs w:val="12"/>
        </w:rPr>
      </w:pPr>
      <w:r w:rsidRPr="003135A8">
        <w:rPr>
          <w:sz w:val="12"/>
          <w:szCs w:val="12"/>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4513400D" w14:textId="77777777" w:rsidR="00A711FF" w:rsidRPr="003135A8" w:rsidRDefault="00A711FF" w:rsidP="00A711FF">
      <w:pPr>
        <w:rPr>
          <w:sz w:val="16"/>
        </w:rPr>
      </w:pPr>
      <w:r w:rsidRPr="003135A8">
        <w:rPr>
          <w:sz w:val="16"/>
        </w:rPr>
        <w:t xml:space="preserve">HN9 Chapter 71 of </w:t>
      </w:r>
      <w:r w:rsidRPr="00204569">
        <w:rPr>
          <w:rStyle w:val="StyleUnderline"/>
        </w:rPr>
        <w:t>title 5</w:t>
      </w:r>
      <w:r w:rsidRPr="003135A8">
        <w:rPr>
          <w:sz w:val="16"/>
        </w:rPr>
        <w:t xml:space="preserve">, in turn, </w:t>
      </w:r>
      <w:r w:rsidRPr="00204569">
        <w:rPr>
          <w:rStyle w:val="StyleUnderline"/>
        </w:rPr>
        <w:t>defines "collective bargaining" as</w:t>
      </w:r>
    </w:p>
    <w:p w14:paraId="0E8D1E79" w14:textId="77777777" w:rsidR="00A711FF" w:rsidRPr="00204569" w:rsidRDefault="00A711FF" w:rsidP="00A711FF">
      <w:pPr>
        <w:ind w:left="720"/>
        <w:rPr>
          <w:rStyle w:val="StyleUnderline"/>
        </w:rPr>
      </w:pPr>
      <w:r w:rsidRPr="003135A8">
        <w:rPr>
          <w:sz w:val="16"/>
        </w:rPr>
        <w:t xml:space="preserve">the performance of </w:t>
      </w:r>
      <w:r w:rsidRPr="00204569">
        <w:rPr>
          <w:rStyle w:val="StyleUnderline"/>
        </w:rPr>
        <w:t xml:space="preserve">the </w:t>
      </w:r>
      <w:r w:rsidRPr="00204569">
        <w:rPr>
          <w:rStyle w:val="Emphasis"/>
        </w:rPr>
        <w:t>mutual obligation</w:t>
      </w:r>
      <w:r w:rsidRPr="00204569">
        <w:rPr>
          <w:rStyle w:val="StyleUnderline"/>
        </w:rPr>
        <w:t xml:space="preserve"> of the </w:t>
      </w:r>
      <w:r w:rsidRPr="00204569">
        <w:rPr>
          <w:rStyle w:val="Emphasis"/>
        </w:rPr>
        <w:t>representative</w:t>
      </w:r>
      <w:r w:rsidRPr="00204569">
        <w:rPr>
          <w:rStyle w:val="StyleUnderline"/>
        </w:rPr>
        <w:t xml:space="preserve"> of an agency and</w:t>
      </w:r>
      <w:r w:rsidRPr="003135A8">
        <w:rPr>
          <w:sz w:val="16"/>
        </w:rPr>
        <w:t xml:space="preserve"> the exclusive </w:t>
      </w:r>
      <w:r w:rsidRPr="00204569">
        <w:rPr>
          <w:rStyle w:val="Emphasis"/>
        </w:rPr>
        <w:t>representative</w:t>
      </w:r>
      <w:r w:rsidRPr="00204569">
        <w:rPr>
          <w:rStyle w:val="StyleUnderline"/>
        </w:rPr>
        <w:t xml:space="preserve"> of employees</w:t>
      </w:r>
      <w:r w:rsidRPr="003135A8">
        <w:rPr>
          <w:sz w:val="16"/>
        </w:rPr>
        <w:t xml:space="preserve"> in an appropriate unit in the agency </w:t>
      </w:r>
      <w:r w:rsidRPr="00204569">
        <w:rPr>
          <w:rStyle w:val="StyleUnderline"/>
        </w:rPr>
        <w:t>to</w:t>
      </w:r>
      <w:r w:rsidRPr="003135A8">
        <w:rPr>
          <w:sz w:val="16"/>
        </w:rPr>
        <w:t xml:space="preserve"> meet at reasonable times and to </w:t>
      </w:r>
      <w:r w:rsidRPr="00204569">
        <w:rPr>
          <w:rStyle w:val="Emphasis"/>
        </w:rPr>
        <w:t>consult</w:t>
      </w:r>
      <w:r w:rsidRPr="00204569">
        <w:rPr>
          <w:rStyle w:val="StyleUnderline"/>
        </w:rPr>
        <w:t xml:space="preserve"> and bargain in a </w:t>
      </w:r>
      <w:r w:rsidRPr="00204569">
        <w:rPr>
          <w:rStyle w:val="Emphasis"/>
        </w:rPr>
        <w:t>good-faith</w:t>
      </w:r>
      <w:r w:rsidRPr="003135A8">
        <w:rPr>
          <w:sz w:val="16"/>
        </w:rPr>
        <w:t xml:space="preserve"> effort </w:t>
      </w:r>
      <w:r w:rsidRPr="00204569">
        <w:rPr>
          <w:rStyle w:val="StyleUnderline"/>
        </w:rPr>
        <w:t xml:space="preserve">to reach </w:t>
      </w:r>
      <w:r w:rsidRPr="00204569">
        <w:rPr>
          <w:rStyle w:val="Emphasis"/>
        </w:rPr>
        <w:t>agreement</w:t>
      </w:r>
      <w:r w:rsidRPr="00204569">
        <w:rPr>
          <w:rStyle w:val="StyleUnderline"/>
        </w:rPr>
        <w:t xml:space="preserve"> with</w:t>
      </w:r>
      <w:r w:rsidRPr="003135A8">
        <w:rPr>
          <w:sz w:val="16"/>
        </w:rPr>
        <w:t xml:space="preserve"> respect to </w:t>
      </w:r>
      <w:r w:rsidRPr="00204569">
        <w:rPr>
          <w:rStyle w:val="StyleUnderline"/>
        </w:rPr>
        <w:t>the conditions</w:t>
      </w:r>
      <w:r w:rsidRPr="003135A8">
        <w:rPr>
          <w:sz w:val="16"/>
        </w:rPr>
        <w:t xml:space="preserve"> [***11] </w:t>
      </w:r>
      <w:r w:rsidRPr="00204569">
        <w:rPr>
          <w:rStyle w:val="StyleUnderline"/>
        </w:rPr>
        <w:t xml:space="preserve">of </w:t>
      </w:r>
      <w:r w:rsidRPr="00204569">
        <w:rPr>
          <w:rStyle w:val="Emphasis"/>
        </w:rPr>
        <w:t>employment</w:t>
      </w:r>
      <w:r w:rsidRPr="003135A8">
        <w:rPr>
          <w:sz w:val="16"/>
        </w:rPr>
        <w:t xml:space="preserve"> affecting such employees </w:t>
      </w:r>
      <w:r w:rsidRPr="00204569">
        <w:rPr>
          <w:rStyle w:val="StyleUnderline"/>
        </w:rPr>
        <w:t xml:space="preserve">and </w:t>
      </w:r>
      <w:r w:rsidRPr="00204569">
        <w:rPr>
          <w:rStyle w:val="Emphasis"/>
        </w:rPr>
        <w:t>to execute</w:t>
      </w:r>
      <w:r w:rsidRPr="003135A8">
        <w:rPr>
          <w:sz w:val="16"/>
        </w:rPr>
        <w:t xml:space="preserve">, if requested by either party, </w:t>
      </w:r>
      <w:r w:rsidRPr="00204569">
        <w:rPr>
          <w:rStyle w:val="StyleUnderline"/>
        </w:rPr>
        <w:t xml:space="preserve">a </w:t>
      </w:r>
      <w:r w:rsidRPr="00204569">
        <w:rPr>
          <w:rStyle w:val="Emphasis"/>
        </w:rPr>
        <w:t>written document</w:t>
      </w:r>
      <w:r w:rsidRPr="00204569">
        <w:rPr>
          <w:rStyle w:val="StyleUnderline"/>
        </w:rPr>
        <w:t xml:space="preserve"> incorporating any </w:t>
      </w:r>
      <w:r w:rsidRPr="00204569">
        <w:rPr>
          <w:rStyle w:val="Emphasis"/>
        </w:rPr>
        <w:t>collective bargaining</w:t>
      </w:r>
      <w:r w:rsidRPr="00204569">
        <w:rPr>
          <w:rStyle w:val="StyleUnderline"/>
        </w:rPr>
        <w:t xml:space="preserve"> agreement reached.</w:t>
      </w:r>
    </w:p>
    <w:p w14:paraId="56D6C313" w14:textId="77777777" w:rsidR="00A711FF" w:rsidRPr="003135A8" w:rsidRDefault="00A711FF" w:rsidP="00A711FF">
      <w:pPr>
        <w:rPr>
          <w:sz w:val="12"/>
          <w:szCs w:val="12"/>
        </w:rPr>
      </w:pPr>
      <w:r w:rsidRPr="003135A8">
        <w:rPr>
          <w:sz w:val="12"/>
          <w:szCs w:val="12"/>
        </w:rPr>
        <w:t xml:space="preserve">5 U.S.C. § 7103(a)(12). We do not </w:t>
      </w:r>
      <w:proofErr w:type="gramStart"/>
      <w:r w:rsidRPr="003135A8">
        <w:rPr>
          <w:sz w:val="12"/>
          <w:szCs w:val="12"/>
        </w:rPr>
        <w:t>accord</w:t>
      </w:r>
      <w:proofErr w:type="gramEnd"/>
      <w:r w:rsidRPr="003135A8">
        <w:rPr>
          <w:sz w:val="12"/>
          <w:szCs w:val="12"/>
        </w:rPr>
        <w:t xml:space="preserve"> Chevron deference to the VA's interpretation of the FSLMRS because the VA does not administer that statute. See Chevron, 467 U.S. at 842. The VA does not dispute that the ULPs at issue are outside the scope of the FSLMRS's definition of collective bargaining: the Union's filing of ULPs based on the right to assist a labor union, 5 U.S.C. § 7102, does not fall within FSLMRS's right to bargain.</w:t>
      </w:r>
    </w:p>
    <w:p w14:paraId="080695CF" w14:textId="77777777" w:rsidR="00A711FF" w:rsidRPr="003135A8" w:rsidRDefault="00A711FF" w:rsidP="00A711FF">
      <w:pPr>
        <w:rPr>
          <w:sz w:val="12"/>
          <w:szCs w:val="12"/>
        </w:rPr>
      </w:pPr>
      <w:r w:rsidRPr="003135A8">
        <w:rPr>
          <w:sz w:val="12"/>
          <w:szCs w:val="12"/>
        </w:rPr>
        <w:t xml:space="preserve">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w:t>
      </w:r>
      <w:proofErr w:type="gramStart"/>
      <w:r w:rsidRPr="003135A8">
        <w:rPr>
          <w:sz w:val="12"/>
          <w:szCs w:val="12"/>
        </w:rPr>
        <w:t>. . . .</w:t>
      </w:r>
      <w:proofErr w:type="gramEnd"/>
      <w:r w:rsidRPr="003135A8">
        <w:rPr>
          <w:sz w:val="12"/>
          <w:szCs w:val="12"/>
        </w:rPr>
        <w:t xml:space="preserve">"). We note initially that the VA failed to raise this argument until its reply brief. Thus, the VA waived any challenge to the district court's [***12] determination that "§ 7422 incorporates the term 'collective bargaining' as that term is used in the FSLMRS." Local 3669, 821 F. Supp. 2d at 346; see </w:t>
      </w:r>
      <w:proofErr w:type="spellStart"/>
      <w:r w:rsidRPr="003135A8">
        <w:rPr>
          <w:sz w:val="12"/>
          <w:szCs w:val="12"/>
        </w:rPr>
        <w:t>Wayneview</w:t>
      </w:r>
      <w:proofErr w:type="spellEnd"/>
      <w:r w:rsidRPr="003135A8">
        <w:rPr>
          <w:sz w:val="12"/>
          <w:szCs w:val="12"/>
        </w:rPr>
        <w:t xml:space="preserve"> Care Center v. NLRB, 664 F.3d 341, 352-53, 398 U.S. App. D.C. 356 (D.C. Cir. 2011).</w:t>
      </w:r>
    </w:p>
    <w:p w14:paraId="7FADDADF" w14:textId="77777777" w:rsidR="00A711FF" w:rsidRPr="003135A8" w:rsidRDefault="00A711FF" w:rsidP="00A711FF">
      <w:pPr>
        <w:rPr>
          <w:sz w:val="12"/>
          <w:szCs w:val="12"/>
        </w:rPr>
      </w:pPr>
      <w:r w:rsidRPr="003135A8">
        <w:rPr>
          <w:sz w:val="12"/>
          <w:szCs w:val="12"/>
        </w:rPr>
        <w:t xml:space="preserve">Even were this argument not waived, the last antecedent rule "is not an absolute and can assuredly be overcome by other indicia of meaning." Barnhart, 540 U.S. at 26; see also 2A Norman J. Singer &amp; J.D. </w:t>
      </w:r>
      <w:proofErr w:type="spellStart"/>
      <w:r w:rsidRPr="003135A8">
        <w:rPr>
          <w:sz w:val="12"/>
          <w:szCs w:val="12"/>
        </w:rPr>
        <w:t>Shambie</w:t>
      </w:r>
      <w:proofErr w:type="spellEnd"/>
      <w:r w:rsidRPr="003135A8">
        <w:rPr>
          <w:sz w:val="12"/>
          <w:szCs w:val="12"/>
        </w:rPr>
        <w:t xml:space="preserve"> Singer, [*34] [**204]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w:t>
      </w:r>
      <w:proofErr w:type="spellStart"/>
      <w:r w:rsidRPr="003135A8">
        <w:rPr>
          <w:sz w:val="12"/>
          <w:szCs w:val="12"/>
        </w:rPr>
        <w:t>Ratzlaf</w:t>
      </w:r>
      <w:proofErr w:type="spellEnd"/>
      <w:r w:rsidRPr="003135A8">
        <w:rPr>
          <w:sz w:val="12"/>
          <w:szCs w:val="12"/>
        </w:rPr>
        <w:t xml:space="preserve"> v. United States, 510 U.S. 135, 140-41, 114 S. Ct. 655, 126 L. Ed. 2d 615 (1994) (stating that "[j]</w:t>
      </w:r>
      <w:proofErr w:type="spellStart"/>
      <w:r w:rsidRPr="003135A8">
        <w:rPr>
          <w:sz w:val="12"/>
          <w:szCs w:val="12"/>
        </w:rPr>
        <w:t>udges</w:t>
      </w:r>
      <w:proofErr w:type="spellEnd"/>
      <w:r w:rsidRPr="003135A8">
        <w:rPr>
          <w:sz w:val="12"/>
          <w:szCs w:val="12"/>
        </w:rPr>
        <w:t xml:space="preserve"> should hesitate" to treat statutory language "essentially as surplusage — as words of no [***13] consequence").</w:t>
      </w:r>
    </w:p>
    <w:p w14:paraId="4BB29173" w14:textId="77777777" w:rsidR="00A711FF" w:rsidRPr="003135A8" w:rsidRDefault="00A711FF" w:rsidP="00A711FF">
      <w:pPr>
        <w:rPr>
          <w:sz w:val="12"/>
          <w:szCs w:val="12"/>
        </w:rPr>
      </w:pPr>
      <w:r w:rsidRPr="003135A8">
        <w:rPr>
          <w:sz w:val="12"/>
          <w:szCs w:val="12"/>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1C82CD1C" w14:textId="77777777" w:rsidR="00A711FF" w:rsidRPr="003135A8" w:rsidRDefault="00A711FF" w:rsidP="00A711FF">
      <w:pPr>
        <w:rPr>
          <w:sz w:val="16"/>
        </w:rPr>
      </w:pPr>
      <w:r w:rsidRPr="003135A8">
        <w:rPr>
          <w:sz w:val="16"/>
        </w:rPr>
        <w:t xml:space="preserve">The VA points to no statute, dictionary, case, or [***14] other source of meaning that defines collective bargaining as encompassing all labor rights. Even if § 7422(a) had no explicit reference to the FSLMRS, including its definition of collective bargaining, we consider it highly unlikely that Congress intended to create ambiguity </w:t>
      </w:r>
      <w:proofErr w:type="gramStart"/>
      <w:r w:rsidRPr="003135A8">
        <w:rPr>
          <w:sz w:val="16"/>
        </w:rPr>
        <w:t>in light of</w:t>
      </w:r>
      <w:proofErr w:type="gramEnd"/>
      <w:r w:rsidRPr="003135A8">
        <w:rPr>
          <w:sz w:val="16"/>
        </w:rPr>
        <w:t xml:space="preserve"> the clear definition of collective bargaining elsewhere in labor law. For example, </w:t>
      </w:r>
      <w:r w:rsidRPr="00204569">
        <w:rPr>
          <w:rStyle w:val="StyleUnderline"/>
        </w:rPr>
        <w:t xml:space="preserve">the </w:t>
      </w:r>
      <w:r w:rsidRPr="00204569">
        <w:rPr>
          <w:rStyle w:val="Emphasis"/>
        </w:rPr>
        <w:t>N</w:t>
      </w:r>
      <w:r w:rsidRPr="003135A8">
        <w:rPr>
          <w:sz w:val="16"/>
        </w:rPr>
        <w:t xml:space="preserve">ational </w:t>
      </w:r>
      <w:r w:rsidRPr="00204569">
        <w:rPr>
          <w:rStyle w:val="Emphasis"/>
        </w:rPr>
        <w:t>L</w:t>
      </w:r>
      <w:r w:rsidRPr="003135A8">
        <w:rPr>
          <w:sz w:val="16"/>
        </w:rPr>
        <w:t xml:space="preserve">abor </w:t>
      </w:r>
      <w:r w:rsidRPr="00204569">
        <w:rPr>
          <w:rStyle w:val="Emphasis"/>
        </w:rPr>
        <w:t>R</w:t>
      </w:r>
      <w:r w:rsidRPr="003135A8">
        <w:rPr>
          <w:sz w:val="16"/>
        </w:rPr>
        <w:t xml:space="preserve">elations </w:t>
      </w:r>
      <w:r w:rsidRPr="00204569">
        <w:rPr>
          <w:rStyle w:val="Emphasis"/>
        </w:rPr>
        <w:t>A</w:t>
      </w:r>
      <w:r w:rsidRPr="003135A8">
        <w:rPr>
          <w:sz w:val="16"/>
        </w:rPr>
        <w:t xml:space="preserve">ct </w:t>
      </w:r>
      <w:r w:rsidRPr="00204569">
        <w:rPr>
          <w:rStyle w:val="StyleUnderline"/>
        </w:rPr>
        <w:t>defines collective bargaining</w:t>
      </w:r>
      <w:r w:rsidRPr="003135A8">
        <w:rPr>
          <w:sz w:val="16"/>
        </w:rPr>
        <w:t xml:space="preserve"> in a manner </w:t>
      </w:r>
      <w:proofErr w:type="gramStart"/>
      <w:r w:rsidRPr="003135A8">
        <w:rPr>
          <w:sz w:val="16"/>
        </w:rPr>
        <w:t>similar to</w:t>
      </w:r>
      <w:proofErr w:type="gramEnd"/>
      <w:r w:rsidRPr="003135A8">
        <w:rPr>
          <w:sz w:val="16"/>
        </w:rPr>
        <w:t xml:space="preserve"> the FSLMRS, </w:t>
      </w:r>
      <w:r w:rsidRPr="00204569">
        <w:rPr>
          <w:rStyle w:val="StyleUnderline"/>
        </w:rPr>
        <w:t>calling collective bargaining</w:t>
      </w:r>
    </w:p>
    <w:p w14:paraId="610366F7" w14:textId="77777777" w:rsidR="00A711FF" w:rsidRPr="003135A8" w:rsidRDefault="00A711FF" w:rsidP="00A711FF">
      <w:pPr>
        <w:ind w:left="720"/>
        <w:rPr>
          <w:sz w:val="16"/>
        </w:rPr>
      </w:pPr>
      <w:r w:rsidRPr="00204569">
        <w:rPr>
          <w:rStyle w:val="StyleUnderline"/>
        </w:rPr>
        <w:t xml:space="preserve">the performance of the </w:t>
      </w:r>
      <w:r w:rsidRPr="00204569">
        <w:rPr>
          <w:rStyle w:val="Emphasis"/>
        </w:rPr>
        <w:t>mutual obligation</w:t>
      </w:r>
      <w:r w:rsidRPr="00204569">
        <w:rPr>
          <w:rStyle w:val="StyleUnderline"/>
        </w:rPr>
        <w:t xml:space="preserve"> of the </w:t>
      </w:r>
      <w:r w:rsidRPr="00204569">
        <w:rPr>
          <w:rStyle w:val="Emphasis"/>
        </w:rPr>
        <w:t>employer</w:t>
      </w:r>
      <w:r w:rsidRPr="00204569">
        <w:rPr>
          <w:rStyle w:val="StyleUnderline"/>
        </w:rPr>
        <w:t xml:space="preserve"> and the representative of </w:t>
      </w:r>
      <w:r w:rsidRPr="00204569">
        <w:rPr>
          <w:rStyle w:val="Emphasis"/>
        </w:rPr>
        <w:t>the employees</w:t>
      </w:r>
      <w:r w:rsidRPr="00204569">
        <w:rPr>
          <w:rStyle w:val="StyleUnderline"/>
        </w:rPr>
        <w:t xml:space="preserve"> to</w:t>
      </w:r>
      <w:r w:rsidRPr="003135A8">
        <w:rPr>
          <w:sz w:val="16"/>
        </w:rPr>
        <w:t xml:space="preserve"> meet at reasonable times and </w:t>
      </w:r>
      <w:r w:rsidRPr="00204569">
        <w:rPr>
          <w:rStyle w:val="StyleUnderline"/>
        </w:rPr>
        <w:t>confer</w:t>
      </w:r>
      <w:r w:rsidRPr="003135A8">
        <w:rPr>
          <w:sz w:val="16"/>
        </w:rPr>
        <w:t xml:space="preserve"> in good faith </w:t>
      </w:r>
      <w:r w:rsidRPr="00204569">
        <w:rPr>
          <w:rStyle w:val="StyleUnderline"/>
        </w:rPr>
        <w:t xml:space="preserve">with respect to </w:t>
      </w:r>
      <w:r w:rsidRPr="00204569">
        <w:rPr>
          <w:rStyle w:val="Emphasis"/>
        </w:rPr>
        <w:t>wages</w:t>
      </w:r>
      <w:r w:rsidRPr="00204569">
        <w:rPr>
          <w:rStyle w:val="StyleUnderline"/>
        </w:rPr>
        <w:t xml:space="preserve">, hours, and </w:t>
      </w:r>
      <w:r w:rsidRPr="00204569">
        <w:rPr>
          <w:rStyle w:val="Emphasis"/>
        </w:rPr>
        <w:t>other terms</w:t>
      </w:r>
      <w:r w:rsidRPr="00204569">
        <w:rPr>
          <w:rStyle w:val="StyleUnderline"/>
        </w:rPr>
        <w:t xml:space="preserve"> and conditions of </w:t>
      </w:r>
      <w:r w:rsidRPr="00204569">
        <w:rPr>
          <w:rStyle w:val="Emphasis"/>
        </w:rPr>
        <w:t>employment</w:t>
      </w:r>
      <w:r w:rsidRPr="00204569">
        <w:rPr>
          <w:rStyle w:val="StyleUnderline"/>
        </w:rPr>
        <w:t xml:space="preserve">, or the </w:t>
      </w:r>
      <w:r w:rsidRPr="00204569">
        <w:rPr>
          <w:rStyle w:val="Emphasis"/>
        </w:rPr>
        <w:t>negotiation</w:t>
      </w:r>
      <w:r w:rsidRPr="00204569">
        <w:rPr>
          <w:rStyle w:val="StyleUnderline"/>
        </w:rPr>
        <w:t xml:space="preserve"> of an agreement</w:t>
      </w:r>
      <w:r w:rsidRPr="003135A8">
        <w:rPr>
          <w:sz w:val="16"/>
        </w:rPr>
        <w:t xml:space="preserve">, or any question arising thereunder, </w:t>
      </w:r>
      <w:r w:rsidRPr="00204569">
        <w:rPr>
          <w:rStyle w:val="StyleUnderline"/>
        </w:rPr>
        <w:t xml:space="preserve">and </w:t>
      </w:r>
      <w:r w:rsidRPr="00204569">
        <w:rPr>
          <w:rStyle w:val="Emphasis"/>
        </w:rPr>
        <w:t>the execution</w:t>
      </w:r>
      <w:r w:rsidRPr="00204569">
        <w:rPr>
          <w:rStyle w:val="StyleUnderline"/>
        </w:rPr>
        <w:t xml:space="preserve"> of a </w:t>
      </w:r>
      <w:r w:rsidRPr="00204569">
        <w:rPr>
          <w:rStyle w:val="Emphasis"/>
        </w:rPr>
        <w:t>written contract</w:t>
      </w:r>
      <w:r w:rsidRPr="00204569">
        <w:rPr>
          <w:rStyle w:val="StyleUnderline"/>
        </w:rPr>
        <w:t xml:space="preserve"> incorporating </w:t>
      </w:r>
      <w:r w:rsidRPr="00204569">
        <w:rPr>
          <w:rStyle w:val="Emphasis"/>
        </w:rPr>
        <w:t>any agreement</w:t>
      </w:r>
      <w:r w:rsidRPr="00204569">
        <w:rPr>
          <w:rStyle w:val="StyleUnderline"/>
        </w:rPr>
        <w:t xml:space="preserve"> reached</w:t>
      </w:r>
      <w:r w:rsidRPr="003135A8">
        <w:rPr>
          <w:sz w:val="16"/>
        </w:rPr>
        <w:t xml:space="preserve"> if requested by either party.</w:t>
      </w:r>
    </w:p>
    <w:p w14:paraId="5A91E99F" w14:textId="77777777" w:rsidR="00A711FF" w:rsidRPr="003135A8" w:rsidRDefault="00A711FF" w:rsidP="00A711FF">
      <w:pPr>
        <w:rPr>
          <w:sz w:val="16"/>
        </w:rPr>
      </w:pPr>
      <w:r w:rsidRPr="003135A8">
        <w:rPr>
          <w:sz w:val="16"/>
        </w:rPr>
        <w:t>29 U.S.C. § 158(d); see 5 U.S.C. § 7103(a)(12). This definition accords with the semantic meaning of "collective bargaining": "negotiation for the settlement of the terms of a collective agreement between an employer . . . and a union," or "any union-management negotiation." WEBSTER'S THIRD NEW INTERNATIONAL [***15] DICTIONARY 445 (1981).</w:t>
      </w:r>
    </w:p>
    <w:p w14:paraId="2ABC5513" w14:textId="77777777" w:rsidR="00A711FF" w:rsidRPr="003135A8" w:rsidRDefault="00A711FF" w:rsidP="00A711FF">
      <w:pPr>
        <w:rPr>
          <w:sz w:val="16"/>
        </w:rPr>
      </w:pPr>
      <w:r w:rsidRPr="00A711FF">
        <w:rPr>
          <w:rStyle w:val="StyleUnderline"/>
          <w:highlight w:val="green"/>
        </w:rPr>
        <w:t>We have</w:t>
      </w:r>
      <w:r w:rsidRPr="00204569">
        <w:rPr>
          <w:rStyle w:val="StyleUnderline"/>
        </w:rPr>
        <w:t xml:space="preserve"> consistently </w:t>
      </w:r>
      <w:r w:rsidRPr="00A711FF">
        <w:rPr>
          <w:rStyle w:val="Emphasis"/>
          <w:highlight w:val="green"/>
        </w:rPr>
        <w:t>distinguished</w:t>
      </w:r>
      <w:r w:rsidRPr="00204569">
        <w:rPr>
          <w:rStyle w:val="StyleUnderline"/>
        </w:rPr>
        <w:t xml:space="preserve"> between </w:t>
      </w:r>
      <w:r w:rsidRPr="00A711FF">
        <w:rPr>
          <w:rStyle w:val="StyleUnderline"/>
          <w:highlight w:val="green"/>
        </w:rPr>
        <w:t xml:space="preserve">the </w:t>
      </w:r>
      <w:r w:rsidRPr="00A711FF">
        <w:rPr>
          <w:rStyle w:val="Emphasis"/>
          <w:highlight w:val="green"/>
        </w:rPr>
        <w:t>limited</w:t>
      </w:r>
      <w:r w:rsidRPr="00204569">
        <w:rPr>
          <w:rStyle w:val="Emphasis"/>
        </w:rPr>
        <w:t xml:space="preserve"> collective </w:t>
      </w:r>
      <w:r w:rsidRPr="00A711FF">
        <w:rPr>
          <w:rStyle w:val="Emphasis"/>
          <w:highlight w:val="green"/>
        </w:rPr>
        <w:t xml:space="preserve">bargaining </w:t>
      </w:r>
      <w:proofErr w:type="gramStart"/>
      <w:r w:rsidRPr="00A711FF">
        <w:rPr>
          <w:rStyle w:val="Emphasis"/>
          <w:highlight w:val="green"/>
        </w:rPr>
        <w:t>right</w:t>
      </w:r>
      <w:proofErr w:type="gramEnd"/>
      <w:r w:rsidRPr="003135A8">
        <w:rPr>
          <w:sz w:val="16"/>
        </w:rPr>
        <w:t xml:space="preserve"> provided by § 7422 </w:t>
      </w:r>
      <w:r w:rsidRPr="00A711FF">
        <w:rPr>
          <w:rStyle w:val="StyleUnderline"/>
          <w:highlight w:val="green"/>
        </w:rPr>
        <w:t xml:space="preserve">and </w:t>
      </w:r>
      <w:r w:rsidRPr="00A711FF">
        <w:rPr>
          <w:rStyle w:val="Emphasis"/>
          <w:highlight w:val="green"/>
        </w:rPr>
        <w:t>labor rights</w:t>
      </w:r>
      <w:r w:rsidRPr="00204569">
        <w:rPr>
          <w:rStyle w:val="Emphasis"/>
        </w:rPr>
        <w:t xml:space="preserve"> more </w:t>
      </w:r>
      <w:r w:rsidRPr="00A711FF">
        <w:rPr>
          <w:rStyle w:val="Emphasis"/>
          <w:highlight w:val="green"/>
        </w:rPr>
        <w:t>broadly</w:t>
      </w:r>
      <w:r w:rsidRPr="003135A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[**205] Similarly, in United States Department of Veterans Affairs, Washington, D.C. v. FLRA, </w:t>
      </w:r>
      <w:r w:rsidRPr="00A711FF">
        <w:rPr>
          <w:rStyle w:val="StyleUnderline"/>
          <w:highlight w:val="green"/>
        </w:rPr>
        <w:t xml:space="preserve">we </w:t>
      </w:r>
      <w:r w:rsidRPr="00A711FF">
        <w:rPr>
          <w:rStyle w:val="Emphasis"/>
          <w:highlight w:val="green"/>
        </w:rPr>
        <w:t>differentiated</w:t>
      </w:r>
      <w:r w:rsidRPr="00204569">
        <w:rPr>
          <w:rStyle w:val="StyleUnderline"/>
        </w:rPr>
        <w:t xml:space="preserve"> the "</w:t>
      </w:r>
      <w:r w:rsidRPr="00A711FF">
        <w:rPr>
          <w:rStyle w:val="StyleUnderline"/>
          <w:highlight w:val="green"/>
        </w:rPr>
        <w:t xml:space="preserve">right </w:t>
      </w:r>
      <w:r w:rsidRPr="00A711FF">
        <w:rPr>
          <w:rStyle w:val="Emphasis"/>
          <w:highlight w:val="green"/>
        </w:rPr>
        <w:t>to negotiate</w:t>
      </w:r>
      <w:r w:rsidRPr="00204569">
        <w:rPr>
          <w:rStyle w:val="StyleUnderline"/>
        </w:rPr>
        <w:t xml:space="preserve"> collective bargaining agreements, </w:t>
      </w:r>
      <w:r w:rsidRPr="00A711FF">
        <w:rPr>
          <w:rStyle w:val="StyleUnderline"/>
          <w:highlight w:val="green"/>
        </w:rPr>
        <w:t>or</w:t>
      </w:r>
      <w:r w:rsidRPr="00204569">
        <w:rPr>
          <w:rStyle w:val="StyleUnderline"/>
        </w:rPr>
        <w:t xml:space="preserve"> </w:t>
      </w:r>
      <w:r w:rsidRPr="00204569">
        <w:rPr>
          <w:rStyle w:val="Emphasis"/>
        </w:rPr>
        <w:t xml:space="preserve">to </w:t>
      </w:r>
      <w:r w:rsidRPr="00A711FF">
        <w:rPr>
          <w:rStyle w:val="Emphasis"/>
          <w:highlight w:val="green"/>
        </w:rPr>
        <w:t>administer</w:t>
      </w:r>
      <w:r w:rsidRPr="00204569">
        <w:rPr>
          <w:rStyle w:val="StyleUnderline"/>
        </w:rPr>
        <w:t xml:space="preserve"> such </w:t>
      </w:r>
      <w:r w:rsidRPr="00A711FF">
        <w:rPr>
          <w:rStyle w:val="StyleUnderline"/>
          <w:highlight w:val="green"/>
        </w:rPr>
        <w:t>agreements</w:t>
      </w:r>
      <w:r w:rsidRPr="00204569">
        <w:rPr>
          <w:rStyle w:val="StyleUnderline"/>
        </w:rPr>
        <w:t xml:space="preserve"> through </w:t>
      </w:r>
      <w:r w:rsidRPr="00204569">
        <w:rPr>
          <w:rStyle w:val="Emphasis"/>
        </w:rPr>
        <w:t>grievance arbitration</w:t>
      </w:r>
      <w:r w:rsidRPr="00204569">
        <w:rPr>
          <w:rStyle w:val="StyleUnderline"/>
        </w:rPr>
        <w:t xml:space="preserve"> procedures" </w:t>
      </w:r>
      <w:r w:rsidRPr="00A711FF">
        <w:rPr>
          <w:rStyle w:val="StyleUnderline"/>
          <w:highlight w:val="green"/>
        </w:rPr>
        <w:t>from</w:t>
      </w:r>
      <w:r w:rsidRPr="00204569">
        <w:rPr>
          <w:rStyle w:val="StyleUnderline"/>
        </w:rPr>
        <w:t xml:space="preserve"> "</w:t>
      </w:r>
      <w:r w:rsidRPr="00204569">
        <w:rPr>
          <w:rStyle w:val="Emphasis"/>
        </w:rPr>
        <w:t xml:space="preserve">other </w:t>
      </w:r>
      <w:r w:rsidRPr="00F8670F">
        <w:rPr>
          <w:rStyle w:val="Emphasis"/>
        </w:rPr>
        <w:t>rights</w:t>
      </w:r>
      <w:r w:rsidRPr="003135A8">
        <w:rPr>
          <w:sz w:val="16"/>
        </w:rPr>
        <w:t xml:space="preserve"> protected by the FSLMRS, </w:t>
      </w:r>
      <w:r w:rsidRPr="00F8670F">
        <w:rPr>
          <w:rStyle w:val="StyleUnderline"/>
        </w:rPr>
        <w:t>including</w:t>
      </w:r>
      <w:r w:rsidRPr="00204569">
        <w:rPr>
          <w:rStyle w:val="StyleUnderline"/>
        </w:rPr>
        <w:t xml:space="preserve"> '</w:t>
      </w:r>
      <w:r w:rsidRPr="00E118FD">
        <w:rPr>
          <w:rStyle w:val="Emphasis"/>
        </w:rPr>
        <w:t xml:space="preserve">the </w:t>
      </w:r>
      <w:r w:rsidRPr="00A711FF">
        <w:rPr>
          <w:rStyle w:val="Emphasis"/>
          <w:highlight w:val="green"/>
        </w:rPr>
        <w:t>right to form, join, or assist</w:t>
      </w:r>
      <w:r w:rsidRPr="00A711FF">
        <w:rPr>
          <w:rStyle w:val="StyleUnderline"/>
          <w:highlight w:val="green"/>
        </w:rPr>
        <w:t xml:space="preserve"> a labor organization </w:t>
      </w:r>
      <w:r w:rsidRPr="00A711FF">
        <w:rPr>
          <w:rStyle w:val="Emphasis"/>
          <w:highlight w:val="green"/>
        </w:rPr>
        <w:t>without</w:t>
      </w:r>
      <w:r w:rsidRPr="003135A8">
        <w:rPr>
          <w:rStyle w:val="StyleUnderline"/>
        </w:rPr>
        <w:t xml:space="preserve"> fear of </w:t>
      </w:r>
      <w:r w:rsidRPr="00A711FF">
        <w:rPr>
          <w:rStyle w:val="Emphasis"/>
          <w:highlight w:val="green"/>
        </w:rPr>
        <w:t>penalty</w:t>
      </w:r>
      <w:r w:rsidRPr="00A711FF">
        <w:rPr>
          <w:rStyle w:val="StyleUnderline"/>
          <w:highlight w:val="green"/>
        </w:rPr>
        <w:t xml:space="preserve"> or reprisal</w:t>
      </w:r>
      <w:r w:rsidRPr="00204569">
        <w:rPr>
          <w:rStyle w:val="StyleUnderline"/>
        </w:rPr>
        <w:t>.'</w:t>
      </w:r>
      <w:r w:rsidRPr="003135A8">
        <w:rPr>
          <w:sz w:val="16"/>
        </w:rPr>
        <w:t>"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204569">
        <w:rPr>
          <w:rStyle w:val="StyleUnderline"/>
        </w:rPr>
        <w:t xml:space="preserve">referring to </w:t>
      </w:r>
      <w:r w:rsidRPr="00A711FF">
        <w:rPr>
          <w:rStyle w:val="Emphasis"/>
          <w:highlight w:val="green"/>
        </w:rPr>
        <w:t>"collective bargaining"</w:t>
      </w:r>
      <w:r w:rsidRPr="00204569">
        <w:rPr>
          <w:rStyle w:val="StyleUnderline"/>
        </w:rPr>
        <w:t xml:space="preserve"> as </w:t>
      </w:r>
      <w:r w:rsidRPr="00A711FF">
        <w:rPr>
          <w:rStyle w:val="StyleUnderline"/>
          <w:highlight w:val="green"/>
        </w:rPr>
        <w:t>a "process" of</w:t>
      </w:r>
      <w:r w:rsidRPr="00204569">
        <w:rPr>
          <w:rStyle w:val="StyleUnderline"/>
        </w:rPr>
        <w:t xml:space="preserve"> "</w:t>
      </w:r>
      <w:r w:rsidRPr="003135A8">
        <w:rPr>
          <w:rStyle w:val="Emphasis"/>
        </w:rPr>
        <w:t xml:space="preserve">contract </w:t>
      </w:r>
      <w:r w:rsidRPr="00A711FF">
        <w:rPr>
          <w:rStyle w:val="Emphasis"/>
          <w:highlight w:val="green"/>
        </w:rPr>
        <w:t>negotiation</w:t>
      </w:r>
      <w:r w:rsidRPr="00204569">
        <w:rPr>
          <w:rStyle w:val="StyleUnderline"/>
        </w:rPr>
        <w:t>"</w:t>
      </w:r>
      <w:r w:rsidRPr="003135A8">
        <w:rPr>
          <w:sz w:val="16"/>
        </w:rPr>
        <w:t>); [***16] id. at 1461 (Sentelle, J., concurring) (</w:t>
      </w:r>
      <w:r w:rsidRPr="00204569">
        <w:rPr>
          <w:rStyle w:val="StyleUnderline"/>
        </w:rPr>
        <w:t>distinguishing</w:t>
      </w:r>
      <w:r w:rsidRPr="003135A8">
        <w:rPr>
          <w:sz w:val="16"/>
        </w:rPr>
        <w:t xml:space="preserve"> between </w:t>
      </w:r>
      <w:r w:rsidRPr="00204569">
        <w:rPr>
          <w:rStyle w:val="StyleUnderline"/>
        </w:rPr>
        <w:t>"</w:t>
      </w:r>
      <w:r w:rsidRPr="00204569">
        <w:rPr>
          <w:rStyle w:val="Emphasis"/>
        </w:rPr>
        <w:t>collective bargaining</w:t>
      </w:r>
      <w:r w:rsidRPr="00204569">
        <w:rPr>
          <w:rStyle w:val="StyleUnderline"/>
        </w:rPr>
        <w:t>" and "</w:t>
      </w:r>
      <w:r w:rsidRPr="00204569">
        <w:rPr>
          <w:rStyle w:val="Emphasis"/>
        </w:rPr>
        <w:t>other</w:t>
      </w:r>
      <w:r w:rsidRPr="00204569">
        <w:rPr>
          <w:rStyle w:val="StyleUnderline"/>
        </w:rPr>
        <w:t xml:space="preserve"> representational </w:t>
      </w:r>
      <w:r w:rsidRPr="00204569">
        <w:rPr>
          <w:rStyle w:val="Emphasis"/>
        </w:rPr>
        <w:t>activities</w:t>
      </w:r>
      <w:r w:rsidRPr="00204569">
        <w:rPr>
          <w:rStyle w:val="StyleUnderline"/>
        </w:rPr>
        <w:t>"</w:t>
      </w:r>
      <w:r w:rsidRPr="003135A8">
        <w:rPr>
          <w:sz w:val="16"/>
        </w:rPr>
        <w:t xml:space="preserve">). Finally, </w:t>
      </w:r>
      <w:r w:rsidRPr="00204569">
        <w:rPr>
          <w:rStyle w:val="StyleUnderline"/>
        </w:rPr>
        <w:t>the</w:t>
      </w:r>
      <w:r w:rsidRPr="003135A8">
        <w:rPr>
          <w:sz w:val="16"/>
        </w:rPr>
        <w:t xml:space="preserve"> VA's </w:t>
      </w:r>
      <w:r w:rsidRPr="00204569">
        <w:rPr>
          <w:rStyle w:val="StyleUnderline"/>
        </w:rPr>
        <w:t xml:space="preserve">interpretation </w:t>
      </w:r>
      <w:r w:rsidRPr="00204569">
        <w:rPr>
          <w:rStyle w:val="Emphasis"/>
        </w:rPr>
        <w:t>does violence</w:t>
      </w:r>
      <w:r w:rsidRPr="00204569">
        <w:rPr>
          <w:rStyle w:val="StyleUnderline"/>
        </w:rPr>
        <w:t xml:space="preserve"> to the statutory </w:t>
      </w:r>
      <w:r w:rsidRPr="00204569">
        <w:rPr>
          <w:rStyle w:val="Emphasis"/>
        </w:rPr>
        <w:t>text</w:t>
      </w:r>
      <w:r w:rsidRPr="00204569">
        <w:rPr>
          <w:rStyle w:val="StyleUnderline"/>
        </w:rPr>
        <w:t xml:space="preserve">. </w:t>
      </w:r>
      <w:r w:rsidRPr="00A711FF">
        <w:rPr>
          <w:rStyle w:val="StyleUnderline"/>
          <w:highlight w:val="green"/>
        </w:rPr>
        <w:t xml:space="preserve">It would be </w:t>
      </w:r>
      <w:r w:rsidRPr="00A711FF">
        <w:rPr>
          <w:rStyle w:val="Emphasis"/>
          <w:highlight w:val="green"/>
        </w:rPr>
        <w:t>nonsensical</w:t>
      </w:r>
      <w:r w:rsidRPr="00A711FF">
        <w:rPr>
          <w:rStyle w:val="StyleUnderline"/>
          <w:highlight w:val="green"/>
        </w:rPr>
        <w:t xml:space="preserve"> to read</w:t>
      </w:r>
      <w:r w:rsidRPr="00204569">
        <w:rPr>
          <w:rStyle w:val="StyleUnderline"/>
        </w:rPr>
        <w:t xml:space="preserve"> the phrase </w:t>
      </w:r>
      <w:r w:rsidRPr="003135A8">
        <w:rPr>
          <w:rStyle w:val="StyleUnderline"/>
        </w:rPr>
        <w:t>"</w:t>
      </w:r>
      <w:r w:rsidRPr="00A711FF">
        <w:rPr>
          <w:rStyle w:val="StyleUnderline"/>
          <w:highlight w:val="green"/>
        </w:rPr>
        <w:t xml:space="preserve">engage in </w:t>
      </w:r>
      <w:r w:rsidRPr="00A711FF">
        <w:rPr>
          <w:rStyle w:val="Emphasis"/>
          <w:highlight w:val="green"/>
        </w:rPr>
        <w:t>collective bargaining</w:t>
      </w:r>
      <w:r w:rsidRPr="003135A8">
        <w:rPr>
          <w:sz w:val="16"/>
        </w:rPr>
        <w:t xml:space="preserve"> with respect to conditions of employment," 38 U.S.C. § 7422(a), </w:t>
      </w:r>
      <w:r w:rsidRPr="00A711FF">
        <w:rPr>
          <w:rStyle w:val="StyleUnderline"/>
          <w:highlight w:val="green"/>
        </w:rPr>
        <w:t xml:space="preserve">as "engage in </w:t>
      </w:r>
      <w:r w:rsidRPr="00A711FF">
        <w:rPr>
          <w:rStyle w:val="Emphasis"/>
          <w:highlight w:val="green"/>
        </w:rPr>
        <w:t>labor rights</w:t>
      </w:r>
      <w:r w:rsidRPr="003135A8">
        <w:rPr>
          <w:sz w:val="16"/>
        </w:rPr>
        <w:t xml:space="preserve"> with respect to conditions of employment."</w:t>
      </w:r>
    </w:p>
    <w:p w14:paraId="16188B5A" w14:textId="77777777" w:rsidR="00A711FF" w:rsidRDefault="00A711FF" w:rsidP="00A711FF">
      <w:pPr>
        <w:pStyle w:val="Heading4"/>
      </w:pPr>
      <w:r>
        <w:t>They violate – the plan changes the FLRA definition of employee, which affects OSHA, minimum wage, and more, none of which are collective bargaining rights.</w:t>
      </w:r>
    </w:p>
    <w:p w14:paraId="46A6C02E" w14:textId="77777777" w:rsidR="00A711FF" w:rsidRDefault="00A711FF" w:rsidP="00A711FF">
      <w:pPr>
        <w:pStyle w:val="Heading4"/>
      </w:pPr>
      <w:r>
        <w:t xml:space="preserve">That kills limits and ground by enabling </w:t>
      </w:r>
      <w:proofErr w:type="spellStart"/>
      <w:r>
        <w:t>any thing</w:t>
      </w:r>
      <w:proofErr w:type="spellEnd"/>
      <w:r>
        <w:t xml:space="preserve"> that benefits labor as a plan mandate, killing neg Ks of bargaining and unlimiting the topic.</w:t>
      </w:r>
    </w:p>
    <w:p w14:paraId="06277F4E" w14:textId="77777777" w:rsidR="00A711FF" w:rsidRDefault="00A711FF" w:rsidP="00A711FF">
      <w:pPr>
        <w:pStyle w:val="Heading4"/>
      </w:pPr>
      <w:r>
        <w:t xml:space="preserve">That destroys </w:t>
      </w:r>
      <w:proofErr w:type="gramStart"/>
      <w:r>
        <w:t>clash</w:t>
      </w:r>
      <w:proofErr w:type="gramEnd"/>
      <w:r>
        <w:t>, which is the only portable benefit of debate</w:t>
      </w:r>
    </w:p>
    <w:p w14:paraId="344B779A" w14:textId="77777777" w:rsidR="00A711FF" w:rsidRDefault="00A711FF" w:rsidP="00A711FF">
      <w:pPr>
        <w:pStyle w:val="Heading4"/>
      </w:pPr>
      <w:r>
        <w:t xml:space="preserve">Topicality is a constitutive </w:t>
      </w:r>
      <w:proofErr w:type="spellStart"/>
      <w:r>
        <w:t>aff</w:t>
      </w:r>
      <w:proofErr w:type="spellEnd"/>
      <w:r>
        <w:t xml:space="preserve"> burden. Bracket every part of the plan and see </w:t>
      </w:r>
      <w:proofErr w:type="gramStart"/>
      <w:r>
        <w:t>if</w:t>
      </w:r>
      <w:proofErr w:type="gramEnd"/>
      <w:r>
        <w:t xml:space="preserve"> meets every word in the resolution. If not, vote </w:t>
      </w:r>
      <w:proofErr w:type="gramStart"/>
      <w:r>
        <w:t>negative</w:t>
      </w:r>
      <w:proofErr w:type="gramEnd"/>
      <w:r>
        <w:t xml:space="preserve">, because they haven’t met their constitutive burden. That means extra-topicality is </w:t>
      </w:r>
      <w:r>
        <w:rPr>
          <w:u w:val="single"/>
        </w:rPr>
        <w:t xml:space="preserve">equivalent </w:t>
      </w:r>
      <w:r>
        <w:t xml:space="preserve">to </w:t>
      </w:r>
      <w:proofErr w:type="spellStart"/>
      <w:r>
        <w:t>untopicality</w:t>
      </w:r>
      <w:proofErr w:type="spellEnd"/>
      <w:r>
        <w:t>.</w:t>
      </w:r>
    </w:p>
    <w:p w14:paraId="0A97DE5C" w14:textId="77777777" w:rsidR="00A711FF" w:rsidRDefault="00A711FF" w:rsidP="00A711FF"/>
    <w:p w14:paraId="73CFA96E" w14:textId="3B5E4A28" w:rsidR="00A711FF" w:rsidRDefault="00A711FF" w:rsidP="00A711FF">
      <w:pPr>
        <w:pStyle w:val="Heading2"/>
      </w:pPr>
      <w:r>
        <w:t>2</w:t>
      </w:r>
    </w:p>
    <w:p w14:paraId="2B99AC9A" w14:textId="42A2AF53" w:rsidR="00A711FF" w:rsidRPr="00A711FF" w:rsidRDefault="00A711FF" w:rsidP="00A711FF">
      <w:pPr>
        <w:pStyle w:val="Heading3"/>
      </w:pPr>
      <w:r>
        <w:t>K</w:t>
      </w:r>
    </w:p>
    <w:p w14:paraId="336C60FE" w14:textId="77777777" w:rsidR="00A711FF" w:rsidRPr="00145912" w:rsidRDefault="00A711FF" w:rsidP="00A711FF">
      <w:pPr>
        <w:keepNext/>
        <w:keepLines/>
        <w:spacing w:before="40"/>
        <w:outlineLvl w:val="3"/>
        <w:rPr>
          <w:rFonts w:eastAsia="Times New Roman"/>
          <w:b/>
          <w:iCs/>
          <w:sz w:val="40"/>
        </w:rPr>
      </w:pPr>
      <w:r w:rsidRPr="00145912">
        <w:rPr>
          <w:rFonts w:eastAsia="Times New Roman"/>
          <w:b/>
          <w:iCs/>
          <w:sz w:val="40"/>
        </w:rPr>
        <w:t xml:space="preserve">The </w:t>
      </w:r>
      <w:proofErr w:type="spellStart"/>
      <w:r w:rsidRPr="00145912">
        <w:rPr>
          <w:rFonts w:eastAsia="Times New Roman"/>
          <w:b/>
          <w:iCs/>
          <w:sz w:val="40"/>
        </w:rPr>
        <w:t>aff</w:t>
      </w:r>
      <w:proofErr w:type="spellEnd"/>
      <w:r w:rsidRPr="00145912">
        <w:rPr>
          <w:rFonts w:eastAsia="Times New Roman"/>
          <w:b/>
          <w:iCs/>
          <w:sz w:val="40"/>
        </w:rPr>
        <w:t xml:space="preserve"> is wrapped up in the logic of </w:t>
      </w:r>
      <w:r w:rsidRPr="00145912">
        <w:rPr>
          <w:rFonts w:eastAsia="Times New Roman"/>
          <w:b/>
          <w:iCs/>
          <w:sz w:val="40"/>
          <w:u w:val="single"/>
        </w:rPr>
        <w:t>progressive counterinsurgency</w:t>
      </w:r>
      <w:r w:rsidRPr="00145912">
        <w:rPr>
          <w:rFonts w:eastAsia="Times New Roman"/>
          <w:b/>
          <w:iCs/>
          <w:sz w:val="40"/>
        </w:rPr>
        <w:t xml:space="preserve">. As a response to the radical energy demonstrated in revolutionary abolitionism, progressive counterinsurgency takes that energy and channels it into reform campaigns, nonprofits, and think tank advocacy. It seems less dangerous than the conversative </w:t>
      </w:r>
      <w:proofErr w:type="gramStart"/>
      <w:r w:rsidRPr="00145912">
        <w:rPr>
          <w:rFonts w:eastAsia="Times New Roman"/>
          <w:b/>
          <w:iCs/>
          <w:sz w:val="40"/>
        </w:rPr>
        <w:t>counterinsurgency, yet</w:t>
      </w:r>
      <w:proofErr w:type="gramEnd"/>
      <w:r w:rsidRPr="00145912">
        <w:rPr>
          <w:rFonts w:eastAsia="Times New Roman"/>
          <w:b/>
          <w:iCs/>
          <w:sz w:val="40"/>
        </w:rPr>
        <w:t xml:space="preserve"> shares a commitment to the </w:t>
      </w:r>
      <w:r w:rsidRPr="00145912">
        <w:rPr>
          <w:rFonts w:eastAsia="Times New Roman"/>
          <w:b/>
          <w:iCs/>
          <w:sz w:val="40"/>
          <w:u w:val="single"/>
        </w:rPr>
        <w:t xml:space="preserve">civilization fantasy </w:t>
      </w:r>
      <w:r w:rsidRPr="00145912">
        <w:rPr>
          <w:rFonts w:eastAsia="Times New Roman"/>
          <w:b/>
          <w:iCs/>
          <w:sz w:val="40"/>
        </w:rPr>
        <w:t>that is mutually exclusive with abolition.</w:t>
      </w:r>
    </w:p>
    <w:p w14:paraId="5FD1B20F" w14:textId="77777777" w:rsidR="00A711FF" w:rsidRPr="00145912" w:rsidRDefault="00A711FF" w:rsidP="00A711FF">
      <w:pPr>
        <w:rPr>
          <w:rFonts w:eastAsia="Aptos"/>
        </w:rPr>
      </w:pPr>
      <w:r w:rsidRPr="00145912">
        <w:rPr>
          <w:rFonts w:eastAsia="Aptos"/>
          <w:b/>
          <w:bCs/>
          <w:sz w:val="26"/>
          <w:szCs w:val="26"/>
        </w:rPr>
        <w:t>Rodríguez 22</w:t>
      </w:r>
      <w:r w:rsidRPr="00145912">
        <w:rPr>
          <w:rFonts w:eastAsia="Aptos"/>
        </w:rPr>
        <w:t>, Professor of Ethnic Studies at the University of California, Riverside, interviewed by Roberto Sirvent, BAR Book Forum Editor, (Dylan, “Insurgency and Counterinsurgency: An Interview with Dylan Rodriguez,” Black Agenda Report, November 2</w:t>
      </w:r>
      <w:r w:rsidRPr="00145912">
        <w:rPr>
          <w:rFonts w:eastAsia="Aptos"/>
          <w:vertAlign w:val="superscript"/>
        </w:rPr>
        <w:t>nd</w:t>
      </w:r>
      <w:r w:rsidRPr="00145912">
        <w:rPr>
          <w:rFonts w:eastAsia="Aptos"/>
        </w:rPr>
        <w:t xml:space="preserve">, 2022, </w:t>
      </w:r>
      <w:hyperlink r:id="rId6" w:history="1">
        <w:r w:rsidRPr="00145912">
          <w:rPr>
            <w:rFonts w:eastAsia="Aptos"/>
            <w:color w:val="467886"/>
            <w:u w:val="single"/>
          </w:rPr>
          <w:t>https://www.blackagendareport.com/insurgency-and-counterinsurgency-interview-dylan-rodriguez</w:t>
        </w:r>
      </w:hyperlink>
      <w:r w:rsidRPr="00145912">
        <w:rPr>
          <w:rFonts w:eastAsia="Aptos"/>
        </w:rPr>
        <w:t>) rose</w:t>
      </w:r>
    </w:p>
    <w:p w14:paraId="0AA8D5B9" w14:textId="77777777" w:rsidR="00A711FF" w:rsidRPr="00145912" w:rsidRDefault="00A711FF" w:rsidP="00A711FF">
      <w:pPr>
        <w:rPr>
          <w:rFonts w:eastAsia="Aptos"/>
          <w:u w:val="single"/>
        </w:rPr>
      </w:pPr>
      <w:r w:rsidRPr="00145912">
        <w:rPr>
          <w:rFonts w:eastAsia="Aptos"/>
          <w:sz w:val="16"/>
        </w:rPr>
        <w:t xml:space="preserve">Dylan Rodriguez: First, </w:t>
      </w:r>
      <w:proofErr w:type="spellStart"/>
      <w:r w:rsidRPr="00145912">
        <w:rPr>
          <w:rFonts w:eastAsia="Aptos"/>
          <w:sz w:val="16"/>
        </w:rPr>
        <w:t>i</w:t>
      </w:r>
      <w:proofErr w:type="spellEnd"/>
      <w:r w:rsidRPr="00145912">
        <w:rPr>
          <w:rFonts w:eastAsia="Aptos"/>
          <w:sz w:val="16"/>
        </w:rPr>
        <w:t xml:space="preserve"> want to explain that by “counterinsurgency,” </w:t>
      </w:r>
      <w:proofErr w:type="spellStart"/>
      <w:r w:rsidRPr="00145912">
        <w:rPr>
          <w:rFonts w:eastAsia="Aptos"/>
          <w:sz w:val="16"/>
        </w:rPr>
        <w:t>i</w:t>
      </w:r>
      <w:proofErr w:type="spellEnd"/>
      <w:r w:rsidRPr="00145912">
        <w:rPr>
          <w:rFonts w:eastAsia="Aptos"/>
          <w:sz w:val="16"/>
        </w:rPr>
        <w:t xml:space="preserve"> mean the full spectrum of pacification, isolation, and domestication strategies that extend beyond violent state repression. </w:t>
      </w:r>
      <w:r w:rsidRPr="00145912">
        <w:rPr>
          <w:rFonts w:eastAsia="Aptos"/>
          <w:u w:val="single"/>
        </w:rPr>
        <w:t xml:space="preserve">What </w:t>
      </w:r>
      <w:proofErr w:type="spellStart"/>
      <w:proofErr w:type="gramStart"/>
      <w:r w:rsidRPr="00145912">
        <w:rPr>
          <w:rFonts w:eastAsia="Aptos"/>
          <w:u w:val="single"/>
        </w:rPr>
        <w:t>i’m</w:t>
      </w:r>
      <w:proofErr w:type="spellEnd"/>
      <w:proofErr w:type="gramEnd"/>
      <w:r w:rsidRPr="00145912">
        <w:rPr>
          <w:rFonts w:eastAsia="Aptos"/>
          <w:u w:val="single"/>
        </w:rPr>
        <w:t xml:space="preserve"> calling </w:t>
      </w:r>
      <w:r w:rsidRPr="00A711FF">
        <w:rPr>
          <w:rFonts w:eastAsia="Aptos"/>
          <w:highlight w:val="green"/>
          <w:u w:val="single"/>
        </w:rPr>
        <w:t>the</w:t>
      </w:r>
      <w:r w:rsidRPr="00145912">
        <w:rPr>
          <w:rFonts w:eastAsia="Aptos"/>
          <w:u w:val="single"/>
        </w:rPr>
        <w:t xml:space="preserve"> contemporary liberal/</w:t>
      </w:r>
      <w:r w:rsidRPr="00A711FF">
        <w:rPr>
          <w:rFonts w:eastAsia="Aptos"/>
          <w:highlight w:val="green"/>
          <w:u w:val="single"/>
        </w:rPr>
        <w:t>progressive counterinsurgency</w:t>
      </w:r>
      <w:r w:rsidRPr="00145912">
        <w:rPr>
          <w:rFonts w:eastAsia="Aptos"/>
          <w:u w:val="single"/>
        </w:rPr>
        <w:t xml:space="preserve"> is a loosely coordinated bloc that </w:t>
      </w:r>
      <w:r w:rsidRPr="00A711FF">
        <w:rPr>
          <w:rFonts w:eastAsia="Aptos"/>
          <w:highlight w:val="green"/>
          <w:u w:val="single"/>
        </w:rPr>
        <w:t>consists of</w:t>
      </w:r>
      <w:r w:rsidRPr="00145912">
        <w:rPr>
          <w:rFonts w:eastAsia="Aptos"/>
          <w:u w:val="single"/>
        </w:rPr>
        <w:t xml:space="preserve"> large philanthropic foundations, liberal </w:t>
      </w:r>
      <w:r w:rsidRPr="00A711FF">
        <w:rPr>
          <w:rFonts w:eastAsia="Aptos"/>
          <w:highlight w:val="green"/>
          <w:u w:val="single"/>
        </w:rPr>
        <w:t>think tanks, academics, elected officials</w:t>
      </w:r>
      <w:r w:rsidRPr="00145912">
        <w:rPr>
          <w:rFonts w:eastAsia="Aptos"/>
          <w:u w:val="single"/>
        </w:rPr>
        <w:t xml:space="preserve">, media pundits, nonprofit organizations, celebrity activists, and social media influencers, among others. This bloc is </w:t>
      </w:r>
      <w:r w:rsidRPr="00A711FF">
        <w:rPr>
          <w:rFonts w:eastAsia="Aptos"/>
          <w:highlight w:val="green"/>
          <w:u w:val="single"/>
        </w:rPr>
        <w:t>responding to</w:t>
      </w:r>
      <w:r w:rsidRPr="00145912">
        <w:rPr>
          <w:rFonts w:eastAsia="Aptos"/>
          <w:u w:val="single"/>
        </w:rPr>
        <w:t xml:space="preserve"> the intensified and </w:t>
      </w:r>
      <w:r w:rsidRPr="004324C6">
        <w:rPr>
          <w:rFonts w:eastAsia="Aptos"/>
          <w:u w:val="single"/>
        </w:rPr>
        <w:t>overlapping Black liberationist</w:t>
      </w:r>
      <w:r w:rsidRPr="00145912">
        <w:rPr>
          <w:rFonts w:eastAsia="Aptos"/>
          <w:u w:val="single"/>
        </w:rPr>
        <w:t xml:space="preserve">, </w:t>
      </w:r>
      <w:r w:rsidRPr="00A711FF">
        <w:rPr>
          <w:rFonts w:eastAsia="Aptos"/>
          <w:highlight w:val="green"/>
          <w:u w:val="single"/>
        </w:rPr>
        <w:t>abolit</w:t>
      </w:r>
      <w:r w:rsidRPr="004324C6">
        <w:rPr>
          <w:rFonts w:eastAsia="Aptos"/>
          <w:highlight w:val="green"/>
          <w:u w:val="single"/>
        </w:rPr>
        <w:t>ionist</w:t>
      </w:r>
      <w:r w:rsidRPr="004324C6">
        <w:rPr>
          <w:rFonts w:eastAsia="Aptos"/>
          <w:u w:val="single"/>
        </w:rPr>
        <w:t xml:space="preserve"> and anti-colonial </w:t>
      </w:r>
      <w:r w:rsidRPr="00A711FF">
        <w:rPr>
          <w:rFonts w:eastAsia="Aptos"/>
          <w:highlight w:val="green"/>
          <w:u w:val="single"/>
        </w:rPr>
        <w:t>mobilizations</w:t>
      </w:r>
      <w:r w:rsidRPr="00145912">
        <w:rPr>
          <w:rFonts w:eastAsia="Aptos"/>
          <w:u w:val="single"/>
        </w:rPr>
        <w:t xml:space="preserve"> in and beyond North America, during and prior to the summer of 2020: </w:t>
      </w:r>
      <w:r w:rsidRPr="00145912">
        <w:rPr>
          <w:rFonts w:eastAsia="Aptos"/>
          <w:sz w:val="16"/>
        </w:rPr>
        <w:t>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0A1BDFBE" w14:textId="77777777" w:rsidR="00A711FF" w:rsidRPr="00145912" w:rsidRDefault="00A711FF" w:rsidP="00A711FF">
      <w:pPr>
        <w:rPr>
          <w:rFonts w:eastAsia="Aptos"/>
          <w:u w:val="single"/>
        </w:rPr>
      </w:pPr>
      <w:r w:rsidRPr="004324C6">
        <w:rPr>
          <w:rFonts w:eastAsia="Aptos"/>
          <w:u w:val="single"/>
        </w:rPr>
        <w:t>All that shit has been absolutely terrifying to the</w:t>
      </w:r>
      <w:r w:rsidRPr="00145912">
        <w:rPr>
          <w:rFonts w:eastAsia="Aptos"/>
          <w:u w:val="single"/>
        </w:rPr>
        <w:t xml:space="preserve"> administrators, organic intellectuals, and ordinary constituents of the liberal/progressive bloc. I think </w:t>
      </w:r>
      <w:r w:rsidRPr="00A711FF">
        <w:rPr>
          <w:rFonts w:eastAsia="Aptos"/>
          <w:highlight w:val="green"/>
          <w:u w:val="single"/>
        </w:rPr>
        <w:t xml:space="preserve">there is a </w:t>
      </w:r>
      <w:r w:rsidRPr="004324C6">
        <w:rPr>
          <w:rFonts w:eastAsia="Aptos"/>
          <w:u w:val="single"/>
        </w:rPr>
        <w:t>quiet,</w:t>
      </w:r>
      <w:r w:rsidRPr="00145912">
        <w:rPr>
          <w:rFonts w:eastAsia="Aptos"/>
          <w:u w:val="single"/>
        </w:rPr>
        <w:t xml:space="preserve"> bottom-line </w:t>
      </w:r>
      <w:r w:rsidRPr="00A711FF">
        <w:rPr>
          <w:rFonts w:eastAsia="Aptos"/>
          <w:highlight w:val="green"/>
          <w:u w:val="single"/>
        </w:rPr>
        <w:t>coalescence between this bloc</w:t>
      </w:r>
      <w:r w:rsidRPr="00145912">
        <w:rPr>
          <w:rFonts w:eastAsia="Aptos"/>
          <w:u w:val="single"/>
        </w:rPr>
        <w:t xml:space="preserve">, the centrist-right </w:t>
      </w:r>
      <w:r w:rsidRPr="00A711FF">
        <w:rPr>
          <w:rFonts w:eastAsia="Aptos"/>
          <w:highlight w:val="green"/>
          <w:u w:val="single"/>
        </w:rPr>
        <w:t>and</w:t>
      </w:r>
      <w:r w:rsidRPr="00145912">
        <w:rPr>
          <w:rFonts w:eastAsia="Aptos"/>
          <w:u w:val="single"/>
        </w:rPr>
        <w:t xml:space="preserve"> elements of </w:t>
      </w:r>
      <w:r w:rsidRPr="00A711FF">
        <w:rPr>
          <w:rFonts w:eastAsia="Aptos"/>
          <w:highlight w:val="green"/>
          <w:u w:val="single"/>
        </w:rPr>
        <w:t xml:space="preserve">the far right: </w:t>
      </w:r>
      <w:r w:rsidRPr="004324C6">
        <w:rPr>
          <w:rFonts w:eastAsia="Aptos"/>
          <w:u w:val="single"/>
        </w:rPr>
        <w:t xml:space="preserve">they are </w:t>
      </w:r>
      <w:r w:rsidRPr="004324C6">
        <w:rPr>
          <w:rFonts w:eastAsia="Aptos"/>
          <w:highlight w:val="green"/>
          <w:u w:val="single"/>
        </w:rPr>
        <w:t>united in</w:t>
      </w:r>
      <w:r w:rsidRPr="004324C6">
        <w:rPr>
          <w:rFonts w:eastAsia="Aptos"/>
          <w:u w:val="single"/>
        </w:rPr>
        <w:t xml:space="preserve"> the fact that </w:t>
      </w:r>
      <w:r w:rsidRPr="00A711FF">
        <w:rPr>
          <w:rFonts w:eastAsia="Aptos"/>
          <w:highlight w:val="green"/>
          <w:u w:val="single"/>
        </w:rPr>
        <w:t>they will not tolerate</w:t>
      </w:r>
      <w:r w:rsidRPr="00145912">
        <w:rPr>
          <w:rFonts w:eastAsia="Aptos"/>
          <w:u w:val="single"/>
        </w:rPr>
        <w:t>—much less endorse or materially support—</w:t>
      </w:r>
      <w:r w:rsidRPr="00A711FF">
        <w:rPr>
          <w:rFonts w:eastAsia="Aptos"/>
          <w:highlight w:val="green"/>
          <w:u w:val="single"/>
        </w:rPr>
        <w:t>revolutionary</w:t>
      </w:r>
      <w:r w:rsidRPr="00145912">
        <w:rPr>
          <w:rFonts w:eastAsia="Aptos"/>
          <w:u w:val="single"/>
        </w:rPr>
        <w:t xml:space="preserve">, Black liberationist, abolitionist, and anti-colonial </w:t>
      </w:r>
      <w:r w:rsidRPr="00A711FF">
        <w:rPr>
          <w:rFonts w:eastAsia="Aptos"/>
          <w:highlight w:val="green"/>
          <w:u w:val="single"/>
        </w:rPr>
        <w:t>mobilizations</w:t>
      </w:r>
      <w:r w:rsidRPr="00145912">
        <w:rPr>
          <w:rFonts w:eastAsia="Aptos"/>
          <w:u w:val="single"/>
        </w:rPr>
        <w:t xml:space="preserve"> and movements </w:t>
      </w:r>
      <w:r w:rsidRPr="00A711FF">
        <w:rPr>
          <w:rFonts w:eastAsia="Aptos"/>
          <w:highlight w:val="green"/>
          <w:u w:val="single"/>
        </w:rPr>
        <w:t>that will destroy</w:t>
      </w:r>
      <w:r w:rsidRPr="00145912">
        <w:rPr>
          <w:rFonts w:eastAsia="Aptos"/>
          <w:u w:val="single"/>
        </w:rPr>
        <w:t xml:space="preserve"> or fundamentally change the </w:t>
      </w:r>
      <w:r w:rsidRPr="00A711FF">
        <w:rPr>
          <w:rFonts w:eastAsia="Aptos"/>
          <w:highlight w:val="green"/>
          <w:u w:val="single"/>
        </w:rPr>
        <w:t>infrastructures of power</w:t>
      </w:r>
      <w:r w:rsidRPr="00145912">
        <w:rPr>
          <w:rFonts w:eastAsia="Aptos"/>
          <w:u w:val="single"/>
        </w:rPr>
        <w:t xml:space="preserve"> and radically alter the distribution of life-sustaining resources in the United States, Canada, Brazil, the Philippines, or anywhere else.</w:t>
      </w:r>
    </w:p>
    <w:p w14:paraId="6A634514" w14:textId="77777777" w:rsidR="00A711FF" w:rsidRPr="00145912" w:rsidRDefault="00A711FF" w:rsidP="00A711FF">
      <w:pPr>
        <w:rPr>
          <w:rFonts w:eastAsia="Aptos"/>
          <w:u w:val="single"/>
        </w:rPr>
      </w:pPr>
      <w:r w:rsidRPr="00145912">
        <w:rPr>
          <w:rFonts w:eastAsia="Aptos"/>
          <w:sz w:val="16"/>
        </w:rPr>
        <w:t xml:space="preserve">I am not arguing that liberals, progressives, so-called centrists, conservatives, and far right protofascists are somehow “the same.” </w:t>
      </w:r>
      <w:r w:rsidRPr="00145912">
        <w:rPr>
          <w:rFonts w:eastAsia="Aptos"/>
          <w:u w:val="single"/>
        </w:rPr>
        <w:t xml:space="preserve">What </w:t>
      </w:r>
      <w:proofErr w:type="spellStart"/>
      <w:r w:rsidRPr="00145912">
        <w:rPr>
          <w:rFonts w:eastAsia="Aptos"/>
          <w:u w:val="single"/>
        </w:rPr>
        <w:t>i</w:t>
      </w:r>
      <w:proofErr w:type="spellEnd"/>
      <w:r w:rsidRPr="00145912">
        <w:rPr>
          <w:rFonts w:eastAsia="Aptos"/>
          <w:u w:val="single"/>
        </w:rPr>
        <w:t xml:space="preserve"> am saying, however, is that they recognize each other by sharing a common premise: </w:t>
      </w:r>
      <w:r w:rsidRPr="00A711FF">
        <w:rPr>
          <w:rFonts w:eastAsia="Aptos"/>
          <w:highlight w:val="green"/>
          <w:u w:val="single"/>
        </w:rPr>
        <w:t xml:space="preserve">they argue </w:t>
      </w:r>
      <w:r w:rsidRPr="004324C6">
        <w:rPr>
          <w:rFonts w:eastAsia="Aptos"/>
          <w:u w:val="single"/>
        </w:rPr>
        <w:t>and fight</w:t>
      </w:r>
      <w:r w:rsidRPr="00145912">
        <w:rPr>
          <w:rFonts w:eastAsia="Aptos"/>
          <w:u w:val="single"/>
        </w:rPr>
        <w:t xml:space="preserve"> with each other </w:t>
      </w:r>
      <w:r w:rsidRPr="00A711FF">
        <w:rPr>
          <w:rFonts w:eastAsia="Aptos"/>
          <w:highlight w:val="green"/>
          <w:u w:val="single"/>
        </w:rPr>
        <w:t>over the path to futurity of a</w:t>
      </w:r>
      <w:r w:rsidRPr="00145912">
        <w:rPr>
          <w:rFonts w:eastAsia="Aptos"/>
          <w:u w:val="single"/>
        </w:rPr>
        <w:t xml:space="preserve"> resilient </w:t>
      </w:r>
      <w:r w:rsidRPr="00A711FF">
        <w:rPr>
          <w:rFonts w:eastAsia="Aptos"/>
          <w:highlight w:val="green"/>
          <w:u w:val="single"/>
        </w:rPr>
        <w:t>global Civilization fantasy that abolitionists</w:t>
      </w:r>
      <w:r w:rsidRPr="00145912">
        <w:rPr>
          <w:rFonts w:eastAsia="Aptos"/>
          <w:u w:val="single"/>
        </w:rPr>
        <w:t xml:space="preserve">, Black liberationists, Indigenous anti-colonialists, and others </w:t>
      </w:r>
      <w:r w:rsidRPr="00A711FF">
        <w:rPr>
          <w:rFonts w:eastAsia="Aptos"/>
          <w:highlight w:val="green"/>
          <w:u w:val="single"/>
        </w:rPr>
        <w:t>are interested in disrupting</w:t>
      </w:r>
      <w:r w:rsidRPr="00145912">
        <w:rPr>
          <w:rFonts w:eastAsia="Aptos"/>
          <w:u w:val="single"/>
        </w:rPr>
        <w:t>, if not completely dismantling for the sake of collective survival.</w:t>
      </w:r>
    </w:p>
    <w:p w14:paraId="7D5DEDEC" w14:textId="77777777" w:rsidR="00A711FF" w:rsidRPr="00145912" w:rsidRDefault="00A711FF" w:rsidP="00A711FF">
      <w:pPr>
        <w:rPr>
          <w:rFonts w:eastAsia="Aptos"/>
          <w:sz w:val="16"/>
        </w:rPr>
      </w:pPr>
      <w:r w:rsidRPr="00145912">
        <w:rPr>
          <w:rFonts w:eastAsia="Aptos"/>
          <w:sz w:val="16"/>
        </w:rPr>
        <w:t>This brings us to the liberal/progressive bloc’s accelerating mobilizations of counterinsurgency in the current moment.</w:t>
      </w:r>
    </w:p>
    <w:p w14:paraId="177D78E3" w14:textId="77777777" w:rsidR="00A711FF" w:rsidRPr="00145912" w:rsidRDefault="00A711FF" w:rsidP="00A711FF">
      <w:pPr>
        <w:rPr>
          <w:rFonts w:eastAsia="Aptos"/>
          <w:sz w:val="16"/>
        </w:rPr>
      </w:pPr>
      <w:r w:rsidRPr="00145912">
        <w:rPr>
          <w:rFonts w:eastAsia="Aptos"/>
          <w:sz w:val="16"/>
        </w:rPr>
        <w:t xml:space="preserve">This </w:t>
      </w:r>
      <w:proofErr w:type="gramStart"/>
      <w:r w:rsidRPr="00145912">
        <w:rPr>
          <w:rFonts w:eastAsia="Aptos"/>
          <w:sz w:val="16"/>
        </w:rPr>
        <w:t>bloc—</w:t>
      </w:r>
      <w:proofErr w:type="gramEnd"/>
      <w:r w:rsidRPr="00145912">
        <w:rPr>
          <w:rFonts w:eastAsia="Aptos"/>
          <w:sz w:val="16"/>
        </w:rPr>
        <w:t>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long standing principle of diasporic Black radicalisms and global Indigenous liberation struggles that “futurity” itself is a revolutionary project for the people, ways of life, and geographies that are targeted for destruction by the Civilization fantasy.</w:t>
      </w:r>
    </w:p>
    <w:p w14:paraId="43936392" w14:textId="77777777" w:rsidR="00A711FF" w:rsidRPr="00145912" w:rsidRDefault="00A711FF" w:rsidP="00A711FF">
      <w:pPr>
        <w:rPr>
          <w:rFonts w:eastAsia="Aptos"/>
          <w:u w:val="single"/>
        </w:rPr>
      </w:pPr>
      <w:r w:rsidRPr="00145912">
        <w:rPr>
          <w:rFonts w:eastAsia="Aptos"/>
          <w:u w:val="single"/>
        </w:rPr>
        <w:t xml:space="preserve">This is also why the twisted logic of the contemporary liberal/progressive counterinsurgency can come off as fucked up and muddled: many of its </w:t>
      </w:r>
      <w:r w:rsidRPr="00A711FF">
        <w:rPr>
          <w:rFonts w:eastAsia="Aptos"/>
          <w:highlight w:val="green"/>
          <w:u w:val="single"/>
        </w:rPr>
        <w:t xml:space="preserve">subjects believe they are working in </w:t>
      </w:r>
      <w:r w:rsidRPr="004324C6">
        <w:rPr>
          <w:rFonts w:eastAsia="Aptos"/>
          <w:u w:val="single"/>
        </w:rPr>
        <w:t xml:space="preserve">righteous </w:t>
      </w:r>
      <w:r w:rsidRPr="00A711FF">
        <w:rPr>
          <w:rFonts w:eastAsia="Aptos"/>
          <w:highlight w:val="green"/>
          <w:u w:val="single"/>
        </w:rPr>
        <w:t>“solidarity” with radical</w:t>
      </w:r>
      <w:r w:rsidRPr="00145912">
        <w:rPr>
          <w:rFonts w:eastAsia="Aptos"/>
          <w:u w:val="single"/>
        </w:rPr>
        <w:t xml:space="preserve"> and militant resistance </w:t>
      </w:r>
      <w:r w:rsidRPr="00A711FF">
        <w:rPr>
          <w:rFonts w:eastAsia="Aptos"/>
          <w:highlight w:val="green"/>
          <w:u w:val="single"/>
        </w:rPr>
        <w:t xml:space="preserve">movements when their actions </w:t>
      </w:r>
      <w:proofErr w:type="gramStart"/>
      <w:r w:rsidRPr="00A711FF">
        <w:rPr>
          <w:rFonts w:eastAsia="Aptos"/>
          <w:highlight w:val="green"/>
          <w:u w:val="single"/>
        </w:rPr>
        <w:t>actually</w:t>
      </w:r>
      <w:r w:rsidRPr="00145912">
        <w:rPr>
          <w:rFonts w:eastAsia="Aptos"/>
          <w:u w:val="single"/>
        </w:rPr>
        <w:t xml:space="preserve"> work</w:t>
      </w:r>
      <w:proofErr w:type="gramEnd"/>
      <w:r w:rsidRPr="00145912">
        <w:rPr>
          <w:rFonts w:eastAsia="Aptos"/>
          <w:u w:val="single"/>
        </w:rPr>
        <w:t xml:space="preserve"> to </w:t>
      </w:r>
      <w:r w:rsidRPr="00A711FF">
        <w:rPr>
          <w:rFonts w:eastAsia="Aptos"/>
          <w:highlight w:val="green"/>
          <w:u w:val="single"/>
        </w:rPr>
        <w:t xml:space="preserve">undermine, </w:t>
      </w:r>
      <w:r w:rsidRPr="004324C6">
        <w:rPr>
          <w:rFonts w:eastAsia="Aptos"/>
          <w:u w:val="single"/>
        </w:rPr>
        <w:t xml:space="preserve">distort, </w:t>
      </w:r>
      <w:r w:rsidRPr="00A711FF">
        <w:rPr>
          <w:rFonts w:eastAsia="Aptos"/>
          <w:highlight w:val="green"/>
          <w:u w:val="single"/>
        </w:rPr>
        <w:t>and</w:t>
      </w:r>
      <w:r w:rsidRPr="00145912">
        <w:rPr>
          <w:rFonts w:eastAsia="Aptos"/>
          <w:u w:val="single"/>
        </w:rPr>
        <w:t xml:space="preserve"> even </w:t>
      </w:r>
      <w:r w:rsidRPr="00A711FF">
        <w:rPr>
          <w:rFonts w:eastAsia="Aptos"/>
          <w:highlight w:val="green"/>
          <w:u w:val="single"/>
        </w:rPr>
        <w:t>criminalize</w:t>
      </w:r>
      <w:r w:rsidRPr="00145912">
        <w:rPr>
          <w:rFonts w:eastAsia="Aptos"/>
          <w:u w:val="single"/>
        </w:rPr>
        <w:t xml:space="preserve"> people within </w:t>
      </w:r>
      <w:r w:rsidRPr="00A711FF">
        <w:rPr>
          <w:rFonts w:eastAsia="Aptos"/>
          <w:highlight w:val="green"/>
          <w:u w:val="single"/>
        </w:rPr>
        <w:t>those</w:t>
      </w:r>
      <w:r w:rsidRPr="00145912">
        <w:rPr>
          <w:rFonts w:eastAsia="Aptos"/>
          <w:u w:val="single"/>
        </w:rPr>
        <w:t xml:space="preserve"> very </w:t>
      </w:r>
      <w:r w:rsidRPr="00A711FF">
        <w:rPr>
          <w:rFonts w:eastAsia="Aptos"/>
          <w:highlight w:val="green"/>
          <w:u w:val="single"/>
        </w:rPr>
        <w:t>same movements</w:t>
      </w:r>
      <w:r w:rsidRPr="00145912">
        <w:rPr>
          <w:rFonts w:eastAsia="Aptos"/>
          <w:u w:val="single"/>
        </w:rPr>
        <w:t xml:space="preserve">. The liberal/progressive bloc often loudly claims to be supportive of certain compartmentalized versions of abolition, Black liberation, and decolonization, but any </w:t>
      </w:r>
      <w:r w:rsidRPr="004324C6">
        <w:rPr>
          <w:rFonts w:eastAsia="Aptos"/>
          <w:u w:val="single"/>
        </w:rPr>
        <w:t>such support only ever happens on their terms,</w:t>
      </w:r>
      <w:r w:rsidRPr="00145912">
        <w:rPr>
          <w:rFonts w:eastAsia="Aptos"/>
          <w:u w:val="single"/>
        </w:rPr>
        <w:t xml:space="preserve"> according to their sensibilities.</w:t>
      </w:r>
    </w:p>
    <w:p w14:paraId="085FC058" w14:textId="77777777" w:rsidR="00A711FF" w:rsidRPr="00145912" w:rsidRDefault="00A711FF" w:rsidP="00A711FF">
      <w:pPr>
        <w:rPr>
          <w:rFonts w:eastAsia="Aptos"/>
          <w:sz w:val="16"/>
        </w:rPr>
      </w:pPr>
      <w:r w:rsidRPr="00145912">
        <w:rPr>
          <w:rFonts w:eastAsia="Aptos"/>
          <w:sz w:val="16"/>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5C629D73" w14:textId="77777777" w:rsidR="00A711FF" w:rsidRPr="00145912" w:rsidRDefault="00A711FF" w:rsidP="00A711FF">
      <w:pPr>
        <w:rPr>
          <w:rFonts w:eastAsia="Aptos"/>
          <w:u w:val="single"/>
        </w:rPr>
      </w:pPr>
      <w:r w:rsidRPr="00145912">
        <w:rPr>
          <w:rFonts w:eastAsia="Aptos"/>
          <w:u w:val="single"/>
        </w:rPr>
        <w:t xml:space="preserve">Even worse, these </w:t>
      </w:r>
      <w:r w:rsidRPr="00A711FF">
        <w:rPr>
          <w:rFonts w:eastAsia="Aptos"/>
          <w:highlight w:val="green"/>
          <w:u w:val="single"/>
        </w:rPr>
        <w:t>foundations</w:t>
      </w:r>
      <w:r w:rsidRPr="00145912">
        <w:rPr>
          <w:rFonts w:eastAsia="Aptos"/>
          <w:u w:val="single"/>
        </w:rPr>
        <w:t xml:space="preserve"> have recently been attempting to </w:t>
      </w:r>
      <w:r w:rsidRPr="00A711FF">
        <w:rPr>
          <w:rFonts w:eastAsia="Aptos"/>
          <w:highlight w:val="green"/>
          <w:u w:val="single"/>
        </w:rPr>
        <w:t>assimilate abolitionist</w:t>
      </w:r>
      <w:r w:rsidRPr="00145912">
        <w:rPr>
          <w:rFonts w:eastAsia="Aptos"/>
          <w:u w:val="single"/>
        </w:rPr>
        <w:t xml:space="preserve"> terms, </w:t>
      </w:r>
      <w:r w:rsidRPr="00A711FF">
        <w:rPr>
          <w:rFonts w:eastAsia="Aptos"/>
          <w:highlight w:val="green"/>
          <w:u w:val="single"/>
        </w:rPr>
        <w:t>ideas,</w:t>
      </w:r>
      <w:r w:rsidRPr="00145912">
        <w:rPr>
          <w:rFonts w:eastAsia="Aptos"/>
          <w:u w:val="single"/>
        </w:rPr>
        <w:t xml:space="preserve"> and strategies </w:t>
      </w:r>
      <w:r w:rsidRPr="00A711FF">
        <w:rPr>
          <w:rFonts w:eastAsia="Aptos"/>
          <w:highlight w:val="green"/>
          <w:u w:val="single"/>
        </w:rPr>
        <w:t>into management strategies that demobilize</w:t>
      </w:r>
      <w:r w:rsidRPr="004324C6">
        <w:rPr>
          <w:rFonts w:eastAsia="Aptos"/>
          <w:u w:val="single"/>
        </w:rPr>
        <w:t>, defuse, and domesticate the conc</w:t>
      </w:r>
      <w:r w:rsidRPr="00145912">
        <w:rPr>
          <w:rFonts w:eastAsia="Aptos"/>
          <w:u w:val="single"/>
        </w:rPr>
        <w:t xml:space="preserve">ept of </w:t>
      </w:r>
      <w:r w:rsidRPr="00A711FF">
        <w:rPr>
          <w:rFonts w:eastAsia="Aptos"/>
          <w:highlight w:val="green"/>
          <w:u w:val="single"/>
        </w:rPr>
        <w:t>abolition by</w:t>
      </w:r>
      <w:r w:rsidRPr="00145912">
        <w:rPr>
          <w:rFonts w:eastAsia="Aptos"/>
          <w:u w:val="single"/>
        </w:rPr>
        <w:t xml:space="preserve"> dismembering it and </w:t>
      </w:r>
      <w:r w:rsidRPr="00A711FF">
        <w:rPr>
          <w:rFonts w:eastAsia="Aptos"/>
          <w:highlight w:val="green"/>
          <w:u w:val="single"/>
        </w:rPr>
        <w:t xml:space="preserve">funneling </w:t>
      </w:r>
      <w:r w:rsidRPr="004324C6">
        <w:rPr>
          <w:rFonts w:eastAsia="Aptos"/>
          <w:u w:val="single"/>
        </w:rPr>
        <w:t xml:space="preserve">decontextualized </w:t>
      </w:r>
      <w:r w:rsidRPr="00A711FF">
        <w:rPr>
          <w:rFonts w:eastAsia="Aptos"/>
          <w:highlight w:val="green"/>
          <w:u w:val="single"/>
        </w:rPr>
        <w:t xml:space="preserve">pieces into piecemeal </w:t>
      </w:r>
      <w:r w:rsidRPr="00145912">
        <w:rPr>
          <w:rFonts w:eastAsia="Aptos"/>
          <w:u w:val="single"/>
        </w:rPr>
        <w:t xml:space="preserve">policy </w:t>
      </w:r>
      <w:r w:rsidRPr="00A711FF">
        <w:rPr>
          <w:rFonts w:eastAsia="Aptos"/>
          <w:highlight w:val="green"/>
          <w:u w:val="single"/>
        </w:rPr>
        <w:t xml:space="preserve">reform </w:t>
      </w:r>
      <w:r w:rsidRPr="004324C6">
        <w:rPr>
          <w:rFonts w:eastAsia="Aptos"/>
          <w:u w:val="single"/>
        </w:rPr>
        <w:t>projects a</w:t>
      </w:r>
      <w:r w:rsidRPr="00145912">
        <w:rPr>
          <w:rFonts w:eastAsia="Aptos"/>
          <w:u w:val="single"/>
        </w:rPr>
        <w:t>nd campaigns for whatever they define as social justice and “equity.”</w:t>
      </w:r>
    </w:p>
    <w:p w14:paraId="4E3F286E" w14:textId="77777777" w:rsidR="00A711FF" w:rsidRPr="00145912" w:rsidRDefault="00A711FF" w:rsidP="00A711FF">
      <w:pPr>
        <w:rPr>
          <w:rFonts w:eastAsia="Aptos"/>
          <w:sz w:val="16"/>
        </w:rPr>
      </w:pPr>
      <w:r w:rsidRPr="00145912">
        <w:rPr>
          <w:rFonts w:eastAsia="Aptos"/>
          <w:sz w:val="16"/>
        </w:rPr>
        <w:t xml:space="preserve">By way of example, a 2021 report from the Ford Foundation, Evaluating the Ford Foundation’s Strategy to End Mass Incarceration: Key Lessons and Insights, uses a conflict resolution approach to create a false dichotomy between </w:t>
      </w:r>
      <w:r w:rsidRPr="00A711FF">
        <w:rPr>
          <w:rFonts w:eastAsia="Aptos"/>
          <w:highlight w:val="green"/>
          <w:u w:val="single"/>
        </w:rPr>
        <w:t>reformists and abolitionists. The report depicts these as reconcilable positions, as if they are simply two</w:t>
      </w:r>
      <w:r w:rsidRPr="00145912">
        <w:rPr>
          <w:rFonts w:eastAsia="Aptos"/>
          <w:u w:val="single"/>
        </w:rPr>
        <w:t xml:space="preserve"> analogous </w:t>
      </w:r>
      <w:r w:rsidRPr="00A711FF">
        <w:rPr>
          <w:rFonts w:eastAsia="Aptos"/>
          <w:highlight w:val="green"/>
          <w:u w:val="single"/>
        </w:rPr>
        <w:t>sides in a</w:t>
      </w:r>
      <w:r w:rsidRPr="00145912">
        <w:rPr>
          <w:rFonts w:eastAsia="Aptos"/>
          <w:u w:val="single"/>
        </w:rPr>
        <w:t xml:space="preserve"> generic </w:t>
      </w:r>
      <w:r w:rsidRPr="00A711FF">
        <w:rPr>
          <w:rFonts w:eastAsia="Aptos"/>
          <w:highlight w:val="green"/>
          <w:u w:val="single"/>
        </w:rPr>
        <w:t>difference of opinion</w:t>
      </w:r>
      <w:r w:rsidRPr="00145912">
        <w:rPr>
          <w:rFonts w:eastAsia="Aptos"/>
          <w:u w:val="single"/>
        </w:rPr>
        <w:t xml:space="preserve">. Of course, </w:t>
      </w:r>
      <w:r w:rsidRPr="00A711FF">
        <w:rPr>
          <w:rFonts w:eastAsia="Aptos"/>
          <w:highlight w:val="green"/>
          <w:u w:val="single"/>
        </w:rPr>
        <w:t xml:space="preserve">they are not. </w:t>
      </w:r>
      <w:r w:rsidRPr="004324C6">
        <w:rPr>
          <w:rFonts w:eastAsia="Aptos"/>
          <w:u w:val="single"/>
        </w:rPr>
        <w:t xml:space="preserve">Each side’s demands and premises </w:t>
      </w:r>
      <w:proofErr w:type="gramStart"/>
      <w:r w:rsidRPr="004324C6">
        <w:rPr>
          <w:rFonts w:eastAsia="Aptos"/>
          <w:u w:val="single"/>
        </w:rPr>
        <w:t>actually require</w:t>
      </w:r>
      <w:proofErr w:type="gramEnd"/>
      <w:r w:rsidRPr="004324C6">
        <w:rPr>
          <w:rFonts w:eastAsia="Aptos"/>
          <w:u w:val="single"/>
        </w:rPr>
        <w:t xml:space="preserve"> the destruction or negation of the </w:t>
      </w:r>
      <w:proofErr w:type="gramStart"/>
      <w:r w:rsidRPr="004324C6">
        <w:rPr>
          <w:rFonts w:eastAsia="Aptos"/>
          <w:u w:val="single"/>
        </w:rPr>
        <w:t>other’s</w:t>
      </w:r>
      <w:proofErr w:type="gramEnd"/>
      <w:r w:rsidRPr="004324C6">
        <w:rPr>
          <w:rFonts w:eastAsia="Aptos"/>
          <w:u w:val="single"/>
        </w:rPr>
        <w:t>.</w:t>
      </w:r>
      <w:r w:rsidRPr="00145912">
        <w:rPr>
          <w:rFonts w:eastAsia="Aptos"/>
          <w:sz w:val="16"/>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67FEF420" w14:textId="77777777" w:rsidR="00A711FF" w:rsidRPr="00145912" w:rsidRDefault="00A711FF" w:rsidP="00A711FF">
      <w:pPr>
        <w:rPr>
          <w:rFonts w:eastAsia="Aptos"/>
          <w:u w:val="single"/>
        </w:rPr>
      </w:pPr>
      <w:r w:rsidRPr="004324C6">
        <w:rPr>
          <w:rFonts w:eastAsia="Aptos"/>
          <w:u w:val="single"/>
        </w:rPr>
        <w:t xml:space="preserve">Committed </w:t>
      </w:r>
      <w:r w:rsidRPr="00A711FF">
        <w:rPr>
          <w:rFonts w:eastAsia="Aptos"/>
          <w:highlight w:val="green"/>
          <w:u w:val="single"/>
        </w:rPr>
        <w:t>abolitionists with</w:t>
      </w:r>
      <w:r w:rsidRPr="00145912">
        <w:rPr>
          <w:rFonts w:eastAsia="Aptos"/>
          <w:u w:val="single"/>
        </w:rPr>
        <w:t xml:space="preserve"> even </w:t>
      </w:r>
      <w:r w:rsidRPr="004324C6">
        <w:rPr>
          <w:rFonts w:eastAsia="Aptos"/>
          <w:u w:val="single"/>
        </w:rPr>
        <w:t xml:space="preserve">modest </w:t>
      </w:r>
      <w:r w:rsidRPr="00A711FF">
        <w:rPr>
          <w:rFonts w:eastAsia="Aptos"/>
          <w:highlight w:val="green"/>
          <w:u w:val="single"/>
        </w:rPr>
        <w:t>on-the-ground experience will tell you</w:t>
      </w:r>
      <w:r w:rsidRPr="00145912">
        <w:rPr>
          <w:rFonts w:eastAsia="Aptos"/>
          <w:u w:val="single"/>
        </w:rPr>
        <w:t xml:space="preserve"> that coordinating and </w:t>
      </w:r>
      <w:r w:rsidRPr="00A711FF">
        <w:rPr>
          <w:rFonts w:eastAsia="Aptos"/>
          <w:highlight w:val="green"/>
          <w:u w:val="single"/>
        </w:rPr>
        <w:t>collaborating with liberal</w:t>
      </w:r>
      <w:r w:rsidRPr="00145912">
        <w:rPr>
          <w:rFonts w:eastAsia="Aptos"/>
          <w:u w:val="single"/>
        </w:rPr>
        <w:t xml:space="preserve">/progressive </w:t>
      </w:r>
      <w:r w:rsidRPr="00A711FF">
        <w:rPr>
          <w:rFonts w:eastAsia="Aptos"/>
          <w:highlight w:val="green"/>
          <w:u w:val="single"/>
        </w:rPr>
        <w:t>reformists is almost always a massive fucking waste of time</w:t>
      </w:r>
      <w:r w:rsidRPr="00145912">
        <w:rPr>
          <w:rFonts w:eastAsia="Aptos"/>
          <w:u w:val="single"/>
        </w:rPr>
        <w:t xml:space="preserve">. And </w:t>
      </w:r>
      <w:r w:rsidRPr="004324C6">
        <w:rPr>
          <w:rFonts w:eastAsia="Aptos"/>
          <w:u w:val="single"/>
        </w:rPr>
        <w:t>that, right there, is an underappreciated technology of counterinsurgency</w:t>
      </w:r>
      <w:r w:rsidRPr="00145912">
        <w:rPr>
          <w:rFonts w:eastAsia="Aptos"/>
          <w:sz w:val="16"/>
        </w:rPr>
        <w:t>—convincing us to waste our fucking time.</w:t>
      </w:r>
    </w:p>
    <w:p w14:paraId="3AE86C9B" w14:textId="77777777" w:rsidR="00A711FF" w:rsidRPr="00145912" w:rsidRDefault="00A711FF" w:rsidP="00A711FF">
      <w:pPr>
        <w:keepNext/>
        <w:keepLines/>
        <w:spacing w:before="40"/>
        <w:outlineLvl w:val="3"/>
        <w:rPr>
          <w:rFonts w:eastAsia="Times New Roman"/>
          <w:b/>
          <w:iCs/>
          <w:sz w:val="40"/>
        </w:rPr>
      </w:pPr>
      <w:r w:rsidRPr="00145912">
        <w:rPr>
          <w:rFonts w:eastAsia="Times New Roman"/>
          <w:b/>
          <w:iCs/>
          <w:sz w:val="40"/>
        </w:rPr>
        <w:t xml:space="preserve">Their politics use </w:t>
      </w:r>
      <w:r w:rsidRPr="00145912">
        <w:rPr>
          <w:rFonts w:eastAsia="Times New Roman"/>
          <w:b/>
          <w:iCs/>
          <w:sz w:val="40"/>
          <w:u w:val="single"/>
        </w:rPr>
        <w:t xml:space="preserve">hope as correction </w:t>
      </w:r>
      <w:r w:rsidRPr="00145912">
        <w:rPr>
          <w:rFonts w:eastAsia="Times New Roman"/>
          <w:b/>
          <w:iCs/>
          <w:sz w:val="40"/>
        </w:rPr>
        <w:t xml:space="preserve">to fix the messiness of abolition by providing a concrete vision for what the world might look like. That hope is </w:t>
      </w:r>
      <w:r w:rsidRPr="00145912">
        <w:rPr>
          <w:rFonts w:eastAsia="Times New Roman"/>
          <w:b/>
          <w:iCs/>
          <w:sz w:val="40"/>
          <w:u w:val="single"/>
        </w:rPr>
        <w:t xml:space="preserve">like tear gas </w:t>
      </w:r>
      <w:r w:rsidRPr="00145912">
        <w:rPr>
          <w:rFonts w:eastAsia="Times New Roman"/>
          <w:b/>
          <w:iCs/>
          <w:sz w:val="40"/>
        </w:rPr>
        <w:t>for radical militancy.</w:t>
      </w:r>
    </w:p>
    <w:p w14:paraId="019B4F41" w14:textId="77777777" w:rsidR="00A711FF" w:rsidRPr="00145912" w:rsidRDefault="00A711FF" w:rsidP="00A711FF">
      <w:pPr>
        <w:rPr>
          <w:rFonts w:eastAsia="Aptos"/>
        </w:rPr>
      </w:pPr>
      <w:r w:rsidRPr="00145912">
        <w:rPr>
          <w:rFonts w:eastAsia="Aptos"/>
          <w:b/>
          <w:bCs/>
          <w:sz w:val="26"/>
          <w:szCs w:val="26"/>
        </w:rPr>
        <w:t>Moten and Harney 13</w:t>
      </w:r>
      <w:r w:rsidRPr="00145912">
        <w:rPr>
          <w:rFonts w:eastAsia="Aptos"/>
        </w:rPr>
        <w:t xml:space="preserve">, *Professor of Performance Studies at New York University, **former professor at Singapore Management University, (Fred* and Stefano**,  “Planning and Policy” in </w:t>
      </w:r>
      <w:r w:rsidRPr="00145912">
        <w:rPr>
          <w:rFonts w:eastAsia="Aptos"/>
          <w:i/>
          <w:iCs/>
        </w:rPr>
        <w:t xml:space="preserve">The </w:t>
      </w:r>
      <w:proofErr w:type="spellStart"/>
      <w:r w:rsidRPr="00145912">
        <w:rPr>
          <w:rFonts w:eastAsia="Aptos"/>
          <w:i/>
          <w:iCs/>
        </w:rPr>
        <w:t>Undercommons</w:t>
      </w:r>
      <w:proofErr w:type="spellEnd"/>
      <w:r w:rsidRPr="00145912">
        <w:rPr>
          <w:rFonts w:eastAsia="Aptos"/>
          <w:i/>
          <w:iCs/>
        </w:rPr>
        <w:t>: Fugitive Planning and Black Study</w:t>
      </w:r>
      <w:r w:rsidRPr="00145912">
        <w:rPr>
          <w:rFonts w:eastAsia="Aptos"/>
        </w:rPr>
        <w:t xml:space="preserve">, Minor Compositions, 2013, pp. 76-80, </w:t>
      </w:r>
      <w:hyperlink r:id="rId7" w:history="1">
        <w:r w:rsidRPr="00145912">
          <w:rPr>
            <w:rFonts w:eastAsia="Aptos"/>
            <w:color w:val="467886"/>
            <w:u w:val="single"/>
          </w:rPr>
          <w:t>https://www.minorcompositions.info/wp-content/uploads/2013/04/undercommons-web.pdf</w:t>
        </w:r>
      </w:hyperlink>
      <w:r w:rsidRPr="00145912">
        <w:rPr>
          <w:rFonts w:eastAsia="Aptos"/>
        </w:rPr>
        <w:t>) rose</w:t>
      </w:r>
    </w:p>
    <w:p w14:paraId="3E3C1507" w14:textId="77777777" w:rsidR="00A711FF" w:rsidRPr="00145912" w:rsidRDefault="00A711FF" w:rsidP="00A711FF">
      <w:pPr>
        <w:rPr>
          <w:rFonts w:eastAsia="Aptos"/>
          <w:sz w:val="16"/>
        </w:rPr>
      </w:pPr>
      <w:r w:rsidRPr="00145912">
        <w:rPr>
          <w:rFonts w:eastAsia="Aptos"/>
          <w:u w:val="single"/>
        </w:rPr>
        <w:t xml:space="preserve">As resistance from above, policy is a new class phenomenon because </w:t>
      </w:r>
      <w:r w:rsidRPr="00A711FF">
        <w:rPr>
          <w:rFonts w:eastAsia="Aptos"/>
          <w:highlight w:val="green"/>
          <w:u w:val="single"/>
        </w:rPr>
        <w:t>the act of making policy for others</w:t>
      </w:r>
      <w:r w:rsidRPr="00145912">
        <w:rPr>
          <w:rFonts w:eastAsia="Aptos"/>
          <w:u w:val="single"/>
        </w:rPr>
        <w:t xml:space="preserve">, of pronouncing others as incorrect, </w:t>
      </w:r>
      <w:r w:rsidRPr="00A711FF">
        <w:rPr>
          <w:rFonts w:eastAsia="Aptos"/>
          <w:highlight w:val="green"/>
          <w:u w:val="single"/>
        </w:rPr>
        <w:t>is</w:t>
      </w:r>
      <w:r w:rsidRPr="00145912">
        <w:rPr>
          <w:rFonts w:eastAsia="Aptos"/>
          <w:u w:val="single"/>
        </w:rPr>
        <w:t xml:space="preserve"> at the same time </w:t>
      </w:r>
      <w:r w:rsidRPr="00A711FF">
        <w:rPr>
          <w:rFonts w:eastAsia="Aptos"/>
          <w:highlight w:val="green"/>
          <w:u w:val="single"/>
        </w:rPr>
        <w:t>an audition for a</w:t>
      </w:r>
      <w:r w:rsidRPr="00145912">
        <w:rPr>
          <w:rFonts w:eastAsia="Aptos"/>
          <w:u w:val="single"/>
        </w:rPr>
        <w:t xml:space="preserve"> post-</w:t>
      </w:r>
      <w:proofErr w:type="spellStart"/>
      <w:r w:rsidRPr="00145912">
        <w:rPr>
          <w:rFonts w:eastAsia="Aptos"/>
          <w:u w:val="single"/>
        </w:rPr>
        <w:t>fordist</w:t>
      </w:r>
      <w:proofErr w:type="spellEnd"/>
      <w:r w:rsidRPr="00145912">
        <w:rPr>
          <w:rFonts w:eastAsia="Aptos"/>
          <w:u w:val="single"/>
        </w:rPr>
        <w:t xml:space="preserve"> </w:t>
      </w:r>
      <w:r w:rsidRPr="00A711FF">
        <w:rPr>
          <w:rFonts w:eastAsia="Aptos"/>
          <w:highlight w:val="green"/>
          <w:u w:val="single"/>
        </w:rPr>
        <w:t>economy that</w:t>
      </w:r>
      <w:r w:rsidRPr="00145912">
        <w:rPr>
          <w:rFonts w:eastAsia="Aptos"/>
          <w:u w:val="single"/>
        </w:rPr>
        <w:t xml:space="preserve"> deputies believe </w:t>
      </w:r>
      <w:r w:rsidRPr="00A711FF">
        <w:rPr>
          <w:rFonts w:eastAsia="Aptos"/>
          <w:highlight w:val="green"/>
          <w:u w:val="single"/>
        </w:rPr>
        <w:t>rewards those who embrace change but</w:t>
      </w:r>
      <w:r w:rsidRPr="00145912">
        <w:rPr>
          <w:rFonts w:eastAsia="Aptos"/>
          <w:u w:val="single"/>
        </w:rPr>
        <w:t xml:space="preserve"> which, in reality, </w:t>
      </w:r>
      <w:r w:rsidRPr="00A711FF">
        <w:rPr>
          <w:rFonts w:eastAsia="Aptos"/>
          <w:highlight w:val="green"/>
          <w:u w:val="single"/>
        </w:rPr>
        <w:t>arrests them in contingency</w:t>
      </w:r>
      <w:r w:rsidRPr="00145912">
        <w:rPr>
          <w:rFonts w:eastAsia="Aptos"/>
          <w:u w:val="single"/>
        </w:rPr>
        <w:t xml:space="preserve">, flexibility, and that administered precarity that imagines itself to be immune from what Judith Butler might call our </w:t>
      </w:r>
      <w:proofErr w:type="spellStart"/>
      <w:r w:rsidRPr="00145912">
        <w:rPr>
          <w:rFonts w:eastAsia="Aptos"/>
          <w:u w:val="single"/>
        </w:rPr>
        <w:t>undercommon</w:t>
      </w:r>
      <w:proofErr w:type="spellEnd"/>
      <w:r w:rsidRPr="00145912">
        <w:rPr>
          <w:rFonts w:eastAsia="Aptos"/>
          <w:u w:val="single"/>
        </w:rPr>
        <w:t xml:space="preserve"> precariousness. </w:t>
      </w:r>
      <w:r w:rsidRPr="00145912">
        <w:rPr>
          <w:rFonts w:eastAsia="Aptos"/>
          <w:sz w:val="16"/>
        </w:rPr>
        <w:t>This economy is powered by constant and automatic insistence upon the externalization of risk, the placement at an externally imposed risk of all life, so that work against risk can be harvested without end.</w:t>
      </w:r>
    </w:p>
    <w:p w14:paraId="21FF9206" w14:textId="77777777" w:rsidR="00A711FF" w:rsidRPr="00145912" w:rsidRDefault="00A711FF" w:rsidP="00A711FF">
      <w:pPr>
        <w:rPr>
          <w:rFonts w:eastAsia="Aptos"/>
          <w:sz w:val="16"/>
        </w:rPr>
      </w:pPr>
      <w:r w:rsidRPr="00145912">
        <w:rPr>
          <w:rFonts w:eastAsia="Aptos"/>
          <w:sz w:val="16"/>
        </w:rPr>
        <w:t>Policy is the form that opportunism takes in this environment, as the embrace of the radically extra-economic, political character of command today. It is a demonstration of the will to contingency, the willingness to be made contingent and to make contingent all around you. It is a demonstration designed to separate you from others, in the interest of a universality reduced to private property that is not yours, that is the fiction of your own advantage. Opportunism sees no other way, has no alternative, but separates itself by its own vision, its ability to see the future of its own survival in this turmoil against those who cannot imagine surviving in this turmoil (even if they must do so all the time). The ones who survive the brutality of mere survival are said by policy to lack vision, to be stuck in an essentialist way of life, and, in the most extreme cases, to be without interests, on the one hand, and incapable of disinterestedness, on the other. Every utterance of policy, no matter its intent or content, is first and foremost a demonstration of one’s ability to be close to the top in the hierarchy of the post-</w:t>
      </w:r>
      <w:proofErr w:type="spellStart"/>
      <w:r w:rsidRPr="00145912">
        <w:rPr>
          <w:rFonts w:eastAsia="Aptos"/>
          <w:sz w:val="16"/>
        </w:rPr>
        <w:t>fordist</w:t>
      </w:r>
      <w:proofErr w:type="spellEnd"/>
      <w:r w:rsidRPr="00145912">
        <w:rPr>
          <w:rFonts w:eastAsia="Aptos"/>
          <w:sz w:val="16"/>
        </w:rPr>
        <w:t xml:space="preserve"> economy.</w:t>
      </w:r>
    </w:p>
    <w:p w14:paraId="6491C55F" w14:textId="77777777" w:rsidR="00A711FF" w:rsidRPr="00145912" w:rsidRDefault="00A711FF" w:rsidP="00A711FF">
      <w:pPr>
        <w:rPr>
          <w:rFonts w:eastAsia="Aptos"/>
          <w:sz w:val="16"/>
        </w:rPr>
      </w:pPr>
      <w:r w:rsidRPr="00145912">
        <w:rPr>
          <w:rFonts w:eastAsia="Aptos"/>
          <w:sz w:val="16"/>
        </w:rPr>
        <w:t xml:space="preserve">As an operation from above designed to break up the means of social reproduction and make them directly productive for capital, policy must first deal with the fact that the multitude is already productive for itself. This productive imagination is its genius, </w:t>
      </w:r>
      <w:proofErr w:type="spellStart"/>
      <w:r w:rsidRPr="00145912">
        <w:rPr>
          <w:rFonts w:eastAsia="Aptos"/>
          <w:sz w:val="16"/>
        </w:rPr>
        <w:t>its</w:t>
      </w:r>
      <w:proofErr w:type="spellEnd"/>
      <w:r w:rsidRPr="00145912">
        <w:rPr>
          <w:rFonts w:eastAsia="Aptos"/>
          <w:sz w:val="16"/>
        </w:rPr>
        <w:t xml:space="preserve"> impossible, and nevertheless material, collective head. </w:t>
      </w:r>
      <w:r w:rsidRPr="00145912">
        <w:rPr>
          <w:rFonts w:eastAsia="Aptos"/>
          <w:u w:val="single"/>
        </w:rPr>
        <w:t xml:space="preserve">And this is a problem because </w:t>
      </w:r>
      <w:r w:rsidRPr="00A711FF">
        <w:rPr>
          <w:rFonts w:eastAsia="Aptos"/>
          <w:highlight w:val="green"/>
          <w:u w:val="single"/>
        </w:rPr>
        <w:t>plans are afoot</w:t>
      </w:r>
      <w:r w:rsidRPr="00145912">
        <w:rPr>
          <w:rFonts w:eastAsia="Aptos"/>
          <w:u w:val="single"/>
        </w:rPr>
        <w:t xml:space="preserve">, black </w:t>
      </w:r>
      <w:r w:rsidRPr="00A711FF">
        <w:rPr>
          <w:rFonts w:eastAsia="Aptos"/>
          <w:highlight w:val="green"/>
          <w:u w:val="single"/>
        </w:rPr>
        <w:t>operations are in effect</w:t>
      </w:r>
      <w:r w:rsidRPr="00145912">
        <w:rPr>
          <w:rFonts w:eastAsia="Aptos"/>
          <w:u w:val="single"/>
        </w:rPr>
        <w:t xml:space="preserve">, and in the </w:t>
      </w:r>
      <w:proofErr w:type="spellStart"/>
      <w:r w:rsidRPr="00145912">
        <w:rPr>
          <w:rFonts w:eastAsia="Aptos"/>
          <w:u w:val="single"/>
        </w:rPr>
        <w:t>undercom</w:t>
      </w:r>
      <w:proofErr w:type="spellEnd"/>
      <w:r w:rsidRPr="00145912">
        <w:rPr>
          <w:rFonts w:eastAsia="Aptos"/>
          <w:u w:val="single"/>
        </w:rPr>
        <w:t>- mons all the organizing is done.</w:t>
      </w:r>
      <w:r w:rsidRPr="00145912">
        <w:rPr>
          <w:rFonts w:eastAsia="Aptos"/>
          <w:sz w:val="16"/>
        </w:rPr>
        <w:t xml:space="preserve"> The multitude uses every quiet moment, every sundown, every moment of militant preservation, to plan together, to launch, to compose (in) its surreal time. </w:t>
      </w:r>
      <w:r w:rsidRPr="00A711FF">
        <w:rPr>
          <w:rFonts w:eastAsia="Aptos"/>
          <w:highlight w:val="green"/>
          <w:u w:val="single"/>
        </w:rPr>
        <w:t>It is difficult for policy to deny these plans</w:t>
      </w:r>
      <w:r w:rsidRPr="00145912">
        <w:rPr>
          <w:rFonts w:eastAsia="Aptos"/>
          <w:u w:val="single"/>
        </w:rPr>
        <w:t xml:space="preserve"> directly, to ignore these operations, to pre- tend that those who stay in motion need to stop and get a vision, to contend that base communities for escape need to believe in escape. And if this is difficult for policy then so too is the next and crucial step, </w:t>
      </w:r>
      <w:r w:rsidRPr="00A711FF">
        <w:rPr>
          <w:rFonts w:eastAsia="Aptos"/>
          <w:highlight w:val="green"/>
          <w:u w:val="single"/>
        </w:rPr>
        <w:t>instilling the value of radical contingency, instructing participation in change from above</w:t>
      </w:r>
      <w:r w:rsidRPr="00145912">
        <w:rPr>
          <w:rFonts w:eastAsia="Aptos"/>
          <w:u w:val="single"/>
        </w:rPr>
        <w:t xml:space="preserve">. </w:t>
      </w:r>
      <w:r w:rsidRPr="00145912">
        <w:rPr>
          <w:rFonts w:eastAsia="Aptos"/>
          <w:sz w:val="16"/>
        </w:rPr>
        <w:t>Of course, some plans can be dismissed by policy – plans hatched darker than blue, on the criminal side, out of love. But most will instead require another approach to command.</w:t>
      </w:r>
    </w:p>
    <w:p w14:paraId="474DBB82" w14:textId="77777777" w:rsidR="00A711FF" w:rsidRPr="00145912" w:rsidRDefault="00A711FF" w:rsidP="00A711FF">
      <w:pPr>
        <w:rPr>
          <w:rFonts w:eastAsia="Aptos"/>
          <w:sz w:val="16"/>
        </w:rPr>
      </w:pPr>
      <w:r w:rsidRPr="00145912">
        <w:rPr>
          <w:rFonts w:eastAsia="Aptos"/>
          <w:sz w:val="16"/>
        </w:rPr>
        <w:t xml:space="preserve">So how does policy attempt to break this means, this militant preservation, all this planning? </w:t>
      </w:r>
      <w:r w:rsidRPr="00A711FF">
        <w:rPr>
          <w:rFonts w:eastAsia="Aptos"/>
          <w:highlight w:val="green"/>
          <w:u w:val="single"/>
        </w:rPr>
        <w:t>After the diagnosis that something is</w:t>
      </w:r>
      <w:r w:rsidRPr="00145912">
        <w:rPr>
          <w:rFonts w:eastAsia="Aptos"/>
          <w:u w:val="single"/>
        </w:rPr>
        <w:t xml:space="preserve"> deeply </w:t>
      </w:r>
      <w:r w:rsidRPr="00A711FF">
        <w:rPr>
          <w:rFonts w:eastAsia="Aptos"/>
          <w:highlight w:val="green"/>
          <w:u w:val="single"/>
        </w:rPr>
        <w:t>wrong</w:t>
      </w:r>
      <w:r w:rsidRPr="00145912">
        <w:rPr>
          <w:rFonts w:eastAsia="Aptos"/>
          <w:u w:val="single"/>
        </w:rPr>
        <w:t xml:space="preserve"> with the planners </w:t>
      </w:r>
      <w:r w:rsidRPr="00A711FF">
        <w:rPr>
          <w:rFonts w:eastAsia="Aptos"/>
          <w:highlight w:val="green"/>
          <w:u w:val="single"/>
        </w:rPr>
        <w:t>comes the prescription</w:t>
      </w:r>
      <w:r w:rsidRPr="00145912">
        <w:rPr>
          <w:rFonts w:eastAsia="Aptos"/>
          <w:u w:val="single"/>
        </w:rPr>
        <w:t xml:space="preserve">: help and correction. </w:t>
      </w:r>
      <w:r w:rsidRPr="00A711FF">
        <w:rPr>
          <w:rFonts w:eastAsia="Aptos"/>
          <w:highlight w:val="green"/>
          <w:u w:val="single"/>
        </w:rPr>
        <w:t>Policy will help</w:t>
      </w:r>
      <w:r w:rsidRPr="00145912">
        <w:rPr>
          <w:rFonts w:eastAsia="Aptos"/>
          <w:u w:val="single"/>
        </w:rPr>
        <w:t xml:space="preserve">. </w:t>
      </w:r>
      <w:r w:rsidRPr="00145912">
        <w:rPr>
          <w:rFonts w:eastAsia="Aptos"/>
          <w:sz w:val="16"/>
        </w:rPr>
        <w:t xml:space="preserve">Policy will help with the plan and, even more, policy will correct the planners. </w:t>
      </w:r>
      <w:r w:rsidRPr="00145912">
        <w:rPr>
          <w:rFonts w:eastAsia="Aptos"/>
          <w:u w:val="single"/>
        </w:rPr>
        <w:t>P</w:t>
      </w:r>
      <w:r w:rsidRPr="00A711FF">
        <w:rPr>
          <w:rFonts w:eastAsia="Aptos"/>
          <w:highlight w:val="green"/>
          <w:u w:val="single"/>
        </w:rPr>
        <w:t>olicy will discover what is not yet theorized, what is not yet</w:t>
      </w:r>
      <w:r w:rsidRPr="00145912">
        <w:rPr>
          <w:rFonts w:eastAsia="Aptos"/>
          <w:u w:val="single"/>
        </w:rPr>
        <w:t xml:space="preserve"> fully </w:t>
      </w:r>
      <w:r w:rsidRPr="00A711FF">
        <w:rPr>
          <w:rFonts w:eastAsia="Aptos"/>
          <w:highlight w:val="green"/>
          <w:u w:val="single"/>
        </w:rPr>
        <w:t>contingent, and</w:t>
      </w:r>
      <w:r w:rsidRPr="00145912">
        <w:rPr>
          <w:rFonts w:eastAsia="Aptos"/>
          <w:u w:val="single"/>
        </w:rPr>
        <w:t xml:space="preserve"> most importantly </w:t>
      </w:r>
      <w:r w:rsidRPr="00A711FF">
        <w:rPr>
          <w:rFonts w:eastAsia="Aptos"/>
          <w:highlight w:val="green"/>
          <w:u w:val="single"/>
        </w:rPr>
        <w:t>what is not yet legible</w:t>
      </w:r>
      <w:r w:rsidRPr="00145912">
        <w:rPr>
          <w:rFonts w:eastAsia="Aptos"/>
          <w:u w:val="single"/>
        </w:rPr>
        <w:t xml:space="preserve">. </w:t>
      </w:r>
      <w:r w:rsidRPr="00145912">
        <w:rPr>
          <w:rFonts w:eastAsia="Aptos"/>
          <w:sz w:val="16"/>
        </w:rPr>
        <w:t xml:space="preserve">Policy is correction, forcing itself with mechanical violence upon the incorrect, the uncorrected, the ones who do not know to seek their own correction. Policy distinguishes itself from planning by distinguishing those who dwell in policy and fix things from those who dwell in planning and must be fixed. This is the first rule of poli- cy. It fixes others. In an extension of Michel Foucault’s </w:t>
      </w:r>
      <w:proofErr w:type="gramStart"/>
      <w:r w:rsidRPr="00145912">
        <w:rPr>
          <w:rFonts w:eastAsia="Aptos"/>
          <w:sz w:val="16"/>
        </w:rPr>
        <w:t>work</w:t>
      </w:r>
      <w:proofErr w:type="gramEnd"/>
      <w:r w:rsidRPr="00145912">
        <w:rPr>
          <w:rFonts w:eastAsia="Aptos"/>
          <w:sz w:val="16"/>
        </w:rPr>
        <w:t xml:space="preserve"> we might say of this first rule that its accompanying concern is with good government, with how to fix others in a position of equilibrium, even if today this requires constant recalibration. But the objects of this constant adjustment provoke this attention because they just don’t want to govern, let alone be governed, at all. To break these means of planning, and so to determine them in recombined and privatized ways, is the necessary goal and instrumentality of policy as command. </w:t>
      </w:r>
      <w:r w:rsidRPr="00A711FF">
        <w:rPr>
          <w:rFonts w:eastAsia="Aptos"/>
          <w:highlight w:val="green"/>
          <w:u w:val="single"/>
        </w:rPr>
        <w:t>It wants to smash</w:t>
      </w:r>
      <w:r w:rsidRPr="00145912">
        <w:rPr>
          <w:rFonts w:eastAsia="Aptos"/>
          <w:u w:val="single"/>
        </w:rPr>
        <w:t xml:space="preserve"> all forms of </w:t>
      </w:r>
      <w:r w:rsidRPr="00A711FF">
        <w:rPr>
          <w:rFonts w:eastAsia="Aptos"/>
          <w:highlight w:val="green"/>
          <w:u w:val="single"/>
        </w:rPr>
        <w:t>militant preservation</w:t>
      </w:r>
      <w:r w:rsidRPr="00145912">
        <w:rPr>
          <w:rFonts w:eastAsia="Aptos"/>
          <w:u w:val="single"/>
        </w:rPr>
        <w:t xml:space="preserve">, to break the movement of social rest – in which the next plan always remains potential – </w:t>
      </w:r>
      <w:r w:rsidRPr="00A711FF">
        <w:rPr>
          <w:rFonts w:eastAsia="Aptos"/>
          <w:highlight w:val="green"/>
          <w:u w:val="single"/>
        </w:rPr>
        <w:t>with a dream of settled potency</w:t>
      </w:r>
      <w:r w:rsidRPr="00145912">
        <w:rPr>
          <w:rFonts w:eastAsia="Aptos"/>
          <w:u w:val="single"/>
        </w:rPr>
        <w:t>.</w:t>
      </w:r>
      <w:r w:rsidRPr="00145912">
        <w:rPr>
          <w:rFonts w:eastAsia="Aptos"/>
          <w:sz w:val="16"/>
        </w:rPr>
        <w:t xml:space="preserve"> This is now what change means, what policy is for, as it invades the social reproductive realm where, as </w:t>
      </w:r>
      <w:proofErr w:type="spellStart"/>
      <w:r w:rsidRPr="00145912">
        <w:rPr>
          <w:rFonts w:eastAsia="Aptos"/>
          <w:sz w:val="16"/>
        </w:rPr>
        <w:t>Leopaldina</w:t>
      </w:r>
      <w:proofErr w:type="spellEnd"/>
      <w:r w:rsidRPr="00145912">
        <w:rPr>
          <w:rFonts w:eastAsia="Aptos"/>
          <w:sz w:val="16"/>
        </w:rPr>
        <w:t xml:space="preserve"> Fortunati noted three decades ago, the struggle rages.</w:t>
      </w:r>
    </w:p>
    <w:p w14:paraId="0C1F3695" w14:textId="77777777" w:rsidR="00A711FF" w:rsidRPr="00145912" w:rsidRDefault="00A711FF" w:rsidP="00A711FF">
      <w:pPr>
        <w:rPr>
          <w:rFonts w:eastAsia="Aptos"/>
          <w:sz w:val="16"/>
        </w:rPr>
      </w:pPr>
      <w:r w:rsidRPr="00145912">
        <w:rPr>
          <w:rFonts w:eastAsia="Aptos"/>
          <w:sz w:val="16"/>
        </w:rPr>
        <w:t>And because such policy emerges materially from post-</w:t>
      </w:r>
      <w:proofErr w:type="spellStart"/>
      <w:r w:rsidRPr="00145912">
        <w:rPr>
          <w:rFonts w:eastAsia="Aptos"/>
          <w:sz w:val="16"/>
        </w:rPr>
        <w:t>fordist</w:t>
      </w:r>
      <w:proofErr w:type="spellEnd"/>
      <w:r w:rsidRPr="00145912">
        <w:rPr>
          <w:rFonts w:eastAsia="Aptos"/>
          <w:sz w:val="16"/>
        </w:rPr>
        <w:t xml:space="preserve"> opportunism, policy must optimally allow for each policy deputy to take advantage of his opportunity and fix others as others, as those who have not just made an error in planning (or indeed an error by planning) but who are themselves in error. And from the perspective of policy, of this post-</w:t>
      </w:r>
      <w:proofErr w:type="spellStart"/>
      <w:r w:rsidRPr="00145912">
        <w:rPr>
          <w:rFonts w:eastAsia="Aptos"/>
          <w:sz w:val="16"/>
        </w:rPr>
        <w:t>fordist</w:t>
      </w:r>
      <w:proofErr w:type="spellEnd"/>
      <w:r w:rsidRPr="00145912">
        <w:rPr>
          <w:rFonts w:eastAsia="Aptos"/>
          <w:sz w:val="16"/>
        </w:rPr>
        <w:t xml:space="preserve"> opportunism, there is indeed something wrong with those who plan together. They are out of joint – instead of constantly positing their position in contingency, they seek solidity in a mobile place from which to plan, some hold in which to imagine, some love on which to count. Again, this is not just a political problem from the point of view of policy, but an ontological one. Brushing the ground beneath their feet, finding anti- and ante-contingent flight in putting their feet on the ground, differences escape into their own outer depths </w:t>
      </w:r>
      <w:proofErr w:type="spellStart"/>
      <w:r w:rsidRPr="00145912">
        <w:rPr>
          <w:rFonts w:eastAsia="Aptos"/>
          <w:sz w:val="16"/>
        </w:rPr>
        <w:t>signalling</w:t>
      </w:r>
      <w:proofErr w:type="spellEnd"/>
      <w:r w:rsidRPr="00145912">
        <w:rPr>
          <w:rFonts w:eastAsia="Aptos"/>
          <w:sz w:val="16"/>
        </w:rPr>
        <w:t xml:space="preserve"> the problematic essentialism of those who think and act like they are something in particular, although at the same time that something is, from the perspective of policy, what- ever they say it is, which is nothing in particular.</w:t>
      </w:r>
    </w:p>
    <w:p w14:paraId="247DA921" w14:textId="77777777" w:rsidR="00A711FF" w:rsidRPr="00145912" w:rsidRDefault="00A711FF" w:rsidP="00A711FF">
      <w:pPr>
        <w:rPr>
          <w:rFonts w:eastAsia="Aptos"/>
          <w:sz w:val="16"/>
        </w:rPr>
      </w:pPr>
      <w:r w:rsidRPr="00145912">
        <w:rPr>
          <w:rFonts w:eastAsia="Aptos"/>
          <w:sz w:val="16"/>
        </w:rPr>
        <w:t xml:space="preserve">To get these planners out of this problem of essentialism, this choreographic fixity and repose, this security and base and bass-lined curve, they must come to imagine they can be more, they can do more, they can change, they can be changed. After all, they keep making plans and plans fail as a matter of policy. Plans must fail because planners must fail. Planners are static, essential, just surviving. They do not see clearly. They hear things. They lack perspective. They fail to see the complexity. To the deputies, planners have no vision, no real hope for the future, just a plan here and now, an </w:t>
      </w:r>
      <w:proofErr w:type="gramStart"/>
      <w:r w:rsidRPr="00145912">
        <w:rPr>
          <w:rFonts w:eastAsia="Aptos"/>
          <w:sz w:val="16"/>
        </w:rPr>
        <w:t>actually existing</w:t>
      </w:r>
      <w:proofErr w:type="gramEnd"/>
      <w:r w:rsidRPr="00145912">
        <w:rPr>
          <w:rFonts w:eastAsia="Aptos"/>
          <w:sz w:val="16"/>
        </w:rPr>
        <w:t xml:space="preserve"> plan.</w:t>
      </w:r>
    </w:p>
    <w:p w14:paraId="03CE16E8" w14:textId="77777777" w:rsidR="00A711FF" w:rsidRPr="00145912" w:rsidRDefault="00A711FF" w:rsidP="00A711FF">
      <w:pPr>
        <w:rPr>
          <w:rFonts w:eastAsia="Aptos"/>
          <w:sz w:val="16"/>
        </w:rPr>
      </w:pPr>
      <w:r w:rsidRPr="00A711FF">
        <w:rPr>
          <w:rFonts w:eastAsia="Aptos"/>
          <w:highlight w:val="green"/>
          <w:u w:val="single"/>
        </w:rPr>
        <w:t>They need hope. They need vision. They need to have their sights lifted above the furtive plans</w:t>
      </w:r>
      <w:r w:rsidRPr="00145912">
        <w:rPr>
          <w:rFonts w:eastAsia="Aptos"/>
          <w:u w:val="single"/>
        </w:rPr>
        <w:t xml:space="preserve"> and night launches </w:t>
      </w:r>
      <w:r w:rsidRPr="00A711FF">
        <w:rPr>
          <w:rFonts w:eastAsia="Aptos"/>
          <w:highlight w:val="green"/>
          <w:u w:val="single"/>
        </w:rPr>
        <w:t>of their despairing lives</w:t>
      </w:r>
      <w:r w:rsidRPr="00145912">
        <w:rPr>
          <w:rFonts w:eastAsia="Aptos"/>
          <w:sz w:val="16"/>
        </w:rPr>
        <w:t xml:space="preserve">. They need vision. Because from the perspective of policy it is too dark in there, in the black heart of the </w:t>
      </w:r>
      <w:proofErr w:type="spellStart"/>
      <w:r w:rsidRPr="00145912">
        <w:rPr>
          <w:rFonts w:eastAsia="Aptos"/>
          <w:sz w:val="16"/>
        </w:rPr>
        <w:t>undercommons</w:t>
      </w:r>
      <w:proofErr w:type="spellEnd"/>
      <w:r w:rsidRPr="00145912">
        <w:rPr>
          <w:rFonts w:eastAsia="Aptos"/>
          <w:sz w:val="16"/>
        </w:rPr>
        <w:t xml:space="preserve">, to see. You can hear something, can feel something present at its own making. </w:t>
      </w:r>
      <w:r w:rsidRPr="00A711FF">
        <w:rPr>
          <w:rFonts w:eastAsia="Aptos"/>
          <w:highlight w:val="green"/>
          <w:u w:val="single"/>
        </w:rPr>
        <w:t>But the deputies can bring hope, and hope can lift planners</w:t>
      </w:r>
      <w:r w:rsidRPr="00145912">
        <w:rPr>
          <w:rFonts w:eastAsia="Aptos"/>
          <w:u w:val="single"/>
        </w:rPr>
        <w:t xml:space="preserve"> and their plans, the means of social reproduction, above ground </w:t>
      </w:r>
      <w:r w:rsidRPr="00A711FF">
        <w:rPr>
          <w:rFonts w:eastAsia="Aptos"/>
          <w:highlight w:val="green"/>
          <w:u w:val="single"/>
        </w:rPr>
        <w:t>into the light</w:t>
      </w:r>
      <w:r w:rsidRPr="00145912">
        <w:rPr>
          <w:rFonts w:eastAsia="Aptos"/>
          <w:u w:val="single"/>
        </w:rPr>
        <w:t>, out of the shadows, away from these dark senses.</w:t>
      </w:r>
      <w:r w:rsidRPr="00145912">
        <w:rPr>
          <w:rFonts w:eastAsia="Aptos"/>
          <w:sz w:val="16"/>
        </w:rPr>
        <w:t xml:space="preserve"> Deputies fix others, not in an imposition upon but in the imposition of selves, as objects of control and command, whether one is posited as being capable of self- hood or not</w:t>
      </w:r>
      <w:r w:rsidRPr="00A711FF">
        <w:rPr>
          <w:rFonts w:eastAsia="Aptos"/>
          <w:sz w:val="16"/>
          <w:highlight w:val="green"/>
        </w:rPr>
        <w:t xml:space="preserve">. </w:t>
      </w:r>
      <w:r w:rsidRPr="00A711FF">
        <w:rPr>
          <w:rFonts w:eastAsia="Aptos"/>
          <w:highlight w:val="green"/>
          <w:u w:val="single"/>
        </w:rPr>
        <w:t>Whether they lack</w:t>
      </w:r>
      <w:r w:rsidRPr="00145912">
        <w:rPr>
          <w:rFonts w:eastAsia="Aptos"/>
          <w:u w:val="single"/>
        </w:rPr>
        <w:t xml:space="preserve"> consciousness or </w:t>
      </w:r>
      <w:r w:rsidRPr="00A711FF">
        <w:rPr>
          <w:rFonts w:eastAsia="Aptos"/>
          <w:highlight w:val="green"/>
          <w:u w:val="single"/>
        </w:rPr>
        <w:t>politics</w:t>
      </w:r>
      <w:r w:rsidRPr="00145912">
        <w:rPr>
          <w:rFonts w:eastAsia="Aptos"/>
          <w:u w:val="single"/>
        </w:rPr>
        <w:t xml:space="preserve">, utopianism </w:t>
      </w:r>
      <w:r w:rsidRPr="00A711FF">
        <w:rPr>
          <w:rFonts w:eastAsia="Aptos"/>
          <w:highlight w:val="green"/>
          <w:u w:val="single"/>
        </w:rPr>
        <w:t>or common sense, hope has arrived</w:t>
      </w:r>
      <w:r w:rsidRPr="00145912">
        <w:rPr>
          <w:rFonts w:eastAsia="Aptos"/>
          <w:u w:val="single"/>
        </w:rPr>
        <w:t>.</w:t>
      </w:r>
    </w:p>
    <w:p w14:paraId="14517370" w14:textId="77777777" w:rsidR="00A711FF" w:rsidRPr="00145912" w:rsidRDefault="00A711FF" w:rsidP="00A711FF">
      <w:pPr>
        <w:rPr>
          <w:rFonts w:eastAsia="Aptos"/>
          <w:sz w:val="16"/>
        </w:rPr>
      </w:pPr>
      <w:r w:rsidRPr="00145912">
        <w:rPr>
          <w:rFonts w:eastAsia="Aptos"/>
          <w:sz w:val="16"/>
        </w:rPr>
        <w:t xml:space="preserve">Having been brought to light and into their own new vision, planners will become participants. And participants will be taught to reject essence for contingency, as if planning and improvisation, flexibility and fixity, and complexity and simplicity, were opposed within an imposition there is no choice but to inhabit, as some exilic home where policy sequesters its own imagination, so they can be safe from one another. It is crucial that planners choose to participate. Policy is a mass effort. </w:t>
      </w:r>
      <w:r w:rsidRPr="00A711FF">
        <w:rPr>
          <w:rFonts w:eastAsia="Aptos"/>
          <w:highlight w:val="green"/>
          <w:u w:val="single"/>
        </w:rPr>
        <w:t>Intellectuals will write articles</w:t>
      </w:r>
      <w:r w:rsidRPr="00145912">
        <w:rPr>
          <w:rFonts w:eastAsia="Aptos"/>
          <w:u w:val="single"/>
        </w:rPr>
        <w:t xml:space="preserve"> in the newspapers, </w:t>
      </w:r>
      <w:r w:rsidRPr="00A711FF">
        <w:rPr>
          <w:rFonts w:eastAsia="Aptos"/>
          <w:highlight w:val="green"/>
          <w:u w:val="single"/>
        </w:rPr>
        <w:t>philosophers will hold conferences</w:t>
      </w:r>
      <w:r w:rsidRPr="00145912">
        <w:rPr>
          <w:rFonts w:eastAsia="Aptos"/>
          <w:u w:val="single"/>
        </w:rPr>
        <w:t xml:space="preserve"> on new utopias, bloggers will de</w:t>
      </w:r>
      <w:proofErr w:type="gramStart"/>
      <w:r w:rsidRPr="00145912">
        <w:rPr>
          <w:rFonts w:eastAsia="Aptos"/>
          <w:u w:val="single"/>
        </w:rPr>
        <w:t>- bate</w:t>
      </w:r>
      <w:proofErr w:type="gramEnd"/>
      <w:r w:rsidRPr="00145912">
        <w:rPr>
          <w:rFonts w:eastAsia="Aptos"/>
          <w:u w:val="single"/>
        </w:rPr>
        <w:t xml:space="preserve">, </w:t>
      </w:r>
      <w:r w:rsidRPr="00A711FF">
        <w:rPr>
          <w:rFonts w:eastAsia="Aptos"/>
          <w:highlight w:val="green"/>
          <w:u w:val="single"/>
        </w:rPr>
        <w:t>and politicians will compromise</w:t>
      </w:r>
      <w:r w:rsidRPr="00145912">
        <w:rPr>
          <w:rFonts w:eastAsia="Aptos"/>
          <w:u w:val="single"/>
        </w:rPr>
        <w:t xml:space="preserve"> here, </w:t>
      </w:r>
      <w:r w:rsidRPr="00A711FF">
        <w:rPr>
          <w:rFonts w:eastAsia="Aptos"/>
          <w:highlight w:val="green"/>
          <w:u w:val="single"/>
        </w:rPr>
        <w:t>where change is policy’s only constant</w:t>
      </w:r>
      <w:r w:rsidRPr="00145912">
        <w:rPr>
          <w:rFonts w:eastAsia="Aptos"/>
          <w:u w:val="single"/>
        </w:rPr>
        <w:t xml:space="preserve">. </w:t>
      </w:r>
      <w:r w:rsidRPr="00145912">
        <w:rPr>
          <w:rFonts w:eastAsia="Aptos"/>
          <w:sz w:val="16"/>
        </w:rPr>
        <w:t>Participating in change is the second rule of policy.</w:t>
      </w:r>
    </w:p>
    <w:p w14:paraId="13C64929" w14:textId="77777777" w:rsidR="00A711FF" w:rsidRPr="003B5F3E" w:rsidRDefault="00A711FF" w:rsidP="00A711FF">
      <w:pPr>
        <w:rPr>
          <w:rFonts w:eastAsia="Aptos"/>
          <w:sz w:val="16"/>
        </w:rPr>
      </w:pPr>
      <w:r w:rsidRPr="00145912">
        <w:rPr>
          <w:rFonts w:eastAsia="Aptos"/>
          <w:u w:val="single"/>
        </w:rPr>
        <w:t xml:space="preserve">Now </w:t>
      </w:r>
      <w:r w:rsidRPr="00A711FF">
        <w:rPr>
          <w:rFonts w:eastAsia="Aptos"/>
          <w:highlight w:val="green"/>
          <w:u w:val="single"/>
        </w:rPr>
        <w:t>hope is an orientation toward</w:t>
      </w:r>
      <w:r w:rsidRPr="00145912">
        <w:rPr>
          <w:rFonts w:eastAsia="Aptos"/>
          <w:u w:val="single"/>
        </w:rPr>
        <w:t xml:space="preserve"> this </w:t>
      </w:r>
      <w:r w:rsidRPr="00A711FF">
        <w:rPr>
          <w:rFonts w:eastAsia="Aptos"/>
          <w:highlight w:val="green"/>
          <w:u w:val="single"/>
        </w:rPr>
        <w:t>participation in change</w:t>
      </w:r>
      <w:r w:rsidRPr="00145912">
        <w:rPr>
          <w:rFonts w:eastAsia="Aptos"/>
          <w:u w:val="single"/>
        </w:rPr>
        <w:t xml:space="preserve">, this participation as change. </w:t>
      </w:r>
      <w:r w:rsidRPr="00A711FF">
        <w:rPr>
          <w:rFonts w:eastAsia="Aptos"/>
          <w:b/>
          <w:bCs/>
          <w:highlight w:val="green"/>
          <w:u w:val="single"/>
        </w:rPr>
        <w:t xml:space="preserve">This is the hope </w:t>
      </w:r>
      <w:proofErr w:type="gramStart"/>
      <w:r w:rsidRPr="00A711FF">
        <w:rPr>
          <w:rFonts w:eastAsia="Aptos"/>
          <w:b/>
          <w:bCs/>
          <w:highlight w:val="green"/>
          <w:u w:val="single"/>
        </w:rPr>
        <w:t>policy</w:t>
      </w:r>
      <w:proofErr w:type="gramEnd"/>
      <w:r w:rsidRPr="00A711FF">
        <w:rPr>
          <w:rFonts w:eastAsia="Aptos"/>
          <w:b/>
          <w:bCs/>
          <w:highlight w:val="green"/>
          <w:u w:val="single"/>
        </w:rPr>
        <w:t xml:space="preserve"> rolls like tear gas into the </w:t>
      </w:r>
      <w:proofErr w:type="spellStart"/>
      <w:r w:rsidRPr="00A711FF">
        <w:rPr>
          <w:rFonts w:eastAsia="Aptos"/>
          <w:b/>
          <w:bCs/>
          <w:highlight w:val="green"/>
          <w:u w:val="single"/>
        </w:rPr>
        <w:t>undercommons</w:t>
      </w:r>
      <w:proofErr w:type="spellEnd"/>
      <w:r w:rsidRPr="00A711FF">
        <w:rPr>
          <w:rFonts w:eastAsia="Aptos"/>
          <w:b/>
          <w:bCs/>
          <w:highlight w:val="green"/>
          <w:u w:val="single"/>
        </w:rPr>
        <w:t>.</w:t>
      </w:r>
      <w:r w:rsidRPr="00A711FF">
        <w:rPr>
          <w:rFonts w:eastAsia="Aptos"/>
          <w:highlight w:val="green"/>
          <w:u w:val="single"/>
        </w:rPr>
        <w:t xml:space="preserve"> Policy not only tries to impose this </w:t>
      </w:r>
      <w:proofErr w:type="gramStart"/>
      <w:r w:rsidRPr="00A711FF">
        <w:rPr>
          <w:rFonts w:eastAsia="Aptos"/>
          <w:highlight w:val="green"/>
          <w:u w:val="single"/>
        </w:rPr>
        <w:t>hope, but</w:t>
      </w:r>
      <w:proofErr w:type="gramEnd"/>
      <w:r w:rsidRPr="00A711FF">
        <w:rPr>
          <w:rFonts w:eastAsia="Aptos"/>
          <w:highlight w:val="green"/>
          <w:u w:val="single"/>
        </w:rPr>
        <w:t xml:space="preserve"> also enacts</w:t>
      </w:r>
      <w:r w:rsidRPr="00145912">
        <w:rPr>
          <w:rFonts w:eastAsia="Aptos"/>
          <w:u w:val="single"/>
        </w:rPr>
        <w:t xml:space="preserve"> it. Those who dwell in policy do so not just by </w:t>
      </w:r>
      <w:r w:rsidRPr="00A711FF">
        <w:rPr>
          <w:rFonts w:eastAsia="Aptos"/>
          <w:highlight w:val="green"/>
          <w:u w:val="single"/>
        </w:rPr>
        <w:t>invoking contingency</w:t>
      </w:r>
      <w:r w:rsidRPr="00145912">
        <w:rPr>
          <w:rFonts w:eastAsia="Aptos"/>
          <w:u w:val="single"/>
        </w:rPr>
        <w:t xml:space="preserve"> but by riding it, and so, in a sense, proving it.</w:t>
      </w:r>
      <w:r w:rsidRPr="00145912">
        <w:rPr>
          <w:rFonts w:eastAsia="Aptos"/>
          <w:sz w:val="16"/>
        </w:rPr>
        <w:t xml:space="preserve"> Those who dwell in policy are prepared. They are legible to change, liable to change, lendable to change. Policy is not so much a position as a disposition, a disposition toward display. This is why policy’s chief manifestation is governance.</w:t>
      </w:r>
    </w:p>
    <w:p w14:paraId="38F16996" w14:textId="43772F0F" w:rsidR="00A711FF" w:rsidRDefault="00A711FF" w:rsidP="00A711FF">
      <w:pPr>
        <w:pStyle w:val="Heading4"/>
      </w:pPr>
      <w:r>
        <w:t xml:space="preserve">The 1ac missing the boat on the question of </w:t>
      </w:r>
      <w:proofErr w:type="spellStart"/>
      <w:r>
        <w:t>car</w:t>
      </w:r>
      <w:r>
        <w:t>c</w:t>
      </w:r>
      <w:r>
        <w:t>e</w:t>
      </w:r>
      <w:r>
        <w:t>ra</w:t>
      </w:r>
      <w:r>
        <w:t>lity</w:t>
      </w:r>
      <w:proofErr w:type="spellEnd"/>
      <w:r>
        <w:t xml:space="preserve"> – there analysis fails to account for alternative forms of </w:t>
      </w:r>
      <w:proofErr w:type="spellStart"/>
      <w:r>
        <w:t>caracrity</w:t>
      </w:r>
      <w:proofErr w:type="spellEnd"/>
      <w:r>
        <w:t xml:space="preserve"> as the </w:t>
      </w:r>
      <w:proofErr w:type="spellStart"/>
      <w:r>
        <w:t>pysch</w:t>
      </w:r>
      <w:proofErr w:type="spellEnd"/>
      <w:r>
        <w:t xml:space="preserve"> ward, the asylum the group home that effect the disabled and mad subject. </w:t>
      </w:r>
    </w:p>
    <w:p w14:paraId="206C621B" w14:textId="77777777" w:rsidR="00A711FF" w:rsidRPr="00305C38" w:rsidRDefault="00A711FF" w:rsidP="00A711FF">
      <w:r w:rsidRPr="006855DE">
        <w:rPr>
          <w:rStyle w:val="Style13ptBold"/>
        </w:rPr>
        <w:t>Ben-Moshe, 18</w:t>
      </w:r>
      <w:r w:rsidRPr="00305C38">
        <w:t xml:space="preserve"> – Liat, Assistant Professor of Disability Studies at University of Toledo. “Dis-epistemologies of Abolition,” </w:t>
      </w:r>
      <w:r w:rsidRPr="00305C38">
        <w:rPr>
          <w:i/>
        </w:rPr>
        <w:t>Critical Criminology</w:t>
      </w:r>
      <w:r w:rsidRPr="00305C38">
        <w:t xml:space="preserve">, September, Volume 26, Issue 3, pp 341–355, Springer </w:t>
      </w:r>
      <w:r>
        <w:t>Link) RPB</w:t>
      </w:r>
    </w:p>
    <w:p w14:paraId="78FC6BA3" w14:textId="77777777" w:rsidR="00A711FF" w:rsidRPr="00305C38" w:rsidRDefault="00A711FF" w:rsidP="00A711FF">
      <w:pPr>
        <w:rPr>
          <w:u w:val="single"/>
        </w:rPr>
      </w:pPr>
      <w:r w:rsidRPr="00CF671D">
        <w:rPr>
          <w:sz w:val="14"/>
        </w:rPr>
        <w:t xml:space="preserve">There are various critiques laid out against the framework of carceral abolition (as it appears in prison abolition and deinstitutionalization): that it is abstract, offers only cri- </w:t>
      </w:r>
      <w:proofErr w:type="spellStart"/>
      <w:r w:rsidRPr="00CF671D">
        <w:rPr>
          <w:sz w:val="14"/>
        </w:rPr>
        <w:t>tiques</w:t>
      </w:r>
      <w:proofErr w:type="spellEnd"/>
      <w:r w:rsidRPr="00CF671D">
        <w:rPr>
          <w:sz w:val="14"/>
        </w:rPr>
        <w:t xml:space="preserve"> but does not suggest specific solutions; that it is a utopian vision of the world; and that it is unrealistic in the world we currently occupy. To counter these </w:t>
      </w:r>
      <w:proofErr w:type="gramStart"/>
      <w:r w:rsidRPr="00CF671D">
        <w:rPr>
          <w:sz w:val="14"/>
        </w:rPr>
        <w:t>critiques</w:t>
      </w:r>
      <w:proofErr w:type="gramEnd"/>
      <w:r w:rsidRPr="00CF671D">
        <w:rPr>
          <w:sz w:val="14"/>
        </w:rPr>
        <w:t xml:space="preserve"> I posit that </w:t>
      </w:r>
      <w:r w:rsidRPr="00A711FF">
        <w:rPr>
          <w:highlight w:val="green"/>
          <w:u w:val="single"/>
        </w:rPr>
        <w:t>abolition is an epistemology</w:t>
      </w:r>
      <w:r w:rsidRPr="00305C38">
        <w:rPr>
          <w:u w:val="single"/>
        </w:rPr>
        <w:t xml:space="preserve"> and an </w:t>
      </w:r>
      <w:r w:rsidRPr="00A711FF">
        <w:rPr>
          <w:highlight w:val="green"/>
          <w:u w:val="single"/>
        </w:rPr>
        <w:t>ethical demand towards a non-carceral future.</w:t>
      </w:r>
    </w:p>
    <w:p w14:paraId="06BA5783" w14:textId="77777777" w:rsidR="00A711FF" w:rsidRPr="00305C38" w:rsidRDefault="00A711FF" w:rsidP="00A711FF">
      <w:pPr>
        <w:rPr>
          <w:rStyle w:val="StyleUnderline"/>
        </w:rPr>
      </w:pPr>
      <w:r w:rsidRPr="00305C38">
        <w:rPr>
          <w:u w:val="single"/>
        </w:rPr>
        <w:t xml:space="preserve">Because </w:t>
      </w:r>
      <w:r w:rsidRPr="00E53E97">
        <w:rPr>
          <w:u w:val="single"/>
        </w:rPr>
        <w:t xml:space="preserve">dismantling the walls of the prison by itself will not eliminate the use of </w:t>
      </w:r>
      <w:proofErr w:type="spellStart"/>
      <w:r w:rsidRPr="00E53E97">
        <w:rPr>
          <w:u w:val="single"/>
        </w:rPr>
        <w:t>polic</w:t>
      </w:r>
      <w:proofErr w:type="spellEnd"/>
      <w:r w:rsidRPr="00E53E97">
        <w:rPr>
          <w:u w:val="single"/>
        </w:rPr>
        <w:t xml:space="preserve">- </w:t>
      </w:r>
      <w:proofErr w:type="spellStart"/>
      <w:r w:rsidRPr="00E53E97">
        <w:rPr>
          <w:u w:val="single"/>
        </w:rPr>
        <w:t>ing</w:t>
      </w:r>
      <w:proofErr w:type="spellEnd"/>
      <w:r w:rsidRPr="00E53E97">
        <w:rPr>
          <w:u w:val="single"/>
        </w:rPr>
        <w:t xml:space="preserve"> and punishment</w:t>
      </w:r>
      <w:r w:rsidRPr="00E53E97">
        <w:rPr>
          <w:sz w:val="14"/>
        </w:rPr>
        <w:t xml:space="preserve"> (Davis 2000; Sudbury 2004), </w:t>
      </w:r>
      <w:r w:rsidRPr="00E53E97">
        <w:rPr>
          <w:rStyle w:val="StyleUnderline"/>
        </w:rPr>
        <w:t>beginning in the 1990s, some scholar/ activists moved from promoting prison abolition to conceptualizing</w:t>
      </w:r>
      <w:r w:rsidRPr="00305C38">
        <w:rPr>
          <w:rStyle w:val="StyleUnderline"/>
        </w:rPr>
        <w:t xml:space="preserve"> penal abolition more broadly</w:t>
      </w:r>
      <w:r w:rsidRPr="00CF671D">
        <w:rPr>
          <w:sz w:val="14"/>
        </w:rPr>
        <w:t xml:space="preserve"> (Morris 1995). </w:t>
      </w:r>
      <w:r w:rsidRPr="00305C38">
        <w:rPr>
          <w:rStyle w:val="StyleUnderline"/>
        </w:rPr>
        <w:t>Penal abolitionism, according to critical criminologist Willem De Haa</w:t>
      </w:r>
      <w:r w:rsidRPr="00CF671D">
        <w:rPr>
          <w:sz w:val="14"/>
        </w:rPr>
        <w:t xml:space="preserve">n (1990) </w:t>
      </w:r>
      <w:r w:rsidRPr="00305C38">
        <w:rPr>
          <w:rStyle w:val="StyleUnderline"/>
        </w:rPr>
        <w:t>has three domains: a social movement aimed at abolishing current punitive penal structures; a theoretical perspective reconceptualizing oppression within carceral and criminal (in)justice spaces and their resistance; and a strategy that promotes the creation of a more equitable, safe and just society.</w:t>
      </w:r>
      <w:r w:rsidRPr="00CF671D">
        <w:rPr>
          <w:sz w:val="14"/>
        </w:rPr>
        <w:t xml:space="preserve"> T</w:t>
      </w:r>
      <w:r w:rsidRPr="00305C38">
        <w:rPr>
          <w:rStyle w:val="StyleUnderline"/>
        </w:rPr>
        <w:t>hese three components cannot be separated and although below I offer a more conceptual mediation on the epistemology and etymology of abolition, it is not divorced from activism, and not only in the penal arena.</w:t>
      </w:r>
    </w:p>
    <w:p w14:paraId="35BBE37B" w14:textId="77777777" w:rsidR="00A711FF" w:rsidRPr="00CF671D" w:rsidRDefault="00A711FF" w:rsidP="00A711FF">
      <w:pPr>
        <w:rPr>
          <w:sz w:val="14"/>
        </w:rPr>
      </w:pPr>
      <w:r w:rsidRPr="00305C38">
        <w:rPr>
          <w:rStyle w:val="StyleUnderline"/>
        </w:rPr>
        <w:t>Although most of the examples I provide here come from prison abolition activism, by ‘</w:t>
      </w:r>
      <w:r w:rsidRPr="00A711FF">
        <w:rPr>
          <w:rStyle w:val="StyleUnderline"/>
          <w:highlight w:val="green"/>
        </w:rPr>
        <w:t xml:space="preserve">carceral </w:t>
      </w:r>
      <w:proofErr w:type="gramStart"/>
      <w:r w:rsidRPr="00A711FF">
        <w:rPr>
          <w:rStyle w:val="StyleUnderline"/>
          <w:highlight w:val="green"/>
        </w:rPr>
        <w:t>locales’</w:t>
      </w:r>
      <w:proofErr w:type="gramEnd"/>
      <w:r w:rsidRPr="00305C38">
        <w:rPr>
          <w:rStyle w:val="StyleUnderline"/>
        </w:rPr>
        <w:t xml:space="preserve"> I am referring to more than </w:t>
      </w:r>
      <w:r w:rsidRPr="00305C38">
        <w:rPr>
          <w:rStyle w:val="Emphasis"/>
        </w:rPr>
        <w:t xml:space="preserve">prisons to </w:t>
      </w:r>
      <w:r w:rsidRPr="00A711FF">
        <w:rPr>
          <w:rStyle w:val="Emphasis"/>
          <w:highlight w:val="green"/>
        </w:rPr>
        <w:t>encompass a variety of enclosures</w:t>
      </w:r>
      <w:r w:rsidRPr="00305C38">
        <w:rPr>
          <w:rStyle w:val="StyleUnderline"/>
        </w:rPr>
        <w:t xml:space="preserve"> such as </w:t>
      </w:r>
      <w:r w:rsidRPr="00A711FF">
        <w:rPr>
          <w:rStyle w:val="StyleUnderline"/>
          <w:highlight w:val="green"/>
        </w:rPr>
        <w:t>psych</w:t>
      </w:r>
      <w:r w:rsidRPr="001B79BC">
        <w:rPr>
          <w:rStyle w:val="StyleUnderline"/>
        </w:rPr>
        <w:t>iatric</w:t>
      </w:r>
      <w:r w:rsidRPr="00A711FF">
        <w:rPr>
          <w:rStyle w:val="StyleUnderline"/>
          <w:highlight w:val="green"/>
        </w:rPr>
        <w:t xml:space="preserve"> hospitals</w:t>
      </w:r>
      <w:r w:rsidRPr="00305C38">
        <w:rPr>
          <w:rStyle w:val="StyleUnderline"/>
        </w:rPr>
        <w:t xml:space="preserve">, </w:t>
      </w:r>
      <w:r w:rsidRPr="00A711FF">
        <w:rPr>
          <w:rStyle w:val="StyleUnderline"/>
          <w:highlight w:val="green"/>
        </w:rPr>
        <w:t>detention centers</w:t>
      </w:r>
      <w:r w:rsidRPr="00305C38">
        <w:rPr>
          <w:rStyle w:val="StyleUnderline"/>
        </w:rPr>
        <w:t xml:space="preserve"> and </w:t>
      </w:r>
      <w:r w:rsidRPr="00A711FF">
        <w:rPr>
          <w:rStyle w:val="StyleUnderline"/>
          <w:highlight w:val="green"/>
        </w:rPr>
        <w:t xml:space="preserve">residential institutions </w:t>
      </w:r>
      <w:r w:rsidRPr="00FA2055">
        <w:rPr>
          <w:rStyle w:val="StyleUnderline"/>
        </w:rPr>
        <w:t>for people with disabilities</w:t>
      </w:r>
      <w:r w:rsidRPr="00305C38">
        <w:rPr>
          <w:rStyle w:val="StyleUnderline"/>
        </w:rPr>
        <w:t xml:space="preserve">, to name a few. By ‘carceral’ I am also referring to not only physical spaces but to </w:t>
      </w:r>
      <w:proofErr w:type="gramStart"/>
      <w:r w:rsidRPr="00A711FF">
        <w:rPr>
          <w:rStyle w:val="StyleUnderline"/>
          <w:highlight w:val="green"/>
        </w:rPr>
        <w:t>particular logics</w:t>
      </w:r>
      <w:proofErr w:type="gramEnd"/>
      <w:r w:rsidRPr="00305C38">
        <w:rPr>
          <w:rStyle w:val="StyleUnderline"/>
        </w:rPr>
        <w:t xml:space="preserve"> and discourses that abolition (penal/prison/carceral) opposes.</w:t>
      </w:r>
      <w:r w:rsidRPr="00CF671D">
        <w:rPr>
          <w:sz w:val="14"/>
        </w:rPr>
        <w:t xml:space="preserve"> As such, the paper draws and connects to the nascent sub-field of critical carceral studies (Brown and </w:t>
      </w:r>
      <w:proofErr w:type="spellStart"/>
      <w:r w:rsidRPr="00CF671D">
        <w:rPr>
          <w:sz w:val="14"/>
        </w:rPr>
        <w:t>Schept</w:t>
      </w:r>
      <w:proofErr w:type="spellEnd"/>
      <w:r w:rsidRPr="00CF671D">
        <w:rPr>
          <w:sz w:val="14"/>
        </w:rPr>
        <w:t xml:space="preserve"> 2017), by also expanding what ‘carceral’ means beyond criminalization and imprisonment.</w:t>
      </w:r>
    </w:p>
    <w:p w14:paraId="0412A394" w14:textId="77777777" w:rsidR="00A711FF" w:rsidRPr="00CF671D" w:rsidRDefault="00A711FF" w:rsidP="00A711FF">
      <w:pPr>
        <w:rPr>
          <w:sz w:val="14"/>
        </w:rPr>
      </w:pPr>
      <w:r w:rsidRPr="00CF671D">
        <w:rPr>
          <w:sz w:val="14"/>
        </w:rPr>
        <w:t xml:space="preserve">The paper is comprised of two main parts. The first discusses abolition as a unique epistemology with specific focus on how intersectionality and </w:t>
      </w:r>
      <w:proofErr w:type="spellStart"/>
      <w:r w:rsidRPr="00CF671D">
        <w:rPr>
          <w:sz w:val="14"/>
        </w:rPr>
        <w:t>maroonage</w:t>
      </w:r>
      <w:proofErr w:type="spellEnd"/>
      <w:r w:rsidRPr="00CF671D">
        <w:rPr>
          <w:sz w:val="14"/>
        </w:rPr>
        <w:t xml:space="preserve"> complicates and compliments abolitionary </w:t>
      </w:r>
      <w:proofErr w:type="gramStart"/>
      <w:r w:rsidRPr="00CF671D">
        <w:rPr>
          <w:sz w:val="14"/>
        </w:rPr>
        <w:t>knowledges</w:t>
      </w:r>
      <w:proofErr w:type="gramEnd"/>
      <w:r w:rsidRPr="00CF671D">
        <w:rPr>
          <w:sz w:val="14"/>
        </w:rPr>
        <w:t xml:space="preserve"> and the concept of abolition itself. The second part is devoted to understanding abolition as rejection of specific ways of knowing- of “know- </w:t>
      </w:r>
      <w:proofErr w:type="spellStart"/>
      <w:r w:rsidRPr="00CF671D">
        <w:rPr>
          <w:sz w:val="14"/>
        </w:rPr>
        <w:t>ing</w:t>
      </w:r>
      <w:proofErr w:type="spellEnd"/>
      <w:r w:rsidRPr="00CF671D">
        <w:rPr>
          <w:sz w:val="14"/>
        </w:rPr>
        <w:t xml:space="preserve"> </w:t>
      </w:r>
      <w:proofErr w:type="spellStart"/>
      <w:r w:rsidRPr="00CF671D">
        <w:rPr>
          <w:sz w:val="14"/>
        </w:rPr>
        <w:t>alls</w:t>
      </w:r>
      <w:proofErr w:type="spellEnd"/>
      <w:r w:rsidRPr="00CF671D">
        <w:rPr>
          <w:sz w:val="14"/>
        </w:rPr>
        <w:t xml:space="preserve">” (in the form of experts, prescriptive solutions); of certainty; rationality and final- </w:t>
      </w:r>
      <w:proofErr w:type="spellStart"/>
      <w:r w:rsidRPr="00CF671D">
        <w:rPr>
          <w:sz w:val="14"/>
        </w:rPr>
        <w:t>ity</w:t>
      </w:r>
      <w:proofErr w:type="spellEnd"/>
      <w:r w:rsidRPr="00CF671D">
        <w:rPr>
          <w:sz w:val="14"/>
        </w:rPr>
        <w:t xml:space="preserve">. Finally, I will suggest that painting abolition as utopian and unrealistic are </w:t>
      </w:r>
      <w:proofErr w:type="gramStart"/>
      <w:r w:rsidRPr="00CF671D">
        <w:rPr>
          <w:sz w:val="14"/>
        </w:rPr>
        <w:t>actually strengths</w:t>
      </w:r>
      <w:proofErr w:type="gramEnd"/>
      <w:r w:rsidRPr="00CF671D">
        <w:rPr>
          <w:sz w:val="14"/>
        </w:rPr>
        <w:t xml:space="preserve"> of this unique form of resistance. My hope is that this theoretical mediation </w:t>
      </w:r>
      <w:proofErr w:type="gramStart"/>
      <w:r w:rsidRPr="00CF671D">
        <w:rPr>
          <w:sz w:val="14"/>
        </w:rPr>
        <w:t>fore-</w:t>
      </w:r>
      <w:proofErr w:type="gramEnd"/>
      <w:r w:rsidRPr="00CF671D">
        <w:rPr>
          <w:sz w:val="14"/>
        </w:rPr>
        <w:t xml:space="preserve"> grounds a way towards a non-carceral future.</w:t>
      </w:r>
    </w:p>
    <w:p w14:paraId="5A1A1997" w14:textId="77777777" w:rsidR="00A711FF" w:rsidRPr="00CF671D" w:rsidRDefault="00A711FF" w:rsidP="00A711FF">
      <w:pPr>
        <w:rPr>
          <w:sz w:val="14"/>
        </w:rPr>
      </w:pPr>
      <w:r w:rsidRPr="00CF671D">
        <w:rPr>
          <w:sz w:val="14"/>
        </w:rPr>
        <w:t>Etymology of Abolition</w:t>
      </w:r>
    </w:p>
    <w:p w14:paraId="365491DE" w14:textId="77777777" w:rsidR="00A711FF" w:rsidRPr="00305C38" w:rsidRDefault="00A711FF" w:rsidP="00A711FF">
      <w:pPr>
        <w:rPr>
          <w:rStyle w:val="StyleUnderline"/>
        </w:rPr>
      </w:pPr>
      <w:r w:rsidRPr="00305C38">
        <w:rPr>
          <w:rStyle w:val="StyleUnderline"/>
        </w:rPr>
        <w:t xml:space="preserve">The term abolition, as used in the context of penal abolition, emerged, from and </w:t>
      </w:r>
      <w:proofErr w:type="gramStart"/>
      <w:r w:rsidRPr="00305C38">
        <w:rPr>
          <w:rStyle w:val="StyleUnderline"/>
        </w:rPr>
        <w:t>alludes</w:t>
      </w:r>
      <w:proofErr w:type="gramEnd"/>
      <w:r w:rsidRPr="00305C38">
        <w:rPr>
          <w:rStyle w:val="StyleUnderline"/>
        </w:rPr>
        <w:t xml:space="preserve"> to demands to end the transatlantic slave trade.</w:t>
      </w:r>
      <w:r w:rsidRPr="00CF671D">
        <w:rPr>
          <w:sz w:val="14"/>
        </w:rPr>
        <w:t xml:space="preserve"> </w:t>
      </w:r>
      <w:r w:rsidRPr="00305C38">
        <w:rPr>
          <w:rStyle w:val="StyleUnderline"/>
        </w:rPr>
        <w:t xml:space="preserve">In “new/neo slavery” arguments, imprison- </w:t>
      </w:r>
      <w:proofErr w:type="spellStart"/>
      <w:r w:rsidRPr="00305C38">
        <w:rPr>
          <w:rStyle w:val="StyleUnderline"/>
        </w:rPr>
        <w:t>ment</w:t>
      </w:r>
      <w:proofErr w:type="spellEnd"/>
      <w:r w:rsidRPr="00305C38">
        <w:rPr>
          <w:rStyle w:val="StyleUnderline"/>
        </w:rPr>
        <w:t xml:space="preserve"> is perceived as acting as a continuation of and through the lineage of chattel slavery</w:t>
      </w:r>
      <w:r w:rsidRPr="00CF671D">
        <w:rPr>
          <w:sz w:val="14"/>
        </w:rPr>
        <w:t xml:space="preserve"> (Davis 1998, 2000; Gilmore 2000; James 2005</w:t>
      </w:r>
      <w:r w:rsidRPr="00305C38">
        <w:rPr>
          <w:rStyle w:val="StyleUnderline"/>
        </w:rPr>
        <w:t xml:space="preserve">). </w:t>
      </w:r>
      <w:proofErr w:type="gramStart"/>
      <w:r w:rsidRPr="00305C38">
        <w:rPr>
          <w:rStyle w:val="StyleUnderline"/>
        </w:rPr>
        <w:t>The</w:t>
      </w:r>
      <w:proofErr w:type="gramEnd"/>
      <w:r w:rsidRPr="00305C38">
        <w:rPr>
          <w:rStyle w:val="StyleUnderline"/>
        </w:rPr>
        <w:t xml:space="preserve"> 13th of the U.S Constitution </w:t>
      </w:r>
      <w:proofErr w:type="spellStart"/>
      <w:proofErr w:type="gramStart"/>
      <w:r w:rsidRPr="00305C38">
        <w:rPr>
          <w:rStyle w:val="StyleUnderline"/>
        </w:rPr>
        <w:t>abol</w:t>
      </w:r>
      <w:proofErr w:type="spellEnd"/>
      <w:r w:rsidRPr="00305C38">
        <w:rPr>
          <w:rStyle w:val="StyleUnderline"/>
        </w:rPr>
        <w:t xml:space="preserve">- </w:t>
      </w:r>
      <w:proofErr w:type="spellStart"/>
      <w:r w:rsidRPr="00305C38">
        <w:rPr>
          <w:rStyle w:val="StyleUnderline"/>
        </w:rPr>
        <w:t>ished</w:t>
      </w:r>
      <w:proofErr w:type="spellEnd"/>
      <w:proofErr w:type="gramEnd"/>
      <w:r w:rsidRPr="00305C38">
        <w:rPr>
          <w:rStyle w:val="StyleUnderline"/>
        </w:rPr>
        <w:t xml:space="preserve"> slavery except for those convicted of crimes, leading to the convict lease system and the prison industrial complex, which are on a continuum as sites of warehousing the racial- </w:t>
      </w:r>
      <w:proofErr w:type="spellStart"/>
      <w:r w:rsidRPr="00305C38">
        <w:rPr>
          <w:rStyle w:val="StyleUnderline"/>
        </w:rPr>
        <w:t>ized</w:t>
      </w:r>
      <w:proofErr w:type="spellEnd"/>
      <w:r w:rsidRPr="00305C38">
        <w:rPr>
          <w:rStyle w:val="StyleUnderline"/>
        </w:rPr>
        <w:t xml:space="preserve"> underclass.</w:t>
      </w:r>
    </w:p>
    <w:p w14:paraId="656CCD95" w14:textId="77777777" w:rsidR="00A711FF" w:rsidRPr="00305C38" w:rsidRDefault="00A711FF" w:rsidP="00A711FF">
      <w:pPr>
        <w:rPr>
          <w:rStyle w:val="StyleUnderline"/>
        </w:rPr>
      </w:pPr>
      <w:r w:rsidRPr="00CF671D">
        <w:rPr>
          <w:sz w:val="14"/>
        </w:rPr>
        <w:t xml:space="preserve">As </w:t>
      </w:r>
      <w:r w:rsidRPr="00305C38">
        <w:rPr>
          <w:rStyle w:val="StyleUnderline"/>
        </w:rPr>
        <w:t xml:space="preserve">historian Chase (2015) reminds us though, this was not a metaphorical connection everywhere. If “Outside the South, the discourse that </w:t>
      </w:r>
      <w:r w:rsidRPr="00E53E97">
        <w:rPr>
          <w:rStyle w:val="StyleUnderline"/>
        </w:rPr>
        <w:t>prisons constituted slavery was a metaphorical organizing principle that condemned the entire prison system as a form of American apartheid … ”, that was not the case in the South, where the rallying cry of prison slavery “had the added physical reality that southern prison farms forced unpaid prisoners to toil on former plantations in racially segregated groups to pick cotton under the supervision of white prison “bosses” and convict</w:t>
      </w:r>
      <w:r w:rsidRPr="00305C38">
        <w:rPr>
          <w:rStyle w:val="StyleUnderline"/>
        </w:rPr>
        <w:t xml:space="preserve"> guards, and the prisoners faced </w:t>
      </w:r>
      <w:proofErr w:type="spellStart"/>
      <w:r w:rsidRPr="00305C38">
        <w:rPr>
          <w:rStyle w:val="StyleUnderline"/>
        </w:rPr>
        <w:t>rou</w:t>
      </w:r>
      <w:proofErr w:type="spellEnd"/>
      <w:r w:rsidRPr="00305C38">
        <w:rPr>
          <w:rStyle w:val="StyleUnderline"/>
        </w:rPr>
        <w:t xml:space="preserve">- tine corporal punishment and State-orchestrated sexual assault.” This analysis is important for two reasons. The </w:t>
      </w:r>
      <w:proofErr w:type="gramStart"/>
      <w:r w:rsidRPr="00305C38">
        <w:rPr>
          <w:rStyle w:val="StyleUnderline"/>
        </w:rPr>
        <w:t>first,</w:t>
      </w:r>
      <w:proofErr w:type="gramEnd"/>
      <w:r w:rsidRPr="00305C38">
        <w:rPr>
          <w:rStyle w:val="StyleUnderline"/>
        </w:rPr>
        <w:t xml:space="preserve"> is that the </w:t>
      </w:r>
      <w:r w:rsidRPr="00A711FF">
        <w:rPr>
          <w:rStyle w:val="Emphasis"/>
          <w:highlight w:val="green"/>
        </w:rPr>
        <w:t>relation between imprisonment and slavery changes based on race and geography</w:t>
      </w:r>
      <w:r w:rsidRPr="00305C38">
        <w:rPr>
          <w:rStyle w:val="StyleUnderline"/>
        </w:rPr>
        <w:t xml:space="preserve">; and secondly </w:t>
      </w:r>
      <w:r w:rsidRPr="00A711FF">
        <w:rPr>
          <w:rStyle w:val="StyleUnderline"/>
          <w:highlight w:val="green"/>
        </w:rPr>
        <w:t xml:space="preserve">because it </w:t>
      </w:r>
      <w:r w:rsidRPr="00A711FF">
        <w:rPr>
          <w:rStyle w:val="Emphasis"/>
          <w:highlight w:val="green"/>
        </w:rPr>
        <w:t xml:space="preserve">shows imprisonment not as a </w:t>
      </w:r>
      <w:proofErr w:type="spellStart"/>
      <w:proofErr w:type="gramStart"/>
      <w:r w:rsidRPr="00A711FF">
        <w:rPr>
          <w:rStyle w:val="Emphasis"/>
          <w:highlight w:val="green"/>
        </w:rPr>
        <w:t>solu</w:t>
      </w:r>
      <w:proofErr w:type="spellEnd"/>
      <w:r w:rsidRPr="00A711FF">
        <w:rPr>
          <w:rStyle w:val="Emphasis"/>
          <w:highlight w:val="green"/>
        </w:rPr>
        <w:t xml:space="preserve">- </w:t>
      </w:r>
      <w:proofErr w:type="spellStart"/>
      <w:r w:rsidRPr="00A711FF">
        <w:rPr>
          <w:rStyle w:val="Emphasis"/>
          <w:highlight w:val="green"/>
        </w:rPr>
        <w:t>tion</w:t>
      </w:r>
      <w:proofErr w:type="spellEnd"/>
      <w:proofErr w:type="gramEnd"/>
      <w:r w:rsidRPr="00A711FF">
        <w:rPr>
          <w:rStyle w:val="Emphasis"/>
          <w:highlight w:val="green"/>
        </w:rPr>
        <w:t xml:space="preserve"> to violence</w:t>
      </w:r>
      <w:r w:rsidRPr="00305C38">
        <w:rPr>
          <w:rStyle w:val="StyleUnderline"/>
        </w:rPr>
        <w:t xml:space="preserve"> but </w:t>
      </w:r>
      <w:r w:rsidRPr="00A711FF">
        <w:rPr>
          <w:rStyle w:val="StyleUnderline"/>
          <w:highlight w:val="green"/>
        </w:rPr>
        <w:t>instead as de facto</w:t>
      </w:r>
      <w:r w:rsidRPr="00305C38">
        <w:rPr>
          <w:rStyle w:val="StyleUnderline"/>
        </w:rPr>
        <w:t xml:space="preserve"> (sexual) </w:t>
      </w:r>
      <w:r w:rsidRPr="00A711FF">
        <w:rPr>
          <w:rStyle w:val="StyleUnderline"/>
          <w:highlight w:val="green"/>
        </w:rPr>
        <w:t>violence by the State</w:t>
      </w:r>
      <w:r w:rsidRPr="00305C38">
        <w:rPr>
          <w:rStyle w:val="StyleUnderline"/>
        </w:rPr>
        <w:t>, a point I will return to later.</w:t>
      </w:r>
    </w:p>
    <w:p w14:paraId="1A17C877" w14:textId="77777777" w:rsidR="00A711FF" w:rsidRPr="00305C38" w:rsidRDefault="00A711FF" w:rsidP="00A711FF">
      <w:pPr>
        <w:rPr>
          <w:rStyle w:val="StyleUnderline"/>
        </w:rPr>
      </w:pPr>
      <w:r w:rsidRPr="00CF671D">
        <w:rPr>
          <w:sz w:val="14"/>
        </w:rPr>
        <w:t xml:space="preserve"> </w:t>
      </w:r>
      <w:r w:rsidRPr="00305C38">
        <w:rPr>
          <w:rStyle w:val="StyleUnderline"/>
        </w:rPr>
        <w:t xml:space="preserve">But there is </w:t>
      </w:r>
      <w:r w:rsidRPr="001B79BC">
        <w:rPr>
          <w:rStyle w:val="StyleUnderline"/>
        </w:rPr>
        <w:t>disagreement</w:t>
      </w:r>
      <w:r w:rsidRPr="00305C38">
        <w:rPr>
          <w:rStyle w:val="StyleUnderline"/>
        </w:rPr>
        <w:t xml:space="preserve"> within contemporary carceral abolition praxis and </w:t>
      </w:r>
      <w:proofErr w:type="gramStart"/>
      <w:r w:rsidRPr="00305C38">
        <w:rPr>
          <w:rStyle w:val="StyleUnderline"/>
        </w:rPr>
        <w:t>thought</w:t>
      </w:r>
      <w:proofErr w:type="gramEnd"/>
      <w:r w:rsidRPr="00305C38">
        <w:rPr>
          <w:rStyle w:val="StyleUnderline"/>
        </w:rPr>
        <w:t xml:space="preserve"> about how to conceptualize and whether to emphasize the </w:t>
      </w:r>
      <w:r w:rsidRPr="001B79BC">
        <w:rPr>
          <w:rStyle w:val="StyleUnderline"/>
        </w:rPr>
        <w:t>slavery-imprisonment</w:t>
      </w:r>
      <w:r w:rsidRPr="00305C38">
        <w:rPr>
          <w:rStyle w:val="StyleUnderline"/>
        </w:rPr>
        <w:t xml:space="preserve"> link</w:t>
      </w:r>
      <w:r w:rsidRPr="00CF671D">
        <w:rPr>
          <w:sz w:val="14"/>
        </w:rPr>
        <w:t xml:space="preserve">. </w:t>
      </w:r>
      <w:r w:rsidRPr="00305C38">
        <w:rPr>
          <w:rStyle w:val="StyleUnderline"/>
        </w:rPr>
        <w:t>For example, political theorist Marie Gottschalk (2006) suggests that imprisonment in the U.S. at present is so vast that it diminishes all other phenomena in comparison</w:t>
      </w:r>
      <w:r w:rsidRPr="00CF671D">
        <w:rPr>
          <w:sz w:val="14"/>
        </w:rPr>
        <w:t xml:space="preserve">, </w:t>
      </w:r>
      <w:r w:rsidRPr="00305C38">
        <w:rPr>
          <w:rStyle w:val="StyleUnderline"/>
        </w:rPr>
        <w:t xml:space="preserve">as so few blacks were </w:t>
      </w:r>
      <w:proofErr w:type="gramStart"/>
      <w:r w:rsidRPr="00305C38">
        <w:rPr>
          <w:rStyle w:val="StyleUnderline"/>
        </w:rPr>
        <w:t>actually a</w:t>
      </w:r>
      <w:proofErr w:type="gramEnd"/>
      <w:r w:rsidRPr="00305C38">
        <w:rPr>
          <w:rStyle w:val="StyleUnderline"/>
        </w:rPr>
        <w:t xml:space="preserve"> part of the convict lease system in the South. Other scholars (Wacquant 2009) critique the slavery-prison as an analogy and State that only a minority of the prison- </w:t>
      </w:r>
      <w:proofErr w:type="spellStart"/>
      <w:r w:rsidRPr="00305C38">
        <w:rPr>
          <w:rStyle w:val="StyleUnderline"/>
        </w:rPr>
        <w:t>ers</w:t>
      </w:r>
      <w:proofErr w:type="spellEnd"/>
      <w:r w:rsidRPr="00305C38">
        <w:rPr>
          <w:rStyle w:val="StyleUnderline"/>
        </w:rPr>
        <w:t xml:space="preserve"> </w:t>
      </w:r>
      <w:proofErr w:type="gramStart"/>
      <w:r w:rsidRPr="00305C38">
        <w:rPr>
          <w:rStyle w:val="StyleUnderline"/>
        </w:rPr>
        <w:t>actually get</w:t>
      </w:r>
      <w:proofErr w:type="gramEnd"/>
      <w:r w:rsidRPr="00305C38">
        <w:rPr>
          <w:rStyle w:val="StyleUnderline"/>
        </w:rPr>
        <w:t xml:space="preserve"> the privilege of working for wages while imprisoned.</w:t>
      </w:r>
    </w:p>
    <w:p w14:paraId="1D722FF6" w14:textId="77777777" w:rsidR="00A711FF" w:rsidRPr="00305C38" w:rsidRDefault="00A711FF" w:rsidP="00A711FF">
      <w:pPr>
        <w:rPr>
          <w:rStyle w:val="StyleUnderline"/>
        </w:rPr>
      </w:pPr>
      <w:r w:rsidRPr="00305C38">
        <w:rPr>
          <w:rStyle w:val="StyleUnderline"/>
        </w:rPr>
        <w:t xml:space="preserve">Many </w:t>
      </w:r>
      <w:r w:rsidRPr="00FA2055">
        <w:rPr>
          <w:rStyle w:val="StyleUnderline"/>
        </w:rPr>
        <w:t xml:space="preserve">prison abolitionists, however, claim that the slavery argument in abolition </w:t>
      </w:r>
      <w:proofErr w:type="spellStart"/>
      <w:r w:rsidRPr="00FA2055">
        <w:rPr>
          <w:rStyle w:val="StyleUnderline"/>
        </w:rPr>
        <w:t>activ</w:t>
      </w:r>
      <w:proofErr w:type="spellEnd"/>
      <w:r w:rsidRPr="00FA2055">
        <w:rPr>
          <w:rStyle w:val="StyleUnderline"/>
        </w:rPr>
        <w:t>- ism is about the lineage of oppression and segregation based on race and color in the U.S, not necessarily about labor per se.</w:t>
      </w:r>
      <w:r w:rsidRPr="00FA2055">
        <w:rPr>
          <w:sz w:val="14"/>
        </w:rPr>
        <w:t xml:space="preserve"> </w:t>
      </w:r>
      <w:r w:rsidRPr="00FA2055">
        <w:rPr>
          <w:rStyle w:val="StyleUnderline"/>
        </w:rPr>
        <w:t xml:space="preserve">These proponents do not perceive imprisonment as exactly </w:t>
      </w:r>
      <w:proofErr w:type="gramStart"/>
      <w:r w:rsidRPr="00FA2055">
        <w:rPr>
          <w:rStyle w:val="StyleUnderline"/>
        </w:rPr>
        <w:t>like</w:t>
      </w:r>
      <w:proofErr w:type="gramEnd"/>
      <w:r w:rsidRPr="00FA2055">
        <w:rPr>
          <w:rStyle w:val="StyleUnderline"/>
        </w:rPr>
        <w:t xml:space="preserve"> slavery but rather view incarceration as a continuation of the same racist (and settler) logic</w:t>
      </w:r>
      <w:r w:rsidRPr="00FA2055">
        <w:rPr>
          <w:sz w:val="14"/>
        </w:rPr>
        <w:t xml:space="preserve"> (James 2005; Rodriguez 2006; Sudbury 2004, 2008). </w:t>
      </w:r>
      <w:r w:rsidRPr="00FA2055">
        <w:rPr>
          <w:rStyle w:val="StyleUnderline"/>
        </w:rPr>
        <w:t>As</w:t>
      </w:r>
      <w:r w:rsidRPr="00FA2055">
        <w:rPr>
          <w:sz w:val="14"/>
        </w:rPr>
        <w:t xml:space="preserve"> Kim </w:t>
      </w:r>
      <w:r w:rsidRPr="00FA2055">
        <w:rPr>
          <w:rStyle w:val="StyleUnderline"/>
        </w:rPr>
        <w:t xml:space="preserve">Gilmore </w:t>
      </w:r>
      <w:proofErr w:type="spellStart"/>
      <w:r w:rsidRPr="00FA2055">
        <w:rPr>
          <w:rStyle w:val="StyleUnderline"/>
        </w:rPr>
        <w:t>sug</w:t>
      </w:r>
      <w:proofErr w:type="spellEnd"/>
      <w:r w:rsidRPr="00FA2055">
        <w:rPr>
          <w:rStyle w:val="StyleUnderline"/>
        </w:rPr>
        <w:t>- gests: “The point of retracing this history is not to argue that prisons have been a direct outgrowth of slavery, but to interrogate the persistent connections between racism and the global economy</w:t>
      </w:r>
      <w:r w:rsidRPr="00FA2055">
        <w:rPr>
          <w:sz w:val="14"/>
        </w:rPr>
        <w:t xml:space="preserve">” (2000: 195). </w:t>
      </w:r>
      <w:r w:rsidRPr="00FA2055">
        <w:rPr>
          <w:rStyle w:val="StyleUnderline"/>
        </w:rPr>
        <w:t>Drawing these links has been important in “explaining the relationship between racism and criminalization after emancipation, and in connecting the rise of industrial and mechanized</w:t>
      </w:r>
      <w:r w:rsidRPr="00305C38">
        <w:rPr>
          <w:rStyle w:val="StyleUnderline"/>
        </w:rPr>
        <w:t xml:space="preserve"> labor to the destructive effects of deindustrialization and globalization”</w:t>
      </w:r>
      <w:r w:rsidRPr="00CF671D">
        <w:rPr>
          <w:sz w:val="14"/>
        </w:rPr>
        <w:t xml:space="preserve"> (2000: 195). The </w:t>
      </w:r>
      <w:r w:rsidRPr="00A711FF">
        <w:rPr>
          <w:rStyle w:val="StyleUnderline"/>
          <w:highlight w:val="green"/>
        </w:rPr>
        <w:t>object of the prison-industrial-complex</w:t>
      </w:r>
      <w:r w:rsidRPr="00305C38">
        <w:rPr>
          <w:rStyle w:val="StyleUnderline"/>
        </w:rPr>
        <w:t xml:space="preserve">, under these </w:t>
      </w:r>
      <w:proofErr w:type="spellStart"/>
      <w:r w:rsidRPr="00305C38">
        <w:rPr>
          <w:rStyle w:val="StyleUnderline"/>
        </w:rPr>
        <w:t>criti</w:t>
      </w:r>
      <w:proofErr w:type="spellEnd"/>
      <w:r w:rsidRPr="00305C38">
        <w:rPr>
          <w:rStyle w:val="StyleUnderline"/>
        </w:rPr>
        <w:t xml:space="preserve">- </w:t>
      </w:r>
      <w:proofErr w:type="spellStart"/>
      <w:r w:rsidRPr="00305C38">
        <w:rPr>
          <w:rStyle w:val="StyleUnderline"/>
        </w:rPr>
        <w:t>cal</w:t>
      </w:r>
      <w:proofErr w:type="spellEnd"/>
      <w:r w:rsidRPr="00305C38">
        <w:rPr>
          <w:rStyle w:val="StyleUnderline"/>
        </w:rPr>
        <w:t xml:space="preserve"> perspectives, is not so much profit making from prisoners’ labor or private prisons, as much as it is </w:t>
      </w:r>
      <w:r w:rsidRPr="00A711FF">
        <w:rPr>
          <w:rStyle w:val="StyleUnderline"/>
          <w:highlight w:val="green"/>
        </w:rPr>
        <w:t>about containment</w:t>
      </w:r>
      <w:r w:rsidRPr="00305C38">
        <w:rPr>
          <w:rStyle w:val="StyleUnderline"/>
        </w:rPr>
        <w:t xml:space="preserve"> and </w:t>
      </w:r>
      <w:r w:rsidRPr="00A711FF">
        <w:rPr>
          <w:rStyle w:val="StyleUnderline"/>
          <w:highlight w:val="green"/>
        </w:rPr>
        <w:t>elimination of certain segments</w:t>
      </w:r>
      <w:r w:rsidRPr="00305C38">
        <w:rPr>
          <w:rStyle w:val="StyleUnderline"/>
        </w:rPr>
        <w:t xml:space="preserve"> from civil society</w:t>
      </w:r>
      <w:r w:rsidRPr="00CF671D">
        <w:rPr>
          <w:sz w:val="14"/>
        </w:rPr>
        <w:t xml:space="preserve"> (Davis 2000; Gilmore 2006). </w:t>
      </w:r>
      <w:r w:rsidRPr="00305C38">
        <w:rPr>
          <w:rStyle w:val="StyleUnderline"/>
        </w:rPr>
        <w:t>Therefore, some draw on the framework of racial capital- ism</w:t>
      </w:r>
      <w:r w:rsidRPr="00CF671D">
        <w:rPr>
          <w:sz w:val="14"/>
        </w:rPr>
        <w:t xml:space="preserve"> (Robinson 1983; Gilmore 2002) </w:t>
      </w:r>
      <w:r w:rsidRPr="00305C38">
        <w:rPr>
          <w:rStyle w:val="StyleUnderline"/>
        </w:rPr>
        <w:t>more broadly, in which white supremacy is but one manifestation.</w:t>
      </w:r>
    </w:p>
    <w:p w14:paraId="40A6A2B8" w14:textId="77777777" w:rsidR="00A711FF" w:rsidRPr="00CF671D" w:rsidRDefault="00A711FF" w:rsidP="00A711FF">
      <w:pPr>
        <w:rPr>
          <w:sz w:val="14"/>
        </w:rPr>
      </w:pPr>
      <w:r w:rsidRPr="00305C38">
        <w:rPr>
          <w:rStyle w:val="StyleUnderline"/>
        </w:rPr>
        <w:t xml:space="preserve">For those taking a broader approach to centering blackness in analyzing politics and resistance, or what has come to be called </w:t>
      </w:r>
      <w:proofErr w:type="spellStart"/>
      <w:r w:rsidRPr="00305C38">
        <w:rPr>
          <w:rStyle w:val="StyleUnderline"/>
        </w:rPr>
        <w:t>afropessimism</w:t>
      </w:r>
      <w:proofErr w:type="spellEnd"/>
      <w:r w:rsidRPr="00305C38">
        <w:rPr>
          <w:rStyle w:val="StyleUnderline"/>
        </w:rPr>
        <w:t>, civil society itself</w:t>
      </w:r>
      <w:r w:rsidRPr="00CF671D">
        <w:rPr>
          <w:sz w:val="14"/>
        </w:rPr>
        <w:t xml:space="preserve"> (and not its drawbacks or abuses) </w:t>
      </w:r>
      <w:r w:rsidRPr="00305C38">
        <w:rPr>
          <w:rStyle w:val="StyleUnderline"/>
        </w:rPr>
        <w:t>is understood as a State of emergency</w:t>
      </w:r>
      <w:r w:rsidRPr="00CF671D">
        <w:rPr>
          <w:sz w:val="14"/>
        </w:rPr>
        <w:t xml:space="preserve"> (Hartman 1997; Patterson 1982). </w:t>
      </w:r>
      <w:r w:rsidRPr="00305C38">
        <w:rPr>
          <w:rStyle w:val="StyleUnderline"/>
        </w:rPr>
        <w:t>According to such theorists, left (radical) desires to anchor politics of liberation in economic conditions (like prisons for profit) is a refusal to grapple with white supremac</w:t>
      </w:r>
      <w:r w:rsidRPr="00CF671D">
        <w:rPr>
          <w:sz w:val="14"/>
        </w:rPr>
        <w:t>y (</w:t>
      </w:r>
      <w:proofErr w:type="spellStart"/>
      <w:r w:rsidRPr="00CF671D">
        <w:rPr>
          <w:sz w:val="14"/>
        </w:rPr>
        <w:t>Martinot</w:t>
      </w:r>
      <w:proofErr w:type="spellEnd"/>
      <w:r w:rsidRPr="00CF671D">
        <w:rPr>
          <w:sz w:val="14"/>
        </w:rPr>
        <w:t xml:space="preserve"> and Sexton 2003). </w:t>
      </w:r>
      <w:r w:rsidRPr="00305C38">
        <w:rPr>
          <w:rStyle w:val="StyleUnderline"/>
        </w:rPr>
        <w:t>Categories like exploitation, labor, progress and hegemony are incommensurable with the black subject</w:t>
      </w:r>
      <w:r w:rsidRPr="00CF671D">
        <w:rPr>
          <w:sz w:val="14"/>
        </w:rPr>
        <w:t xml:space="preserve">. </w:t>
      </w:r>
      <w:r w:rsidRPr="00305C38">
        <w:rPr>
          <w:rStyle w:val="StyleUnderline"/>
        </w:rPr>
        <w:t xml:space="preserve">According to Orlando Patterson, the slave doesn’t </w:t>
      </w:r>
      <w:proofErr w:type="gramStart"/>
      <w:r w:rsidRPr="00305C38">
        <w:rPr>
          <w:rStyle w:val="StyleUnderline"/>
        </w:rPr>
        <w:t>enter into</w:t>
      </w:r>
      <w:proofErr w:type="gramEnd"/>
      <w:r w:rsidRPr="00305C38">
        <w:rPr>
          <w:rStyle w:val="StyleUnderline"/>
        </w:rPr>
        <w:t xml:space="preserve"> a relation of value exchange; she has no symbolic value and can only enter by relation of force and irrationality.</w:t>
      </w:r>
      <w:r w:rsidRPr="00CF671D">
        <w:rPr>
          <w:sz w:val="14"/>
        </w:rPr>
        <w:t xml:space="preserve"> </w:t>
      </w:r>
      <w:r w:rsidRPr="00305C38">
        <w:rPr>
          <w:rStyle w:val="StyleUnderline"/>
        </w:rPr>
        <w:t>Wilderson</w:t>
      </w:r>
      <w:r w:rsidRPr="00CF671D">
        <w:rPr>
          <w:sz w:val="14"/>
        </w:rPr>
        <w:t xml:space="preserve"> (2003) </w:t>
      </w:r>
      <w:r w:rsidRPr="00305C38">
        <w:rPr>
          <w:rStyle w:val="StyleUnderline"/>
        </w:rPr>
        <w:t xml:space="preserve">therefore asks- what does it mean to enter the </w:t>
      </w:r>
      <w:proofErr w:type="spellStart"/>
      <w:r w:rsidRPr="00305C38">
        <w:rPr>
          <w:rStyle w:val="StyleUnderline"/>
        </w:rPr>
        <w:t>anticapitalist</w:t>
      </w:r>
      <w:proofErr w:type="spellEnd"/>
      <w:r w:rsidRPr="00305C38">
        <w:rPr>
          <w:rStyle w:val="StyleUnderline"/>
        </w:rPr>
        <w:t xml:space="preserve"> struggle not as a worker, but as an excess, a scandal to civil society?</w:t>
      </w:r>
    </w:p>
    <w:p w14:paraId="53BD4914" w14:textId="77777777" w:rsidR="00A711FF" w:rsidRPr="00CF671D" w:rsidRDefault="00A711FF" w:rsidP="00A711FF">
      <w:pPr>
        <w:rPr>
          <w:sz w:val="14"/>
        </w:rPr>
      </w:pPr>
      <w:r w:rsidRPr="00305C38">
        <w:rPr>
          <w:rStyle w:val="StyleUnderline"/>
        </w:rPr>
        <w:t>Similar arguments and disagreements can be found regarding the “New Jim Crow” thesis</w:t>
      </w:r>
      <w:r w:rsidRPr="00CF671D">
        <w:rPr>
          <w:sz w:val="14"/>
        </w:rPr>
        <w:t xml:space="preserve">. </w:t>
      </w:r>
      <w:r w:rsidRPr="00305C38">
        <w:rPr>
          <w:rStyle w:val="StyleUnderline"/>
        </w:rPr>
        <w:t xml:space="preserve">The thesis, popularized by Michelle Alexander (2012) states that just as Jim Crow was a repressive response to the abolition of slavery (and the desire for equality and black reconstruction), mass incarceration was a response to the civil rights movement. </w:t>
      </w:r>
      <w:r w:rsidRPr="00CF671D">
        <w:rPr>
          <w:sz w:val="14"/>
        </w:rPr>
        <w:t xml:space="preserve">Although the latter was accomplished through race baiting and claiming law and order while being race neutral.1 </w:t>
      </w:r>
      <w:r w:rsidRPr="00305C38">
        <w:rPr>
          <w:rStyle w:val="StyleUnderline"/>
        </w:rPr>
        <w:t>But the Jim Crow analogy also does not work on several counts</w:t>
      </w:r>
      <w:r w:rsidRPr="00CF671D">
        <w:rPr>
          <w:sz w:val="14"/>
        </w:rPr>
        <w:t xml:space="preserve">: </w:t>
      </w:r>
      <w:r w:rsidRPr="00305C38">
        <w:rPr>
          <w:rStyle w:val="StyleUnderline"/>
        </w:rPr>
        <w:t>One is the lack of intersectional analysis, especially in relation to gender/sexuality</w:t>
      </w:r>
      <w:r w:rsidRPr="00CF671D">
        <w:rPr>
          <w:sz w:val="14"/>
        </w:rPr>
        <w:t xml:space="preserve"> (see Ritchie 2017 for a corrective), </w:t>
      </w:r>
      <w:r w:rsidRPr="00305C38">
        <w:rPr>
          <w:rStyle w:val="StyleUnderline"/>
        </w:rPr>
        <w:t xml:space="preserve">disability and class. </w:t>
      </w:r>
      <w:r w:rsidRPr="00CF671D">
        <w:rPr>
          <w:sz w:val="14"/>
        </w:rPr>
        <w:t xml:space="preserve">Legal scholar James Forman Jr. (2012) shows that for African American men with some college education, the probability of being imprisoned </w:t>
      </w:r>
      <w:proofErr w:type="gramStart"/>
      <w:r w:rsidRPr="00CF671D">
        <w:rPr>
          <w:sz w:val="14"/>
        </w:rPr>
        <w:t>actually decreased</w:t>
      </w:r>
      <w:proofErr w:type="gramEnd"/>
      <w:r w:rsidRPr="00CF671D">
        <w:rPr>
          <w:sz w:val="14"/>
        </w:rPr>
        <w:t xml:space="preserve"> slightly between 1979 and 1999. </w:t>
      </w:r>
      <w:proofErr w:type="gramStart"/>
      <w:r w:rsidRPr="00305C38">
        <w:rPr>
          <w:rStyle w:val="StyleUnderline"/>
        </w:rPr>
        <w:t>So</w:t>
      </w:r>
      <w:proofErr w:type="gramEnd"/>
      <w:r w:rsidRPr="00305C38">
        <w:rPr>
          <w:rStyle w:val="StyleUnderline"/>
        </w:rPr>
        <w:t xml:space="preserve"> the issue is not just anti-black </w:t>
      </w:r>
      <w:proofErr w:type="spellStart"/>
      <w:r w:rsidRPr="00305C38">
        <w:rPr>
          <w:rStyle w:val="StyleUnderline"/>
        </w:rPr>
        <w:t>rac</w:t>
      </w:r>
      <w:proofErr w:type="spellEnd"/>
      <w:r w:rsidRPr="00305C38">
        <w:rPr>
          <w:rStyle w:val="StyleUnderline"/>
        </w:rPr>
        <w:t>- ism but its deadly coupling</w:t>
      </w:r>
      <w:r w:rsidRPr="00CF671D">
        <w:rPr>
          <w:sz w:val="14"/>
        </w:rPr>
        <w:t xml:space="preserve"> (to paraphrase Stuart Hall) </w:t>
      </w:r>
      <w:r w:rsidRPr="00305C38">
        <w:rPr>
          <w:rStyle w:val="StyleUnderline"/>
        </w:rPr>
        <w:t>of race with class (and gender</w:t>
      </w:r>
      <w:r w:rsidRPr="00CF671D">
        <w:rPr>
          <w:sz w:val="14"/>
        </w:rPr>
        <w:t>).</w:t>
      </w:r>
    </w:p>
    <w:p w14:paraId="1FA9751C" w14:textId="77777777" w:rsidR="00A711FF" w:rsidRPr="00305C38" w:rsidRDefault="00A711FF" w:rsidP="00A711FF">
      <w:pPr>
        <w:rPr>
          <w:u w:val="single"/>
        </w:rPr>
      </w:pPr>
      <w:r w:rsidRPr="00E53E97">
        <w:rPr>
          <w:rStyle w:val="StyleUnderline"/>
        </w:rPr>
        <w:t>Forman and others also suggest tha</w:t>
      </w:r>
      <w:r w:rsidRPr="00305C38">
        <w:rPr>
          <w:rStyle w:val="StyleUnderline"/>
        </w:rPr>
        <w:t xml:space="preserve">t a </w:t>
      </w:r>
      <w:r w:rsidRPr="00A711FF">
        <w:rPr>
          <w:rStyle w:val="Emphasis"/>
          <w:highlight w:val="green"/>
        </w:rPr>
        <w:t>limitation of the slavery</w:t>
      </w:r>
      <w:r w:rsidRPr="00CF671D">
        <w:rPr>
          <w:sz w:val="14"/>
        </w:rPr>
        <w:t xml:space="preserve"> (or Jim Crow) </w:t>
      </w:r>
      <w:r w:rsidRPr="00A711FF">
        <w:rPr>
          <w:rStyle w:val="Emphasis"/>
          <w:highlight w:val="green"/>
        </w:rPr>
        <w:t>analogy in anti-prison organizing</w:t>
      </w:r>
      <w:r w:rsidRPr="00305C38">
        <w:rPr>
          <w:rStyle w:val="StyleUnderline"/>
        </w:rPr>
        <w:t xml:space="preserve"> is that it </w:t>
      </w:r>
      <w:r w:rsidRPr="00A711FF">
        <w:rPr>
          <w:rStyle w:val="StyleUnderline"/>
          <w:highlight w:val="green"/>
        </w:rPr>
        <w:t>erases the presence</w:t>
      </w:r>
      <w:r w:rsidRPr="00305C38">
        <w:rPr>
          <w:rStyle w:val="StyleUnderline"/>
        </w:rPr>
        <w:t xml:space="preserve"> of </w:t>
      </w:r>
      <w:r w:rsidRPr="00A711FF">
        <w:rPr>
          <w:rStyle w:val="StyleUnderline"/>
          <w:highlight w:val="green"/>
        </w:rPr>
        <w:t>non-black prisoners of color</w:t>
      </w:r>
      <w:r w:rsidRPr="00305C38">
        <w:rPr>
          <w:u w:val="single"/>
        </w:rPr>
        <w:t xml:space="preserve">, </w:t>
      </w:r>
      <w:proofErr w:type="spellStart"/>
      <w:r w:rsidRPr="00305C38">
        <w:rPr>
          <w:u w:val="single"/>
        </w:rPr>
        <w:t>includ</w:t>
      </w:r>
      <w:proofErr w:type="spellEnd"/>
      <w:r w:rsidRPr="00305C38">
        <w:rPr>
          <w:u w:val="single"/>
        </w:rPr>
        <w:t xml:space="preserve">- </w:t>
      </w:r>
      <w:proofErr w:type="spellStart"/>
      <w:r w:rsidRPr="00305C38">
        <w:rPr>
          <w:u w:val="single"/>
        </w:rPr>
        <w:t>ing</w:t>
      </w:r>
      <w:proofErr w:type="spellEnd"/>
      <w:r w:rsidRPr="00305C38">
        <w:rPr>
          <w:u w:val="single"/>
        </w:rPr>
        <w:t xml:space="preserve"> the growing incarceration of indigenous and Latino/immigrant populations. But as Chase demonstrates </w:t>
      </w:r>
      <w:proofErr w:type="gramStart"/>
      <w:r w:rsidRPr="00305C38">
        <w:rPr>
          <w:u w:val="single"/>
        </w:rPr>
        <w:t>in regards to</w:t>
      </w:r>
      <w:proofErr w:type="gramEnd"/>
      <w:r w:rsidRPr="00305C38">
        <w:rPr>
          <w:u w:val="single"/>
        </w:rPr>
        <w:t xml:space="preserve"> Southern prisons: “the universality of prison abuse in the American South allowed prisoners of non–African American dissent, particularly Chicano prisoners, to share in the discourse that southern prisons created modern slavery</w:t>
      </w:r>
      <w:r w:rsidRPr="00CF671D">
        <w:rPr>
          <w:sz w:val="14"/>
        </w:rPr>
        <w:t xml:space="preserve">” (2015: 81). </w:t>
      </w:r>
      <w:r w:rsidRPr="00305C38">
        <w:rPr>
          <w:u w:val="single"/>
        </w:rPr>
        <w:t xml:space="preserve">This was not the case everywhere, but recent strikes and calls for work stoppages (for paid and unpaid labor) in US prisons show that ‘prison slavery’ offers a unique tool for </w:t>
      </w:r>
      <w:proofErr w:type="gramStart"/>
      <w:r w:rsidRPr="00305C38">
        <w:rPr>
          <w:u w:val="single"/>
        </w:rPr>
        <w:t>mobilizations</w:t>
      </w:r>
      <w:proofErr w:type="gramEnd"/>
      <w:r w:rsidRPr="00305C38">
        <w:rPr>
          <w:u w:val="single"/>
        </w:rPr>
        <w:t xml:space="preserve"> and solidarity amongst incarcerated people and speaks to their experience, even in 2017.</w:t>
      </w:r>
    </w:p>
    <w:p w14:paraId="42FE7BC7" w14:textId="77777777" w:rsidR="00A711FF" w:rsidRPr="00305C38" w:rsidRDefault="00A711FF" w:rsidP="00A711FF">
      <w:pPr>
        <w:rPr>
          <w:rStyle w:val="StyleUnderline"/>
        </w:rPr>
      </w:pPr>
      <w:r w:rsidRPr="00CF671D">
        <w:rPr>
          <w:sz w:val="14"/>
        </w:rPr>
        <w:t xml:space="preserve">Relatedly, </w:t>
      </w:r>
      <w:r w:rsidRPr="00305C38">
        <w:rPr>
          <w:u w:val="single"/>
        </w:rPr>
        <w:t>Sudbury</w:t>
      </w:r>
      <w:r w:rsidRPr="00CF671D">
        <w:rPr>
          <w:sz w:val="14"/>
        </w:rPr>
        <w:t xml:space="preserve"> (2008) </w:t>
      </w:r>
      <w:r w:rsidRPr="00305C38">
        <w:rPr>
          <w:u w:val="single"/>
        </w:rPr>
        <w:t>offers the term “</w:t>
      </w:r>
      <w:r w:rsidRPr="003B5F3E">
        <w:rPr>
          <w:u w:val="single"/>
        </w:rPr>
        <w:t xml:space="preserve">maroon abolitionists” to refer to the </w:t>
      </w:r>
      <w:proofErr w:type="spellStart"/>
      <w:r w:rsidRPr="003B5F3E">
        <w:rPr>
          <w:u w:val="single"/>
        </w:rPr>
        <w:t>subju</w:t>
      </w:r>
      <w:proofErr w:type="spellEnd"/>
      <w:r w:rsidRPr="003B5F3E">
        <w:rPr>
          <w:u w:val="single"/>
        </w:rPr>
        <w:t>- gated knowledges of activists and those incarcerated who are of color.</w:t>
      </w:r>
      <w:r w:rsidRPr="003B5F3E">
        <w:rPr>
          <w:sz w:val="14"/>
        </w:rPr>
        <w:t xml:space="preserve"> </w:t>
      </w:r>
      <w:r w:rsidRPr="003B5F3E">
        <w:rPr>
          <w:rStyle w:val="Emphasis"/>
        </w:rPr>
        <w:t>Maroon</w:t>
      </w:r>
      <w:r w:rsidRPr="003B5F3E">
        <w:rPr>
          <w:sz w:val="14"/>
        </w:rPr>
        <w:t xml:space="preserve">,2 </w:t>
      </w:r>
      <w:r w:rsidRPr="003B5F3E">
        <w:rPr>
          <w:u w:val="single"/>
        </w:rPr>
        <w:t xml:space="preserve">as </w:t>
      </w:r>
      <w:r w:rsidRPr="003B5F3E">
        <w:rPr>
          <w:rStyle w:val="Emphasis"/>
        </w:rPr>
        <w:t>opposed to black/white binaries, could imply the possibility of coalitions as opposed to designations based on simplistic color line</w:t>
      </w:r>
      <w:r w:rsidRPr="003B5F3E">
        <w:rPr>
          <w:u w:val="single"/>
        </w:rPr>
        <w:t>s</w:t>
      </w:r>
      <w:r w:rsidRPr="003B5F3E">
        <w:rPr>
          <w:rStyle w:val="StyleUnderline"/>
        </w:rPr>
        <w:t>. I want to suggest here that maroon knowledges should be centered on anti-black racism but can also apply to other fugitives such as queer, disabled (white or of color) and those of color who are not black.</w:t>
      </w:r>
    </w:p>
    <w:p w14:paraId="37DF5B82" w14:textId="77777777" w:rsidR="00A711FF" w:rsidRPr="006F02DB" w:rsidRDefault="00A711FF" w:rsidP="00A711FF">
      <w:pPr>
        <w:rPr>
          <w:rStyle w:val="StyleUnderline"/>
        </w:rPr>
      </w:pPr>
      <w:r w:rsidRPr="00CF671D">
        <w:rPr>
          <w:sz w:val="14"/>
        </w:rPr>
        <w:t xml:space="preserve">In a recent article in Jacobin, Roger Lancaster staged a scathing critique of the abo- </w:t>
      </w:r>
      <w:proofErr w:type="spellStart"/>
      <w:r w:rsidRPr="00CF671D">
        <w:rPr>
          <w:sz w:val="14"/>
        </w:rPr>
        <w:t>litionist</w:t>
      </w:r>
      <w:proofErr w:type="spellEnd"/>
      <w:r w:rsidRPr="00CF671D">
        <w:rPr>
          <w:sz w:val="14"/>
        </w:rPr>
        <w:t xml:space="preserve"> approach and its pitfalls for leftist activism. </w:t>
      </w:r>
      <w:r w:rsidRPr="00305C38">
        <w:rPr>
          <w:u w:val="single"/>
        </w:rPr>
        <w:t xml:space="preserve">I will not give it credence </w:t>
      </w:r>
      <w:proofErr w:type="gramStart"/>
      <w:r w:rsidRPr="00305C38">
        <w:rPr>
          <w:u w:val="single"/>
        </w:rPr>
        <w:t>here</w:t>
      </w:r>
      <w:proofErr w:type="gramEnd"/>
      <w:r w:rsidRPr="00305C38">
        <w:rPr>
          <w:u w:val="single"/>
        </w:rPr>
        <w:t xml:space="preserve"> but two </w:t>
      </w:r>
      <w:proofErr w:type="gramStart"/>
      <w:r w:rsidRPr="00305C38">
        <w:rPr>
          <w:u w:val="single"/>
        </w:rPr>
        <w:t>particular claims</w:t>
      </w:r>
      <w:proofErr w:type="gramEnd"/>
      <w:r w:rsidRPr="00305C38">
        <w:rPr>
          <w:u w:val="single"/>
        </w:rPr>
        <w:t xml:space="preserve"> are useful to unpack. In the piece Lancaster states that: “abolitionism promises a heaven-on-earth that will never come to pass” (2017 N/A) and that “Abolition- </w:t>
      </w:r>
      <w:proofErr w:type="spellStart"/>
      <w:r w:rsidRPr="00305C38">
        <w:rPr>
          <w:u w:val="single"/>
        </w:rPr>
        <w:t>ists</w:t>
      </w:r>
      <w:proofErr w:type="spellEnd"/>
      <w:r w:rsidRPr="00305C38">
        <w:rPr>
          <w:u w:val="single"/>
        </w:rPr>
        <w:t xml:space="preserve"> base their approach on an analogy between the prison system and chattel slavery. This is a strained analogy…. The better analogy might be with other disciplinary institutions, which also to varying degrees curb freedoms in the name of personal and social good: the school, the hospital, the psychiatric institution</w:t>
      </w:r>
      <w:r w:rsidRPr="00CF671D">
        <w:rPr>
          <w:sz w:val="14"/>
        </w:rPr>
        <w:t xml:space="preserve">” (Lancaster 2017). As </w:t>
      </w:r>
      <w:r w:rsidRPr="00305C38">
        <w:rPr>
          <w:u w:val="single"/>
        </w:rPr>
        <w:t>my work and others’</w:t>
      </w:r>
      <w:r w:rsidRPr="00CF671D">
        <w:rPr>
          <w:sz w:val="14"/>
        </w:rPr>
        <w:t xml:space="preserve"> (Ben-Moshe, Chapman and Carey 2014) </w:t>
      </w:r>
      <w:r w:rsidRPr="00305C38">
        <w:rPr>
          <w:u w:val="single"/>
        </w:rPr>
        <w:t xml:space="preserve">had demonstrated, the </w:t>
      </w:r>
      <w:r w:rsidRPr="00A711FF">
        <w:rPr>
          <w:rStyle w:val="Emphasis"/>
          <w:highlight w:val="green"/>
        </w:rPr>
        <w:t>connection between psych facilities or hospitals and prisons is not an analogy at all</w:t>
      </w:r>
      <w:r w:rsidRPr="00CF671D">
        <w:rPr>
          <w:sz w:val="14"/>
        </w:rPr>
        <w:t xml:space="preserve">. </w:t>
      </w:r>
      <w:r w:rsidRPr="006F02DB">
        <w:rPr>
          <w:u w:val="single"/>
        </w:rPr>
        <w:t>People with disabilities (and those labeled as disabled or insane) are and have been confined in a variety of carceral set- tings, including psychiatric hospitals, rehab facilities and nursing homes.</w:t>
      </w:r>
      <w:r w:rsidRPr="00CF671D">
        <w:rPr>
          <w:sz w:val="14"/>
        </w:rPr>
        <w:t xml:space="preserve"> </w:t>
      </w:r>
      <w:r w:rsidRPr="006F02DB">
        <w:rPr>
          <w:u w:val="single"/>
        </w:rPr>
        <w:t xml:space="preserve">My larger work shows that </w:t>
      </w:r>
      <w:r w:rsidRPr="00A711FF">
        <w:rPr>
          <w:highlight w:val="green"/>
          <w:u w:val="single"/>
        </w:rPr>
        <w:t xml:space="preserve">learning from movements that </w:t>
      </w:r>
      <w:proofErr w:type="gramStart"/>
      <w:r w:rsidRPr="00A711FF">
        <w:rPr>
          <w:highlight w:val="green"/>
          <w:u w:val="single"/>
        </w:rPr>
        <w:t>closed</w:t>
      </w:r>
      <w:r w:rsidRPr="006F02DB">
        <w:rPr>
          <w:u w:val="single"/>
        </w:rPr>
        <w:t xml:space="preserve"> </w:t>
      </w:r>
      <w:r w:rsidRPr="00A711FF">
        <w:rPr>
          <w:highlight w:val="green"/>
          <w:u w:val="single"/>
        </w:rPr>
        <w:t>down</w:t>
      </w:r>
      <w:proofErr w:type="gramEnd"/>
      <w:r w:rsidRPr="00A711FF">
        <w:rPr>
          <w:highlight w:val="green"/>
          <w:u w:val="single"/>
        </w:rPr>
        <w:t xml:space="preserve"> these spaces </w:t>
      </w:r>
      <w:r w:rsidRPr="00E53E97">
        <w:rPr>
          <w:u w:val="single"/>
        </w:rPr>
        <w:t>and</w:t>
      </w:r>
      <w:r w:rsidRPr="006F02DB">
        <w:rPr>
          <w:u w:val="single"/>
        </w:rPr>
        <w:t xml:space="preserve"> their </w:t>
      </w:r>
      <w:proofErr w:type="gramStart"/>
      <w:r w:rsidRPr="006F02DB">
        <w:rPr>
          <w:u w:val="single"/>
        </w:rPr>
        <w:t xml:space="preserve">accompany- </w:t>
      </w:r>
      <w:proofErr w:type="spellStart"/>
      <w:r w:rsidRPr="006F02DB">
        <w:rPr>
          <w:u w:val="single"/>
        </w:rPr>
        <w:t>ing</w:t>
      </w:r>
      <w:proofErr w:type="spellEnd"/>
      <w:proofErr w:type="gramEnd"/>
      <w:r w:rsidRPr="006F02DB">
        <w:rPr>
          <w:u w:val="single"/>
        </w:rPr>
        <w:t xml:space="preserve"> segregationist logics is not analogues work but </w:t>
      </w:r>
      <w:r w:rsidRPr="00A711FF">
        <w:rPr>
          <w:highlight w:val="green"/>
          <w:u w:val="single"/>
        </w:rPr>
        <w:t xml:space="preserve">part of </w:t>
      </w:r>
      <w:r w:rsidRPr="00E53E97">
        <w:rPr>
          <w:u w:val="single"/>
        </w:rPr>
        <w:t xml:space="preserve">imagining and </w:t>
      </w:r>
      <w:r w:rsidRPr="00A711FF">
        <w:rPr>
          <w:highlight w:val="green"/>
          <w:u w:val="single"/>
        </w:rPr>
        <w:t>creating a non</w:t>
      </w:r>
      <w:proofErr w:type="gramStart"/>
      <w:r w:rsidRPr="00A711FF">
        <w:rPr>
          <w:highlight w:val="green"/>
          <w:u w:val="single"/>
        </w:rPr>
        <w:t>- carceral</w:t>
      </w:r>
      <w:proofErr w:type="gramEnd"/>
      <w:r w:rsidRPr="006F02DB">
        <w:rPr>
          <w:u w:val="single"/>
        </w:rPr>
        <w:t xml:space="preserve"> </w:t>
      </w:r>
      <w:r w:rsidRPr="00A711FF">
        <w:rPr>
          <w:highlight w:val="green"/>
          <w:u w:val="single"/>
        </w:rPr>
        <w:t>present</w:t>
      </w:r>
      <w:r w:rsidRPr="006F02DB">
        <w:rPr>
          <w:u w:val="single"/>
        </w:rPr>
        <w:t xml:space="preserve"> </w:t>
      </w:r>
      <w:r w:rsidRPr="00A711FF">
        <w:rPr>
          <w:highlight w:val="green"/>
          <w:u w:val="single"/>
        </w:rPr>
        <w:t>and future</w:t>
      </w:r>
      <w:r w:rsidRPr="00CF671D">
        <w:rPr>
          <w:sz w:val="14"/>
        </w:rPr>
        <w:t xml:space="preserve">. </w:t>
      </w:r>
      <w:r w:rsidRPr="006F02DB">
        <w:rPr>
          <w:u w:val="single"/>
        </w:rPr>
        <w:t xml:space="preserve">My claim in this paper is that </w:t>
      </w:r>
      <w:proofErr w:type="gramStart"/>
      <w:r w:rsidRPr="00A711FF">
        <w:rPr>
          <w:rStyle w:val="Emphasis"/>
          <w:highlight w:val="green"/>
        </w:rPr>
        <w:t>these knowledges are</w:t>
      </w:r>
      <w:proofErr w:type="gramEnd"/>
      <w:r w:rsidRPr="00A711FF">
        <w:rPr>
          <w:rStyle w:val="Emphasis"/>
          <w:highlight w:val="green"/>
        </w:rPr>
        <w:t xml:space="preserve"> </w:t>
      </w:r>
      <w:r w:rsidRPr="00E53E97">
        <w:rPr>
          <w:rStyle w:val="Emphasis"/>
        </w:rPr>
        <w:t xml:space="preserve">also </w:t>
      </w:r>
      <w:r w:rsidRPr="00A711FF">
        <w:rPr>
          <w:rStyle w:val="Emphasis"/>
          <w:highlight w:val="green"/>
        </w:rPr>
        <w:t>part of epistemologies of abolition</w:t>
      </w:r>
      <w:r w:rsidRPr="00CF671D">
        <w:rPr>
          <w:sz w:val="14"/>
        </w:rPr>
        <w:t xml:space="preserve">, </w:t>
      </w:r>
      <w:r w:rsidRPr="00A711FF">
        <w:rPr>
          <w:rStyle w:val="StyleUnderline"/>
          <w:highlight w:val="green"/>
        </w:rPr>
        <w:t>building on</w:t>
      </w:r>
      <w:r w:rsidRPr="006F02DB">
        <w:rPr>
          <w:rStyle w:val="StyleUnderline"/>
        </w:rPr>
        <w:t xml:space="preserve"> and </w:t>
      </w:r>
      <w:r w:rsidRPr="00A711FF">
        <w:rPr>
          <w:rStyle w:val="StyleUnderline"/>
          <w:highlight w:val="green"/>
        </w:rPr>
        <w:t>connected</w:t>
      </w:r>
      <w:r w:rsidRPr="006F02DB">
        <w:rPr>
          <w:rStyle w:val="StyleUnderline"/>
        </w:rPr>
        <w:t xml:space="preserve"> </w:t>
      </w:r>
      <w:r w:rsidRPr="00E53E97">
        <w:rPr>
          <w:rStyle w:val="StyleUnderline"/>
        </w:rPr>
        <w:t>to prison/</w:t>
      </w:r>
      <w:r w:rsidRPr="00A711FF">
        <w:rPr>
          <w:rStyle w:val="StyleUnderline"/>
          <w:highlight w:val="green"/>
        </w:rPr>
        <w:t>penal abolition</w:t>
      </w:r>
      <w:r w:rsidRPr="006F02DB">
        <w:rPr>
          <w:rStyle w:val="StyleUnderline"/>
        </w:rPr>
        <w:t xml:space="preserve">. All these movements showcase ‘fugitive’ knowledges, in the words of Hames-Garcia (2004) and Harney and Moten </w:t>
      </w:r>
      <w:r w:rsidRPr="00CF671D">
        <w:rPr>
          <w:sz w:val="14"/>
        </w:rPr>
        <w:t xml:space="preserve">(2013, whose work on the </w:t>
      </w:r>
      <w:proofErr w:type="spellStart"/>
      <w:r w:rsidRPr="00CF671D">
        <w:rPr>
          <w:sz w:val="14"/>
        </w:rPr>
        <w:t>undercommons</w:t>
      </w:r>
      <w:proofErr w:type="spellEnd"/>
      <w:r w:rsidRPr="00CF671D">
        <w:rPr>
          <w:sz w:val="14"/>
        </w:rPr>
        <w:t xml:space="preserve"> is echoed throughout this paper), </w:t>
      </w:r>
      <w:r w:rsidRPr="006F02DB">
        <w:rPr>
          <w:rStyle w:val="StyleUnderline"/>
        </w:rPr>
        <w:t>but not metaphorically.</w:t>
      </w:r>
    </w:p>
    <w:p w14:paraId="0EC65861" w14:textId="77777777" w:rsidR="00A711FF" w:rsidRPr="00CF671D" w:rsidRDefault="00A711FF" w:rsidP="00A711FF">
      <w:pPr>
        <w:rPr>
          <w:sz w:val="14"/>
        </w:rPr>
      </w:pPr>
      <w:r w:rsidRPr="00E53E97">
        <w:rPr>
          <w:rStyle w:val="StyleUnderline"/>
        </w:rPr>
        <w:t xml:space="preserve">Within deinstitutionalization the word abolition is used at times, especially </w:t>
      </w:r>
      <w:proofErr w:type="gramStart"/>
      <w:r w:rsidRPr="00E53E97">
        <w:rPr>
          <w:rStyle w:val="StyleUnderline"/>
        </w:rPr>
        <w:t>in regard to</w:t>
      </w:r>
      <w:proofErr w:type="gramEnd"/>
      <w:r w:rsidRPr="00E53E97">
        <w:rPr>
          <w:rStyle w:val="StyleUnderline"/>
        </w:rPr>
        <w:t xml:space="preserve"> forced psychiatric confinement. I define </w:t>
      </w:r>
      <w:r w:rsidRPr="00E53E97">
        <w:rPr>
          <w:rStyle w:val="Emphasis"/>
        </w:rPr>
        <w:t>abolition of psych incarceration in three ways</w:t>
      </w:r>
      <w:r w:rsidRPr="00E53E97">
        <w:rPr>
          <w:rStyle w:val="StyleUnderline"/>
        </w:rPr>
        <w:t xml:space="preserve">: </w:t>
      </w:r>
      <w:r w:rsidRPr="00E53E97">
        <w:rPr>
          <w:rStyle w:val="Emphasis"/>
        </w:rPr>
        <w:t xml:space="preserve">abo- </w:t>
      </w:r>
      <w:proofErr w:type="spellStart"/>
      <w:r w:rsidRPr="00E53E97">
        <w:rPr>
          <w:rStyle w:val="Emphasis"/>
        </w:rPr>
        <w:t>lition</w:t>
      </w:r>
      <w:proofErr w:type="spellEnd"/>
      <w:r w:rsidRPr="00E53E97">
        <w:rPr>
          <w:rStyle w:val="Emphasis"/>
        </w:rPr>
        <w:t xml:space="preserve"> as the act and process of closing down psychiatric hospitals; abolition of the rationale for long hospitalization and lastly the abolition of psychiatry.</w:t>
      </w:r>
      <w:r w:rsidRPr="00E53E97">
        <w:rPr>
          <w:sz w:val="14"/>
        </w:rPr>
        <w:t xml:space="preserve"> </w:t>
      </w:r>
      <w:r w:rsidRPr="00E53E97">
        <w:rPr>
          <w:rStyle w:val="StyleUnderline"/>
        </w:rPr>
        <w:t xml:space="preserve">The second and third </w:t>
      </w:r>
      <w:proofErr w:type="gramStart"/>
      <w:r w:rsidRPr="00E53E97">
        <w:rPr>
          <w:rStyle w:val="StyleUnderline"/>
        </w:rPr>
        <w:t xml:space="preserve">mean- </w:t>
      </w:r>
      <w:proofErr w:type="spellStart"/>
      <w:r w:rsidRPr="00E53E97">
        <w:rPr>
          <w:rStyle w:val="StyleUnderline"/>
        </w:rPr>
        <w:t>ings</w:t>
      </w:r>
      <w:proofErr w:type="spellEnd"/>
      <w:proofErr w:type="gramEnd"/>
      <w:r w:rsidRPr="00E53E97">
        <w:rPr>
          <w:rStyle w:val="StyleUnderline"/>
        </w:rPr>
        <w:t xml:space="preserve"> can be seen in the lifelong work of Szasz</w:t>
      </w:r>
      <w:r w:rsidRPr="00E53E97">
        <w:rPr>
          <w:sz w:val="14"/>
        </w:rPr>
        <w:t xml:space="preserve"> (1961, 2002). </w:t>
      </w:r>
      <w:r w:rsidRPr="00E53E97">
        <w:rPr>
          <w:rStyle w:val="StyleUnderline"/>
        </w:rPr>
        <w:t>Szasz’s work is foundational to any historiography of anti-psychiatry, although Szasz himself disliked and distanced himself from</w:t>
      </w:r>
      <w:r w:rsidRPr="006F02DB">
        <w:rPr>
          <w:rStyle w:val="StyleUnderline"/>
        </w:rPr>
        <w:t xml:space="preserve"> this term</w:t>
      </w:r>
      <w:r w:rsidRPr="00CF671D">
        <w:rPr>
          <w:sz w:val="14"/>
        </w:rPr>
        <w:t xml:space="preserve">. </w:t>
      </w:r>
      <w:r w:rsidRPr="006F02DB">
        <w:rPr>
          <w:rStyle w:val="StyleUnderline"/>
        </w:rPr>
        <w:t xml:space="preserve">A </w:t>
      </w:r>
      <w:proofErr w:type="gramStart"/>
      <w:r w:rsidRPr="006F02DB">
        <w:rPr>
          <w:rStyle w:val="StyleUnderline"/>
        </w:rPr>
        <w:t>lesser known</w:t>
      </w:r>
      <w:proofErr w:type="gramEnd"/>
      <w:r w:rsidRPr="006F02DB">
        <w:rPr>
          <w:rStyle w:val="StyleUnderline"/>
        </w:rPr>
        <w:t xml:space="preserve"> chapter in the movement/s that opposes </w:t>
      </w:r>
      <w:proofErr w:type="spellStart"/>
      <w:r w:rsidRPr="006F02DB">
        <w:rPr>
          <w:rStyle w:val="StyleUnderline"/>
        </w:rPr>
        <w:t>psychia</w:t>
      </w:r>
      <w:proofErr w:type="spellEnd"/>
      <w:r w:rsidRPr="006F02DB">
        <w:rPr>
          <w:rStyle w:val="StyleUnderline"/>
        </w:rPr>
        <w:t xml:space="preserve">- try is the establishment in 1970 of the American Association for the Abolition of </w:t>
      </w:r>
      <w:proofErr w:type="spellStart"/>
      <w:r w:rsidRPr="006F02DB">
        <w:rPr>
          <w:rStyle w:val="StyleUnderline"/>
        </w:rPr>
        <w:t>Invol</w:t>
      </w:r>
      <w:proofErr w:type="spellEnd"/>
      <w:r w:rsidRPr="006F02DB">
        <w:rPr>
          <w:rStyle w:val="StyleUnderline"/>
        </w:rPr>
        <w:t xml:space="preserve">- </w:t>
      </w:r>
      <w:proofErr w:type="spellStart"/>
      <w:r w:rsidRPr="006F02DB">
        <w:rPr>
          <w:rStyle w:val="StyleUnderline"/>
        </w:rPr>
        <w:t>untary</w:t>
      </w:r>
      <w:proofErr w:type="spellEnd"/>
      <w:r w:rsidRPr="006F02DB">
        <w:rPr>
          <w:rStyle w:val="StyleUnderline"/>
        </w:rPr>
        <w:t xml:space="preserve"> Mental Hospitalization by Thomas Szasz, Erving Goffman and George Alexander. Abolition is used in the organization’s name quite intentionally.</w:t>
      </w:r>
      <w:r w:rsidRPr="00CF671D">
        <w:rPr>
          <w:sz w:val="14"/>
        </w:rPr>
        <w:t xml:space="preserve"> </w:t>
      </w:r>
      <w:r w:rsidRPr="006F02DB">
        <w:rPr>
          <w:rStyle w:val="StyleUnderline"/>
        </w:rPr>
        <w:t xml:space="preserve">As Szasz explained “the practice of involuntary psychiatric interventions—epitomized by civil commitment—is a moral atrocity, </w:t>
      </w:r>
      <w:proofErr w:type="gramStart"/>
      <w:r w:rsidRPr="006F02DB">
        <w:rPr>
          <w:rStyle w:val="StyleUnderline"/>
        </w:rPr>
        <w:t>similar to</w:t>
      </w:r>
      <w:proofErr w:type="gramEnd"/>
      <w:r w:rsidRPr="006F02DB">
        <w:rPr>
          <w:rStyle w:val="StyleUnderline"/>
        </w:rPr>
        <w:t xml:space="preserve"> the practice of involuntary servitude. This makes the abolition of that practice a precondition of so-called</w:t>
      </w:r>
      <w:r w:rsidRPr="00CF671D">
        <w:rPr>
          <w:sz w:val="14"/>
        </w:rPr>
        <w:t xml:space="preserve"> </w:t>
      </w:r>
      <w:r w:rsidRPr="006F02DB">
        <w:rPr>
          <w:rStyle w:val="StyleUnderline"/>
        </w:rPr>
        <w:t>psychiatric reform</w:t>
      </w:r>
      <w:r w:rsidRPr="00CF671D">
        <w:rPr>
          <w:sz w:val="14"/>
        </w:rPr>
        <w:t>.</w:t>
      </w:r>
      <w:proofErr w:type="gramStart"/>
      <w:r w:rsidRPr="00CF671D">
        <w:rPr>
          <w:sz w:val="14"/>
        </w:rPr>
        <w:t>3 ”</w:t>
      </w:r>
      <w:proofErr w:type="gramEnd"/>
      <w:r w:rsidRPr="00CF671D">
        <w:rPr>
          <w:sz w:val="14"/>
        </w:rPr>
        <w:t xml:space="preserve"> </w:t>
      </w:r>
      <w:r w:rsidRPr="006F02DB">
        <w:rPr>
          <w:rStyle w:val="StyleUnderline"/>
        </w:rPr>
        <w:t>The platform of AAAIMH, although espousing the language of abolition</w:t>
      </w:r>
      <w:r w:rsidRPr="00CF671D">
        <w:rPr>
          <w:sz w:val="14"/>
        </w:rPr>
        <w:t xml:space="preserve">, </w:t>
      </w:r>
      <w:r w:rsidRPr="006F02DB">
        <w:rPr>
          <w:rStyle w:val="StyleUnderline"/>
        </w:rPr>
        <w:t>does distinguish between voluntary and involuntary psychiatric interventions. In his other writings, Szasz is critical of the artificial dichotomy between voluntary and involuntary hospitalization</w:t>
      </w:r>
      <w:r w:rsidRPr="00CF671D">
        <w:rPr>
          <w:sz w:val="14"/>
        </w:rPr>
        <w:t xml:space="preserve">. If </w:t>
      </w:r>
      <w:r w:rsidRPr="006F02DB">
        <w:rPr>
          <w:rStyle w:val="StyleUnderline"/>
        </w:rPr>
        <w:t>the only person who can order your release from psych institutions is a psychiatrist, then what does it matter if you entered voluntarily or not, Szasz asks</w:t>
      </w:r>
      <w:r w:rsidRPr="00CF671D">
        <w:rPr>
          <w:sz w:val="14"/>
        </w:rPr>
        <w:t xml:space="preserve"> (2002).4 </w:t>
      </w:r>
      <w:r w:rsidRPr="006F02DB">
        <w:rPr>
          <w:rStyle w:val="StyleUnderline"/>
        </w:rPr>
        <w:t xml:space="preserve">Today, there are certainly currents within anti-psychiatry and mad movements that call for the abolition of </w:t>
      </w:r>
      <w:proofErr w:type="gramStart"/>
      <w:r w:rsidRPr="006F02DB">
        <w:rPr>
          <w:rStyle w:val="StyleUnderline"/>
        </w:rPr>
        <w:t>psychiatry as a whole</w:t>
      </w:r>
      <w:proofErr w:type="gramEnd"/>
      <w:r w:rsidRPr="00CF671D">
        <w:rPr>
          <w:sz w:val="14"/>
        </w:rPr>
        <w:t xml:space="preserve"> (Burstow et al. 2014).</w:t>
      </w:r>
    </w:p>
    <w:p w14:paraId="6A394605" w14:textId="77777777" w:rsidR="00A711FF" w:rsidRPr="006F02DB" w:rsidRDefault="00A711FF" w:rsidP="00A711FF">
      <w:pPr>
        <w:rPr>
          <w:rStyle w:val="StyleUnderline"/>
        </w:rPr>
      </w:pPr>
      <w:r w:rsidRPr="006F02DB">
        <w:rPr>
          <w:rStyle w:val="StyleUnderline"/>
        </w:rPr>
        <w:t xml:space="preserve">Although the word abolition is not used as such, the first meaning of </w:t>
      </w:r>
      <w:r w:rsidRPr="00FA2055">
        <w:rPr>
          <w:rStyle w:val="StyleUnderline"/>
        </w:rPr>
        <w:t xml:space="preserve">abolition as I define above (the act and process of closing down carceral spaces such as institutions and </w:t>
      </w:r>
      <w:proofErr w:type="spellStart"/>
      <w:r w:rsidRPr="00FA2055">
        <w:rPr>
          <w:rStyle w:val="StyleUnderline"/>
        </w:rPr>
        <w:t>hospi</w:t>
      </w:r>
      <w:proofErr w:type="spellEnd"/>
      <w:r w:rsidRPr="00FA2055">
        <w:rPr>
          <w:rStyle w:val="StyleUnderline"/>
        </w:rPr>
        <w:t xml:space="preserve">- </w:t>
      </w:r>
      <w:proofErr w:type="spellStart"/>
      <w:r w:rsidRPr="00FA2055">
        <w:rPr>
          <w:rStyle w:val="StyleUnderline"/>
        </w:rPr>
        <w:t>tals</w:t>
      </w:r>
      <w:proofErr w:type="spellEnd"/>
      <w:r w:rsidRPr="00FA2055">
        <w:rPr>
          <w:rStyle w:val="StyleUnderline"/>
        </w:rPr>
        <w:t>) was certainly at play in deinstitutionalization of those categorized as intellectually or developmentally disabled</w:t>
      </w:r>
      <w:r w:rsidRPr="00FA2055">
        <w:rPr>
          <w:sz w:val="14"/>
        </w:rPr>
        <w:t xml:space="preserve">. </w:t>
      </w:r>
      <w:proofErr w:type="gramStart"/>
      <w:r w:rsidRPr="00FA2055">
        <w:rPr>
          <w:rStyle w:val="StyleUnderline"/>
        </w:rPr>
        <w:t>Early on in the</w:t>
      </w:r>
      <w:proofErr w:type="gramEnd"/>
      <w:r w:rsidRPr="00FA2055">
        <w:rPr>
          <w:rStyle w:val="StyleUnderline"/>
        </w:rPr>
        <w:t xml:space="preserve"> history of deinstitutionalization, self-advocates</w:t>
      </w:r>
      <w:r w:rsidRPr="006F02DB">
        <w:rPr>
          <w:rStyle w:val="StyleUnderline"/>
        </w:rPr>
        <w:t xml:space="preserve"> (people labeled as intellectually disabled who advocate for their rights) called for </w:t>
      </w:r>
      <w:proofErr w:type="gramStart"/>
      <w:r w:rsidRPr="006F02DB">
        <w:rPr>
          <w:rStyle w:val="StyleUnderline"/>
        </w:rPr>
        <w:t>closing down</w:t>
      </w:r>
      <w:proofErr w:type="gramEnd"/>
      <w:r w:rsidRPr="006F02DB">
        <w:rPr>
          <w:rStyle w:val="StyleUnderline"/>
        </w:rPr>
        <w:t xml:space="preserve"> all residential institutions for those with intellectual disabilities,</w:t>
      </w:r>
      <w:r w:rsidRPr="00CF671D">
        <w:rPr>
          <w:sz w:val="14"/>
        </w:rPr>
        <w:t xml:space="preserve"> </w:t>
      </w:r>
      <w:r w:rsidRPr="006F02DB">
        <w:rPr>
          <w:rStyle w:val="StyleUnderline"/>
        </w:rPr>
        <w:t>which they saw as form of incarceration</w:t>
      </w:r>
      <w:r w:rsidRPr="00CF671D">
        <w:rPr>
          <w:sz w:val="14"/>
        </w:rPr>
        <w:t xml:space="preserve">. 5 </w:t>
      </w:r>
      <w:r w:rsidRPr="006F02DB">
        <w:rPr>
          <w:rStyle w:val="StyleUnderline"/>
        </w:rPr>
        <w:t xml:space="preserve">But the word abolition was not and is not used as the banner for the entire </w:t>
      </w:r>
      <w:proofErr w:type="gramStart"/>
      <w:r w:rsidRPr="006F02DB">
        <w:rPr>
          <w:rStyle w:val="StyleUnderline"/>
        </w:rPr>
        <w:t>movement/s</w:t>
      </w:r>
      <w:proofErr w:type="gramEnd"/>
      <w:r w:rsidRPr="006F02DB">
        <w:rPr>
          <w:rStyle w:val="StyleUnderline"/>
        </w:rPr>
        <w:t xml:space="preserve"> that sought to </w:t>
      </w:r>
      <w:proofErr w:type="gramStart"/>
      <w:r w:rsidRPr="006F02DB">
        <w:rPr>
          <w:rStyle w:val="StyleUnderline"/>
        </w:rPr>
        <w:t>close down</w:t>
      </w:r>
      <w:proofErr w:type="gramEnd"/>
      <w:r w:rsidRPr="006F02DB">
        <w:rPr>
          <w:rStyle w:val="StyleUnderline"/>
        </w:rPr>
        <w:t xml:space="preserve"> residential and psychiatric institutions for people with disabilities or those who fought for the desegregation of those with disabilities in separate facilities (for housing, services, education etc.). However, it seems to me that </w:t>
      </w:r>
      <w:r w:rsidRPr="00A711FF">
        <w:rPr>
          <w:rStyle w:val="StyleUnderline"/>
          <w:highlight w:val="green"/>
        </w:rPr>
        <w:t>despite</w:t>
      </w:r>
      <w:r w:rsidRPr="006F02DB">
        <w:rPr>
          <w:rStyle w:val="StyleUnderline"/>
        </w:rPr>
        <w:t xml:space="preserve"> the </w:t>
      </w:r>
      <w:r w:rsidRPr="00D43BF7">
        <w:rPr>
          <w:rStyle w:val="StyleUnderline"/>
        </w:rPr>
        <w:t xml:space="preserve">many </w:t>
      </w:r>
      <w:r w:rsidRPr="00A711FF">
        <w:rPr>
          <w:rStyle w:val="StyleUnderline"/>
          <w:highlight w:val="green"/>
        </w:rPr>
        <w:t>differences between prison</w:t>
      </w:r>
      <w:r w:rsidRPr="00D43BF7">
        <w:rPr>
          <w:rStyle w:val="StyleUnderline"/>
        </w:rPr>
        <w:t>/penal</w:t>
      </w:r>
      <w:r w:rsidRPr="006F02DB">
        <w:rPr>
          <w:rStyle w:val="StyleUnderline"/>
        </w:rPr>
        <w:t xml:space="preserve"> </w:t>
      </w:r>
      <w:r w:rsidRPr="00A711FF">
        <w:rPr>
          <w:rStyle w:val="StyleUnderline"/>
          <w:highlight w:val="green"/>
        </w:rPr>
        <w:t xml:space="preserve">abolition and </w:t>
      </w:r>
      <w:bookmarkStart w:id="0" w:name="_Hlk194247496"/>
      <w:r w:rsidRPr="00A711FF">
        <w:rPr>
          <w:rStyle w:val="StyleUnderline"/>
          <w:highlight w:val="green"/>
        </w:rPr>
        <w:t>deinstitutionalization</w:t>
      </w:r>
      <w:bookmarkEnd w:id="0"/>
      <w:r w:rsidRPr="006F02DB">
        <w:rPr>
          <w:rStyle w:val="StyleUnderline"/>
        </w:rPr>
        <w:t xml:space="preserve">, the </w:t>
      </w:r>
      <w:r w:rsidRPr="00A711FF">
        <w:rPr>
          <w:rStyle w:val="StyleUnderline"/>
          <w:highlight w:val="green"/>
        </w:rPr>
        <w:t>logic they resist is an anti-carceral</w:t>
      </w:r>
      <w:r w:rsidRPr="006F02DB">
        <w:rPr>
          <w:rStyle w:val="StyleUnderline"/>
        </w:rPr>
        <w:t xml:space="preserve"> one and at its core is about abolition epistemology and dis-epistemology.</w:t>
      </w:r>
    </w:p>
    <w:p w14:paraId="32402447" w14:textId="77777777" w:rsidR="00A711FF" w:rsidRPr="00CF671D" w:rsidRDefault="00A711FF" w:rsidP="00A711FF">
      <w:pPr>
        <w:rPr>
          <w:sz w:val="14"/>
        </w:rPr>
      </w:pPr>
      <w:r w:rsidRPr="00CF671D">
        <w:rPr>
          <w:sz w:val="14"/>
        </w:rPr>
        <w:t>Maroon Knowledge for Abolition</w:t>
      </w:r>
    </w:p>
    <w:p w14:paraId="61BC984D" w14:textId="77777777" w:rsidR="00A711FF" w:rsidRPr="00D43BF7" w:rsidRDefault="00A711FF" w:rsidP="00A711FF">
      <w:pPr>
        <w:rPr>
          <w:u w:val="single"/>
        </w:rPr>
      </w:pPr>
      <w:r w:rsidRPr="007739AD">
        <w:rPr>
          <w:rStyle w:val="StyleUnderline"/>
        </w:rPr>
        <w:t xml:space="preserve">Where does abolition knowledge come from then? Although there might be different path- ways to becoming an abolitionist, I want to underscore here the kinds of </w:t>
      </w:r>
      <w:r w:rsidRPr="00A711FF">
        <w:rPr>
          <w:rStyle w:val="StyleUnderline"/>
          <w:highlight w:val="green"/>
        </w:rPr>
        <w:t>intersectional</w:t>
      </w:r>
      <w:r w:rsidRPr="007739AD">
        <w:rPr>
          <w:rStyle w:val="StyleUnderline"/>
        </w:rPr>
        <w:t xml:space="preserve"> </w:t>
      </w:r>
      <w:r w:rsidRPr="00A711FF">
        <w:rPr>
          <w:rStyle w:val="StyleUnderline"/>
          <w:highlight w:val="green"/>
        </w:rPr>
        <w:t>fugitive</w:t>
      </w:r>
      <w:r w:rsidRPr="00E53E97">
        <w:rPr>
          <w:rStyle w:val="StyleUnderline"/>
        </w:rPr>
        <w:t xml:space="preserve">/maroon </w:t>
      </w:r>
      <w:r w:rsidRPr="00A711FF">
        <w:rPr>
          <w:rStyle w:val="StyleUnderline"/>
          <w:highlight w:val="green"/>
        </w:rPr>
        <w:t xml:space="preserve">abolitionist knowledge that originates </w:t>
      </w:r>
      <w:r w:rsidRPr="00D43BF7">
        <w:rPr>
          <w:rStyle w:val="StyleUnderline"/>
        </w:rPr>
        <w:t>and</w:t>
      </w:r>
      <w:r w:rsidRPr="007739AD">
        <w:rPr>
          <w:rStyle w:val="StyleUnderline"/>
        </w:rPr>
        <w:t xml:space="preserve"> </w:t>
      </w:r>
      <w:proofErr w:type="gramStart"/>
      <w:r w:rsidRPr="007739AD">
        <w:rPr>
          <w:rStyle w:val="StyleUnderline"/>
        </w:rPr>
        <w:t>takes into account</w:t>
      </w:r>
      <w:proofErr w:type="gramEnd"/>
      <w:r w:rsidRPr="007739AD">
        <w:rPr>
          <w:rStyle w:val="StyleUnderline"/>
        </w:rPr>
        <w:t xml:space="preserve"> those who are </w:t>
      </w:r>
      <w:r w:rsidRPr="00A711FF">
        <w:rPr>
          <w:rStyle w:val="StyleUnderline"/>
          <w:highlight w:val="green"/>
        </w:rPr>
        <w:t>most affected by State violence and capture</w:t>
      </w:r>
      <w:r w:rsidRPr="007739AD">
        <w:rPr>
          <w:rStyle w:val="StyleUnderline"/>
        </w:rPr>
        <w:t xml:space="preserve">, those for whom </w:t>
      </w:r>
      <w:r w:rsidRPr="00A711FF">
        <w:rPr>
          <w:rStyle w:val="StyleUnderline"/>
          <w:highlight w:val="green"/>
        </w:rPr>
        <w:t xml:space="preserve">abolition for the future is already rooted in survival of </w:t>
      </w:r>
      <w:r w:rsidRPr="00E53E97">
        <w:rPr>
          <w:rStyle w:val="StyleUnderline"/>
        </w:rPr>
        <w:t xml:space="preserve">the </w:t>
      </w:r>
      <w:r w:rsidRPr="00A711FF">
        <w:rPr>
          <w:rStyle w:val="StyleUnderline"/>
          <w:highlight w:val="green"/>
        </w:rPr>
        <w:t>now</w:t>
      </w:r>
      <w:r w:rsidRPr="00A711FF">
        <w:rPr>
          <w:sz w:val="14"/>
          <w:highlight w:val="green"/>
        </w:rPr>
        <w:t>.</w:t>
      </w:r>
      <w:r w:rsidRPr="00CF671D">
        <w:rPr>
          <w:sz w:val="14"/>
        </w:rPr>
        <w:t xml:space="preserve"> </w:t>
      </w:r>
      <w:r w:rsidRPr="007739AD">
        <w:rPr>
          <w:u w:val="single"/>
        </w:rPr>
        <w:t xml:space="preserve">As </w:t>
      </w:r>
      <w:proofErr w:type="spellStart"/>
      <w:r w:rsidRPr="007739AD">
        <w:rPr>
          <w:u w:val="single"/>
        </w:rPr>
        <w:t>Fanuzzi</w:t>
      </w:r>
      <w:proofErr w:type="spellEnd"/>
      <w:r w:rsidRPr="007739AD">
        <w:rPr>
          <w:u w:val="single"/>
        </w:rPr>
        <w:t xml:space="preserve"> (2014) describes in his brief etymology of the term: ““</w:t>
      </w:r>
      <w:r w:rsidRPr="00D43BF7">
        <w:rPr>
          <w:u w:val="single"/>
        </w:rPr>
        <w:t>Abolition</w:t>
      </w:r>
      <w:r w:rsidRPr="007739AD">
        <w:rPr>
          <w:u w:val="single"/>
        </w:rPr>
        <w:t xml:space="preserve">” is a word we use when we want to activate scholarship with a sense of urgency, relevance, or potential for the future.” </w:t>
      </w:r>
      <w:r w:rsidRPr="00D43BF7">
        <w:rPr>
          <w:u w:val="single"/>
        </w:rPr>
        <w:t>The key word here being urgency.</w:t>
      </w:r>
    </w:p>
    <w:p w14:paraId="1B2B9A04" w14:textId="77777777" w:rsidR="00A711FF" w:rsidRPr="00CF671D" w:rsidRDefault="00A711FF" w:rsidP="00A711FF">
      <w:pPr>
        <w:rPr>
          <w:sz w:val="14"/>
        </w:rPr>
      </w:pPr>
      <w:r w:rsidRPr="00D43BF7">
        <w:rPr>
          <w:u w:val="single"/>
        </w:rPr>
        <w:t>Even though abolition alludes to slavery, not all forms of abolition center (anti-black) racism</w:t>
      </w:r>
      <w:r w:rsidRPr="007739AD">
        <w:rPr>
          <w:u w:val="single"/>
        </w:rPr>
        <w:t xml:space="preserve"> or racial capitalism. </w:t>
      </w:r>
      <w:proofErr w:type="spellStart"/>
      <w:r w:rsidRPr="007739AD">
        <w:rPr>
          <w:u w:val="single"/>
        </w:rPr>
        <w:t>Fanuzzi</w:t>
      </w:r>
      <w:proofErr w:type="spellEnd"/>
      <w:r w:rsidRPr="007739AD">
        <w:rPr>
          <w:u w:val="single"/>
        </w:rPr>
        <w:t xml:space="preserve"> contends that under its nineteenth century </w:t>
      </w:r>
      <w:proofErr w:type="spellStart"/>
      <w:r w:rsidRPr="007739AD">
        <w:rPr>
          <w:u w:val="single"/>
        </w:rPr>
        <w:t>conceptu</w:t>
      </w:r>
      <w:proofErr w:type="spellEnd"/>
      <w:r w:rsidRPr="007739AD">
        <w:rPr>
          <w:u w:val="single"/>
        </w:rPr>
        <w:t xml:space="preserve">- </w:t>
      </w:r>
      <w:proofErr w:type="spellStart"/>
      <w:r w:rsidRPr="007739AD">
        <w:rPr>
          <w:u w:val="single"/>
        </w:rPr>
        <w:t>alization</w:t>
      </w:r>
      <w:proofErr w:type="spellEnd"/>
      <w:r w:rsidRPr="007739AD">
        <w:rPr>
          <w:u w:val="single"/>
        </w:rPr>
        <w:t xml:space="preserve">, abolition was about the liberation of humanism, humanitarianism and white </w:t>
      </w:r>
      <w:proofErr w:type="spellStart"/>
      <w:r w:rsidRPr="007739AD">
        <w:rPr>
          <w:u w:val="single"/>
        </w:rPr>
        <w:t>sen</w:t>
      </w:r>
      <w:proofErr w:type="spellEnd"/>
      <w:r w:rsidRPr="007739AD">
        <w:rPr>
          <w:u w:val="single"/>
        </w:rPr>
        <w:t xml:space="preserve">- </w:t>
      </w:r>
      <w:proofErr w:type="spellStart"/>
      <w:r w:rsidRPr="007739AD">
        <w:rPr>
          <w:u w:val="single"/>
        </w:rPr>
        <w:t>sibility</w:t>
      </w:r>
      <w:proofErr w:type="spellEnd"/>
      <w:r w:rsidRPr="007739AD">
        <w:rPr>
          <w:u w:val="single"/>
        </w:rPr>
        <w:t xml:space="preserve"> that degenerated due to the immorality of slavery.</w:t>
      </w:r>
      <w:r w:rsidRPr="00CF671D">
        <w:rPr>
          <w:sz w:val="14"/>
        </w:rPr>
        <w:t xml:space="preserve"> In that respect, “The nineteenth- century “colonization movement</w:t>
      </w:r>
      <w:proofErr w:type="gramStart"/>
      <w:r w:rsidRPr="00CF671D">
        <w:rPr>
          <w:sz w:val="14"/>
        </w:rPr>
        <w:t>,”…</w:t>
      </w:r>
      <w:proofErr w:type="gramEnd"/>
      <w:r w:rsidRPr="00CF671D">
        <w:rPr>
          <w:sz w:val="14"/>
        </w:rPr>
        <w:t xml:space="preserve"> was an abolition movement in the eighteenth-century sense of the word, to the extent that it identified both slavery and enslaved Africans as obstacles to the moral and national development of whites in the United States” (2014: N/A). It was not until a decade, or </w:t>
      </w:r>
      <w:proofErr w:type="gramStart"/>
      <w:r w:rsidRPr="00CF671D">
        <w:rPr>
          <w:sz w:val="14"/>
        </w:rPr>
        <w:t>more,</w:t>
      </w:r>
      <w:proofErr w:type="gramEnd"/>
      <w:r w:rsidRPr="00CF671D">
        <w:rPr>
          <w:sz w:val="14"/>
        </w:rPr>
        <w:t xml:space="preserve"> later that abolition (of slavery) would take up the broad </w:t>
      </w:r>
      <w:proofErr w:type="gramStart"/>
      <w:r w:rsidRPr="00CF671D">
        <w:rPr>
          <w:sz w:val="14"/>
        </w:rPr>
        <w:t>coalitional</w:t>
      </w:r>
      <w:proofErr w:type="gramEnd"/>
      <w:r w:rsidRPr="00CF671D">
        <w:rPr>
          <w:sz w:val="14"/>
        </w:rPr>
        <w:t xml:space="preserve"> liberation as a movement and concept that it connotes today.</w:t>
      </w:r>
    </w:p>
    <w:p w14:paraId="72C04F56" w14:textId="77777777" w:rsidR="00A711FF" w:rsidRPr="00CF671D" w:rsidRDefault="00A711FF" w:rsidP="00A711FF">
      <w:pPr>
        <w:rPr>
          <w:sz w:val="14"/>
        </w:rPr>
      </w:pPr>
      <w:r w:rsidRPr="007739AD">
        <w:rPr>
          <w:u w:val="single"/>
        </w:rPr>
        <w:t xml:space="preserve">Through a discussion of the congruence and continuity of slavery and penal abolition, </w:t>
      </w:r>
      <w:r w:rsidRPr="00D43BF7">
        <w:rPr>
          <w:u w:val="single"/>
        </w:rPr>
        <w:t>Vivienne Saleh-Hanna (2015) shows how abolition that is rooted in color neutrality or white supremacy</w:t>
      </w:r>
      <w:r w:rsidRPr="00CF671D">
        <w:rPr>
          <w:sz w:val="14"/>
        </w:rPr>
        <w:t xml:space="preserve"> (as these are interchangeable for her) </w:t>
      </w:r>
      <w:r w:rsidRPr="00D43BF7">
        <w:rPr>
          <w:u w:val="single"/>
        </w:rPr>
        <w:t>is a failure</w:t>
      </w:r>
      <w:r w:rsidRPr="007739AD">
        <w:rPr>
          <w:u w:val="single"/>
        </w:rPr>
        <w:t xml:space="preserve"> for liberation</w:t>
      </w:r>
      <w:r w:rsidRPr="00CF671D">
        <w:rPr>
          <w:sz w:val="14"/>
        </w:rPr>
        <w:t xml:space="preserve">. To show this, Saleh-Hanna discusses the notorious case of Margaret Garner, an enslaved African American woman who killed her daughter because she did not want her to be returned to life of captivity. Through this historical case (later fictionalized in Toni Morrison’s Beloved) Saleh-Hanna (2015) shows that connections between prison abolition and </w:t>
      </w:r>
      <w:proofErr w:type="spellStart"/>
      <w:r w:rsidRPr="00CF671D">
        <w:rPr>
          <w:sz w:val="14"/>
        </w:rPr>
        <w:t>aboli</w:t>
      </w:r>
      <w:proofErr w:type="spellEnd"/>
      <w:r w:rsidRPr="00CF671D">
        <w:rPr>
          <w:sz w:val="14"/>
        </w:rPr>
        <w:t xml:space="preserve">- </w:t>
      </w:r>
      <w:proofErr w:type="spellStart"/>
      <w:r w:rsidRPr="00CF671D">
        <w:rPr>
          <w:sz w:val="14"/>
        </w:rPr>
        <w:t>tion</w:t>
      </w:r>
      <w:proofErr w:type="spellEnd"/>
      <w:r w:rsidRPr="00CF671D">
        <w:rPr>
          <w:sz w:val="14"/>
        </w:rPr>
        <w:t xml:space="preserve"> of slavery are not just semantic.</w:t>
      </w:r>
    </w:p>
    <w:p w14:paraId="56B085CF" w14:textId="77777777" w:rsidR="00A711FF" w:rsidRPr="00CF671D" w:rsidRDefault="00A711FF" w:rsidP="00A711FF">
      <w:pPr>
        <w:rPr>
          <w:sz w:val="14"/>
        </w:rPr>
      </w:pPr>
      <w:r w:rsidRPr="00CF671D">
        <w:rPr>
          <w:sz w:val="14"/>
        </w:rPr>
        <w:t xml:space="preserve">While white slavery abolitionists advocated for Margaret to be tried for murder (as this would establish her and her deceased daughter as human beings and not property), white pro slavery advocates wanted her to be tried for theft or simply returned to her owner for punishment (which is what eventually happened). No side even remotely suggested freeing Margaret from bondage. </w:t>
      </w:r>
      <w:r w:rsidRPr="007739AD">
        <w:rPr>
          <w:u w:val="single"/>
        </w:rPr>
        <w:t xml:space="preserve">Therefore, Saleh-Hanna suggests: “Though seemingly </w:t>
      </w:r>
      <w:proofErr w:type="spellStart"/>
      <w:r w:rsidRPr="007739AD">
        <w:rPr>
          <w:u w:val="single"/>
        </w:rPr>
        <w:t>diametri</w:t>
      </w:r>
      <w:proofErr w:type="spellEnd"/>
      <w:r w:rsidRPr="007739AD">
        <w:rPr>
          <w:u w:val="single"/>
        </w:rPr>
        <w:t xml:space="preserve">- </w:t>
      </w:r>
      <w:proofErr w:type="spellStart"/>
      <w:r w:rsidRPr="007739AD">
        <w:rPr>
          <w:u w:val="single"/>
        </w:rPr>
        <w:t>cally</w:t>
      </w:r>
      <w:proofErr w:type="spellEnd"/>
      <w:r w:rsidRPr="007739AD">
        <w:rPr>
          <w:u w:val="single"/>
        </w:rPr>
        <w:t xml:space="preserve"> opposed, each White side of this bloody tale stands firmly rooted in anti-Blackness driven and legitimated by their own images of White superiority. On one side of White colonialism’s coin stand slaveholders and their plantations built on stolen lands hanging on, by any means </w:t>
      </w:r>
      <w:proofErr w:type="gramStart"/>
      <w:r w:rsidRPr="007739AD">
        <w:rPr>
          <w:u w:val="single"/>
        </w:rPr>
        <w:t>necessary,</w:t>
      </w:r>
      <w:proofErr w:type="gramEnd"/>
      <w:r w:rsidRPr="007739AD">
        <w:rPr>
          <w:u w:val="single"/>
        </w:rPr>
        <w:t xml:space="preserve"> to a White supremacist slave economy of anti-Black </w:t>
      </w:r>
      <w:proofErr w:type="spellStart"/>
      <w:r w:rsidRPr="007739AD">
        <w:rPr>
          <w:u w:val="single"/>
        </w:rPr>
        <w:t>exploi</w:t>
      </w:r>
      <w:proofErr w:type="spellEnd"/>
      <w:r w:rsidRPr="007739AD">
        <w:rPr>
          <w:u w:val="single"/>
        </w:rPr>
        <w:t xml:space="preserve">- </w:t>
      </w:r>
      <w:proofErr w:type="spellStart"/>
      <w:r w:rsidRPr="007739AD">
        <w:rPr>
          <w:u w:val="single"/>
        </w:rPr>
        <w:t>tation</w:t>
      </w:r>
      <w:proofErr w:type="spellEnd"/>
      <w:r w:rsidRPr="007739AD">
        <w:rPr>
          <w:u w:val="single"/>
        </w:rPr>
        <w:t>. On the other side of capitalism’s racist coin stand White (self-proclaimed) anti- slavery abolitionists and their criminal justice system built upon a stolen sense of justice, hijacked and replaced by imperialist and racialized constructions of crime and criminality”</w:t>
      </w:r>
      <w:r w:rsidRPr="00CF671D">
        <w:rPr>
          <w:sz w:val="14"/>
        </w:rPr>
        <w:t xml:space="preserve"> (2015; page n/a).</w:t>
      </w:r>
    </w:p>
    <w:p w14:paraId="4D0A41DF" w14:textId="77777777" w:rsidR="00A711FF" w:rsidRPr="00CF671D" w:rsidRDefault="00A711FF" w:rsidP="00A711FF">
      <w:pPr>
        <w:rPr>
          <w:sz w:val="14"/>
        </w:rPr>
      </w:pPr>
      <w:r w:rsidRPr="003B5F3E">
        <w:rPr>
          <w:u w:val="single"/>
        </w:rPr>
        <w:t>While white abolitionists were fighting against slavery out of moral, religious and ideo- logical convictions, “</w:t>
      </w:r>
      <w:r w:rsidRPr="003B5F3E">
        <w:rPr>
          <w:rStyle w:val="Emphasis"/>
        </w:rPr>
        <w:t>maroon abolitionists” were fighting for their communities’ liberation and survival.</w:t>
      </w:r>
      <w:r w:rsidRPr="003B5F3E">
        <w:rPr>
          <w:sz w:val="14"/>
        </w:rPr>
        <w:t xml:space="preserve"> </w:t>
      </w:r>
      <w:r w:rsidRPr="003B5F3E">
        <w:rPr>
          <w:u w:val="single"/>
        </w:rPr>
        <w:t xml:space="preserve">Julia Oparah’s (Sudbury 2008) insightful work on present day “maroon </w:t>
      </w:r>
      <w:proofErr w:type="spellStart"/>
      <w:r w:rsidRPr="003B5F3E">
        <w:rPr>
          <w:u w:val="single"/>
        </w:rPr>
        <w:t>aboli</w:t>
      </w:r>
      <w:proofErr w:type="spellEnd"/>
      <w:r w:rsidRPr="003B5F3E">
        <w:rPr>
          <w:u w:val="single"/>
        </w:rPr>
        <w:t xml:space="preserve">- </w:t>
      </w:r>
      <w:proofErr w:type="spellStart"/>
      <w:r w:rsidRPr="003B5F3E">
        <w:rPr>
          <w:u w:val="single"/>
        </w:rPr>
        <w:t>tionists</w:t>
      </w:r>
      <w:proofErr w:type="spellEnd"/>
      <w:r w:rsidRPr="003B5F3E">
        <w:rPr>
          <w:u w:val="single"/>
        </w:rPr>
        <w:t>,” continues in the praxis of the black radical tradition and brings to light the unique prison abolition perspectives of gender oppressed and activists of color who are rooted in African diasporic traditions of resistance and spirituality.</w:t>
      </w:r>
      <w:r w:rsidRPr="003B5F3E">
        <w:rPr>
          <w:sz w:val="14"/>
        </w:rPr>
        <w:t xml:space="preserve"> </w:t>
      </w:r>
      <w:r w:rsidRPr="003B5F3E">
        <w:rPr>
          <w:u w:val="single"/>
        </w:rPr>
        <w:t xml:space="preserve">Maroon also implies the resist- </w:t>
      </w:r>
      <w:proofErr w:type="spellStart"/>
      <w:r w:rsidRPr="003B5F3E">
        <w:rPr>
          <w:u w:val="single"/>
        </w:rPr>
        <w:t>ance</w:t>
      </w:r>
      <w:proofErr w:type="spellEnd"/>
      <w:r w:rsidRPr="003B5F3E">
        <w:rPr>
          <w:u w:val="single"/>
        </w:rPr>
        <w:t xml:space="preserve"> of non-black populations such as indigenous and exiled whites.</w:t>
      </w:r>
      <w:r w:rsidRPr="003B5F3E">
        <w:rPr>
          <w:sz w:val="14"/>
        </w:rPr>
        <w:t xml:space="preserve"> </w:t>
      </w:r>
      <w:r w:rsidRPr="003B5F3E">
        <w:rPr>
          <w:u w:val="single"/>
        </w:rPr>
        <w:t>T</w:t>
      </w:r>
      <w:r w:rsidRPr="007739AD">
        <w:rPr>
          <w:u w:val="single"/>
        </w:rPr>
        <w:t xml:space="preserve">hrough this </w:t>
      </w:r>
      <w:r w:rsidRPr="00A711FF">
        <w:rPr>
          <w:rStyle w:val="Emphasis"/>
          <w:highlight w:val="green"/>
        </w:rPr>
        <w:t>fugitive knowledge these activists therefore rejected the call for gradual</w:t>
      </w:r>
      <w:r w:rsidRPr="007739AD">
        <w:rPr>
          <w:rStyle w:val="Emphasis"/>
        </w:rPr>
        <w:t xml:space="preserve"> </w:t>
      </w:r>
      <w:r w:rsidRPr="00A711FF">
        <w:rPr>
          <w:rStyle w:val="Emphasis"/>
          <w:highlight w:val="green"/>
        </w:rPr>
        <w:t>emancipation</w:t>
      </w:r>
      <w:r w:rsidRPr="007739AD">
        <w:rPr>
          <w:u w:val="single"/>
        </w:rPr>
        <w:t xml:space="preserve"> and called </w:t>
      </w:r>
      <w:r w:rsidRPr="00A711FF">
        <w:rPr>
          <w:highlight w:val="green"/>
          <w:u w:val="single"/>
        </w:rPr>
        <w:t>instead for an immediate end to slavery</w:t>
      </w:r>
      <w:r w:rsidRPr="007739AD">
        <w:rPr>
          <w:u w:val="single"/>
        </w:rPr>
        <w:t>, not just on moral or ethical grounds but based on their desire to stay alive, as do present day imprisoned intellectuals</w:t>
      </w:r>
      <w:r w:rsidRPr="00CF671D">
        <w:rPr>
          <w:sz w:val="14"/>
        </w:rPr>
        <w:t xml:space="preserve"> (Rodriguez 2006) </w:t>
      </w:r>
      <w:r w:rsidRPr="007739AD">
        <w:rPr>
          <w:u w:val="single"/>
        </w:rPr>
        <w:t>and maroon abolitionists</w:t>
      </w:r>
      <w:r w:rsidRPr="00CF671D">
        <w:rPr>
          <w:sz w:val="14"/>
        </w:rPr>
        <w:t xml:space="preserve"> (Sudbury 2008).</w:t>
      </w:r>
    </w:p>
    <w:p w14:paraId="1D8DE287" w14:textId="77777777" w:rsidR="00A711FF" w:rsidRPr="007739AD" w:rsidRDefault="00A711FF" w:rsidP="00A711FF">
      <w:pPr>
        <w:rPr>
          <w:u w:val="single"/>
        </w:rPr>
      </w:pPr>
      <w:r w:rsidRPr="007739AD">
        <w:rPr>
          <w:u w:val="single"/>
        </w:rPr>
        <w:t xml:space="preserve">Avery Gordon (2004) further alludes to this sense of urgency of abolition demands that are rooted in </w:t>
      </w:r>
      <w:proofErr w:type="spellStart"/>
      <w:r w:rsidRPr="007739AD">
        <w:rPr>
          <w:u w:val="single"/>
        </w:rPr>
        <w:t>maroonage</w:t>
      </w:r>
      <w:proofErr w:type="spellEnd"/>
      <w:r w:rsidRPr="007739AD">
        <w:rPr>
          <w:u w:val="single"/>
        </w:rPr>
        <w:t xml:space="preserve"> and suggests that the </w:t>
      </w:r>
      <w:r w:rsidRPr="00A711FF">
        <w:rPr>
          <w:highlight w:val="green"/>
          <w:u w:val="single"/>
        </w:rPr>
        <w:t>core</w:t>
      </w:r>
      <w:r w:rsidRPr="007739AD">
        <w:rPr>
          <w:u w:val="single"/>
        </w:rPr>
        <w:t xml:space="preserve"> of </w:t>
      </w:r>
      <w:r w:rsidRPr="00A711FF">
        <w:rPr>
          <w:highlight w:val="green"/>
          <w:u w:val="single"/>
        </w:rPr>
        <w:t>abolitionism is its refusal to wait</w:t>
      </w:r>
      <w:r w:rsidRPr="00CF671D">
        <w:rPr>
          <w:sz w:val="14"/>
        </w:rPr>
        <w:t xml:space="preserve">. </w:t>
      </w:r>
      <w:r w:rsidRPr="007739AD">
        <w:rPr>
          <w:u w:val="single"/>
        </w:rPr>
        <w:t>According to Gordon</w:t>
      </w:r>
      <w:r w:rsidRPr="00CF671D">
        <w:rPr>
          <w:sz w:val="14"/>
        </w:rPr>
        <w:t xml:space="preserve">, and following Toni Cade Bambara, abolition efforts must take place while people are still enslaved. </w:t>
      </w:r>
      <w:r w:rsidRPr="007739AD">
        <w:rPr>
          <w:u w:val="single"/>
        </w:rPr>
        <w:t>She states “abolition time is a type of revolutionary time. But rather than stop the world, as if in an absolute break between now and then, it is a daily part of it”</w:t>
      </w:r>
      <w:r w:rsidRPr="00CF671D">
        <w:rPr>
          <w:sz w:val="14"/>
        </w:rPr>
        <w:t xml:space="preserve"> (Gordon 2004: 198). </w:t>
      </w:r>
      <w:r w:rsidRPr="00A711FF">
        <w:rPr>
          <w:highlight w:val="green"/>
          <w:u w:val="single"/>
        </w:rPr>
        <w:t>Emancipation is ongoing work and cannot wait</w:t>
      </w:r>
      <w:r w:rsidRPr="007739AD">
        <w:rPr>
          <w:u w:val="single"/>
        </w:rPr>
        <w:t xml:space="preserve"> until the time is ripe for it. Slaves, captives or prisoners, and those fighting for their freedom, </w:t>
      </w:r>
      <w:proofErr w:type="gramStart"/>
      <w:r w:rsidRPr="007739AD">
        <w:rPr>
          <w:u w:val="single"/>
        </w:rPr>
        <w:t>can- not</w:t>
      </w:r>
      <w:proofErr w:type="gramEnd"/>
      <w:r w:rsidRPr="007739AD">
        <w:rPr>
          <w:u w:val="single"/>
        </w:rPr>
        <w:t xml:space="preserve"> wait for a new world order </w:t>
      </w:r>
      <w:proofErr w:type="gramStart"/>
      <w:r w:rsidRPr="007739AD">
        <w:rPr>
          <w:u w:val="single"/>
        </w:rPr>
        <w:t>in order to</w:t>
      </w:r>
      <w:proofErr w:type="gramEnd"/>
      <w:r w:rsidRPr="007739AD">
        <w:rPr>
          <w:u w:val="single"/>
        </w:rPr>
        <w:t xml:space="preserve"> be free of incarceration or bondage. They cannot wait until the right conditions emerge and the desired future begins.</w:t>
      </w:r>
    </w:p>
    <w:p w14:paraId="673818B3" w14:textId="77777777" w:rsidR="00A711FF" w:rsidRPr="00CF671D" w:rsidRDefault="00A711FF" w:rsidP="00A711FF">
      <w:pPr>
        <w:rPr>
          <w:sz w:val="14"/>
        </w:rPr>
      </w:pPr>
      <w:r w:rsidRPr="007739AD">
        <w:rPr>
          <w:u w:val="single"/>
        </w:rPr>
        <w:t xml:space="preserve">This characterization of abolition could also be seen in the case of </w:t>
      </w:r>
      <w:proofErr w:type="spellStart"/>
      <w:r w:rsidRPr="007739AD">
        <w:rPr>
          <w:u w:val="single"/>
        </w:rPr>
        <w:t>deinstitutionaliza</w:t>
      </w:r>
      <w:proofErr w:type="spellEnd"/>
      <w:r w:rsidRPr="007739AD">
        <w:rPr>
          <w:u w:val="single"/>
        </w:rPr>
        <w:t xml:space="preserve">- </w:t>
      </w:r>
      <w:proofErr w:type="spellStart"/>
      <w:r w:rsidRPr="007739AD">
        <w:rPr>
          <w:u w:val="single"/>
        </w:rPr>
        <w:t>tion</w:t>
      </w:r>
      <w:proofErr w:type="spellEnd"/>
      <w:r w:rsidRPr="007739AD">
        <w:rPr>
          <w:u w:val="single"/>
        </w:rPr>
        <w:t xml:space="preserve"> activists who insisted on a non-carceral and inclusive world and demanded to close all institutions for those with intellectual disabilities and all psychiatric hospitals much before alternatives to institutionalization were in place</w:t>
      </w:r>
      <w:r w:rsidRPr="00CF671D">
        <w:rPr>
          <w:sz w:val="14"/>
        </w:rPr>
        <w:t xml:space="preserve">. </w:t>
      </w:r>
      <w:r w:rsidRPr="007739AD">
        <w:rPr>
          <w:u w:val="single"/>
        </w:rPr>
        <w:t xml:space="preserve">The goal was to </w:t>
      </w:r>
      <w:proofErr w:type="gramStart"/>
      <w:r w:rsidRPr="007739AD">
        <w:rPr>
          <w:u w:val="single"/>
        </w:rPr>
        <w:t>close down</w:t>
      </w:r>
      <w:proofErr w:type="gramEnd"/>
      <w:r w:rsidRPr="007739AD">
        <w:rPr>
          <w:u w:val="single"/>
        </w:rPr>
        <w:t xml:space="preserve"> institutions at present and refute the segregationist discourse while the alternatives were not ready-made and indeed could not have been, as such a framework did not exist at that time</w:t>
      </w:r>
      <w:r w:rsidRPr="00CF671D">
        <w:rPr>
          <w:sz w:val="14"/>
        </w:rPr>
        <w:t xml:space="preserve"> (Ben-Moshe 2013).</w:t>
      </w:r>
    </w:p>
    <w:p w14:paraId="6E188C0D" w14:textId="77777777" w:rsidR="00A711FF" w:rsidRDefault="00A711FF" w:rsidP="00A711FF">
      <w:pPr>
        <w:rPr>
          <w:u w:val="single"/>
        </w:rPr>
      </w:pPr>
      <w:r w:rsidRPr="007739AD">
        <w:rPr>
          <w:u w:val="single"/>
        </w:rPr>
        <w:t xml:space="preserve">Cohen (2011) and Spade (2015) and others urge us to frame issues of criminalization and incarceration through what Ferguson (2004) described as a </w:t>
      </w:r>
      <w:r w:rsidRPr="00D43BF7">
        <w:rPr>
          <w:u w:val="single"/>
        </w:rPr>
        <w:t>queer of color critique, which questions traditional white liberal approaches to social problems</w:t>
      </w:r>
      <w:r w:rsidRPr="007739AD">
        <w:rPr>
          <w:u w:val="single"/>
        </w:rPr>
        <w:t xml:space="preserve"> (such as calls requiring more legislation, incorporation within the system etc.) but instead to understand them through an intersectional lens that has a broader analysis of what freedom and lib- </w:t>
      </w:r>
      <w:proofErr w:type="spellStart"/>
      <w:r w:rsidRPr="007739AD">
        <w:rPr>
          <w:u w:val="single"/>
        </w:rPr>
        <w:t>eration</w:t>
      </w:r>
      <w:proofErr w:type="spellEnd"/>
      <w:r w:rsidRPr="007739AD">
        <w:rPr>
          <w:u w:val="single"/>
        </w:rPr>
        <w:t xml:space="preserve"> might be. I suggest that </w:t>
      </w:r>
      <w:r w:rsidRPr="00A711FF">
        <w:rPr>
          <w:rStyle w:val="Emphasis"/>
          <w:highlight w:val="green"/>
        </w:rPr>
        <w:t>disability of color critique of incarceration and abolition</w:t>
      </w:r>
      <w:r w:rsidRPr="00A711FF">
        <w:rPr>
          <w:highlight w:val="green"/>
          <w:u w:val="single"/>
        </w:rPr>
        <w:t xml:space="preserve"> </w:t>
      </w:r>
      <w:r w:rsidRPr="00A711FF">
        <w:rPr>
          <w:rStyle w:val="Emphasis"/>
          <w:highlight w:val="green"/>
        </w:rPr>
        <w:t xml:space="preserve">is not just about </w:t>
      </w:r>
      <w:r w:rsidRPr="00E53E97">
        <w:rPr>
          <w:rStyle w:val="Emphasis"/>
        </w:rPr>
        <w:t xml:space="preserve">those who identify as </w:t>
      </w:r>
      <w:r w:rsidRPr="00A711FF">
        <w:rPr>
          <w:rStyle w:val="Emphasis"/>
          <w:highlight w:val="green"/>
        </w:rPr>
        <w:t>disabled people of color who are caught up in these systems</w:t>
      </w:r>
      <w:r w:rsidRPr="00CF671D">
        <w:rPr>
          <w:sz w:val="14"/>
        </w:rPr>
        <w:t xml:space="preserve">. </w:t>
      </w:r>
      <w:r w:rsidRPr="007739AD">
        <w:rPr>
          <w:u w:val="single"/>
        </w:rPr>
        <w:t xml:space="preserve">It’s about </w:t>
      </w:r>
      <w:r w:rsidRPr="00A711FF">
        <w:rPr>
          <w:highlight w:val="green"/>
          <w:u w:val="single"/>
        </w:rPr>
        <w:t xml:space="preserve">understanding policing, incarceration and </w:t>
      </w:r>
      <w:r w:rsidRPr="00D43BF7">
        <w:rPr>
          <w:u w:val="single"/>
        </w:rPr>
        <w:t xml:space="preserve">its </w:t>
      </w:r>
      <w:r w:rsidRPr="00A711FF">
        <w:rPr>
          <w:highlight w:val="green"/>
          <w:u w:val="single"/>
        </w:rPr>
        <w:t>alternatives as disability issues,</w:t>
      </w:r>
      <w:r w:rsidRPr="007739AD">
        <w:rPr>
          <w:u w:val="single"/>
        </w:rPr>
        <w:t xml:space="preserve"> with everything such reformulation entails- </w:t>
      </w:r>
      <w:r w:rsidRPr="00E53E97">
        <w:rPr>
          <w:u w:val="single"/>
        </w:rPr>
        <w:t xml:space="preserve">from </w:t>
      </w:r>
      <w:r w:rsidRPr="00A711FF">
        <w:rPr>
          <w:highlight w:val="green"/>
          <w:u w:val="single"/>
        </w:rPr>
        <w:t>theorizing disposability of certain populations</w:t>
      </w:r>
      <w:r w:rsidRPr="007739AD">
        <w:rPr>
          <w:u w:val="single"/>
        </w:rPr>
        <w:t xml:space="preserve"> and </w:t>
      </w:r>
      <w:r w:rsidRPr="00E53E97">
        <w:rPr>
          <w:u w:val="single"/>
        </w:rPr>
        <w:t xml:space="preserve">their </w:t>
      </w:r>
      <w:r w:rsidRPr="00A711FF">
        <w:rPr>
          <w:highlight w:val="green"/>
          <w:u w:val="single"/>
        </w:rPr>
        <w:t>susceptibility to premature death</w:t>
      </w:r>
      <w:r w:rsidRPr="00CF671D">
        <w:rPr>
          <w:sz w:val="14"/>
        </w:rPr>
        <w:t xml:space="preserve"> (which is Gilmore’s definition of racism</w:t>
      </w:r>
      <w:proofErr w:type="gramStart"/>
      <w:r w:rsidRPr="00CF671D">
        <w:rPr>
          <w:sz w:val="14"/>
        </w:rPr>
        <w:t>6 )</w:t>
      </w:r>
      <w:proofErr w:type="gramEnd"/>
      <w:r w:rsidRPr="00CF671D">
        <w:rPr>
          <w:sz w:val="14"/>
        </w:rPr>
        <w:t xml:space="preserve">; </w:t>
      </w:r>
      <w:r w:rsidRPr="007739AD">
        <w:rPr>
          <w:u w:val="single"/>
        </w:rPr>
        <w:t xml:space="preserve">to </w:t>
      </w:r>
      <w:r w:rsidRPr="00E53E97">
        <w:rPr>
          <w:u w:val="single"/>
        </w:rPr>
        <w:t xml:space="preserve">understanding the </w:t>
      </w:r>
      <w:r w:rsidRPr="00A711FF">
        <w:rPr>
          <w:highlight w:val="green"/>
          <w:u w:val="single"/>
        </w:rPr>
        <w:t>nature of systems of capture and exclusion</w:t>
      </w:r>
      <w:r w:rsidRPr="007739AD">
        <w:rPr>
          <w:u w:val="single"/>
        </w:rPr>
        <w:t xml:space="preserve">; to discussions of alternatives to these systems and envisioning shared horizons. It’s about </w:t>
      </w:r>
      <w:proofErr w:type="gramStart"/>
      <w:r w:rsidRPr="00A711FF">
        <w:rPr>
          <w:highlight w:val="green"/>
          <w:u w:val="single"/>
        </w:rPr>
        <w:t>understand</w:t>
      </w:r>
      <w:proofErr w:type="gramEnd"/>
      <w:r w:rsidRPr="00A711FF">
        <w:rPr>
          <w:highlight w:val="green"/>
          <w:u w:val="single"/>
        </w:rPr>
        <w:t xml:space="preserve">- </w:t>
      </w:r>
      <w:proofErr w:type="spellStart"/>
      <w:r w:rsidRPr="00A711FF">
        <w:rPr>
          <w:highlight w:val="green"/>
          <w:u w:val="single"/>
        </w:rPr>
        <w:t>ing</w:t>
      </w:r>
      <w:proofErr w:type="spellEnd"/>
      <w:r w:rsidRPr="00D43BF7">
        <w:rPr>
          <w:u w:val="single"/>
        </w:rPr>
        <w:t xml:space="preserve"> anti-black racism as composed of pathologization and dangerousness, which leads to processes of criminalization and disablement</w:t>
      </w:r>
      <w:r w:rsidRPr="007739AD">
        <w:rPr>
          <w:u w:val="single"/>
        </w:rPr>
        <w:t xml:space="preserve"> (for instance, constructing people as Other, as deranged, crazy, illogical, unfathomable, scary), which is what I call elsewhere (Ben- Moshe forthcoming) processes of </w:t>
      </w:r>
      <w:r w:rsidRPr="00A711FF">
        <w:rPr>
          <w:highlight w:val="green"/>
          <w:u w:val="single"/>
        </w:rPr>
        <w:t>racial criminal pathologization</w:t>
      </w:r>
    </w:p>
    <w:p w14:paraId="1CE9F061" w14:textId="77777777" w:rsidR="00D21EF1" w:rsidRPr="003B5F3E" w:rsidRDefault="00D21EF1" w:rsidP="00A711FF">
      <w:pPr>
        <w:rPr>
          <w:u w:val="single"/>
        </w:rPr>
      </w:pPr>
    </w:p>
    <w:p w14:paraId="3EC1C6AF" w14:textId="5E6A6203" w:rsidR="00A711FF" w:rsidRDefault="00A711FF" w:rsidP="00A711FF">
      <w:pPr>
        <w:pStyle w:val="Heading4"/>
      </w:pPr>
      <w:r>
        <w:t xml:space="preserve">The </w:t>
      </w:r>
      <w:proofErr w:type="spellStart"/>
      <w:r>
        <w:t>alterative</w:t>
      </w:r>
      <w:proofErr w:type="spellEnd"/>
      <w:r>
        <w:t xml:space="preserve"> is</w:t>
      </w:r>
      <w:r w:rsidRPr="00FE2011">
        <w:t xml:space="preserve"> psychiatric abolition. </w:t>
      </w:r>
      <w:r>
        <w:t xml:space="preserve">The </w:t>
      </w:r>
      <w:proofErr w:type="gramStart"/>
      <w:r w:rsidR="00503D6D">
        <w:t xml:space="preserve">alts </w:t>
      </w:r>
      <w:r>
        <w:t xml:space="preserve"> </w:t>
      </w:r>
      <w:r w:rsidRPr="00FE2011">
        <w:t>Mad</w:t>
      </w:r>
      <w:proofErr w:type="gramEnd"/>
      <w:r w:rsidRPr="00FE2011">
        <w:t xml:space="preserve"> history is one of the asylum </w:t>
      </w:r>
      <w:proofErr w:type="gramStart"/>
      <w:r w:rsidRPr="00FE2011">
        <w:t>riot</w:t>
      </w:r>
      <w:proofErr w:type="gramEnd"/>
      <w:r w:rsidRPr="00FE2011">
        <w:t xml:space="preserve"> rather than reform. It’s </w:t>
      </w:r>
      <w:proofErr w:type="gramStart"/>
      <w:r w:rsidRPr="00FE2011">
        <w:t>a solidarity</w:t>
      </w:r>
      <w:proofErr w:type="gramEnd"/>
      <w:r w:rsidRPr="00FE2011">
        <w:t xml:space="preserve"> for those</w:t>
      </w:r>
      <w:r>
        <w:t xml:space="preserve"> who cannot live another day in this world. It’s risking everything by any means necessary to free those we know are suffering right now. </w:t>
      </w:r>
    </w:p>
    <w:p w14:paraId="2AEFFA12" w14:textId="77777777" w:rsidR="00A711FF" w:rsidRDefault="00A711FF" w:rsidP="00A711FF">
      <w:r w:rsidRPr="00C17FE0">
        <w:rPr>
          <w:rStyle w:val="Style13ptBold"/>
        </w:rPr>
        <w:t>Róisín S 2022</w:t>
      </w:r>
      <w:r>
        <w:t xml:space="preserve"> (“Anti-Psychiatry vs Psychiatric Abolition” </w:t>
      </w:r>
      <w:r w:rsidRPr="009B7D0C">
        <w:t>Róisín S</w:t>
      </w:r>
      <w:r>
        <w:t xml:space="preserve">, Volume 29, Number 2, Summer 2022 ISSN 0955 2030, Page 16-17, </w:t>
      </w:r>
      <w:r w:rsidRPr="009B7D0C">
        <w:t>https://asylummagazine.org/2022/05/asylum-magazine-volume-29-no2-summer-2022/</w:t>
      </w:r>
      <w:r>
        <w:t>)</w:t>
      </w:r>
    </w:p>
    <w:p w14:paraId="53595DDA" w14:textId="77777777" w:rsidR="00A711FF" w:rsidRPr="00CF671D" w:rsidRDefault="00A711FF" w:rsidP="00A711FF">
      <w:pPr>
        <w:rPr>
          <w:sz w:val="14"/>
        </w:rPr>
      </w:pPr>
      <w:r w:rsidRPr="00CF671D">
        <w:rPr>
          <w:sz w:val="14"/>
        </w:rPr>
        <w:t xml:space="preserve">When bringing up anti-psychiatry in conversation, if you’re lucky enough not to get called a conspiracy theorist, you’ll likely hear the names Szasz, Laing, Cooper, </w:t>
      </w:r>
      <w:proofErr w:type="spellStart"/>
      <w:r w:rsidRPr="00CF671D">
        <w:rPr>
          <w:sz w:val="14"/>
        </w:rPr>
        <w:t>Basaglia</w:t>
      </w:r>
      <w:proofErr w:type="spellEnd"/>
      <w:r w:rsidRPr="00CF671D">
        <w:rPr>
          <w:sz w:val="14"/>
        </w:rPr>
        <w:t xml:space="preserve"> – all of whom were psychiatrists. Why is anti-psychiatry dominated by people complicit in our abuse? </w:t>
      </w:r>
    </w:p>
    <w:p w14:paraId="267261D1" w14:textId="77777777" w:rsidR="00A711FF" w:rsidRPr="009B7D0C" w:rsidRDefault="00A711FF" w:rsidP="00A711FF">
      <w:pPr>
        <w:rPr>
          <w:rStyle w:val="StyleUnderline"/>
        </w:rPr>
      </w:pPr>
      <w:r w:rsidRPr="009B7D0C">
        <w:rPr>
          <w:rStyle w:val="StyleUnderline"/>
        </w:rPr>
        <w:t xml:space="preserve">Whilst initially appearing to be radical, anti-psychiatry is largely a reformist movement from within the system, fronted by people who cannot live with the guilt of locking us up, but are still perfectly happy to dismiss our voices. People who, despite good intentions, still cannot remove the paternalistic mindset that medical school ingrained in them. Psychiatrists being the face of anti-psychiatry is consistent with the psychiatric tradition – seeing mad people in need of </w:t>
      </w:r>
      <w:proofErr w:type="spellStart"/>
      <w:r w:rsidRPr="009B7D0C">
        <w:rPr>
          <w:rStyle w:val="StyleUnderline"/>
        </w:rPr>
        <w:t>saviours</w:t>
      </w:r>
      <w:proofErr w:type="spellEnd"/>
      <w:r w:rsidRPr="009B7D0C">
        <w:rPr>
          <w:rStyle w:val="StyleUnderline"/>
        </w:rPr>
        <w:t xml:space="preserve"> like themselves.</w:t>
      </w:r>
    </w:p>
    <w:p w14:paraId="0D1F5ECE" w14:textId="77777777" w:rsidR="00A711FF" w:rsidRPr="009B7D0C" w:rsidRDefault="00A711FF" w:rsidP="00A711FF">
      <w:pPr>
        <w:rPr>
          <w:rStyle w:val="StyleUnderline"/>
        </w:rPr>
      </w:pPr>
      <w:r w:rsidRPr="009B7D0C">
        <w:rPr>
          <w:rStyle w:val="StyleUnderline"/>
        </w:rPr>
        <w:t xml:space="preserve">All forms of </w:t>
      </w:r>
      <w:r w:rsidRPr="00C17FE0">
        <w:rPr>
          <w:rStyle w:val="StyleUnderline"/>
        </w:rPr>
        <w:t>psychiatric abolition</w:t>
      </w:r>
      <w:r w:rsidRPr="009B7D0C">
        <w:rPr>
          <w:rStyle w:val="StyleUnderline"/>
        </w:rPr>
        <w:t xml:space="preserve"> are anti-psychiatry, but not all anti-psychiatry is abolitionist</w:t>
      </w:r>
      <w:r w:rsidRPr="00CF671D">
        <w:rPr>
          <w:sz w:val="14"/>
        </w:rPr>
        <w:t xml:space="preserve">. </w:t>
      </w:r>
      <w:r w:rsidRPr="00A711FF">
        <w:rPr>
          <w:rStyle w:val="Emphasis"/>
          <w:highlight w:val="green"/>
        </w:rPr>
        <w:t xml:space="preserve">Psychiatric abolition is </w:t>
      </w:r>
      <w:r w:rsidRPr="004324C6">
        <w:rPr>
          <w:rStyle w:val="Emphasis"/>
        </w:rPr>
        <w:t xml:space="preserve">about </w:t>
      </w:r>
      <w:r w:rsidRPr="00A711FF">
        <w:rPr>
          <w:rStyle w:val="Emphasis"/>
          <w:highlight w:val="green"/>
        </w:rPr>
        <w:t xml:space="preserve">the destruction of </w:t>
      </w:r>
      <w:r w:rsidRPr="004324C6">
        <w:rPr>
          <w:rStyle w:val="Emphasis"/>
        </w:rPr>
        <w:t xml:space="preserve">the </w:t>
      </w:r>
      <w:r w:rsidRPr="00A711FF">
        <w:rPr>
          <w:rStyle w:val="Emphasis"/>
          <w:highlight w:val="green"/>
        </w:rPr>
        <w:t>violent structures</w:t>
      </w:r>
      <w:r w:rsidRPr="009B7D0C">
        <w:rPr>
          <w:rStyle w:val="Emphasis"/>
        </w:rPr>
        <w:t xml:space="preserve"> </w:t>
      </w:r>
      <w:r w:rsidRPr="00C17FE0">
        <w:rPr>
          <w:rStyle w:val="StyleUnderline"/>
        </w:rPr>
        <w:t>that</w:t>
      </w:r>
      <w:r w:rsidRPr="009B7D0C">
        <w:rPr>
          <w:rStyle w:val="StyleUnderline"/>
        </w:rPr>
        <w:t xml:space="preserve"> provide all psychiatrists, including ‘anti-psychiatrists’ with a livelihood</w:t>
      </w:r>
      <w:r w:rsidRPr="00CF671D">
        <w:rPr>
          <w:sz w:val="14"/>
        </w:rPr>
        <w:t xml:space="preserve">. </w:t>
      </w:r>
      <w:r w:rsidRPr="009B7D0C">
        <w:rPr>
          <w:rStyle w:val="Emphasis"/>
        </w:rPr>
        <w:t xml:space="preserve">Psychiatric abolition </w:t>
      </w:r>
      <w:r w:rsidRPr="004324C6">
        <w:rPr>
          <w:rStyle w:val="Emphasis"/>
        </w:rPr>
        <w:t>is</w:t>
      </w:r>
      <w:r w:rsidRPr="00A711FF">
        <w:rPr>
          <w:rStyle w:val="Emphasis"/>
          <w:highlight w:val="green"/>
        </w:rPr>
        <w:t xml:space="preserve"> mad people </w:t>
      </w:r>
      <w:proofErr w:type="gramStart"/>
      <w:r w:rsidRPr="00A711FF">
        <w:rPr>
          <w:rStyle w:val="Emphasis"/>
          <w:highlight w:val="green"/>
        </w:rPr>
        <w:t>rising up</w:t>
      </w:r>
      <w:proofErr w:type="gramEnd"/>
      <w:r w:rsidRPr="00A711FF">
        <w:rPr>
          <w:rStyle w:val="Emphasis"/>
          <w:highlight w:val="green"/>
        </w:rPr>
        <w:t xml:space="preserve"> </w:t>
      </w:r>
      <w:r w:rsidRPr="004324C6">
        <w:rPr>
          <w:rStyle w:val="Emphasis"/>
        </w:rPr>
        <w:t xml:space="preserve">from the fringes of society, </w:t>
      </w:r>
      <w:r w:rsidRPr="004324C6">
        <w:rPr>
          <w:rStyle w:val="Emphasis"/>
          <w:highlight w:val="green"/>
        </w:rPr>
        <w:t>forging a path to freedom</w:t>
      </w:r>
      <w:r w:rsidRPr="004324C6">
        <w:rPr>
          <w:rStyle w:val="Emphasis"/>
        </w:rPr>
        <w:t xml:space="preserve"> and </w:t>
      </w:r>
      <w:r w:rsidRPr="00A711FF">
        <w:rPr>
          <w:rStyle w:val="Emphasis"/>
          <w:highlight w:val="green"/>
        </w:rPr>
        <w:t>creating a world so full of care, joy, compassion and insanity that</w:t>
      </w:r>
      <w:r w:rsidRPr="009B7D0C">
        <w:rPr>
          <w:rStyle w:val="Emphasis"/>
        </w:rPr>
        <w:t xml:space="preserve"> we </w:t>
      </w:r>
      <w:r w:rsidRPr="00A711FF">
        <w:rPr>
          <w:rStyle w:val="Emphasis"/>
          <w:highlight w:val="green"/>
        </w:rPr>
        <w:t>could</w:t>
      </w:r>
      <w:r w:rsidRPr="009B7D0C">
        <w:rPr>
          <w:rStyle w:val="Emphasis"/>
        </w:rPr>
        <w:t xml:space="preserve"> </w:t>
      </w:r>
      <w:r w:rsidRPr="00A711FF">
        <w:rPr>
          <w:rStyle w:val="Emphasis"/>
          <w:highlight w:val="green"/>
        </w:rPr>
        <w:t>never</w:t>
      </w:r>
      <w:r w:rsidRPr="009B7D0C">
        <w:rPr>
          <w:rStyle w:val="Emphasis"/>
        </w:rPr>
        <w:t xml:space="preserve"> </w:t>
      </w:r>
      <w:r w:rsidRPr="00A711FF">
        <w:rPr>
          <w:rStyle w:val="Emphasis"/>
          <w:highlight w:val="green"/>
        </w:rPr>
        <w:t>conceive of psychiatry</w:t>
      </w:r>
      <w:r w:rsidRPr="009B7D0C">
        <w:rPr>
          <w:rStyle w:val="Emphasis"/>
        </w:rPr>
        <w:t xml:space="preserve"> – or psychiatrists – </w:t>
      </w:r>
      <w:r w:rsidRPr="00A711FF">
        <w:rPr>
          <w:rStyle w:val="Emphasis"/>
          <w:highlight w:val="green"/>
        </w:rPr>
        <w:t>existing</w:t>
      </w:r>
      <w:r w:rsidRPr="009B7D0C">
        <w:rPr>
          <w:rStyle w:val="Emphasis"/>
        </w:rPr>
        <w:t>.</w:t>
      </w:r>
      <w:r w:rsidRPr="00CF671D">
        <w:rPr>
          <w:sz w:val="14"/>
        </w:rPr>
        <w:t xml:space="preserve"> </w:t>
      </w:r>
      <w:r w:rsidRPr="009B7D0C">
        <w:rPr>
          <w:rStyle w:val="StyleUnderline"/>
        </w:rPr>
        <w:t>Resistance against psychiatry will always be strongest in the hands of psychiatric survivors.</w:t>
      </w:r>
    </w:p>
    <w:p w14:paraId="0784AA14" w14:textId="77777777" w:rsidR="00A711FF" w:rsidRPr="00CF671D" w:rsidRDefault="00A711FF" w:rsidP="00A711FF">
      <w:pPr>
        <w:rPr>
          <w:sz w:val="14"/>
        </w:rPr>
      </w:pPr>
      <w:r w:rsidRPr="00CF671D">
        <w:rPr>
          <w:sz w:val="14"/>
        </w:rPr>
        <w:t xml:space="preserve">Countless establishment articles have been written </w:t>
      </w:r>
      <w:proofErr w:type="spellStart"/>
      <w:r w:rsidRPr="00CF671D">
        <w:rPr>
          <w:sz w:val="14"/>
        </w:rPr>
        <w:t>criticising</w:t>
      </w:r>
      <w:proofErr w:type="spellEnd"/>
      <w:r w:rsidRPr="00CF671D">
        <w:rPr>
          <w:sz w:val="14"/>
        </w:rPr>
        <w:t xml:space="preserve"> anti-psychiatry. Those of us who believe in the inherent violence of psychiatry </w:t>
      </w:r>
      <w:proofErr w:type="gramStart"/>
      <w:r w:rsidRPr="00CF671D">
        <w:rPr>
          <w:sz w:val="14"/>
        </w:rPr>
        <w:t>defend</w:t>
      </w:r>
      <w:proofErr w:type="gramEnd"/>
      <w:r w:rsidRPr="00CF671D">
        <w:rPr>
          <w:sz w:val="14"/>
        </w:rPr>
        <w:t xml:space="preserve"> anti-psychiatrists against this onslaught, no matter how ambivalent we may feel about </w:t>
      </w:r>
      <w:r w:rsidRPr="009B7D0C">
        <w:rPr>
          <w:rStyle w:val="StyleUnderline"/>
        </w:rPr>
        <w:t xml:space="preserve">them However, if we are to ever successfully take down </w:t>
      </w:r>
      <w:proofErr w:type="gramStart"/>
      <w:r w:rsidRPr="009B7D0C">
        <w:rPr>
          <w:rStyle w:val="StyleUnderline"/>
        </w:rPr>
        <w:t>psychiatry, ‘</w:t>
      </w:r>
      <w:proofErr w:type="gramEnd"/>
      <w:r w:rsidRPr="009B7D0C">
        <w:rPr>
          <w:rStyle w:val="StyleUnderline"/>
        </w:rPr>
        <w:t xml:space="preserve">anti-psychiatry’ deserves a meaningful critique from the left, in </w:t>
      </w:r>
      <w:proofErr w:type="spellStart"/>
      <w:r w:rsidRPr="009B7D0C">
        <w:rPr>
          <w:rStyle w:val="StyleUnderline"/>
        </w:rPr>
        <w:t>favour</w:t>
      </w:r>
      <w:proofErr w:type="spellEnd"/>
      <w:r w:rsidRPr="009B7D0C">
        <w:rPr>
          <w:rStyle w:val="StyleUnderline"/>
        </w:rPr>
        <w:t xml:space="preserve"> of psychiatric abolition</w:t>
      </w:r>
      <w:r w:rsidRPr="00CF671D">
        <w:rPr>
          <w:sz w:val="14"/>
        </w:rPr>
        <w:t>.</w:t>
      </w:r>
    </w:p>
    <w:p w14:paraId="077D7F4F" w14:textId="77777777" w:rsidR="00A711FF" w:rsidRPr="009B7D0C" w:rsidRDefault="00A711FF" w:rsidP="00A711FF">
      <w:pPr>
        <w:rPr>
          <w:rStyle w:val="StyleUnderline"/>
        </w:rPr>
      </w:pPr>
      <w:r w:rsidRPr="009B7D0C">
        <w:rPr>
          <w:rStyle w:val="StyleUnderline"/>
        </w:rPr>
        <w:t xml:space="preserve">The fatal flaw of anti-psychiatry is that it was led by people complicit in the institution they claimed to be fighting against – </w:t>
      </w:r>
      <w:r w:rsidRPr="00DC2C32">
        <w:rPr>
          <w:rStyle w:val="StyleUnderline"/>
        </w:rPr>
        <w:t>those calling for the boots to come off our necks were the ones fashioning their rubber soles.</w:t>
      </w:r>
      <w:r w:rsidRPr="00DC2C32">
        <w:rPr>
          <w:sz w:val="14"/>
        </w:rPr>
        <w:t xml:space="preserve"> </w:t>
      </w:r>
      <w:r w:rsidRPr="00DC2C32">
        <w:rPr>
          <w:rStyle w:val="StyleUnderline"/>
        </w:rPr>
        <w:t>Even with the best intentions, how could they ever know what it’s like to be a psychiatric survivor, to be part of a community so alive</w:t>
      </w:r>
      <w:r w:rsidRPr="009B7D0C">
        <w:rPr>
          <w:rStyle w:val="StyleUnderline"/>
        </w:rPr>
        <w:t xml:space="preserve"> with madness, yet so painfully full of death?</w:t>
      </w:r>
    </w:p>
    <w:p w14:paraId="7489BC75" w14:textId="77777777" w:rsidR="00A711FF" w:rsidRPr="009B7D0C" w:rsidRDefault="00A711FF" w:rsidP="00A711FF">
      <w:pPr>
        <w:rPr>
          <w:rStyle w:val="StyleUnderline"/>
        </w:rPr>
      </w:pPr>
      <w:r w:rsidRPr="009B7D0C">
        <w:rPr>
          <w:rStyle w:val="StyleUnderline"/>
        </w:rPr>
        <w:t xml:space="preserve">Books like The Myth of Mental Illness and Madness and Civilization are all so removed from our experiences: </w:t>
      </w:r>
      <w:r w:rsidRPr="00FA2055">
        <w:rPr>
          <w:rStyle w:val="StyleUnderline"/>
        </w:rPr>
        <w:t>they are voyeuristic</w:t>
      </w:r>
      <w:r w:rsidRPr="00A711FF">
        <w:rPr>
          <w:rStyle w:val="StyleUnderline"/>
          <w:highlight w:val="green"/>
        </w:rPr>
        <w:t>,</w:t>
      </w:r>
      <w:r w:rsidRPr="009B7D0C">
        <w:rPr>
          <w:rStyle w:val="StyleUnderline"/>
        </w:rPr>
        <w:t xml:space="preserve"> </w:t>
      </w:r>
      <w:proofErr w:type="spellStart"/>
      <w:r w:rsidRPr="00A711FF">
        <w:rPr>
          <w:rStyle w:val="Emphasis"/>
          <w:highlight w:val="green"/>
        </w:rPr>
        <w:t>sanitised</w:t>
      </w:r>
      <w:proofErr w:type="spellEnd"/>
      <w:r w:rsidRPr="00A711FF">
        <w:rPr>
          <w:rStyle w:val="Emphasis"/>
          <w:highlight w:val="green"/>
        </w:rPr>
        <w:t xml:space="preserve"> versions of our lives presented to </w:t>
      </w:r>
      <w:r w:rsidRPr="00FA2055">
        <w:rPr>
          <w:rStyle w:val="Emphasis"/>
        </w:rPr>
        <w:t xml:space="preserve">the authors’ </w:t>
      </w:r>
      <w:r w:rsidRPr="00A711FF">
        <w:rPr>
          <w:rStyle w:val="Emphasis"/>
          <w:highlight w:val="green"/>
        </w:rPr>
        <w:t>beloved academy and psychiatric peers</w:t>
      </w:r>
      <w:r w:rsidRPr="009B7D0C">
        <w:rPr>
          <w:rStyle w:val="Emphasis"/>
        </w:rPr>
        <w:t>.</w:t>
      </w:r>
      <w:r w:rsidRPr="00CF671D">
        <w:rPr>
          <w:sz w:val="14"/>
        </w:rPr>
        <w:t xml:space="preserve"> </w:t>
      </w:r>
      <w:r w:rsidRPr="009B7D0C">
        <w:rPr>
          <w:rStyle w:val="StyleUnderline"/>
        </w:rPr>
        <w:t xml:space="preserve">We don’t need to hear any more sanctimonious ramblings of psychiatrists – don’t we hear enough </w:t>
      </w:r>
      <w:r w:rsidRPr="004324C6">
        <w:rPr>
          <w:rStyle w:val="StyleUnderline"/>
        </w:rPr>
        <w:t>of that whilst</w:t>
      </w:r>
      <w:r w:rsidRPr="009B7D0C">
        <w:rPr>
          <w:rStyle w:val="StyleUnderline"/>
        </w:rPr>
        <w:t xml:space="preserve"> they lock us up against our will?</w:t>
      </w:r>
    </w:p>
    <w:p w14:paraId="630FCEA3" w14:textId="77777777" w:rsidR="00A711FF" w:rsidRPr="009B7D0C" w:rsidRDefault="00A711FF" w:rsidP="00A711FF">
      <w:pPr>
        <w:rPr>
          <w:rStyle w:val="StyleUnderline"/>
        </w:rPr>
      </w:pPr>
      <w:r w:rsidRPr="00FA2055">
        <w:rPr>
          <w:sz w:val="14"/>
        </w:rPr>
        <w:t xml:space="preserve">Anti-psychiatry will always lack the urgency of psychiatric abolition because its ideology is not driven by a survival instinct. </w:t>
      </w:r>
      <w:r w:rsidRPr="00FA2055">
        <w:rPr>
          <w:rStyle w:val="StyleUnderline"/>
        </w:rPr>
        <w:t xml:space="preserve">Anti-psychiatry is a </w:t>
      </w:r>
      <w:r w:rsidRPr="004324C6">
        <w:rPr>
          <w:rStyle w:val="StyleUnderline"/>
        </w:rPr>
        <w:t>dinner table discussion, a</w:t>
      </w:r>
      <w:r w:rsidRPr="00FA2055">
        <w:rPr>
          <w:rStyle w:val="StyleUnderline"/>
        </w:rPr>
        <w:t xml:space="preserve"> dissertation topic or a university lecture.</w:t>
      </w:r>
      <w:r w:rsidRPr="00FA2055">
        <w:rPr>
          <w:sz w:val="14"/>
        </w:rPr>
        <w:t xml:space="preserve"> </w:t>
      </w:r>
      <w:r w:rsidRPr="00FA2055">
        <w:rPr>
          <w:rStyle w:val="StyleUnderline"/>
        </w:rPr>
        <w:t xml:space="preserve">Whilst its </w:t>
      </w:r>
      <w:r w:rsidRPr="00FA2055">
        <w:rPr>
          <w:rStyle w:val="Emphasis"/>
        </w:rPr>
        <w:t>propone</w:t>
      </w:r>
      <w:r w:rsidRPr="009B7D0C">
        <w:rPr>
          <w:rStyle w:val="Emphasis"/>
        </w:rPr>
        <w:t xml:space="preserve">nts </w:t>
      </w:r>
      <w:r w:rsidRPr="00A711FF">
        <w:rPr>
          <w:rStyle w:val="Emphasis"/>
          <w:highlight w:val="green"/>
        </w:rPr>
        <w:t>write footnotes on revolution, we are struggling for our lives.</w:t>
      </w:r>
      <w:r w:rsidRPr="00CF671D">
        <w:rPr>
          <w:sz w:val="14"/>
        </w:rPr>
        <w:t xml:space="preserve"> </w:t>
      </w:r>
      <w:r w:rsidRPr="009B7D0C">
        <w:rPr>
          <w:rStyle w:val="StyleUnderline"/>
        </w:rPr>
        <w:t>Forgive me for assuming that some will be a little slower in their desire to tear down the institution that pays their mortgage.</w:t>
      </w:r>
    </w:p>
    <w:p w14:paraId="7077200C" w14:textId="77777777" w:rsidR="00A711FF" w:rsidRPr="009B7D0C" w:rsidRDefault="00A711FF" w:rsidP="00A711FF">
      <w:pPr>
        <w:rPr>
          <w:rStyle w:val="StyleUnderline"/>
        </w:rPr>
      </w:pPr>
      <w:r w:rsidRPr="009B7D0C">
        <w:rPr>
          <w:rStyle w:val="StyleUnderline"/>
        </w:rPr>
        <w:t xml:space="preserve">The starkest difference between anti-psychiatry and psychiatric abolition can be </w:t>
      </w:r>
      <w:proofErr w:type="spellStart"/>
      <w:r w:rsidRPr="009B7D0C">
        <w:rPr>
          <w:rStyle w:val="StyleUnderline"/>
        </w:rPr>
        <w:t>summarised</w:t>
      </w:r>
      <w:proofErr w:type="spellEnd"/>
      <w:r w:rsidRPr="009B7D0C">
        <w:rPr>
          <w:rStyle w:val="StyleUnderline"/>
        </w:rPr>
        <w:t xml:space="preserve"> in one word: </w:t>
      </w:r>
      <w:r w:rsidRPr="00DC2C32">
        <w:rPr>
          <w:rStyle w:val="StyleUnderline"/>
        </w:rPr>
        <w:t>solidarity</w:t>
      </w:r>
      <w:r w:rsidRPr="009B7D0C">
        <w:rPr>
          <w:rStyle w:val="StyleUnderline"/>
        </w:rPr>
        <w:t>.</w:t>
      </w:r>
      <w:r w:rsidRPr="00CF671D">
        <w:rPr>
          <w:sz w:val="14"/>
        </w:rPr>
        <w:t xml:space="preserve"> </w:t>
      </w:r>
      <w:r w:rsidRPr="009B7D0C">
        <w:rPr>
          <w:rStyle w:val="StyleUnderline"/>
        </w:rPr>
        <w:t xml:space="preserve">Anti-psychiatry removed itself from other radical struggles, like prison abolition and crip liberation, choosing instead to appeal to those in ‘respectable’ professional and intellectual circles. In contrast, </w:t>
      </w:r>
      <w:r w:rsidRPr="00A711FF">
        <w:rPr>
          <w:rStyle w:val="Emphasis"/>
          <w:highlight w:val="green"/>
        </w:rPr>
        <w:t xml:space="preserve">psychiatric abolition is built on the </w:t>
      </w:r>
      <w:r w:rsidRPr="004324C6">
        <w:rPr>
          <w:rStyle w:val="Emphasis"/>
        </w:rPr>
        <w:t xml:space="preserve">deep and eternal </w:t>
      </w:r>
      <w:r w:rsidRPr="00A711FF">
        <w:rPr>
          <w:rStyle w:val="Emphasis"/>
          <w:highlight w:val="green"/>
        </w:rPr>
        <w:t>ties of solidarity between mad and other oppressed people across the world</w:t>
      </w:r>
      <w:r w:rsidRPr="009B7D0C">
        <w:rPr>
          <w:rStyle w:val="StyleUnderline"/>
        </w:rPr>
        <w:t xml:space="preserve">. </w:t>
      </w:r>
      <w:r w:rsidRPr="00A711FF">
        <w:rPr>
          <w:rStyle w:val="StyleUnderline"/>
          <w:highlight w:val="green"/>
        </w:rPr>
        <w:t xml:space="preserve">We never wanted </w:t>
      </w:r>
      <w:r w:rsidRPr="00DC2C32">
        <w:rPr>
          <w:rStyle w:val="StyleUnderline"/>
        </w:rPr>
        <w:t xml:space="preserve">the </w:t>
      </w:r>
      <w:r w:rsidRPr="00A711FF">
        <w:rPr>
          <w:rStyle w:val="StyleUnderline"/>
          <w:highlight w:val="green"/>
        </w:rPr>
        <w:t>support of respectable society.</w:t>
      </w:r>
    </w:p>
    <w:p w14:paraId="25156E96" w14:textId="77777777" w:rsidR="00A711FF" w:rsidRPr="00CF671D" w:rsidRDefault="00A711FF" w:rsidP="00A711FF">
      <w:pPr>
        <w:rPr>
          <w:sz w:val="14"/>
        </w:rPr>
      </w:pPr>
      <w:r w:rsidRPr="009B7D0C">
        <w:rPr>
          <w:rStyle w:val="StyleUnderline"/>
        </w:rPr>
        <w:t xml:space="preserve">Whilst psychiatrists drew a dividing line between anti- psychiatry and other freedom fights – claiming mentally ill people didn’t deserve to be treated like ‘criminals’ – we felt only warmth from our ‘criminal’ friends who had been pushed into the margins beside us. </w:t>
      </w:r>
      <w:r w:rsidRPr="00A711FF">
        <w:rPr>
          <w:rStyle w:val="StyleUnderline"/>
          <w:highlight w:val="green"/>
        </w:rPr>
        <w:t xml:space="preserve">We shouldn’t be treated like this, </w:t>
      </w:r>
      <w:r w:rsidRPr="004324C6">
        <w:rPr>
          <w:rStyle w:val="StyleUnderline"/>
        </w:rPr>
        <w:t>not because we’re ‘mentally ill’</w:t>
      </w:r>
      <w:r w:rsidRPr="00A711FF">
        <w:rPr>
          <w:rStyle w:val="StyleUnderline"/>
          <w:highlight w:val="green"/>
        </w:rPr>
        <w:t xml:space="preserve">, but because </w:t>
      </w:r>
      <w:r w:rsidRPr="00A711FF">
        <w:rPr>
          <w:rStyle w:val="Emphasis"/>
          <w:highlight w:val="green"/>
        </w:rPr>
        <w:t>no one</w:t>
      </w:r>
      <w:r w:rsidRPr="009B7D0C">
        <w:rPr>
          <w:rStyle w:val="StyleUnderline"/>
        </w:rPr>
        <w:t xml:space="preserve"> – </w:t>
      </w:r>
      <w:r w:rsidRPr="00A711FF">
        <w:rPr>
          <w:rStyle w:val="StyleUnderline"/>
          <w:highlight w:val="green"/>
        </w:rPr>
        <w:t>including</w:t>
      </w:r>
      <w:r w:rsidRPr="009B7D0C">
        <w:rPr>
          <w:rStyle w:val="StyleUnderline"/>
        </w:rPr>
        <w:t xml:space="preserve"> </w:t>
      </w:r>
      <w:r w:rsidRPr="00A711FF">
        <w:rPr>
          <w:rStyle w:val="StyleUnderline"/>
          <w:highlight w:val="green"/>
        </w:rPr>
        <w:t>people in prisons</w:t>
      </w:r>
      <w:r w:rsidRPr="009B7D0C">
        <w:rPr>
          <w:rStyle w:val="StyleUnderline"/>
        </w:rPr>
        <w:t xml:space="preserve"> and detention </w:t>
      </w:r>
      <w:proofErr w:type="spellStart"/>
      <w:r w:rsidRPr="009B7D0C">
        <w:rPr>
          <w:rStyle w:val="StyleUnderline"/>
        </w:rPr>
        <w:t>centres</w:t>
      </w:r>
      <w:proofErr w:type="spellEnd"/>
      <w:r w:rsidRPr="009B7D0C">
        <w:rPr>
          <w:rStyle w:val="StyleUnderline"/>
        </w:rPr>
        <w:t xml:space="preserve"> – </w:t>
      </w:r>
      <w:r w:rsidRPr="00A711FF">
        <w:rPr>
          <w:rStyle w:val="StyleUnderline"/>
          <w:highlight w:val="green"/>
        </w:rPr>
        <w:t>deserves this violence</w:t>
      </w:r>
      <w:r w:rsidRPr="009B7D0C">
        <w:rPr>
          <w:rStyle w:val="StyleUnderline"/>
        </w:rPr>
        <w:t>.</w:t>
      </w:r>
      <w:r w:rsidRPr="00CF671D">
        <w:rPr>
          <w:sz w:val="14"/>
        </w:rPr>
        <w:t xml:space="preserve"> </w:t>
      </w:r>
      <w:r w:rsidRPr="009B7D0C">
        <w:rPr>
          <w:rStyle w:val="StyleUnderline"/>
        </w:rPr>
        <w:t xml:space="preserve">A </w:t>
      </w:r>
      <w:r w:rsidRPr="00A711FF">
        <w:rPr>
          <w:rStyle w:val="StyleUnderline"/>
          <w:highlight w:val="green"/>
        </w:rPr>
        <w:t>society</w:t>
      </w:r>
      <w:r w:rsidRPr="009B7D0C">
        <w:rPr>
          <w:rStyle w:val="StyleUnderline"/>
        </w:rPr>
        <w:t xml:space="preserve"> that </w:t>
      </w:r>
      <w:r w:rsidRPr="00A711FF">
        <w:rPr>
          <w:rStyle w:val="StyleUnderline"/>
          <w:highlight w:val="green"/>
        </w:rPr>
        <w:t>allows for lunatics</w:t>
      </w:r>
      <w:r w:rsidRPr="009B7D0C">
        <w:rPr>
          <w:rStyle w:val="StyleUnderline"/>
        </w:rPr>
        <w:t xml:space="preserve"> </w:t>
      </w:r>
      <w:r w:rsidRPr="00A711FF">
        <w:rPr>
          <w:rStyle w:val="StyleUnderline"/>
          <w:highlight w:val="green"/>
        </w:rPr>
        <w:t>to be locked up</w:t>
      </w:r>
      <w:r w:rsidRPr="009B7D0C">
        <w:rPr>
          <w:rStyle w:val="StyleUnderline"/>
        </w:rPr>
        <w:t xml:space="preserve"> is the </w:t>
      </w:r>
      <w:r w:rsidRPr="00A711FF">
        <w:rPr>
          <w:rStyle w:val="StyleUnderline"/>
          <w:highlight w:val="green"/>
        </w:rPr>
        <w:t>same society</w:t>
      </w:r>
      <w:r w:rsidRPr="009B7D0C">
        <w:rPr>
          <w:rStyle w:val="StyleUnderline"/>
        </w:rPr>
        <w:t xml:space="preserve"> that </w:t>
      </w:r>
      <w:r w:rsidRPr="00A711FF">
        <w:rPr>
          <w:rStyle w:val="StyleUnderline"/>
          <w:highlight w:val="green"/>
        </w:rPr>
        <w:t xml:space="preserve">incarcerates people </w:t>
      </w:r>
      <w:proofErr w:type="gramStart"/>
      <w:r w:rsidRPr="00A711FF">
        <w:rPr>
          <w:rStyle w:val="StyleUnderline"/>
          <w:highlight w:val="green"/>
        </w:rPr>
        <w:t>as a result of</w:t>
      </w:r>
      <w:proofErr w:type="gramEnd"/>
      <w:r w:rsidRPr="00A711FF">
        <w:rPr>
          <w:rStyle w:val="StyleUnderline"/>
          <w:highlight w:val="green"/>
        </w:rPr>
        <w:t xml:space="preserve"> race, class and borders</w:t>
      </w:r>
      <w:r w:rsidRPr="00CF671D">
        <w:rPr>
          <w:sz w:val="14"/>
        </w:rPr>
        <w:t xml:space="preserve">. </w:t>
      </w:r>
      <w:r w:rsidRPr="00A711FF">
        <w:rPr>
          <w:rStyle w:val="StyleUnderline"/>
          <w:highlight w:val="green"/>
        </w:rPr>
        <w:t>All of us deserve our freedom</w:t>
      </w:r>
      <w:r w:rsidRPr="009B7D0C">
        <w:rPr>
          <w:rStyle w:val="StyleUnderline"/>
        </w:rPr>
        <w:t>. Psychiatric abolitionists refuse to base our opposition to oppression on a technicality, or to throw our friends in prison under the bus for our own selfish gains</w:t>
      </w:r>
      <w:r w:rsidRPr="00CF671D">
        <w:rPr>
          <w:sz w:val="14"/>
        </w:rPr>
        <w:t>.</w:t>
      </w:r>
    </w:p>
    <w:p w14:paraId="42403EA5" w14:textId="77777777" w:rsidR="00A711FF" w:rsidRPr="00CF671D" w:rsidRDefault="00A711FF" w:rsidP="00A711FF">
      <w:pPr>
        <w:rPr>
          <w:sz w:val="14"/>
        </w:rPr>
      </w:pPr>
      <w:r w:rsidRPr="00CF671D">
        <w:rPr>
          <w:sz w:val="14"/>
        </w:rPr>
        <w:t xml:space="preserve">Anti-psychiatry didn’t join up with police and prison abolition because ultimately, it was never an abolitionist project. It sought to tweak and protect psychiatry through reform. </w:t>
      </w:r>
      <w:r w:rsidRPr="009B7D0C">
        <w:rPr>
          <w:rStyle w:val="StyleUnderline"/>
        </w:rPr>
        <w:t>It is no wonder the psychiatric survivor groups set up in the 1970s that initially allowed the inclusion of mental health workers eventually kicked them out, because they blunted the spear of Mad Pride and watered down our demands</w:t>
      </w:r>
      <w:r w:rsidRPr="00CF671D">
        <w:rPr>
          <w:sz w:val="14"/>
        </w:rPr>
        <w:t>.</w:t>
      </w:r>
    </w:p>
    <w:p w14:paraId="35B004BA" w14:textId="77777777" w:rsidR="00A711FF" w:rsidRPr="004324C6" w:rsidRDefault="00A711FF" w:rsidP="00A711FF">
      <w:pPr>
        <w:rPr>
          <w:sz w:val="14"/>
        </w:rPr>
      </w:pPr>
      <w:r w:rsidRPr="009B7D0C">
        <w:rPr>
          <w:rStyle w:val="StyleUnderline"/>
        </w:rPr>
        <w:t xml:space="preserve">It is also no coincidence that one of the anti- psychiatrists with a more radical and abolitionist outlook, Franco Basaglia, was a former prisoner. Incarcerated for anti-fascist activities, he took part in a prisoner rebellion that tore down the prison’s wall, and later in life went on to play an </w:t>
      </w:r>
      <w:r w:rsidRPr="004324C6">
        <w:rPr>
          <w:rStyle w:val="StyleUnderline"/>
        </w:rPr>
        <w:t xml:space="preserve">important role in </w:t>
      </w:r>
      <w:proofErr w:type="gramStart"/>
      <w:r w:rsidRPr="004324C6">
        <w:rPr>
          <w:rStyle w:val="StyleUnderline"/>
        </w:rPr>
        <w:t>closing down</w:t>
      </w:r>
      <w:proofErr w:type="gramEnd"/>
      <w:r w:rsidRPr="004324C6">
        <w:rPr>
          <w:rStyle w:val="StyleUnderline"/>
        </w:rPr>
        <w:t xml:space="preserve"> Italian asylums.</w:t>
      </w:r>
      <w:r w:rsidRPr="004324C6">
        <w:rPr>
          <w:sz w:val="14"/>
        </w:rPr>
        <w:t xml:space="preserve"> However, even </w:t>
      </w:r>
      <w:proofErr w:type="spellStart"/>
      <w:r w:rsidRPr="004324C6">
        <w:rPr>
          <w:sz w:val="14"/>
        </w:rPr>
        <w:t>Basaglia</w:t>
      </w:r>
      <w:proofErr w:type="spellEnd"/>
      <w:r w:rsidRPr="004324C6">
        <w:rPr>
          <w:sz w:val="14"/>
        </w:rPr>
        <w:t xml:space="preserve"> couldn’t have done what he did without psychiatric survivors.</w:t>
      </w:r>
    </w:p>
    <w:p w14:paraId="3CB223AB" w14:textId="77777777" w:rsidR="00A711FF" w:rsidRPr="009B7D0C" w:rsidRDefault="00A711FF" w:rsidP="00A711FF">
      <w:pPr>
        <w:rPr>
          <w:rStyle w:val="StyleUnderline"/>
        </w:rPr>
      </w:pPr>
      <w:r w:rsidRPr="004324C6">
        <w:rPr>
          <w:rStyle w:val="StyleUnderline"/>
        </w:rPr>
        <w:t xml:space="preserve">This history is always </w:t>
      </w:r>
      <w:proofErr w:type="spellStart"/>
      <w:r w:rsidRPr="004324C6">
        <w:rPr>
          <w:rStyle w:val="StyleUnderline"/>
        </w:rPr>
        <w:t>centred</w:t>
      </w:r>
      <w:proofErr w:type="spellEnd"/>
      <w:r w:rsidRPr="004324C6">
        <w:rPr>
          <w:rStyle w:val="StyleUnderline"/>
        </w:rPr>
        <w:t xml:space="preserve"> around the role of mental health professionals – we rarely hear of ex- patients’ perspectives and their own fight to shut down the asylums.</w:t>
      </w:r>
      <w:r w:rsidRPr="009B7D0C">
        <w:rPr>
          <w:rStyle w:val="StyleUnderline"/>
        </w:rPr>
        <w:t xml:space="preserve"> Instead, we fall into the individualistic ‘great man of history’ trap, </w:t>
      </w:r>
      <w:r w:rsidRPr="00A711FF">
        <w:rPr>
          <w:rStyle w:val="StyleUnderline"/>
          <w:highlight w:val="green"/>
        </w:rPr>
        <w:t>ignoring the roles of resistors</w:t>
      </w:r>
      <w:r w:rsidRPr="009B7D0C">
        <w:rPr>
          <w:rStyle w:val="StyleUnderline"/>
        </w:rPr>
        <w:t xml:space="preserve">, </w:t>
      </w:r>
      <w:r w:rsidRPr="00A711FF">
        <w:rPr>
          <w:rStyle w:val="StyleUnderline"/>
          <w:highlight w:val="green"/>
        </w:rPr>
        <w:t>agitators and liberators who were far too radical</w:t>
      </w:r>
      <w:r w:rsidRPr="009B7D0C">
        <w:rPr>
          <w:rStyle w:val="StyleUnderline"/>
        </w:rPr>
        <w:t xml:space="preserve">, </w:t>
      </w:r>
      <w:r w:rsidRPr="00A711FF">
        <w:rPr>
          <w:rStyle w:val="StyleUnderline"/>
          <w:highlight w:val="green"/>
        </w:rPr>
        <w:t xml:space="preserve">too mad, too </w:t>
      </w:r>
      <w:proofErr w:type="spellStart"/>
      <w:r w:rsidRPr="00A711FF">
        <w:rPr>
          <w:rStyle w:val="StyleUnderline"/>
          <w:highlight w:val="green"/>
        </w:rPr>
        <w:t>marginalised</w:t>
      </w:r>
      <w:proofErr w:type="spellEnd"/>
      <w:r w:rsidRPr="00E53E97">
        <w:rPr>
          <w:rStyle w:val="StyleUnderline"/>
        </w:rPr>
        <w:t xml:space="preserve">, for history to ever </w:t>
      </w:r>
      <w:r w:rsidRPr="00A711FF">
        <w:rPr>
          <w:rStyle w:val="StyleUnderline"/>
          <w:highlight w:val="green"/>
        </w:rPr>
        <w:t>uphold their memory.</w:t>
      </w:r>
      <w:r w:rsidRPr="00CF671D">
        <w:rPr>
          <w:sz w:val="14"/>
        </w:rPr>
        <w:t xml:space="preserve"> </w:t>
      </w:r>
      <w:r w:rsidRPr="00A711FF">
        <w:rPr>
          <w:rStyle w:val="StyleUnderline"/>
          <w:highlight w:val="green"/>
        </w:rPr>
        <w:t>We are told of the legal frameworks</w:t>
      </w:r>
      <w:r w:rsidRPr="009B7D0C">
        <w:rPr>
          <w:rStyle w:val="StyleUnderline"/>
        </w:rPr>
        <w:t xml:space="preserve"> that tweaked mental health law, </w:t>
      </w:r>
      <w:r w:rsidRPr="00A711FF">
        <w:rPr>
          <w:rStyle w:val="StyleUnderline"/>
          <w:highlight w:val="green"/>
        </w:rPr>
        <w:t xml:space="preserve">not the countless insurrections in psychiatric wards </w:t>
      </w:r>
      <w:r w:rsidRPr="00C17FE0">
        <w:rPr>
          <w:rStyle w:val="StyleUnderline"/>
        </w:rPr>
        <w:t>that</w:t>
      </w:r>
      <w:r w:rsidRPr="009B7D0C">
        <w:rPr>
          <w:rStyle w:val="StyleUnderline"/>
        </w:rPr>
        <w:t xml:space="preserve"> </w:t>
      </w:r>
      <w:r w:rsidRPr="00A711FF">
        <w:rPr>
          <w:rStyle w:val="StyleUnderline"/>
          <w:highlight w:val="green"/>
        </w:rPr>
        <w:t>overturned the system.</w:t>
      </w:r>
    </w:p>
    <w:p w14:paraId="190F37A2" w14:textId="77777777" w:rsidR="00A711FF" w:rsidRPr="009B7D0C" w:rsidRDefault="00A711FF" w:rsidP="00A711FF">
      <w:pPr>
        <w:rPr>
          <w:rStyle w:val="Emphasis"/>
        </w:rPr>
      </w:pPr>
      <w:r w:rsidRPr="00CF671D">
        <w:rPr>
          <w:sz w:val="14"/>
        </w:rPr>
        <w:t xml:space="preserve">We have all heard of RD Laing’s The Divided Self, but </w:t>
      </w:r>
      <w:r w:rsidRPr="009B7D0C">
        <w:rPr>
          <w:rStyle w:val="StyleUnderline"/>
        </w:rPr>
        <w:t xml:space="preserve">how many of us have heard of the </w:t>
      </w:r>
      <w:r w:rsidRPr="00A711FF">
        <w:rPr>
          <w:rStyle w:val="StyleUnderline"/>
          <w:highlight w:val="green"/>
        </w:rPr>
        <w:t xml:space="preserve">rebellion in Springfield Hospital Centre in Maryland, </w:t>
      </w:r>
      <w:r w:rsidRPr="00C17FE0">
        <w:rPr>
          <w:rStyle w:val="StyleUnderline"/>
        </w:rPr>
        <w:t>Amerika</w:t>
      </w:r>
      <w:r w:rsidRPr="009B7D0C">
        <w:rPr>
          <w:rStyle w:val="StyleUnderline"/>
        </w:rPr>
        <w:t xml:space="preserve">, where </w:t>
      </w:r>
      <w:r w:rsidRPr="00A711FF">
        <w:rPr>
          <w:rStyle w:val="StyleUnderline"/>
          <w:highlight w:val="green"/>
        </w:rPr>
        <w:t xml:space="preserve">incarcerated comrades seized the unit </w:t>
      </w:r>
      <w:r w:rsidRPr="00C17FE0">
        <w:rPr>
          <w:rStyle w:val="StyleUnderline"/>
        </w:rPr>
        <w:t>by</w:t>
      </w:r>
      <w:r w:rsidRPr="009B7D0C">
        <w:rPr>
          <w:rStyle w:val="StyleUnderline"/>
        </w:rPr>
        <w:t xml:space="preserve"> pouring cooking oil on the floors to make it slippery so nurses couldn’t get past, and then trapped them in the office, throwing chairs and cabinets at staff?1 </w:t>
      </w:r>
      <w:r w:rsidRPr="00A711FF">
        <w:rPr>
          <w:rStyle w:val="StyleUnderline"/>
          <w:highlight w:val="green"/>
        </w:rPr>
        <w:t>That’s our history</w:t>
      </w:r>
      <w:r w:rsidRPr="009B7D0C">
        <w:rPr>
          <w:rStyle w:val="StyleUnderline"/>
        </w:rPr>
        <w:t xml:space="preserve">! That is psychiatric abolition – </w:t>
      </w:r>
      <w:r w:rsidRPr="00A711FF">
        <w:rPr>
          <w:rStyle w:val="Emphasis"/>
          <w:highlight w:val="green"/>
        </w:rPr>
        <w:t>taking our freedom by any means necessary</w:t>
      </w:r>
      <w:r w:rsidRPr="00A711FF">
        <w:rPr>
          <w:rStyle w:val="StyleUnderline"/>
          <w:highlight w:val="green"/>
        </w:rPr>
        <w:t>.</w:t>
      </w:r>
      <w:r w:rsidRPr="00CF671D">
        <w:rPr>
          <w:sz w:val="14"/>
        </w:rPr>
        <w:t xml:space="preserve"> </w:t>
      </w:r>
      <w:r w:rsidRPr="009B7D0C">
        <w:rPr>
          <w:u w:val="single"/>
        </w:rPr>
        <w:t xml:space="preserve">Anti-psychiatry may be the theory, but </w:t>
      </w:r>
      <w:r w:rsidRPr="00A711FF">
        <w:rPr>
          <w:rStyle w:val="Emphasis"/>
          <w:highlight w:val="green"/>
        </w:rPr>
        <w:t>psy</w:t>
      </w:r>
      <w:r w:rsidRPr="00E53E97">
        <w:rPr>
          <w:rStyle w:val="Emphasis"/>
        </w:rPr>
        <w:t>chiatric</w:t>
      </w:r>
      <w:r w:rsidRPr="00A711FF">
        <w:rPr>
          <w:rStyle w:val="Emphasis"/>
          <w:highlight w:val="green"/>
        </w:rPr>
        <w:t xml:space="preserve"> abolition is the </w:t>
      </w:r>
      <w:bookmarkStart w:id="1" w:name="_Hlk194245466"/>
      <w:r w:rsidRPr="00A711FF">
        <w:rPr>
          <w:rStyle w:val="Emphasis"/>
          <w:highlight w:val="green"/>
        </w:rPr>
        <w:t>theory, praxis and revolution</w:t>
      </w:r>
      <w:bookmarkEnd w:id="1"/>
      <w:r w:rsidRPr="009B7D0C">
        <w:rPr>
          <w:rStyle w:val="Emphasis"/>
        </w:rPr>
        <w:t>.</w:t>
      </w:r>
    </w:p>
    <w:p w14:paraId="77D5F387" w14:textId="77777777" w:rsidR="00A711FF" w:rsidRPr="009B7D0C" w:rsidRDefault="00A711FF" w:rsidP="00A711FF">
      <w:pPr>
        <w:rPr>
          <w:u w:val="single"/>
        </w:rPr>
      </w:pPr>
      <w:r w:rsidRPr="009B7D0C">
        <w:rPr>
          <w:u w:val="single"/>
        </w:rPr>
        <w:t>Whilst ‘radical’ psychiatric professionals may be uncomfortably shifting in their seats reading this, psychiatric survivors are tired of being spoken over by the people who claim they know what’s best for us</w:t>
      </w:r>
      <w:r w:rsidRPr="00CF671D">
        <w:rPr>
          <w:sz w:val="14"/>
        </w:rPr>
        <w:t xml:space="preserve">. </w:t>
      </w:r>
      <w:r w:rsidRPr="009B7D0C">
        <w:rPr>
          <w:u w:val="single"/>
        </w:rPr>
        <w:t xml:space="preserve">Anti- psychiatry professionals </w:t>
      </w:r>
      <w:r w:rsidRPr="00E53E97">
        <w:rPr>
          <w:u w:val="single"/>
        </w:rPr>
        <w:t xml:space="preserve">trying to </w:t>
      </w:r>
      <w:r w:rsidRPr="00A711FF">
        <w:rPr>
          <w:highlight w:val="green"/>
          <w:u w:val="single"/>
        </w:rPr>
        <w:t>‘change things from the inside’ have been around for decades</w:t>
      </w:r>
      <w:r w:rsidRPr="009B7D0C">
        <w:rPr>
          <w:u w:val="single"/>
        </w:rPr>
        <w:t xml:space="preserve"> – but </w:t>
      </w:r>
      <w:r w:rsidRPr="00E53E97">
        <w:rPr>
          <w:u w:val="single"/>
        </w:rPr>
        <w:t>what’s changed?</w:t>
      </w:r>
      <w:r w:rsidRPr="009B7D0C">
        <w:rPr>
          <w:u w:val="single"/>
        </w:rPr>
        <w:t xml:space="preserve"> </w:t>
      </w:r>
      <w:r w:rsidRPr="00A711FF">
        <w:rPr>
          <w:highlight w:val="green"/>
          <w:u w:val="single"/>
        </w:rPr>
        <w:t>The asylum still stands</w:t>
      </w:r>
      <w:r w:rsidRPr="009B7D0C">
        <w:rPr>
          <w:u w:val="single"/>
        </w:rPr>
        <w:t xml:space="preserve">, and we are still being drugged up, beaten up and locked up. The </w:t>
      </w:r>
      <w:r w:rsidRPr="00A711FF">
        <w:rPr>
          <w:highlight w:val="green"/>
          <w:u w:val="single"/>
        </w:rPr>
        <w:t>only chance</w:t>
      </w:r>
      <w:r w:rsidRPr="009B7D0C">
        <w:rPr>
          <w:u w:val="single"/>
        </w:rPr>
        <w:t xml:space="preserve"> we </w:t>
      </w:r>
      <w:r w:rsidRPr="00A711FF">
        <w:rPr>
          <w:highlight w:val="green"/>
          <w:u w:val="single"/>
        </w:rPr>
        <w:t xml:space="preserve">have </w:t>
      </w:r>
      <w:r w:rsidRPr="00E53E97">
        <w:rPr>
          <w:u w:val="single"/>
        </w:rPr>
        <w:t>at psychiatric abolition</w:t>
      </w:r>
      <w:r w:rsidRPr="009B7D0C">
        <w:rPr>
          <w:u w:val="single"/>
        </w:rPr>
        <w:t xml:space="preserve"> </w:t>
      </w:r>
      <w:r w:rsidRPr="00A711FF">
        <w:rPr>
          <w:highlight w:val="green"/>
          <w:u w:val="single"/>
        </w:rPr>
        <w:t>lies</w:t>
      </w:r>
      <w:r w:rsidRPr="009B7D0C">
        <w:rPr>
          <w:u w:val="single"/>
        </w:rPr>
        <w:t xml:space="preserve"> in </w:t>
      </w:r>
      <w:r w:rsidRPr="00E53E97">
        <w:rPr>
          <w:u w:val="single"/>
        </w:rPr>
        <w:t xml:space="preserve">the </w:t>
      </w:r>
      <w:r w:rsidRPr="00A711FF">
        <w:rPr>
          <w:highlight w:val="green"/>
          <w:u w:val="single"/>
        </w:rPr>
        <w:t>hands of the people who cannot afford to live another second</w:t>
      </w:r>
      <w:r w:rsidRPr="009B7D0C">
        <w:rPr>
          <w:u w:val="single"/>
        </w:rPr>
        <w:t xml:space="preserve"> under psychiatry, with the names and faces of our friends lost to psychiatry emblazoned in our minds. </w:t>
      </w:r>
      <w:r w:rsidRPr="00A711FF">
        <w:rPr>
          <w:highlight w:val="green"/>
          <w:u w:val="single"/>
        </w:rPr>
        <w:t>Psy</w:t>
      </w:r>
      <w:r w:rsidRPr="00E53E97">
        <w:rPr>
          <w:u w:val="single"/>
        </w:rPr>
        <w:t>chiatric</w:t>
      </w:r>
      <w:r w:rsidRPr="00A711FF">
        <w:rPr>
          <w:highlight w:val="green"/>
          <w:u w:val="single"/>
        </w:rPr>
        <w:t xml:space="preserve"> abolition possesses </w:t>
      </w:r>
      <w:r w:rsidRPr="00C17FE0">
        <w:rPr>
          <w:u w:val="single"/>
        </w:rPr>
        <w:t xml:space="preserve">the </w:t>
      </w:r>
      <w:r w:rsidRPr="00A711FF">
        <w:rPr>
          <w:highlight w:val="green"/>
          <w:u w:val="single"/>
        </w:rPr>
        <w:t xml:space="preserve">militancy </w:t>
      </w:r>
      <w:r w:rsidRPr="00C17FE0">
        <w:rPr>
          <w:u w:val="single"/>
        </w:rPr>
        <w:t>that anti-psychiatry could only dream of</w:t>
      </w:r>
      <w:r w:rsidRPr="009B7D0C">
        <w:rPr>
          <w:u w:val="single"/>
        </w:rPr>
        <w:t>.</w:t>
      </w:r>
    </w:p>
    <w:p w14:paraId="65EC6C4A" w14:textId="77777777" w:rsidR="00A711FF" w:rsidRPr="00C17FE0" w:rsidRDefault="00A711FF" w:rsidP="00A711FF">
      <w:pPr>
        <w:rPr>
          <w:rStyle w:val="Emphasis"/>
        </w:rPr>
      </w:pPr>
      <w:r w:rsidRPr="00E53E97">
        <w:rPr>
          <w:rStyle w:val="Emphasis"/>
        </w:rPr>
        <w:t xml:space="preserve">Psychiatric abolition </w:t>
      </w:r>
      <w:r w:rsidRPr="00FA2055">
        <w:rPr>
          <w:rStyle w:val="Emphasis"/>
        </w:rPr>
        <w:t xml:space="preserve">is </w:t>
      </w:r>
      <w:r w:rsidRPr="00A711FF">
        <w:rPr>
          <w:rStyle w:val="Emphasis"/>
          <w:highlight w:val="green"/>
        </w:rPr>
        <w:t>solidarity</w:t>
      </w:r>
      <w:r w:rsidRPr="009B7D0C">
        <w:rPr>
          <w:u w:val="single"/>
        </w:rPr>
        <w:t xml:space="preserve"> </w:t>
      </w:r>
      <w:r w:rsidRPr="00A711FF">
        <w:rPr>
          <w:highlight w:val="green"/>
          <w:u w:val="single"/>
        </w:rPr>
        <w:t>and shared struggle</w:t>
      </w:r>
      <w:r w:rsidRPr="009B7D0C">
        <w:rPr>
          <w:u w:val="single"/>
        </w:rPr>
        <w:t xml:space="preserve">. It is the Madness Network News cover art that says </w:t>
      </w:r>
      <w:r w:rsidRPr="00FA2055">
        <w:rPr>
          <w:u w:val="single"/>
        </w:rPr>
        <w:t>abolish prisons</w:t>
      </w:r>
      <w:r w:rsidRPr="00A711FF">
        <w:rPr>
          <w:highlight w:val="green"/>
          <w:u w:val="single"/>
        </w:rPr>
        <w:t>, solidarity with Palestine and end police violenc</w:t>
      </w:r>
      <w:r w:rsidRPr="009B7D0C">
        <w:rPr>
          <w:u w:val="single"/>
        </w:rPr>
        <w:t>e.</w:t>
      </w:r>
      <w:r w:rsidRPr="00CF671D">
        <w:rPr>
          <w:sz w:val="14"/>
        </w:rPr>
        <w:t xml:space="preserve"> </w:t>
      </w:r>
      <w:r w:rsidRPr="00C17FE0">
        <w:rPr>
          <w:u w:val="single"/>
        </w:rPr>
        <w:t xml:space="preserve">Psychiatric abolition is the 1993 Toronto Psychiatric Survivor Pride Day, </w:t>
      </w:r>
      <w:proofErr w:type="spellStart"/>
      <w:r w:rsidRPr="00C17FE0">
        <w:rPr>
          <w:u w:val="single"/>
        </w:rPr>
        <w:t>organised</w:t>
      </w:r>
      <w:proofErr w:type="spellEnd"/>
      <w:r w:rsidRPr="00C17FE0">
        <w:rPr>
          <w:u w:val="single"/>
        </w:rPr>
        <w:t xml:space="preserve"> by crip, queer, mad survivors of </w:t>
      </w:r>
      <w:proofErr w:type="spellStart"/>
      <w:r w:rsidRPr="00C17FE0">
        <w:rPr>
          <w:u w:val="single"/>
        </w:rPr>
        <w:t>colour</w:t>
      </w:r>
      <w:proofErr w:type="spellEnd"/>
      <w:r w:rsidRPr="00C17FE0">
        <w:rPr>
          <w:u w:val="single"/>
        </w:rPr>
        <w:t xml:space="preserve">. It is the love and pain we feel for our friends locked up in prisons, detention </w:t>
      </w:r>
      <w:proofErr w:type="spellStart"/>
      <w:r w:rsidRPr="00C17FE0">
        <w:rPr>
          <w:u w:val="single"/>
        </w:rPr>
        <w:t>centres</w:t>
      </w:r>
      <w:proofErr w:type="spellEnd"/>
      <w:r w:rsidRPr="00C17FE0">
        <w:rPr>
          <w:u w:val="single"/>
        </w:rPr>
        <w:t xml:space="preserve"> and care homes. </w:t>
      </w:r>
      <w:r w:rsidRPr="00E53E97">
        <w:rPr>
          <w:rStyle w:val="Emphasis"/>
        </w:rPr>
        <w:t xml:space="preserve">Psychiatric </w:t>
      </w:r>
      <w:r w:rsidRPr="00A711FF">
        <w:rPr>
          <w:rStyle w:val="Emphasis"/>
          <w:highlight w:val="green"/>
        </w:rPr>
        <w:t>abolition is the Attica prison uprising, every burnt cop car, every escape attempt and every anti- colonial uprising.</w:t>
      </w:r>
    </w:p>
    <w:p w14:paraId="3A03429A" w14:textId="77777777" w:rsidR="00A711FF" w:rsidRPr="00C17FE0" w:rsidRDefault="00A711FF" w:rsidP="00A711FF">
      <w:pPr>
        <w:rPr>
          <w:u w:val="single"/>
        </w:rPr>
      </w:pPr>
      <w:r w:rsidRPr="00A711FF">
        <w:rPr>
          <w:highlight w:val="green"/>
          <w:u w:val="single"/>
        </w:rPr>
        <w:t>Learning</w:t>
      </w:r>
      <w:r w:rsidRPr="00C17FE0">
        <w:rPr>
          <w:u w:val="single"/>
        </w:rPr>
        <w:t xml:space="preserve"> about psychiatric abolition </w:t>
      </w:r>
      <w:r w:rsidRPr="00A711FF">
        <w:rPr>
          <w:highlight w:val="green"/>
          <w:u w:val="single"/>
        </w:rPr>
        <w:t>did not come from textbooks</w:t>
      </w:r>
      <w:r w:rsidRPr="00C17FE0">
        <w:rPr>
          <w:u w:val="single"/>
        </w:rPr>
        <w:t xml:space="preserve"> or psychiatrists. It came from being threatened with being put in ‘care’ if we didn’t get better, being incarcerated in a psych ward, and having the cops called on us. Do not tell me psychiatrists know more about anti-psychiatry than us, because they are the ones killing us whilst we are doing </w:t>
      </w:r>
      <w:proofErr w:type="gramStart"/>
      <w:r w:rsidRPr="00C17FE0">
        <w:rPr>
          <w:u w:val="single"/>
        </w:rPr>
        <w:t>everything</w:t>
      </w:r>
      <w:proofErr w:type="gramEnd"/>
      <w:r w:rsidRPr="00C17FE0">
        <w:rPr>
          <w:u w:val="single"/>
        </w:rPr>
        <w:t xml:space="preserve"> we can to keep each other alive.</w:t>
      </w:r>
    </w:p>
    <w:p w14:paraId="2A1EE11E" w14:textId="77777777" w:rsidR="00A711FF" w:rsidRPr="00CF671D" w:rsidRDefault="00A711FF" w:rsidP="00A711FF">
      <w:pPr>
        <w:rPr>
          <w:sz w:val="14"/>
        </w:rPr>
      </w:pPr>
      <w:r w:rsidRPr="00A711FF">
        <w:rPr>
          <w:highlight w:val="green"/>
          <w:u w:val="single"/>
        </w:rPr>
        <w:t xml:space="preserve">Psychiatric abolition is offering your </w:t>
      </w:r>
      <w:r w:rsidRPr="00E53E97">
        <w:rPr>
          <w:u w:val="single"/>
        </w:rPr>
        <w:t xml:space="preserve">front </w:t>
      </w:r>
      <w:r w:rsidRPr="00A711FF">
        <w:rPr>
          <w:highlight w:val="green"/>
          <w:u w:val="single"/>
        </w:rPr>
        <w:t xml:space="preserve">room to someone you hardly know so they have somewhere safe to stay after they abscond from hospital. </w:t>
      </w:r>
      <w:r w:rsidRPr="00E53E97">
        <w:rPr>
          <w:u w:val="single"/>
        </w:rPr>
        <w:t xml:space="preserve">It’s </w:t>
      </w:r>
      <w:r w:rsidRPr="00A711FF">
        <w:rPr>
          <w:highlight w:val="green"/>
          <w:u w:val="single"/>
        </w:rPr>
        <w:t xml:space="preserve">setting fire to the </w:t>
      </w:r>
      <w:proofErr w:type="spellStart"/>
      <w:r w:rsidRPr="00A711FF">
        <w:rPr>
          <w:highlight w:val="green"/>
          <w:u w:val="single"/>
        </w:rPr>
        <w:t>Bethlem</w:t>
      </w:r>
      <w:proofErr w:type="spellEnd"/>
      <w:r w:rsidRPr="00A711FF">
        <w:rPr>
          <w:highlight w:val="green"/>
          <w:u w:val="single"/>
        </w:rPr>
        <w:t xml:space="preserve"> toilets</w:t>
      </w:r>
      <w:r w:rsidRPr="00C17FE0">
        <w:rPr>
          <w:u w:val="single"/>
        </w:rPr>
        <w:t xml:space="preserve">. It’s running down the motorway barefoot after your loved one to make sure you can get to them before the cops do. It’s sharing the little we have together. It’s friends reassuring you that no matter what you see, feel or hear, it is real, because you are experiencing it. It’s naloxone in every room of the house, coaxing your best friend to say which public toilet they’ve </w:t>
      </w:r>
      <w:proofErr w:type="gramStart"/>
      <w:r w:rsidRPr="00C17FE0">
        <w:rPr>
          <w:u w:val="single"/>
        </w:rPr>
        <w:t>overdosed</w:t>
      </w:r>
      <w:proofErr w:type="gramEnd"/>
      <w:r w:rsidRPr="00C17FE0">
        <w:rPr>
          <w:u w:val="single"/>
        </w:rPr>
        <w:t xml:space="preserve"> in. </w:t>
      </w:r>
      <w:r w:rsidRPr="00E53E97">
        <w:rPr>
          <w:u w:val="single"/>
        </w:rPr>
        <w:t xml:space="preserve">It’s </w:t>
      </w:r>
      <w:r w:rsidRPr="00A711FF">
        <w:rPr>
          <w:highlight w:val="green"/>
          <w:u w:val="single"/>
        </w:rPr>
        <w:t xml:space="preserve">screaming outside </w:t>
      </w:r>
      <w:proofErr w:type="gramStart"/>
      <w:r w:rsidRPr="00A711FF">
        <w:rPr>
          <w:highlight w:val="green"/>
          <w:u w:val="single"/>
        </w:rPr>
        <w:t>prisons</w:t>
      </w:r>
      <w:proofErr w:type="gramEnd"/>
      <w:r w:rsidRPr="00A711FF">
        <w:rPr>
          <w:highlight w:val="green"/>
          <w:u w:val="single"/>
        </w:rPr>
        <w:t xml:space="preserve"> so people inside know we’re out here waiting for them. </w:t>
      </w:r>
      <w:r w:rsidRPr="00E53E97">
        <w:rPr>
          <w:u w:val="single"/>
        </w:rPr>
        <w:t>It’s the community and the tears you share with people you’ve never met but who know the exact same feeling of loneliness and unfreedom</w:t>
      </w:r>
      <w:r w:rsidRPr="00C17FE0">
        <w:rPr>
          <w:u w:val="single"/>
        </w:rPr>
        <w:t xml:space="preserve"> that comes with the suffocating walls of the psych ward</w:t>
      </w:r>
      <w:r w:rsidRPr="00CF671D">
        <w:rPr>
          <w:sz w:val="14"/>
        </w:rPr>
        <w:t>.</w:t>
      </w:r>
    </w:p>
    <w:p w14:paraId="7DAF0733" w14:textId="77777777" w:rsidR="00A711FF" w:rsidRPr="00CF671D" w:rsidRDefault="00A711FF" w:rsidP="00A711FF">
      <w:pPr>
        <w:rPr>
          <w:sz w:val="14"/>
        </w:rPr>
      </w:pPr>
      <w:r w:rsidRPr="00CF671D">
        <w:rPr>
          <w:sz w:val="14"/>
        </w:rPr>
        <w:t xml:space="preserve">Anti-psychiatry may be consigned to dusty shelves, but </w:t>
      </w:r>
      <w:r w:rsidRPr="00C17FE0">
        <w:rPr>
          <w:u w:val="single"/>
        </w:rPr>
        <w:t xml:space="preserve">psychiatric abolition is in </w:t>
      </w:r>
      <w:proofErr w:type="gramStart"/>
      <w:r w:rsidRPr="00C17FE0">
        <w:rPr>
          <w:u w:val="single"/>
        </w:rPr>
        <w:t>each and every</w:t>
      </w:r>
      <w:proofErr w:type="gramEnd"/>
      <w:r w:rsidRPr="00C17FE0">
        <w:rPr>
          <w:u w:val="single"/>
        </w:rPr>
        <w:t xml:space="preserve"> one of our lives.</w:t>
      </w:r>
      <w:r w:rsidRPr="00CF671D">
        <w:rPr>
          <w:sz w:val="14"/>
        </w:rPr>
        <w:t xml:space="preserve"> </w:t>
      </w:r>
      <w:r w:rsidRPr="00A711FF">
        <w:rPr>
          <w:highlight w:val="green"/>
          <w:u w:val="single"/>
        </w:rPr>
        <w:t xml:space="preserve">Whilst </w:t>
      </w:r>
      <w:r w:rsidRPr="00E53E97">
        <w:rPr>
          <w:u w:val="single"/>
        </w:rPr>
        <w:t xml:space="preserve">the </w:t>
      </w:r>
      <w:r w:rsidRPr="00A711FF">
        <w:rPr>
          <w:highlight w:val="green"/>
          <w:u w:val="single"/>
        </w:rPr>
        <w:t xml:space="preserve">academics continue to argue </w:t>
      </w:r>
      <w:r w:rsidRPr="00FA2055">
        <w:rPr>
          <w:u w:val="single"/>
        </w:rPr>
        <w:t xml:space="preserve">with each other about Foucault, </w:t>
      </w:r>
      <w:r w:rsidRPr="00A711FF">
        <w:rPr>
          <w:highlight w:val="green"/>
          <w:u w:val="single"/>
        </w:rPr>
        <w:t xml:space="preserve">right under their noses, the mad, the insane and the crazy will be setting fire to every asylum, prison and detention </w:t>
      </w:r>
      <w:proofErr w:type="spellStart"/>
      <w:r w:rsidRPr="00A711FF">
        <w:rPr>
          <w:highlight w:val="green"/>
          <w:u w:val="single"/>
        </w:rPr>
        <w:t>centre</w:t>
      </w:r>
      <w:proofErr w:type="spellEnd"/>
      <w:r w:rsidRPr="00A711FF">
        <w:rPr>
          <w:highlight w:val="green"/>
          <w:u w:val="single"/>
        </w:rPr>
        <w:t>.</w:t>
      </w:r>
      <w:r w:rsidRPr="00C17FE0">
        <w:rPr>
          <w:u w:val="single"/>
        </w:rPr>
        <w:t xml:space="preserve"> Anti-psychiatry is </w:t>
      </w:r>
      <w:proofErr w:type="gramStart"/>
      <w:r w:rsidRPr="00C17FE0">
        <w:rPr>
          <w:u w:val="single"/>
        </w:rPr>
        <w:t>history,</w:t>
      </w:r>
      <w:proofErr w:type="gramEnd"/>
      <w:r w:rsidRPr="00C17FE0">
        <w:rPr>
          <w:u w:val="single"/>
        </w:rPr>
        <w:t xml:space="preserve"> psychiatric abolition is the future</w:t>
      </w:r>
      <w:r w:rsidRPr="00CF671D">
        <w:rPr>
          <w:sz w:val="14"/>
        </w:rPr>
        <w:t>.</w:t>
      </w:r>
    </w:p>
    <w:p w14:paraId="2E740FD1" w14:textId="77777777" w:rsidR="00A711FF" w:rsidRDefault="00A711FF" w:rsidP="00A711FF"/>
    <w:p w14:paraId="5D21AC8B" w14:textId="77777777" w:rsidR="00A711FF" w:rsidRDefault="00A711FF" w:rsidP="00A711FF"/>
    <w:p w14:paraId="48DA7148" w14:textId="77777777" w:rsidR="00A711FF" w:rsidRPr="00A711FF" w:rsidRDefault="00A711FF" w:rsidP="00A711FF"/>
    <w:p w14:paraId="2ADC502D" w14:textId="4E028163" w:rsidR="00A711FF" w:rsidRDefault="00A711FF" w:rsidP="00A711FF">
      <w:pPr>
        <w:pStyle w:val="Heading2"/>
      </w:pPr>
      <w:r>
        <w:t xml:space="preserve">Case </w:t>
      </w:r>
    </w:p>
    <w:p w14:paraId="7B7781FD" w14:textId="77777777" w:rsidR="004324C6" w:rsidRPr="00D86A9C" w:rsidRDefault="004324C6" w:rsidP="004324C6">
      <w:pPr>
        <w:pStyle w:val="Heading4"/>
        <w:rPr>
          <w:rFonts w:cs="Calibri"/>
        </w:rPr>
      </w:pPr>
      <w:r w:rsidRPr="00D86A9C">
        <w:rPr>
          <w:rFonts w:cs="Calibri"/>
        </w:rPr>
        <w:t>Peaceful strikes get purged with violence</w:t>
      </w:r>
    </w:p>
    <w:p w14:paraId="32C2BD99" w14:textId="77777777" w:rsidR="004324C6" w:rsidRPr="00D86A9C" w:rsidRDefault="004324C6" w:rsidP="004324C6">
      <w:r w:rsidRPr="00D86A9C">
        <w:rPr>
          <w:rStyle w:val="Style13ptBold"/>
        </w:rPr>
        <w:t>Blau and Grinberg 16</w:t>
      </w:r>
      <w:r w:rsidRPr="00D86A9C">
        <w:t>, criminal justice reporters for CNN (Max and Emanuella 10-31-2016, Why US inmates launched a nationwide strike, CNN, https://www.cnn.com/2016/10/30/us/us-prisoner-strike) //</w:t>
      </w:r>
      <w:proofErr w:type="spellStart"/>
      <w:r w:rsidRPr="00D86A9C">
        <w:t>qsmit</w:t>
      </w:r>
      <w:proofErr w:type="spellEnd"/>
    </w:p>
    <w:p w14:paraId="73F065A1" w14:textId="77777777" w:rsidR="004324C6" w:rsidRPr="00D86A9C" w:rsidRDefault="004324C6" w:rsidP="004324C6">
      <w:pPr>
        <w:rPr>
          <w:sz w:val="16"/>
        </w:rPr>
      </w:pPr>
      <w:r w:rsidRPr="00D86A9C">
        <w:rPr>
          <w:sz w:val="16"/>
        </w:rPr>
        <w:t>Poor living conditions in Michigan</w:t>
      </w:r>
    </w:p>
    <w:p w14:paraId="6877C387" w14:textId="77777777" w:rsidR="004324C6" w:rsidRPr="00D86A9C" w:rsidRDefault="004324C6" w:rsidP="004324C6">
      <w:pPr>
        <w:rPr>
          <w:sz w:val="16"/>
        </w:rPr>
      </w:pPr>
      <w:r w:rsidRPr="00D86A9C">
        <w:rPr>
          <w:sz w:val="16"/>
        </w:rPr>
        <w:t>Kinross Correctional Facility inmate Anthony Bates suspects most people see him as a lost cause.</w:t>
      </w:r>
    </w:p>
    <w:p w14:paraId="5594FD90" w14:textId="77777777" w:rsidR="004324C6" w:rsidRPr="00D86A9C" w:rsidRDefault="004324C6" w:rsidP="004324C6">
      <w:pPr>
        <w:rPr>
          <w:sz w:val="16"/>
        </w:rPr>
      </w:pPr>
      <w:r w:rsidRPr="00D86A9C">
        <w:rPr>
          <w:sz w:val="16"/>
        </w:rPr>
        <w:t>Bad man. Broken. Beyond repair.</w:t>
      </w:r>
    </w:p>
    <w:p w14:paraId="4FD07040" w14:textId="77777777" w:rsidR="004324C6" w:rsidRPr="00D86A9C" w:rsidRDefault="004324C6" w:rsidP="004324C6">
      <w:pPr>
        <w:rPr>
          <w:sz w:val="16"/>
        </w:rPr>
      </w:pPr>
      <w:r w:rsidRPr="00D86A9C">
        <w:rPr>
          <w:sz w:val="16"/>
        </w:rPr>
        <w:t xml:space="preserve">The 39-year-old Detroit native is serving up to 70 years for assault with intent to murder, a conviction his fiancé said he’s trying to overturn. Bates </w:t>
      </w:r>
      <w:proofErr w:type="gramStart"/>
      <w:r w:rsidRPr="00D86A9C">
        <w:rPr>
          <w:sz w:val="16"/>
        </w:rPr>
        <w:t>believes</w:t>
      </w:r>
      <w:proofErr w:type="gramEnd"/>
      <w:r w:rsidRPr="00D86A9C">
        <w:rPr>
          <w:sz w:val="16"/>
        </w:rPr>
        <w:t xml:space="preserve"> inmates are entitled to livable conditions. That’s hardly a guarantee, he said, at the prison in Michigan’s Upper Peninsula.</w:t>
      </w:r>
    </w:p>
    <w:p w14:paraId="0A6F3985" w14:textId="77777777" w:rsidR="004324C6" w:rsidRPr="00D86A9C" w:rsidRDefault="004324C6" w:rsidP="004324C6">
      <w:pPr>
        <w:rPr>
          <w:sz w:val="16"/>
        </w:rPr>
      </w:pPr>
      <w:r w:rsidRPr="00D86A9C">
        <w:rPr>
          <w:sz w:val="16"/>
        </w:rPr>
        <w:t>Prisoners like Bates are paid anywhere from 75 cents to $3.73 a day based on the type of job and skill level, amounting to about $10 million in annual wages, Michigan Department of Corrections spokesman Chris Gautz said.</w:t>
      </w:r>
    </w:p>
    <w:p w14:paraId="67FE56DD" w14:textId="77777777" w:rsidR="004324C6" w:rsidRPr="00D86A9C" w:rsidRDefault="004324C6" w:rsidP="004324C6">
      <w:pPr>
        <w:rPr>
          <w:sz w:val="16"/>
        </w:rPr>
      </w:pPr>
      <w:r w:rsidRPr="00D86A9C">
        <w:rPr>
          <w:rStyle w:val="StyleUnderline"/>
        </w:rPr>
        <w:t xml:space="preserve">On September 9, like elsewhere, most </w:t>
      </w:r>
      <w:r w:rsidRPr="00A711FF">
        <w:rPr>
          <w:rStyle w:val="StyleUnderline"/>
          <w:highlight w:val="green"/>
        </w:rPr>
        <w:t>inmates</w:t>
      </w:r>
      <w:r w:rsidRPr="00D86A9C">
        <w:rPr>
          <w:rStyle w:val="StyleUnderline"/>
        </w:rPr>
        <w:t xml:space="preserve"> at Kinross </w:t>
      </w:r>
      <w:r w:rsidRPr="00A711FF">
        <w:rPr>
          <w:rStyle w:val="Emphasis"/>
          <w:highlight w:val="green"/>
        </w:rPr>
        <w:t>stopped working to protest</w:t>
      </w:r>
      <w:r w:rsidRPr="00D86A9C">
        <w:rPr>
          <w:sz w:val="16"/>
        </w:rPr>
        <w:t>, Bates said. The next day, when guards refused to serve them their hot meal, feeding them cheese sandwiches instead, upward of 500 inmates staged a peaceful demonstration in the prison yard, Bates said.</w:t>
      </w:r>
    </w:p>
    <w:p w14:paraId="23575B4A" w14:textId="77777777" w:rsidR="004324C6" w:rsidRPr="00D86A9C" w:rsidRDefault="004324C6" w:rsidP="004324C6">
      <w:pPr>
        <w:rPr>
          <w:sz w:val="16"/>
        </w:rPr>
      </w:pPr>
      <w:r w:rsidRPr="00D86A9C">
        <w:rPr>
          <w:sz w:val="16"/>
        </w:rPr>
        <w:t xml:space="preserve">They </w:t>
      </w:r>
      <w:r w:rsidRPr="00A711FF">
        <w:rPr>
          <w:rStyle w:val="StyleUnderline"/>
          <w:highlight w:val="green"/>
        </w:rPr>
        <w:t>gave</w:t>
      </w:r>
      <w:r w:rsidRPr="00D86A9C">
        <w:rPr>
          <w:rStyle w:val="StyleUnderline"/>
        </w:rPr>
        <w:t xml:space="preserve"> the </w:t>
      </w:r>
      <w:r w:rsidRPr="00A711FF">
        <w:rPr>
          <w:rStyle w:val="Emphasis"/>
          <w:highlight w:val="green"/>
        </w:rPr>
        <w:t>warden</w:t>
      </w:r>
      <w:r w:rsidRPr="00D86A9C">
        <w:rPr>
          <w:rStyle w:val="Emphasis"/>
        </w:rPr>
        <w:t xml:space="preserve"> a list of </w:t>
      </w:r>
      <w:r w:rsidRPr="00A711FF">
        <w:rPr>
          <w:rStyle w:val="Emphasis"/>
          <w:highlight w:val="green"/>
        </w:rPr>
        <w:t>demands</w:t>
      </w:r>
      <w:r w:rsidRPr="00D86A9C">
        <w:rPr>
          <w:rStyle w:val="StyleUnderline"/>
        </w:rPr>
        <w:t xml:space="preserve"> that included improvements to the quality of food and health care, which is paid for by the state. In response, the </w:t>
      </w:r>
      <w:r w:rsidRPr="00A711FF">
        <w:rPr>
          <w:rStyle w:val="Emphasis"/>
          <w:highlight w:val="green"/>
        </w:rPr>
        <w:t>warden pledged to address</w:t>
      </w:r>
      <w:r w:rsidRPr="00D86A9C">
        <w:rPr>
          <w:rStyle w:val="Emphasis"/>
        </w:rPr>
        <w:t xml:space="preserve"> some </w:t>
      </w:r>
      <w:r w:rsidRPr="00A711FF">
        <w:rPr>
          <w:rStyle w:val="Emphasis"/>
          <w:highlight w:val="green"/>
        </w:rPr>
        <w:t>concerns</w:t>
      </w:r>
      <w:r w:rsidRPr="00D86A9C">
        <w:rPr>
          <w:rStyle w:val="StyleUnderline"/>
        </w:rPr>
        <w:t xml:space="preserve"> in his power, Bates said.</w:t>
      </w:r>
    </w:p>
    <w:p w14:paraId="6955FB26" w14:textId="77777777" w:rsidR="004324C6" w:rsidRPr="00D86A9C" w:rsidRDefault="004324C6" w:rsidP="004324C6">
      <w:pPr>
        <w:rPr>
          <w:sz w:val="16"/>
        </w:rPr>
      </w:pPr>
      <w:r w:rsidRPr="00A711FF">
        <w:rPr>
          <w:rStyle w:val="StyleUnderline"/>
          <w:highlight w:val="green"/>
        </w:rPr>
        <w:t>After</w:t>
      </w:r>
      <w:r w:rsidRPr="00D86A9C">
        <w:rPr>
          <w:rStyle w:val="StyleUnderline"/>
        </w:rPr>
        <w:t xml:space="preserve"> </w:t>
      </w:r>
      <w:r w:rsidRPr="00A711FF">
        <w:rPr>
          <w:rStyle w:val="StyleUnderline"/>
          <w:highlight w:val="green"/>
        </w:rPr>
        <w:t>inmates</w:t>
      </w:r>
      <w:r w:rsidRPr="00D86A9C">
        <w:rPr>
          <w:rStyle w:val="StyleUnderline"/>
        </w:rPr>
        <w:t xml:space="preserve"> initially </w:t>
      </w:r>
      <w:r w:rsidRPr="00A711FF">
        <w:rPr>
          <w:rStyle w:val="StyleUnderline"/>
          <w:highlight w:val="green"/>
        </w:rPr>
        <w:t>dispersed</w:t>
      </w:r>
      <w:r w:rsidRPr="00D86A9C">
        <w:rPr>
          <w:rStyle w:val="StyleUnderline"/>
        </w:rPr>
        <w:t xml:space="preserve"> </w:t>
      </w:r>
      <w:r w:rsidRPr="00A711FF">
        <w:rPr>
          <w:rStyle w:val="StyleUnderline"/>
          <w:highlight w:val="green"/>
        </w:rPr>
        <w:t>in</w:t>
      </w:r>
      <w:r w:rsidRPr="00D86A9C">
        <w:rPr>
          <w:rStyle w:val="StyleUnderline"/>
        </w:rPr>
        <w:t xml:space="preserve"> a </w:t>
      </w:r>
      <w:r w:rsidRPr="00A711FF">
        <w:rPr>
          <w:rStyle w:val="StyleUnderline"/>
          <w:highlight w:val="green"/>
        </w:rPr>
        <w:t xml:space="preserve">peaceful manner, </w:t>
      </w:r>
      <w:r w:rsidRPr="00D86A9C">
        <w:rPr>
          <w:rStyle w:val="StyleUnderline"/>
        </w:rPr>
        <w:t xml:space="preserve">Bates said </w:t>
      </w:r>
      <w:r w:rsidRPr="00A711FF">
        <w:rPr>
          <w:rStyle w:val="Emphasis"/>
          <w:highlight w:val="green"/>
        </w:rPr>
        <w:t>prison guards stormed</w:t>
      </w:r>
      <w:r w:rsidRPr="00D86A9C">
        <w:rPr>
          <w:rStyle w:val="Emphasis"/>
        </w:rPr>
        <w:t xml:space="preserve"> the </w:t>
      </w:r>
      <w:r w:rsidRPr="00A711FF">
        <w:rPr>
          <w:rStyle w:val="Emphasis"/>
          <w:highlight w:val="green"/>
        </w:rPr>
        <w:t>jail</w:t>
      </w:r>
      <w:r w:rsidRPr="00A711FF">
        <w:rPr>
          <w:rStyle w:val="StyleUnderline"/>
          <w:highlight w:val="green"/>
        </w:rPr>
        <w:t xml:space="preserve"> with</w:t>
      </w:r>
      <w:r w:rsidRPr="00D86A9C">
        <w:rPr>
          <w:rStyle w:val="StyleUnderline"/>
        </w:rPr>
        <w:t xml:space="preserve"> long </w:t>
      </w:r>
      <w:r w:rsidRPr="00A711FF">
        <w:rPr>
          <w:rStyle w:val="StyleUnderline"/>
          <w:highlight w:val="green"/>
        </w:rPr>
        <w:t>guns</w:t>
      </w:r>
      <w:r w:rsidRPr="00D86A9C">
        <w:rPr>
          <w:rStyle w:val="StyleUnderline"/>
        </w:rPr>
        <w:t xml:space="preserve">, </w:t>
      </w:r>
      <w:r w:rsidRPr="00A711FF">
        <w:rPr>
          <w:rStyle w:val="StyleUnderline"/>
          <w:highlight w:val="green"/>
        </w:rPr>
        <w:t>tear gas and pepper spray</w:t>
      </w:r>
      <w:r w:rsidRPr="00D86A9C">
        <w:rPr>
          <w:rStyle w:val="StyleUnderline"/>
        </w:rPr>
        <w:t xml:space="preserve">. They </w:t>
      </w:r>
      <w:r w:rsidRPr="00A711FF">
        <w:rPr>
          <w:rStyle w:val="StyleUnderline"/>
          <w:highlight w:val="green"/>
        </w:rPr>
        <w:t>removed</w:t>
      </w:r>
      <w:r w:rsidRPr="00D86A9C">
        <w:rPr>
          <w:rStyle w:val="StyleUnderline"/>
        </w:rPr>
        <w:t xml:space="preserve"> about </w:t>
      </w:r>
      <w:r w:rsidRPr="00A711FF">
        <w:rPr>
          <w:rStyle w:val="StyleUnderline"/>
          <w:highlight w:val="green"/>
        </w:rPr>
        <w:t>200 protesters</w:t>
      </w:r>
      <w:r w:rsidRPr="00D86A9C">
        <w:rPr>
          <w:rStyle w:val="StyleUnderline"/>
        </w:rPr>
        <w:t xml:space="preserve"> before proceeding </w:t>
      </w:r>
      <w:r w:rsidRPr="00A711FF">
        <w:rPr>
          <w:rStyle w:val="Emphasis"/>
          <w:highlight w:val="green"/>
        </w:rPr>
        <w:t>to tie them up with zip ties</w:t>
      </w:r>
      <w:r w:rsidRPr="00D86A9C">
        <w:rPr>
          <w:rStyle w:val="StyleUnderline"/>
        </w:rPr>
        <w:t xml:space="preserve"> and shook down their bunks</w:t>
      </w:r>
      <w:r w:rsidRPr="00D86A9C">
        <w:rPr>
          <w:sz w:val="16"/>
        </w:rPr>
        <w:t xml:space="preserve">. Inmates also set at least one fire and vandalized the </w:t>
      </w:r>
      <w:proofErr w:type="gramStart"/>
      <w:r w:rsidRPr="00D86A9C">
        <w:rPr>
          <w:sz w:val="16"/>
        </w:rPr>
        <w:t>facility,</w:t>
      </w:r>
      <w:proofErr w:type="gramEnd"/>
      <w:r w:rsidRPr="00D86A9C">
        <w:rPr>
          <w:sz w:val="16"/>
        </w:rPr>
        <w:t xml:space="preserve"> a police union told the Detroit Free Press.</w:t>
      </w:r>
    </w:p>
    <w:p w14:paraId="2290D5C5" w14:textId="77777777" w:rsidR="004324C6" w:rsidRPr="00D86A9C" w:rsidRDefault="004324C6" w:rsidP="004324C6">
      <w:pPr>
        <w:rPr>
          <w:sz w:val="16"/>
        </w:rPr>
      </w:pPr>
      <w:r w:rsidRPr="00D86A9C">
        <w:rPr>
          <w:sz w:val="16"/>
        </w:rPr>
        <w:t>“</w:t>
      </w:r>
      <w:r w:rsidRPr="00D86A9C">
        <w:rPr>
          <w:rStyle w:val="StyleUnderline"/>
        </w:rPr>
        <w:t>It wouldn’t have turned violent if they responded differently</w:t>
      </w:r>
      <w:r w:rsidRPr="00D86A9C">
        <w:rPr>
          <w:sz w:val="16"/>
        </w:rPr>
        <w:t>,” Bates said. “They were just snatching up prisoners even though some guys didn’t break anything.”</w:t>
      </w:r>
    </w:p>
    <w:p w14:paraId="2965AECD" w14:textId="77777777" w:rsidR="004324C6" w:rsidRPr="00D86A9C" w:rsidRDefault="004324C6" w:rsidP="004324C6">
      <w:pPr>
        <w:rPr>
          <w:sz w:val="16"/>
        </w:rPr>
      </w:pPr>
      <w:r w:rsidRPr="00D86A9C">
        <w:rPr>
          <w:sz w:val="16"/>
        </w:rPr>
        <w:t xml:space="preserve">Disputing Bates’ account, Gautz said about 40 inmates participated in the work stoppage. He said most were kitchen employees who had </w:t>
      </w:r>
      <w:proofErr w:type="gramStart"/>
      <w:r w:rsidRPr="00D86A9C">
        <w:rPr>
          <w:sz w:val="16"/>
        </w:rPr>
        <w:t>threatened</w:t>
      </w:r>
      <w:proofErr w:type="gramEnd"/>
      <w:r w:rsidRPr="00D86A9C">
        <w:rPr>
          <w:sz w:val="16"/>
        </w:rPr>
        <w:t xml:space="preserve"> other inmates to </w:t>
      </w:r>
      <w:proofErr w:type="gramStart"/>
      <w:r w:rsidRPr="00D86A9C">
        <w:rPr>
          <w:sz w:val="16"/>
        </w:rPr>
        <w:t>partake</w:t>
      </w:r>
      <w:proofErr w:type="gramEnd"/>
      <w:r w:rsidRPr="00D86A9C">
        <w:rPr>
          <w:sz w:val="16"/>
        </w:rPr>
        <w:t xml:space="preserve"> in the protest. Therefore, inmates were ultimately responsible for the lack of hot meals.</w:t>
      </w:r>
    </w:p>
    <w:p w14:paraId="3CEFA5D8" w14:textId="77777777" w:rsidR="004324C6" w:rsidRPr="00D86A9C" w:rsidRDefault="004324C6" w:rsidP="004324C6">
      <w:pPr>
        <w:rPr>
          <w:sz w:val="16"/>
        </w:rPr>
      </w:pPr>
      <w:r w:rsidRPr="00D86A9C">
        <w:rPr>
          <w:sz w:val="16"/>
        </w:rPr>
        <w:t xml:space="preserve">During the prison yard protest, some inmates tried to </w:t>
      </w:r>
      <w:proofErr w:type="gramStart"/>
      <w:r w:rsidRPr="00D86A9C">
        <w:rPr>
          <w:sz w:val="16"/>
        </w:rPr>
        <w:t>escape</w:t>
      </w:r>
      <w:proofErr w:type="gramEnd"/>
      <w:r w:rsidRPr="00D86A9C">
        <w:rPr>
          <w:sz w:val="16"/>
        </w:rPr>
        <w:t xml:space="preserve"> and others vandalized prison property, Gautz added. They were among 250 inmates rounded up, along with other work stoppage organizers, during the raids where zip ties were used to control inmates. In his view, most inmates did not support the protests or work stoppages. Overall, he said, inmates have open lines of communication with wardens and the administration. He blamed outsiders for pushing inmates to strike.</w:t>
      </w:r>
    </w:p>
    <w:p w14:paraId="50BA3239" w14:textId="77777777" w:rsidR="004324C6" w:rsidRPr="00D86A9C" w:rsidRDefault="004324C6" w:rsidP="004324C6">
      <w:pPr>
        <w:rPr>
          <w:sz w:val="16"/>
        </w:rPr>
      </w:pPr>
      <w:r w:rsidRPr="00D86A9C">
        <w:rPr>
          <w:rStyle w:val="StyleUnderline"/>
        </w:rPr>
        <w:t xml:space="preserve">Since the </w:t>
      </w:r>
      <w:r w:rsidRPr="00A711FF">
        <w:rPr>
          <w:rStyle w:val="StyleUnderline"/>
          <w:highlight w:val="green"/>
        </w:rPr>
        <w:t>crackdown</w:t>
      </w:r>
      <w:r w:rsidRPr="00D86A9C">
        <w:rPr>
          <w:rStyle w:val="StyleUnderline"/>
        </w:rPr>
        <w:t xml:space="preserve"> on protesters, Bates said no inmates have resumed strikes, a sign to him that </w:t>
      </w:r>
      <w:r w:rsidRPr="00A711FF">
        <w:rPr>
          <w:rStyle w:val="Emphasis"/>
          <w:highlight w:val="green"/>
        </w:rPr>
        <w:t>retribution</w:t>
      </w:r>
      <w:r w:rsidRPr="00D86A9C">
        <w:rPr>
          <w:rStyle w:val="Emphasis"/>
        </w:rPr>
        <w:t xml:space="preserve"> was an </w:t>
      </w:r>
      <w:r w:rsidRPr="00A711FF">
        <w:rPr>
          <w:rStyle w:val="Emphasis"/>
          <w:highlight w:val="green"/>
        </w:rPr>
        <w:t>effective deterrent</w:t>
      </w:r>
      <w:r w:rsidRPr="00D86A9C">
        <w:rPr>
          <w:sz w:val="16"/>
        </w:rPr>
        <w:t>.</w:t>
      </w:r>
    </w:p>
    <w:p w14:paraId="12259DFC" w14:textId="77777777" w:rsidR="004324C6" w:rsidRPr="00D86A9C" w:rsidRDefault="004324C6" w:rsidP="004324C6">
      <w:pPr>
        <w:rPr>
          <w:sz w:val="16"/>
        </w:rPr>
      </w:pPr>
      <w:r w:rsidRPr="00D86A9C">
        <w:rPr>
          <w:sz w:val="16"/>
        </w:rPr>
        <w:t>“They just voiced their opinion,” Bates said. “They were punished for that. That was cruel.”</w:t>
      </w:r>
    </w:p>
    <w:p w14:paraId="482A87E4" w14:textId="77777777" w:rsidR="004324C6" w:rsidRPr="00A711FF" w:rsidRDefault="004324C6" w:rsidP="004324C6"/>
    <w:p w14:paraId="3EC5B664" w14:textId="77777777" w:rsidR="00A711FF" w:rsidRDefault="00A711FF" w:rsidP="00A711FF">
      <w:pPr>
        <w:pStyle w:val="Heading4"/>
      </w:pPr>
      <w:r>
        <w:t xml:space="preserve">Trump </w:t>
      </w:r>
      <w:r>
        <w:rPr>
          <w:u w:val="single"/>
        </w:rPr>
        <w:t xml:space="preserve">legally </w:t>
      </w:r>
      <w:r>
        <w:t>controls the NLRB – means the plan’s rights fall flat to biased decisions.</w:t>
      </w:r>
    </w:p>
    <w:p w14:paraId="41F2E123" w14:textId="77777777" w:rsidR="00A711FF" w:rsidRPr="00B56348" w:rsidRDefault="00A711FF" w:rsidP="00A711FF">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8" w:history="1">
        <w:r w:rsidRPr="00771F1C">
          <w:rPr>
            <w:rStyle w:val="Hyperlink"/>
          </w:rPr>
          <w:t>https://tcf.org/content/commentary/trump-executive-order-could-prevent-independent-agencies-from-protecting-workers-rights/</w:t>
        </w:r>
      </w:hyperlink>
      <w:r>
        <w:t>) rose</w:t>
      </w:r>
    </w:p>
    <w:p w14:paraId="1DB3C825" w14:textId="77777777" w:rsidR="00A711FF" w:rsidRPr="00D666E0" w:rsidRDefault="00A711FF" w:rsidP="00A711FF">
      <w:pPr>
        <w:rPr>
          <w:sz w:val="14"/>
        </w:rPr>
      </w:pPr>
      <w:r w:rsidRPr="00D666E0">
        <w:rPr>
          <w:sz w:val="14"/>
        </w:rPr>
        <w:t xml:space="preserve">On February 18, </w:t>
      </w:r>
      <w:r w:rsidRPr="00D666E0">
        <w:rPr>
          <w:u w:val="single"/>
        </w:rPr>
        <w:t xml:space="preserve">President </w:t>
      </w:r>
      <w:r w:rsidRPr="00A711FF">
        <w:rPr>
          <w:highlight w:val="green"/>
          <w:u w:val="single"/>
        </w:rPr>
        <w:t>Trump</w:t>
      </w:r>
      <w:r w:rsidRPr="00D666E0">
        <w:rPr>
          <w:u w:val="single"/>
        </w:rPr>
        <w:t xml:space="preserve"> issued an </w:t>
      </w:r>
      <w:hyperlink r:id="rId9" w:tgtFrame="_blank" w:tooltip="Opens in a new window" w:history="1">
        <w:r w:rsidRPr="00A711FF">
          <w:rPr>
            <w:rStyle w:val="Hyperlink"/>
            <w:highlight w:val="green"/>
          </w:rPr>
          <w:t>ex</w:t>
        </w:r>
        <w:r w:rsidRPr="00D666E0">
          <w:rPr>
            <w:rStyle w:val="Hyperlink"/>
          </w:rPr>
          <w:t xml:space="preserve">ecutive </w:t>
        </w:r>
        <w:r w:rsidRPr="00A711FF">
          <w:rPr>
            <w:rStyle w:val="Hyperlink"/>
            <w:highlight w:val="green"/>
          </w:rPr>
          <w:t>o</w:t>
        </w:r>
        <w:r w:rsidRPr="00D666E0">
          <w:rPr>
            <w:rStyle w:val="Hyperlink"/>
          </w:rPr>
          <w:t>rder</w:t>
        </w:r>
      </w:hyperlink>
      <w:r w:rsidRPr="00D666E0">
        <w:rPr>
          <w:u w:val="single"/>
        </w:rPr>
        <w:t xml:space="preserve"> purporting to </w:t>
      </w:r>
      <w:r w:rsidRPr="00A711FF">
        <w:rPr>
          <w:highlight w:val="green"/>
          <w:u w:val="single"/>
        </w:rPr>
        <w:t>assume control over</w:t>
      </w:r>
      <w:r w:rsidRPr="00D666E0">
        <w:rPr>
          <w:u w:val="single"/>
        </w:rPr>
        <w:t xml:space="preserve"> </w:t>
      </w:r>
      <w:hyperlink r:id="rId10"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A711FF">
        <w:rPr>
          <w:highlight w:val="green"/>
          <w:u w:val="single"/>
        </w:rPr>
        <w:t>the</w:t>
      </w:r>
      <w:r w:rsidRPr="00D666E0">
        <w:rPr>
          <w:u w:val="single"/>
        </w:rPr>
        <w:t xml:space="preserve"> </w:t>
      </w:r>
      <w:hyperlink r:id="rId11" w:tgtFrame="_blank" w:tooltip="Opens in a new window" w:history="1">
        <w:r w:rsidRPr="00D666E0">
          <w:rPr>
            <w:rStyle w:val="Hyperlink"/>
          </w:rPr>
          <w:t>National Labor Relations Board</w:t>
        </w:r>
      </w:hyperlink>
      <w:r w:rsidRPr="00D666E0">
        <w:rPr>
          <w:u w:val="single"/>
        </w:rPr>
        <w:t xml:space="preserve"> (</w:t>
      </w:r>
      <w:r w:rsidRPr="00A711FF">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w:t>
      </w:r>
      <w:proofErr w:type="spellStart"/>
      <w:proofErr w:type="gramStart"/>
      <w:r w:rsidRPr="00D666E0">
        <w:rPr>
          <w:sz w:val="14"/>
        </w:rPr>
        <w:t>decisionmaking</w:t>
      </w:r>
      <w:proofErr w:type="spellEnd"/>
      <w:r w:rsidRPr="00D666E0">
        <w:rPr>
          <w:sz w:val="14"/>
        </w:rPr>
        <w:t>—</w:t>
      </w:r>
      <w:proofErr w:type="gramEnd"/>
      <w:r w:rsidRPr="00D666E0">
        <w:rPr>
          <w:sz w:val="14"/>
        </w:rPr>
        <w:t xml:space="preserve">including the ability to override their legal judgments and </w:t>
      </w:r>
      <w:proofErr w:type="gramStart"/>
      <w:r w:rsidRPr="00D666E0">
        <w:rPr>
          <w:sz w:val="14"/>
        </w:rPr>
        <w:t>defund</w:t>
      </w:r>
      <w:proofErr w:type="gramEnd"/>
      <w:r w:rsidRPr="00D666E0">
        <w:rPr>
          <w:sz w:val="14"/>
        </w:rPr>
        <w:t xml:space="preserve"> their work on specific matters—</w:t>
      </w:r>
      <w:r w:rsidRPr="00D666E0">
        <w:t>destroys these agencies’ neutrality.</w:t>
      </w:r>
    </w:p>
    <w:p w14:paraId="1511F169" w14:textId="77777777" w:rsidR="00A711FF" w:rsidRPr="00D666E0" w:rsidRDefault="00A711FF" w:rsidP="00A711FF">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A711FF">
        <w:rPr>
          <w:highlight w:val="green"/>
          <w:u w:val="single"/>
        </w:rPr>
        <w:t>worker rights</w:t>
      </w:r>
      <w:r w:rsidRPr="00D666E0">
        <w:rPr>
          <w:u w:val="single"/>
        </w:rPr>
        <w:t xml:space="preserve"> and protections could</w:t>
      </w:r>
      <w:r w:rsidRPr="00A711FF">
        <w:rPr>
          <w:highlight w:val="green"/>
          <w:u w:val="single"/>
        </w:rPr>
        <w:t xml:space="preserve"> go unenforced</w:t>
      </w:r>
      <w:r w:rsidRPr="00D666E0">
        <w:rPr>
          <w:sz w:val="14"/>
        </w:rPr>
        <w:t xml:space="preserve">—or even that </w:t>
      </w:r>
      <w:proofErr w:type="gramStart"/>
      <w:r w:rsidRPr="00D666E0">
        <w:rPr>
          <w:sz w:val="14"/>
        </w:rPr>
        <w:t xml:space="preserve">particular </w:t>
      </w:r>
      <w:r w:rsidRPr="00D666E0">
        <w:rPr>
          <w:u w:val="single"/>
        </w:rPr>
        <w:t>White</w:t>
      </w:r>
      <w:proofErr w:type="gramEnd"/>
      <w:r w:rsidRPr="00D666E0">
        <w:rPr>
          <w:u w:val="single"/>
        </w:rPr>
        <w:t xml:space="preserve"> House </w:t>
      </w:r>
      <w:r w:rsidRPr="00A711FF">
        <w:rPr>
          <w:highlight w:val="green"/>
          <w:u w:val="single"/>
        </w:rPr>
        <w:t>allies could</w:t>
      </w:r>
      <w:r w:rsidRPr="00D666E0">
        <w:rPr>
          <w:sz w:val="14"/>
        </w:rPr>
        <w:t xml:space="preserve"> effectively </w:t>
      </w:r>
      <w:r w:rsidRPr="00A711FF">
        <w:rPr>
          <w:highlight w:val="green"/>
          <w:u w:val="single"/>
        </w:rPr>
        <w:t>be</w:t>
      </w:r>
      <w:r w:rsidRPr="00D666E0">
        <w:rPr>
          <w:u w:val="single"/>
        </w:rPr>
        <w:t xml:space="preserve"> treated as </w:t>
      </w:r>
      <w:r w:rsidRPr="00A711FF">
        <w:rPr>
          <w:highlight w:val="green"/>
          <w:u w:val="single"/>
        </w:rPr>
        <w:t>exempt from accountability</w:t>
      </w:r>
      <w:r w:rsidRPr="00D666E0">
        <w:rPr>
          <w:u w:val="single"/>
        </w:rPr>
        <w:t xml:space="preserve"> for the laws that protect American workers.</w:t>
      </w:r>
    </w:p>
    <w:p w14:paraId="6C6704EF" w14:textId="77777777" w:rsidR="00A711FF" w:rsidRPr="00D666E0" w:rsidRDefault="00A711FF" w:rsidP="00A711FF">
      <w:pPr>
        <w:rPr>
          <w:sz w:val="14"/>
        </w:rPr>
      </w:pPr>
      <w:r w:rsidRPr="00D666E0">
        <w:rPr>
          <w:sz w:val="14"/>
        </w:rPr>
        <w:t>The Executive Order Functionally Eliminates These Agencies’ Independence</w:t>
      </w:r>
    </w:p>
    <w:p w14:paraId="47354314" w14:textId="77777777" w:rsidR="00A711FF" w:rsidRPr="00D666E0" w:rsidRDefault="00A711FF" w:rsidP="00A711FF">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A711FF">
        <w:rPr>
          <w:highlight w:val="green"/>
          <w:u w:val="single"/>
        </w:rPr>
        <w:t xml:space="preserve">new </w:t>
      </w:r>
      <w:r w:rsidRPr="00D666E0">
        <w:rPr>
          <w:u w:val="single"/>
        </w:rPr>
        <w:t>presidential</w:t>
      </w:r>
      <w:r w:rsidRPr="00A711FF">
        <w:rPr>
          <w:highlight w:val="green"/>
          <w:u w:val="single"/>
        </w:rPr>
        <w:t xml:space="preserve"> powers</w:t>
      </w:r>
      <w:r w:rsidRPr="00D666E0">
        <w:rPr>
          <w:sz w:val="14"/>
        </w:rPr>
        <w:t xml:space="preserve"> to control the operations and </w:t>
      </w:r>
      <w:proofErr w:type="spellStart"/>
      <w:r w:rsidRPr="00D666E0">
        <w:rPr>
          <w:sz w:val="14"/>
        </w:rPr>
        <w:t>decisionmaking</w:t>
      </w:r>
      <w:proofErr w:type="spellEnd"/>
      <w:r w:rsidRPr="00D666E0">
        <w:rPr>
          <w:sz w:val="14"/>
        </w:rPr>
        <w:t xml:space="preserve"> of agencies designed by Congress to be insulated from political influence. These new powers </w:t>
      </w:r>
      <w:r w:rsidRPr="00A711FF">
        <w:rPr>
          <w:highlight w:val="green"/>
          <w:u w:val="single"/>
        </w:rPr>
        <w:t>include</w:t>
      </w:r>
      <w:r w:rsidRPr="00D666E0">
        <w:rPr>
          <w:u w:val="single"/>
        </w:rPr>
        <w:t>:</w:t>
      </w:r>
    </w:p>
    <w:p w14:paraId="615B32A7" w14:textId="77777777" w:rsidR="00A711FF" w:rsidRPr="00D666E0" w:rsidRDefault="00A711FF" w:rsidP="00A711FF">
      <w:pPr>
        <w:rPr>
          <w:sz w:val="14"/>
        </w:rPr>
      </w:pPr>
      <w:r w:rsidRPr="00D666E0">
        <w:rPr>
          <w:sz w:val="14"/>
        </w:rPr>
        <w:t xml:space="preserve">giving the president and the U.S. attorney general </w:t>
      </w:r>
      <w:r w:rsidRPr="00D666E0">
        <w:rPr>
          <w:u w:val="single"/>
        </w:rPr>
        <w:t xml:space="preserve">the </w:t>
      </w:r>
      <w:r w:rsidRPr="00A711FF">
        <w:rPr>
          <w:highlight w:val="green"/>
          <w:u w:val="single"/>
        </w:rPr>
        <w:t>ability to override</w:t>
      </w:r>
      <w:r w:rsidRPr="00D666E0">
        <w:rPr>
          <w:u w:val="single"/>
        </w:rPr>
        <w:t xml:space="preserve"> the </w:t>
      </w:r>
      <w:r w:rsidRPr="00A711FF">
        <w:rPr>
          <w:highlight w:val="green"/>
          <w:u w:val="single"/>
        </w:rPr>
        <w:t>agency</w:t>
      </w:r>
      <w:r w:rsidRPr="00D666E0">
        <w:rPr>
          <w:u w:val="single"/>
        </w:rPr>
        <w:t xml:space="preserve">’s own </w:t>
      </w:r>
      <w:r w:rsidRPr="00A711FF">
        <w:rPr>
          <w:highlight w:val="green"/>
          <w:u w:val="single"/>
        </w:rPr>
        <w:t>interpretation of the law</w:t>
      </w:r>
      <w:r w:rsidRPr="00D666E0">
        <w:rPr>
          <w:u w:val="single"/>
        </w:rPr>
        <w:t xml:space="preserve"> it </w:t>
      </w:r>
      <w:proofErr w:type="gramStart"/>
      <w:r w:rsidRPr="00D666E0">
        <w:rPr>
          <w:u w:val="single"/>
        </w:rPr>
        <w:t>administers</w:t>
      </w:r>
      <w:r w:rsidRPr="00D666E0">
        <w:rPr>
          <w:sz w:val="14"/>
        </w:rPr>
        <w:t>;</w:t>
      </w:r>
      <w:proofErr w:type="gramEnd"/>
    </w:p>
    <w:p w14:paraId="02B30916" w14:textId="77777777" w:rsidR="00A711FF" w:rsidRPr="00D666E0" w:rsidRDefault="00A711FF" w:rsidP="00A711FF">
      <w:pPr>
        <w:rPr>
          <w:u w:val="single"/>
        </w:rPr>
      </w:pPr>
      <w:r w:rsidRPr="00A711FF">
        <w:rPr>
          <w:highlight w:val="green"/>
          <w:u w:val="single"/>
        </w:rPr>
        <w:t>giving</w:t>
      </w:r>
      <w:r w:rsidRPr="00D666E0">
        <w:rPr>
          <w:sz w:val="14"/>
        </w:rPr>
        <w:t xml:space="preserve"> the director of </w:t>
      </w:r>
      <w:r w:rsidRPr="00A711FF">
        <w:rPr>
          <w:highlight w:val="green"/>
          <w:u w:val="single"/>
        </w:rPr>
        <w:t>the</w:t>
      </w:r>
      <w:r w:rsidRPr="00D666E0">
        <w:rPr>
          <w:u w:val="single"/>
        </w:rPr>
        <w:t xml:space="preserve"> Office of Management and Budget (</w:t>
      </w:r>
      <w:r w:rsidRPr="00A711FF">
        <w:rPr>
          <w:highlight w:val="green"/>
          <w:u w:val="single"/>
        </w:rPr>
        <w:t>OMB</w:t>
      </w:r>
      <w:r w:rsidRPr="00D666E0">
        <w:rPr>
          <w:u w:val="single"/>
        </w:rPr>
        <w:t xml:space="preserve">) the </w:t>
      </w:r>
      <w:r w:rsidRPr="00A711FF">
        <w:rPr>
          <w:highlight w:val="green"/>
          <w:u w:val="single"/>
        </w:rPr>
        <w:t>authority to</w:t>
      </w:r>
      <w:r w:rsidRPr="00D666E0">
        <w:rPr>
          <w:u w:val="single"/>
        </w:rPr>
        <w:t xml:space="preserve"> control expenditure of the agency’s funds, including </w:t>
      </w:r>
      <w:r w:rsidRPr="00A711FF">
        <w:rPr>
          <w:highlight w:val="green"/>
          <w:u w:val="single"/>
        </w:rPr>
        <w:t>defund</w:t>
      </w:r>
      <w:r w:rsidRPr="00D666E0">
        <w:rPr>
          <w:u w:val="single"/>
        </w:rPr>
        <w:t xml:space="preserve">ing “particular </w:t>
      </w:r>
      <w:r w:rsidRPr="00A711FF">
        <w:rPr>
          <w:highlight w:val="green"/>
          <w:u w:val="single"/>
        </w:rPr>
        <w:t>activities</w:t>
      </w:r>
      <w:r w:rsidRPr="00D666E0">
        <w:rPr>
          <w:u w:val="single"/>
        </w:rPr>
        <w:t>, functions, projects or objects</w:t>
      </w:r>
      <w:proofErr w:type="gramStart"/>
      <w:r w:rsidRPr="00D666E0">
        <w:rPr>
          <w:u w:val="single"/>
        </w:rPr>
        <w:t>”;</w:t>
      </w:r>
      <w:proofErr w:type="gramEnd"/>
    </w:p>
    <w:p w14:paraId="2970515B" w14:textId="77777777" w:rsidR="00A711FF" w:rsidRPr="00D666E0" w:rsidRDefault="00A711FF" w:rsidP="00A711FF">
      <w:pPr>
        <w:rPr>
          <w:sz w:val="14"/>
        </w:rPr>
      </w:pPr>
      <w:r w:rsidRPr="00D666E0">
        <w:rPr>
          <w:sz w:val="14"/>
        </w:rPr>
        <w:t xml:space="preserve">requiring independent agencies to submit any new regulations to OMB for substantive </w:t>
      </w:r>
      <w:proofErr w:type="gramStart"/>
      <w:r w:rsidRPr="00D666E0">
        <w:rPr>
          <w:sz w:val="14"/>
        </w:rPr>
        <w:t>review;</w:t>
      </w:r>
      <w:proofErr w:type="gramEnd"/>
    </w:p>
    <w:p w14:paraId="54EDEB06" w14:textId="77777777" w:rsidR="00A711FF" w:rsidRPr="00D666E0" w:rsidRDefault="00A711FF" w:rsidP="00A711FF">
      <w:pPr>
        <w:rPr>
          <w:sz w:val="14"/>
        </w:rPr>
      </w:pPr>
      <w:r w:rsidRPr="00D666E0">
        <w:rPr>
          <w:sz w:val="14"/>
        </w:rPr>
        <w:t xml:space="preserve">requiring all “agency heads” (including, it would seem, each individual member of bipartisan boards such as the NLRB, whether Republican or Democrat) to employ a “White House Liaison” as a senior staffer in their </w:t>
      </w:r>
      <w:proofErr w:type="gramStart"/>
      <w:r w:rsidRPr="00D666E0">
        <w:rPr>
          <w:sz w:val="14"/>
        </w:rPr>
        <w:t>offices;</w:t>
      </w:r>
      <w:proofErr w:type="gramEnd"/>
    </w:p>
    <w:p w14:paraId="465E234A" w14:textId="77777777" w:rsidR="00A711FF" w:rsidRPr="00D666E0" w:rsidRDefault="00A711FF" w:rsidP="00A711FF">
      <w:pPr>
        <w:rPr>
          <w:sz w:val="14"/>
        </w:rPr>
      </w:pPr>
      <w:r w:rsidRPr="00A711FF">
        <w:rPr>
          <w:highlight w:val="green"/>
          <w:u w:val="single"/>
        </w:rPr>
        <w:t>requiring</w:t>
      </w:r>
      <w:r w:rsidRPr="00D666E0">
        <w:rPr>
          <w:u w:val="single"/>
        </w:rPr>
        <w:t xml:space="preserve"> independent agency </w:t>
      </w:r>
      <w:r w:rsidRPr="00A711FF">
        <w:rPr>
          <w:highlight w:val="green"/>
          <w:u w:val="single"/>
        </w:rPr>
        <w:t>chairmen</w:t>
      </w:r>
      <w:r w:rsidRPr="00D666E0">
        <w:rPr>
          <w:u w:val="single"/>
        </w:rPr>
        <w:t xml:space="preserve"> to “regularly consult with and </w:t>
      </w:r>
      <w:r w:rsidRPr="00A711FF">
        <w:rPr>
          <w:highlight w:val="green"/>
          <w:u w:val="single"/>
        </w:rPr>
        <w:t>coordinate</w:t>
      </w:r>
      <w:r w:rsidRPr="00D666E0">
        <w:rPr>
          <w:u w:val="single"/>
        </w:rPr>
        <w:t xml:space="preserve"> policies and priorities </w:t>
      </w:r>
      <w:r w:rsidRPr="00A711FF">
        <w:rPr>
          <w:highlight w:val="green"/>
          <w:u w:val="single"/>
        </w:rPr>
        <w:t>with the</w:t>
      </w:r>
      <w:r w:rsidRPr="00D666E0">
        <w:rPr>
          <w:u w:val="single"/>
        </w:rPr>
        <w:t xml:space="preserve"> directors of OMB, the </w:t>
      </w:r>
      <w:r w:rsidRPr="00A711FF">
        <w:rPr>
          <w:highlight w:val="green"/>
          <w:u w:val="single"/>
        </w:rPr>
        <w:t>White House</w:t>
      </w:r>
      <w:r w:rsidRPr="00D666E0">
        <w:rPr>
          <w:u w:val="single"/>
        </w:rPr>
        <w:t xml:space="preserve"> Domestic Policy Council and the White House National Economic Council”; </w:t>
      </w:r>
      <w:r w:rsidRPr="00D666E0">
        <w:rPr>
          <w:sz w:val="14"/>
        </w:rPr>
        <w:t>and</w:t>
      </w:r>
    </w:p>
    <w:p w14:paraId="247CAD1E" w14:textId="77777777" w:rsidR="00A711FF" w:rsidRPr="00D666E0" w:rsidRDefault="00A711FF" w:rsidP="00A711FF">
      <w:pPr>
        <w:rPr>
          <w:sz w:val="14"/>
        </w:rPr>
      </w:pPr>
      <w:r w:rsidRPr="00D666E0">
        <w:rPr>
          <w:sz w:val="14"/>
        </w:rPr>
        <w:t>giving the director of the OMB the authority to establish and evaluate the “performance standards and management objectives” for independent agency heads.</w:t>
      </w:r>
    </w:p>
    <w:p w14:paraId="5E0A2C91" w14:textId="77777777" w:rsidR="00A711FF" w:rsidRPr="00D666E0" w:rsidRDefault="00A711FF" w:rsidP="00A711FF">
      <w:pPr>
        <w:rPr>
          <w:sz w:val="14"/>
        </w:rPr>
      </w:pPr>
      <w:r w:rsidRPr="00D666E0">
        <w:rPr>
          <w:sz w:val="14"/>
        </w:rPr>
        <w:t xml:space="preserve">The scope of the order’s impact on the ability of independent agencies to make policies or regulations is clear on its face: </w:t>
      </w:r>
      <w:r w:rsidRPr="00A711FF">
        <w:rPr>
          <w:highlight w:val="green"/>
          <w:u w:val="single"/>
        </w:rPr>
        <w:t>instead of</w:t>
      </w:r>
      <w:r w:rsidRPr="00D666E0">
        <w:rPr>
          <w:u w:val="single"/>
        </w:rPr>
        <w:t xml:space="preserve"> exercising </w:t>
      </w:r>
      <w:r w:rsidRPr="00A711FF">
        <w:rPr>
          <w:highlight w:val="green"/>
          <w:u w:val="single"/>
        </w:rPr>
        <w:t>independent</w:t>
      </w:r>
      <w:r w:rsidRPr="00D666E0">
        <w:rPr>
          <w:u w:val="single"/>
        </w:rPr>
        <w:t xml:space="preserve">, expert </w:t>
      </w:r>
      <w:r w:rsidRPr="00A711FF">
        <w:rPr>
          <w:highlight w:val="green"/>
          <w:u w:val="single"/>
        </w:rPr>
        <w:t>judgment</w:t>
      </w:r>
      <w:r w:rsidRPr="00D666E0">
        <w:rPr>
          <w:u w:val="single"/>
        </w:rPr>
        <w:t xml:space="preserve"> (as Congress intended), these </w:t>
      </w:r>
      <w:r w:rsidRPr="00A711FF">
        <w:rPr>
          <w:highlight w:val="green"/>
          <w:u w:val="single"/>
        </w:rPr>
        <w:t>agencies</w:t>
      </w:r>
      <w:r w:rsidRPr="00D666E0">
        <w:rPr>
          <w:u w:val="single"/>
        </w:rPr>
        <w:t xml:space="preserve"> would now make policy on behalf of the White House and </w:t>
      </w:r>
      <w:r w:rsidRPr="00A711FF">
        <w:rPr>
          <w:highlight w:val="green"/>
          <w:u w:val="single"/>
        </w:rPr>
        <w:t>serve their</w:t>
      </w:r>
      <w:r w:rsidRPr="00D666E0">
        <w:rPr>
          <w:u w:val="single"/>
        </w:rPr>
        <w:t xml:space="preserve"> statutory </w:t>
      </w:r>
      <w:r w:rsidRPr="00A711FF">
        <w:rPr>
          <w:highlight w:val="green"/>
          <w:u w:val="single"/>
        </w:rPr>
        <w:t xml:space="preserve">missions only when </w:t>
      </w:r>
      <w:r w:rsidRPr="00D666E0">
        <w:rPr>
          <w:u w:val="single"/>
        </w:rPr>
        <w:t>expressly</w:t>
      </w:r>
      <w:r w:rsidRPr="00A711FF">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D666E0">
        <w:rPr>
          <w:sz w:val="14"/>
        </w:rPr>
        <w:t>decisionmaking</w:t>
      </w:r>
      <w:proofErr w:type="spellEnd"/>
      <w:r w:rsidRPr="00D666E0">
        <w:rPr>
          <w:sz w:val="14"/>
        </w:rPr>
        <w:t xml:space="preserve"> serves the public welfare. Indeed, the full scope of the White House’s efforts to intrude on independent agencies’ autonomy is made clear by a </w:t>
      </w:r>
      <w:hyperlink r:id="rId12"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475C9A41" w14:textId="77777777" w:rsidR="00A711FF" w:rsidRPr="00D666E0" w:rsidRDefault="00A711FF" w:rsidP="00A711FF">
      <w:pPr>
        <w:rPr>
          <w:sz w:val="14"/>
        </w:rPr>
      </w:pPr>
      <w:r w:rsidRPr="00D666E0">
        <w:rPr>
          <w:sz w:val="14"/>
        </w:rPr>
        <w:t>The Executive Order Will Especially Compromise Adjudicative Independent Agencies</w:t>
      </w:r>
    </w:p>
    <w:p w14:paraId="469698D0" w14:textId="77777777" w:rsidR="00A711FF" w:rsidRPr="00D666E0" w:rsidRDefault="00A711FF" w:rsidP="00A711FF">
      <w:pPr>
        <w:rPr>
          <w:sz w:val="14"/>
        </w:rPr>
      </w:pPr>
      <w:r w:rsidRPr="00D666E0">
        <w:rPr>
          <w:u w:val="single"/>
        </w:rPr>
        <w:t xml:space="preserve">The </w:t>
      </w:r>
      <w:r w:rsidRPr="00A711FF">
        <w:rPr>
          <w:highlight w:val="green"/>
          <w:u w:val="single"/>
        </w:rPr>
        <w:t>implications</w:t>
      </w:r>
      <w:r w:rsidRPr="00D666E0">
        <w:rPr>
          <w:u w:val="single"/>
        </w:rPr>
        <w:t xml:space="preserve"> of such a radical takeover of independent agency autonomy </w:t>
      </w:r>
      <w:r w:rsidRPr="00A711FF">
        <w:rPr>
          <w:highlight w:val="green"/>
          <w:u w:val="single"/>
        </w:rPr>
        <w:t>are</w:t>
      </w:r>
      <w:r w:rsidRPr="00D666E0">
        <w:rPr>
          <w:u w:val="single"/>
        </w:rPr>
        <w:t xml:space="preserve"> especially </w:t>
      </w:r>
      <w:r w:rsidRPr="00A711FF">
        <w:rPr>
          <w:highlight w:val="green"/>
          <w:u w:val="single"/>
        </w:rPr>
        <w:t>critical for</w:t>
      </w:r>
      <w:r w:rsidRPr="00D666E0">
        <w:rPr>
          <w:u w:val="single"/>
        </w:rPr>
        <w:t xml:space="preserve"> the small group of independent </w:t>
      </w:r>
      <w:r w:rsidRPr="00A711FF">
        <w:rPr>
          <w:highlight w:val="green"/>
          <w:u w:val="single"/>
        </w:rPr>
        <w:t>agencies that do business</w:t>
      </w:r>
      <w:r w:rsidRPr="00D666E0">
        <w:rPr>
          <w:u w:val="single"/>
        </w:rPr>
        <w:t xml:space="preserve"> primarily </w:t>
      </w:r>
      <w:r w:rsidRPr="00A711FF">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13" w:tgtFrame="_blank" w:tooltip="Opens in a new window" w:history="1">
        <w:r w:rsidRPr="00D666E0">
          <w:rPr>
            <w:rStyle w:val="Hyperlink"/>
            <w:sz w:val="14"/>
          </w:rPr>
          <w:t>Federal Mine Safety and Health Review Commission</w:t>
        </w:r>
      </w:hyperlink>
      <w:r w:rsidRPr="00D666E0">
        <w:rPr>
          <w:sz w:val="14"/>
        </w:rPr>
        <w:t xml:space="preserve"> or the </w:t>
      </w:r>
      <w:hyperlink r:id="rId14" w:tgtFrame="_blank" w:tooltip="Opens in a new window" w:history="1">
        <w:r w:rsidRPr="00D666E0">
          <w:rPr>
            <w:rStyle w:val="Hyperlink"/>
            <w:sz w:val="14"/>
          </w:rPr>
          <w:t>Occupational Safety and Health Review Commission</w:t>
        </w:r>
      </w:hyperlink>
      <w:r w:rsidRPr="00D666E0">
        <w:rPr>
          <w:sz w:val="14"/>
        </w:rPr>
        <w:t xml:space="preserve">. </w:t>
      </w:r>
      <w:r w:rsidRPr="00A711FF">
        <w:rPr>
          <w:highlight w:val="green"/>
          <w:u w:val="single"/>
        </w:rPr>
        <w:t>Presidential control</w:t>
      </w:r>
      <w:r w:rsidRPr="00D666E0">
        <w:rPr>
          <w:u w:val="single"/>
        </w:rPr>
        <w:t xml:space="preserve"> of the day-to-day </w:t>
      </w:r>
      <w:proofErr w:type="spellStart"/>
      <w:r w:rsidRPr="00D666E0">
        <w:rPr>
          <w:u w:val="single"/>
        </w:rPr>
        <w:t>decisionmaking</w:t>
      </w:r>
      <w:proofErr w:type="spellEnd"/>
      <w:r w:rsidRPr="00D666E0">
        <w:rPr>
          <w:u w:val="single"/>
        </w:rPr>
        <w:t xml:space="preserve"> of these agencies </w:t>
      </w:r>
      <w:r w:rsidRPr="00A711FF">
        <w:rPr>
          <w:highlight w:val="green"/>
          <w:u w:val="single"/>
        </w:rPr>
        <w:t>compromises the</w:t>
      </w:r>
      <w:r w:rsidRPr="00D666E0">
        <w:rPr>
          <w:u w:val="single"/>
        </w:rPr>
        <w:t xml:space="preserve"> entire </w:t>
      </w:r>
      <w:r w:rsidRPr="00A711FF">
        <w:rPr>
          <w:highlight w:val="green"/>
          <w:u w:val="single"/>
        </w:rPr>
        <w:t>adjudicative process, denying</w:t>
      </w:r>
      <w:r w:rsidRPr="00D666E0">
        <w:rPr>
          <w:u w:val="single"/>
        </w:rPr>
        <w:t xml:space="preserve"> the people involved in these cases the ability to get </w:t>
      </w:r>
      <w:proofErr w:type="gramStart"/>
      <w:r w:rsidRPr="00A711FF">
        <w:rPr>
          <w:highlight w:val="green"/>
          <w:u w:val="single"/>
        </w:rPr>
        <w:t>a fair</w:t>
      </w:r>
      <w:proofErr w:type="gramEnd"/>
      <w:r w:rsidRPr="00D666E0">
        <w:rPr>
          <w:u w:val="single"/>
        </w:rPr>
        <w:t xml:space="preserve"> and impartial </w:t>
      </w:r>
      <w:r w:rsidRPr="00A711FF">
        <w:rPr>
          <w:highlight w:val="green"/>
          <w:u w:val="single"/>
        </w:rPr>
        <w:t>consideration of</w:t>
      </w:r>
      <w:r w:rsidRPr="00D666E0">
        <w:rPr>
          <w:u w:val="single"/>
        </w:rPr>
        <w:t xml:space="preserve"> their </w:t>
      </w:r>
      <w:r w:rsidRPr="00A711FF">
        <w:rPr>
          <w:highlight w:val="green"/>
          <w:u w:val="single"/>
        </w:rPr>
        <w:t>claims. For</w:t>
      </w:r>
      <w:r w:rsidRPr="00D666E0">
        <w:rPr>
          <w:u w:val="single"/>
        </w:rPr>
        <w:t xml:space="preserve"> workers who rely on </w:t>
      </w:r>
      <w:r w:rsidRPr="00A711FF">
        <w:rPr>
          <w:highlight w:val="green"/>
          <w:u w:val="single"/>
        </w:rPr>
        <w:t>the NLRB and other</w:t>
      </w:r>
      <w:r w:rsidRPr="00D666E0">
        <w:rPr>
          <w:u w:val="single"/>
        </w:rPr>
        <w:t xml:space="preserve"> independent </w:t>
      </w:r>
      <w:r w:rsidRPr="00A711FF">
        <w:rPr>
          <w:highlight w:val="green"/>
          <w:u w:val="single"/>
        </w:rPr>
        <w:t>worker protection agencies</w:t>
      </w:r>
      <w:r w:rsidRPr="00D666E0">
        <w:rPr>
          <w:u w:val="single"/>
        </w:rPr>
        <w:t xml:space="preserve"> to protect </w:t>
      </w:r>
      <w:hyperlink r:id="rId15" w:tgtFrame="_blank" w:tooltip="Opens in a new window" w:history="1">
        <w:r w:rsidRPr="00D666E0">
          <w:rPr>
            <w:rStyle w:val="Hyperlink"/>
          </w:rPr>
          <w:t>critical workplace rights</w:t>
        </w:r>
      </w:hyperlink>
      <w:r w:rsidRPr="00D666E0">
        <w:rPr>
          <w:u w:val="single"/>
        </w:rPr>
        <w:t xml:space="preserve">, </w:t>
      </w:r>
      <w:r w:rsidRPr="00A711FF">
        <w:rPr>
          <w:highlight w:val="green"/>
          <w:u w:val="single"/>
        </w:rPr>
        <w:t>this</w:t>
      </w:r>
      <w:r w:rsidRPr="00D666E0">
        <w:rPr>
          <w:u w:val="single"/>
        </w:rPr>
        <w:t xml:space="preserve"> directly </w:t>
      </w:r>
      <w:r w:rsidRPr="00A711FF">
        <w:rPr>
          <w:highlight w:val="green"/>
          <w:u w:val="single"/>
        </w:rPr>
        <w:t>impacts</w:t>
      </w:r>
      <w:r w:rsidRPr="00D666E0">
        <w:rPr>
          <w:u w:val="single"/>
        </w:rPr>
        <w:t xml:space="preserve"> the ability of individual workers to get justice without </w:t>
      </w:r>
      <w:r w:rsidRPr="00A711FF">
        <w:rPr>
          <w:highlight w:val="green"/>
          <w:u w:val="single"/>
        </w:rPr>
        <w:t>bias</w:t>
      </w:r>
      <w:r w:rsidRPr="00D666E0">
        <w:rPr>
          <w:u w:val="single"/>
        </w:rPr>
        <w:t xml:space="preserve"> from outside political influences; hypothetically, </w:t>
      </w:r>
      <w:r w:rsidRPr="00A711FF">
        <w:rPr>
          <w:highlight w:val="green"/>
          <w:u w:val="single"/>
        </w:rPr>
        <w:t>the president could affect the outcome of a charge filed against a</w:t>
      </w:r>
      <w:r w:rsidRPr="00D666E0">
        <w:rPr>
          <w:u w:val="single"/>
        </w:rPr>
        <w:t xml:space="preserve"> company owned by </w:t>
      </w:r>
      <w:r w:rsidRPr="00A711FF">
        <w:rPr>
          <w:highlight w:val="green"/>
          <w:u w:val="single"/>
        </w:rPr>
        <w:t>political ally</w:t>
      </w:r>
      <w:r w:rsidRPr="00D666E0">
        <w:rPr>
          <w:u w:val="single"/>
        </w:rPr>
        <w:t xml:space="preserve"> to the president, </w:t>
      </w:r>
      <w:r w:rsidRPr="00A711FF">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 xml:space="preserve">The possibilities </w:t>
      </w:r>
      <w:proofErr w:type="gramStart"/>
      <w:r w:rsidRPr="00D666E0">
        <w:rPr>
          <w:sz w:val="14"/>
        </w:rPr>
        <w:t>for</w:t>
      </w:r>
      <w:proofErr w:type="gramEnd"/>
      <w:r w:rsidRPr="00D666E0">
        <w:rPr>
          <w:sz w:val="14"/>
        </w:rPr>
        <w:t xml:space="preserve"> abuse are alarming to contemplate.</w:t>
      </w:r>
    </w:p>
    <w:p w14:paraId="1A713E4E" w14:textId="77777777" w:rsidR="00A711FF" w:rsidRPr="00D666E0" w:rsidRDefault="00A711FF" w:rsidP="00A711FF">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056FE88B" w14:textId="77777777" w:rsidR="00A711FF" w:rsidRPr="00D666E0" w:rsidRDefault="00A711FF" w:rsidP="00A711FF">
      <w:pPr>
        <w:rPr>
          <w:sz w:val="14"/>
        </w:rPr>
      </w:pPr>
      <w:r w:rsidRPr="00D666E0">
        <w:rPr>
          <w:sz w:val="14"/>
        </w:rPr>
        <w:t xml:space="preserve">While members appointed to the NLRB are all </w:t>
      </w:r>
      <w:hyperlink r:id="rId16"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3138C46F" w14:textId="77777777" w:rsidR="00A711FF" w:rsidRPr="00D666E0" w:rsidRDefault="00A711FF" w:rsidP="00A711FF">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w:t>
      </w:r>
      <w:proofErr w:type="gramStart"/>
      <w:r w:rsidRPr="00D666E0">
        <w:rPr>
          <w:sz w:val="14"/>
        </w:rPr>
        <w:t>abuses</w:t>
      </w:r>
      <w:proofErr w:type="gramEnd"/>
      <w:r w:rsidRPr="00D666E0">
        <w:rPr>
          <w:sz w:val="14"/>
        </w:rPr>
        <w:t xml:space="preserve"> could arise. </w:t>
      </w:r>
      <w:r w:rsidRPr="00D666E0">
        <w:rPr>
          <w:u w:val="single"/>
        </w:rPr>
        <w:t xml:space="preserve">To use the NLRB as an example, such </w:t>
      </w:r>
      <w:proofErr w:type="gramStart"/>
      <w:r w:rsidRPr="00A711FF">
        <w:rPr>
          <w:highlight w:val="green"/>
          <w:u w:val="single"/>
        </w:rPr>
        <w:t>abuses</w:t>
      </w:r>
      <w:proofErr w:type="gramEnd"/>
      <w:r w:rsidRPr="00D666E0">
        <w:rPr>
          <w:u w:val="single"/>
        </w:rPr>
        <w:t xml:space="preserve"> could </w:t>
      </w:r>
      <w:r w:rsidRPr="00A711FF">
        <w:rPr>
          <w:highlight w:val="green"/>
          <w:u w:val="single"/>
        </w:rPr>
        <w:t>include</w:t>
      </w:r>
      <w:r w:rsidRPr="00D666E0">
        <w:rPr>
          <w:u w:val="single"/>
        </w:rPr>
        <w:t>:</w:t>
      </w:r>
    </w:p>
    <w:p w14:paraId="69D4A90B" w14:textId="77777777" w:rsidR="00A711FF" w:rsidRPr="00D666E0" w:rsidRDefault="00A711FF" w:rsidP="00A711FF">
      <w:pPr>
        <w:rPr>
          <w:u w:val="single"/>
        </w:rPr>
      </w:pPr>
      <w:r w:rsidRPr="00A711FF">
        <w:rPr>
          <w:highlight w:val="green"/>
          <w:u w:val="single"/>
        </w:rPr>
        <w:t>denying the NLRB</w:t>
      </w:r>
      <w:r w:rsidRPr="00D666E0">
        <w:rPr>
          <w:u w:val="single"/>
        </w:rPr>
        <w:t xml:space="preserve"> general counsel the ability to use agency </w:t>
      </w:r>
      <w:r w:rsidRPr="00A711FF">
        <w:rPr>
          <w:highlight w:val="green"/>
          <w:u w:val="single"/>
        </w:rPr>
        <w:t>funds to prosecute</w:t>
      </w:r>
      <w:r w:rsidRPr="00D666E0">
        <w:rPr>
          <w:u w:val="single"/>
        </w:rPr>
        <w:t xml:space="preserve"> </w:t>
      </w:r>
      <w:proofErr w:type="gramStart"/>
      <w:r w:rsidRPr="00D666E0">
        <w:rPr>
          <w:u w:val="single"/>
        </w:rPr>
        <w:t>particular types</w:t>
      </w:r>
      <w:proofErr w:type="gramEnd"/>
      <w:r w:rsidRPr="00D666E0">
        <w:rPr>
          <w:u w:val="single"/>
        </w:rPr>
        <w:t xml:space="preserve"> of complaints filed by workers, or even </w:t>
      </w:r>
      <w:r w:rsidRPr="00A711FF">
        <w:rPr>
          <w:highlight w:val="green"/>
          <w:u w:val="single"/>
        </w:rPr>
        <w:t xml:space="preserve">complaints against </w:t>
      </w:r>
      <w:proofErr w:type="gramStart"/>
      <w:r w:rsidRPr="00A711FF">
        <w:rPr>
          <w:highlight w:val="green"/>
          <w:u w:val="single"/>
        </w:rPr>
        <w:t>particular industries</w:t>
      </w:r>
      <w:proofErr w:type="gramEnd"/>
      <w:r w:rsidRPr="00D666E0">
        <w:rPr>
          <w:u w:val="single"/>
        </w:rPr>
        <w:t xml:space="preserve"> or </w:t>
      </w:r>
      <w:proofErr w:type="gramStart"/>
      <w:r w:rsidRPr="00D666E0">
        <w:rPr>
          <w:u w:val="single"/>
        </w:rPr>
        <w:t>parties;</w:t>
      </w:r>
      <w:proofErr w:type="gramEnd"/>
    </w:p>
    <w:p w14:paraId="1E65F938" w14:textId="77777777" w:rsidR="00A711FF" w:rsidRPr="00D666E0" w:rsidRDefault="00A711FF" w:rsidP="00A711FF">
      <w:pPr>
        <w:rPr>
          <w:u w:val="single"/>
        </w:rPr>
      </w:pPr>
      <w:r w:rsidRPr="00D666E0">
        <w:rPr>
          <w:u w:val="single"/>
        </w:rPr>
        <w:t xml:space="preserve">instructing the NLRB chairman to “coordinate policies and priorities” with the White House by </w:t>
      </w:r>
      <w:r w:rsidRPr="00A711FF">
        <w:rPr>
          <w:highlight w:val="green"/>
          <w:u w:val="single"/>
        </w:rPr>
        <w:t>prioritizing</w:t>
      </w:r>
      <w:r w:rsidRPr="00D666E0">
        <w:rPr>
          <w:u w:val="single"/>
        </w:rPr>
        <w:t xml:space="preserve"> consideration of </w:t>
      </w:r>
      <w:r w:rsidRPr="00A711FF">
        <w:rPr>
          <w:highlight w:val="green"/>
          <w:u w:val="single"/>
        </w:rPr>
        <w:t>cases brought by employers against unions</w:t>
      </w:r>
      <w:r w:rsidRPr="00D666E0">
        <w:rPr>
          <w:u w:val="single"/>
        </w:rPr>
        <w:t xml:space="preserve"> over cases that would give backpay to discharged workers or affirm the results of union </w:t>
      </w:r>
      <w:proofErr w:type="gramStart"/>
      <w:r w:rsidRPr="00D666E0">
        <w:rPr>
          <w:u w:val="single"/>
        </w:rPr>
        <w:t>elections;</w:t>
      </w:r>
      <w:proofErr w:type="gramEnd"/>
    </w:p>
    <w:p w14:paraId="4916943D" w14:textId="77777777" w:rsidR="00A711FF" w:rsidRPr="00D666E0" w:rsidRDefault="00A711FF" w:rsidP="00A711FF">
      <w:pPr>
        <w:rPr>
          <w:sz w:val="14"/>
        </w:rPr>
      </w:pPr>
      <w:r w:rsidRPr="00A711FF">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A711FF">
        <w:rPr>
          <w:highlight w:val="green"/>
          <w:u w:val="single"/>
        </w:rPr>
        <w:t>if the White House disagrees with</w:t>
      </w:r>
      <w:r w:rsidRPr="00D666E0">
        <w:rPr>
          <w:u w:val="single"/>
        </w:rPr>
        <w:t xml:space="preserve"> the agency’s </w:t>
      </w:r>
      <w:r w:rsidRPr="00A711FF">
        <w:rPr>
          <w:highlight w:val="green"/>
          <w:u w:val="single"/>
        </w:rPr>
        <w:t>resolution of the case</w:t>
      </w:r>
      <w:r w:rsidRPr="00D666E0">
        <w:rPr>
          <w:sz w:val="14"/>
        </w:rPr>
        <w:t>; and</w:t>
      </w:r>
    </w:p>
    <w:p w14:paraId="0241B929" w14:textId="77777777" w:rsidR="00A711FF" w:rsidRPr="00412DE0" w:rsidRDefault="00A711FF" w:rsidP="00A711FF">
      <w:pPr>
        <w:rPr>
          <w:sz w:val="14"/>
        </w:rPr>
      </w:pPr>
      <w:r w:rsidRPr="00D666E0">
        <w:rPr>
          <w:sz w:val="14"/>
        </w:rPr>
        <w:t xml:space="preserve">working through the newly appointed “White House Liaisons” in each board member’s office to influence which cases are prioritized or compromise the confidentiality of the deliberative process, especially for minority board members from the political party opposing the </w:t>
      </w:r>
      <w:proofErr w:type="gramStart"/>
      <w:r w:rsidRPr="00D666E0">
        <w:rPr>
          <w:sz w:val="14"/>
        </w:rPr>
        <w:t>president’s</w:t>
      </w:r>
      <w:proofErr w:type="gramEnd"/>
      <w:r w:rsidRPr="00D666E0">
        <w:rPr>
          <w:sz w:val="14"/>
        </w:rPr>
        <w:t>.</w:t>
      </w:r>
    </w:p>
    <w:p w14:paraId="6A7C5495" w14:textId="77777777" w:rsidR="00A711FF" w:rsidRDefault="00A711FF" w:rsidP="00A711FF"/>
    <w:p w14:paraId="3BD82B00" w14:textId="77777777" w:rsidR="00A711FF" w:rsidRPr="00D86A9C" w:rsidRDefault="00A711FF" w:rsidP="00A711FF">
      <w:pPr>
        <w:pStyle w:val="Heading4"/>
        <w:rPr>
          <w:rFonts w:cs="Calibri"/>
          <w:u w:val="single"/>
        </w:rPr>
      </w:pPr>
      <w:r w:rsidRPr="00D86A9C">
        <w:rPr>
          <w:rFonts w:cs="Calibri"/>
        </w:rPr>
        <w:t xml:space="preserve">Demonstrators get </w:t>
      </w:r>
      <w:r w:rsidRPr="00D86A9C">
        <w:rPr>
          <w:rFonts w:cs="Calibri"/>
          <w:u w:val="single"/>
        </w:rPr>
        <w:t>segregated</w:t>
      </w:r>
      <w:r w:rsidRPr="00D86A9C">
        <w:rPr>
          <w:rFonts w:cs="Calibri"/>
        </w:rPr>
        <w:t xml:space="preserve"> and </w:t>
      </w:r>
      <w:r w:rsidRPr="00D86A9C">
        <w:rPr>
          <w:rFonts w:cs="Calibri"/>
          <w:u w:val="single"/>
        </w:rPr>
        <w:t>isolated</w:t>
      </w:r>
    </w:p>
    <w:p w14:paraId="6EF66641" w14:textId="77777777" w:rsidR="00A711FF" w:rsidRPr="00D86A9C" w:rsidRDefault="00A711FF" w:rsidP="00A711FF">
      <w:r w:rsidRPr="00D86A9C">
        <w:rPr>
          <w:rStyle w:val="Style13ptBold"/>
        </w:rPr>
        <w:t>O’Carroll 22</w:t>
      </w:r>
      <w:r w:rsidRPr="00D86A9C">
        <w:t xml:space="preserve">, PhD researcher at University of Glasgow, (Martha 12-1-2022, Is Anybody Out There? Prison Activism &amp;amp; Abolition </w:t>
      </w:r>
      <w:proofErr w:type="gramStart"/>
      <w:r w:rsidRPr="00D86A9C">
        <w:t>In</w:t>
      </w:r>
      <w:proofErr w:type="gramEnd"/>
      <w:r w:rsidRPr="00D86A9C">
        <w:t xml:space="preserve"> Scotland 1972-1987, Scottish Centre </w:t>
      </w:r>
      <w:proofErr w:type="gramStart"/>
      <w:r w:rsidRPr="00D86A9C">
        <w:t>For</w:t>
      </w:r>
      <w:proofErr w:type="gramEnd"/>
      <w:r w:rsidRPr="00D86A9C">
        <w:t xml:space="preserve"> Crime </w:t>
      </w:r>
      <w:proofErr w:type="gramStart"/>
      <w:r w:rsidRPr="00D86A9C">
        <w:t>And</w:t>
      </w:r>
      <w:proofErr w:type="gramEnd"/>
      <w:r w:rsidRPr="00D86A9C">
        <w:t xml:space="preserve"> Justice Research, https://www.sccjr.ac.uk/publication/is-anybody-out-there-prison-activism-abolition-in-scotland-1972-1987/) //</w:t>
      </w:r>
      <w:proofErr w:type="spellStart"/>
      <w:r w:rsidRPr="00D86A9C">
        <w:t>qsmit</w:t>
      </w:r>
      <w:proofErr w:type="spellEnd"/>
    </w:p>
    <w:p w14:paraId="7DBDC1D9" w14:textId="77777777" w:rsidR="00A711FF" w:rsidRPr="00D86A9C" w:rsidRDefault="00A711FF" w:rsidP="00A711FF">
      <w:pPr>
        <w:rPr>
          <w:sz w:val="16"/>
        </w:rPr>
      </w:pPr>
      <w:r w:rsidRPr="00D86A9C">
        <w:rPr>
          <w:sz w:val="16"/>
        </w:rPr>
        <w:t>CATEGORISATION, SEGREGATION AND PROTEST INSIDE SCOTTISH PRISONS</w:t>
      </w:r>
    </w:p>
    <w:p w14:paraId="73C293F2" w14:textId="77777777" w:rsidR="00A711FF" w:rsidRPr="00D86A9C" w:rsidRDefault="00A711FF" w:rsidP="00A711FF">
      <w:pPr>
        <w:rPr>
          <w:sz w:val="16"/>
        </w:rPr>
      </w:pPr>
      <w:r w:rsidRPr="00D86A9C">
        <w:rPr>
          <w:sz w:val="16"/>
        </w:rPr>
        <w:t xml:space="preserve">In Scottish prisons, the 1970s and 1980s </w:t>
      </w:r>
      <w:proofErr w:type="gramStart"/>
      <w:r w:rsidRPr="00D86A9C">
        <w:rPr>
          <w:sz w:val="16"/>
        </w:rPr>
        <w:t>were considered to be</w:t>
      </w:r>
      <w:proofErr w:type="gramEnd"/>
      <w:r w:rsidRPr="00D86A9C">
        <w:rPr>
          <w:sz w:val="16"/>
        </w:rPr>
        <w:t xml:space="preserve"> a period of ‘crisis’ particularly across the men’s estate with a rising population, brutal regimes and poor conditions in ageing institutions. The daily average prison population in Scotland rose to an unprecedented level and by 1987 Scotland ranked second only to Northern Ireland as the European country with the highest imprisonment rate per 100,000 of its population (</w:t>
      </w:r>
      <w:proofErr w:type="spellStart"/>
      <w:r w:rsidRPr="00D86A9C">
        <w:rPr>
          <w:sz w:val="16"/>
        </w:rPr>
        <w:t>Scraton</w:t>
      </w:r>
      <w:proofErr w:type="spellEnd"/>
      <w:r w:rsidRPr="00D86A9C">
        <w:rPr>
          <w:sz w:val="16"/>
        </w:rPr>
        <w:t xml:space="preserve">, Sim and Skidmore 1988: 249). There was also a steady rise in the number of long-term prisoners, who the authorities claimed to be at the </w:t>
      </w:r>
      <w:proofErr w:type="spellStart"/>
      <w:r w:rsidRPr="00D86A9C">
        <w:rPr>
          <w:sz w:val="16"/>
        </w:rPr>
        <w:t>centre</w:t>
      </w:r>
      <w:proofErr w:type="spellEnd"/>
      <w:r w:rsidRPr="00D86A9C">
        <w:rPr>
          <w:sz w:val="16"/>
        </w:rPr>
        <w:t xml:space="preserve"> of </w:t>
      </w:r>
      <w:proofErr w:type="gramStart"/>
      <w:r w:rsidRPr="00D86A9C">
        <w:rPr>
          <w:sz w:val="16"/>
        </w:rPr>
        <w:t>the violence</w:t>
      </w:r>
      <w:proofErr w:type="gramEnd"/>
      <w:r w:rsidRPr="00D86A9C">
        <w:rPr>
          <w:sz w:val="16"/>
        </w:rPr>
        <w:t xml:space="preserve"> and unrest inside the prisons. During the 1970s and early 1980s Scottish prisons relied on disciplinary regimes, prisoner </w:t>
      </w:r>
      <w:proofErr w:type="spellStart"/>
      <w:r w:rsidRPr="00D86A9C">
        <w:rPr>
          <w:sz w:val="16"/>
        </w:rPr>
        <w:t>categorisation</w:t>
      </w:r>
      <w:proofErr w:type="spellEnd"/>
      <w:r w:rsidRPr="00D86A9C">
        <w:rPr>
          <w:sz w:val="16"/>
        </w:rPr>
        <w:t xml:space="preserve"> and segregation to maintain order. From 1966 onwards prisoners were </w:t>
      </w:r>
      <w:proofErr w:type="spellStart"/>
      <w:r w:rsidRPr="00D86A9C">
        <w:rPr>
          <w:sz w:val="16"/>
        </w:rPr>
        <w:t>categorised</w:t>
      </w:r>
      <w:proofErr w:type="spellEnd"/>
      <w:r w:rsidRPr="00D86A9C">
        <w:rPr>
          <w:sz w:val="16"/>
        </w:rPr>
        <w:t xml:space="preserve"> by age, length of sentence and aptitude for training; prisoners under the age of 35 and deemed to have no aptitude were sent to Peterhead prison in the far north-east of Scotland. ‘</w:t>
      </w:r>
      <w:r w:rsidRPr="00A711FF">
        <w:rPr>
          <w:rStyle w:val="Emphasis"/>
          <w:highlight w:val="green"/>
        </w:rPr>
        <w:t>Subversive prisoners’</w:t>
      </w:r>
      <w:r w:rsidRPr="00D86A9C">
        <w:rPr>
          <w:rStyle w:val="StyleUnderline"/>
        </w:rPr>
        <w:t xml:space="preserve"> </w:t>
      </w:r>
      <w:r w:rsidRPr="00A711FF">
        <w:rPr>
          <w:rStyle w:val="StyleUnderline"/>
          <w:highlight w:val="green"/>
        </w:rPr>
        <w:t>deemed</w:t>
      </w:r>
      <w:r w:rsidRPr="00D86A9C">
        <w:rPr>
          <w:rStyle w:val="StyleUnderline"/>
        </w:rPr>
        <w:t xml:space="preserve"> </w:t>
      </w:r>
      <w:r w:rsidRPr="00D86A9C">
        <w:rPr>
          <w:sz w:val="16"/>
        </w:rPr>
        <w:t xml:space="preserve">violent and </w:t>
      </w:r>
      <w:r w:rsidRPr="00A711FF">
        <w:rPr>
          <w:rStyle w:val="StyleUnderline"/>
          <w:highlight w:val="green"/>
        </w:rPr>
        <w:t>noncompliant</w:t>
      </w:r>
      <w:r w:rsidRPr="00D86A9C">
        <w:rPr>
          <w:rStyle w:val="StyleUnderline"/>
        </w:rPr>
        <w:t xml:space="preserve"> were </w:t>
      </w:r>
      <w:r w:rsidRPr="00A711FF">
        <w:rPr>
          <w:rStyle w:val="Emphasis"/>
          <w:highlight w:val="green"/>
        </w:rPr>
        <w:t>sent to segregation units</w:t>
      </w:r>
      <w:r w:rsidRPr="00D86A9C">
        <w:rPr>
          <w:rStyle w:val="StyleUnderline"/>
        </w:rPr>
        <w:t xml:space="preserve"> at Peterhead and Porterfield Prison, also known as the ‘Cages’ at Inverness, which </w:t>
      </w:r>
      <w:r w:rsidRPr="00A711FF">
        <w:rPr>
          <w:rStyle w:val="StyleUnderline"/>
          <w:highlight w:val="green"/>
        </w:rPr>
        <w:t>held prisoners in isolation</w:t>
      </w:r>
      <w:r w:rsidRPr="00D86A9C">
        <w:rPr>
          <w:rStyle w:val="StyleUnderline"/>
        </w:rPr>
        <w:t xml:space="preserve"> </w:t>
      </w:r>
      <w:r w:rsidRPr="00A711FF">
        <w:rPr>
          <w:rStyle w:val="Emphasis"/>
          <w:highlight w:val="green"/>
        </w:rPr>
        <w:t>deepening punitive conditions</w:t>
      </w:r>
      <w:r w:rsidRPr="00D86A9C">
        <w:rPr>
          <w:sz w:val="16"/>
        </w:rPr>
        <w:t xml:space="preserve">. In seeming contrast to the use of segregation units, the </w:t>
      </w:r>
      <w:proofErr w:type="spellStart"/>
      <w:r w:rsidRPr="00D86A9C">
        <w:rPr>
          <w:sz w:val="16"/>
        </w:rPr>
        <w:t>Barlinnie</w:t>
      </w:r>
      <w:proofErr w:type="spellEnd"/>
      <w:r w:rsidRPr="00D86A9C">
        <w:rPr>
          <w:sz w:val="16"/>
        </w:rPr>
        <w:t xml:space="preserve"> Special Unit (BSU) was opened in 1973 also for ‘long term and potentially violent prisoners’ but which purported to be a therapeutic community with a more relaxed regime and supportive relations between prisoners and officers.</w:t>
      </w:r>
    </w:p>
    <w:p w14:paraId="0AB29D55" w14:textId="77777777" w:rsidR="00A711FF" w:rsidRDefault="00A711FF" w:rsidP="00A711FF">
      <w:pPr>
        <w:rPr>
          <w:sz w:val="16"/>
        </w:rPr>
      </w:pPr>
      <w:r w:rsidRPr="00D86A9C">
        <w:rPr>
          <w:sz w:val="16"/>
        </w:rPr>
        <w:t xml:space="preserve">Despite the </w:t>
      </w:r>
      <w:r w:rsidRPr="00A711FF">
        <w:rPr>
          <w:rStyle w:val="StyleUnderline"/>
          <w:highlight w:val="green"/>
        </w:rPr>
        <w:t>use of segregation</w:t>
      </w:r>
      <w:r w:rsidRPr="00D86A9C">
        <w:rPr>
          <w:rStyle w:val="StyleUnderline"/>
        </w:rPr>
        <w:t xml:space="preserve"> and special units</w:t>
      </w:r>
      <w:r w:rsidRPr="00D86A9C">
        <w:rPr>
          <w:sz w:val="16"/>
        </w:rPr>
        <w:t xml:space="preserve">, </w:t>
      </w:r>
      <w:r w:rsidRPr="00D86A9C">
        <w:rPr>
          <w:rStyle w:val="StyleUnderline"/>
        </w:rPr>
        <w:t xml:space="preserve">unrest and </w:t>
      </w:r>
      <w:r w:rsidRPr="00A711FF">
        <w:rPr>
          <w:rStyle w:val="StyleUnderline"/>
          <w:highlight w:val="green"/>
        </w:rPr>
        <w:t>violence</w:t>
      </w:r>
      <w:r w:rsidRPr="00D86A9C">
        <w:rPr>
          <w:rStyle w:val="StyleUnderline"/>
        </w:rPr>
        <w:t xml:space="preserve"> in Scottish prisons </w:t>
      </w:r>
      <w:r w:rsidRPr="00A711FF">
        <w:rPr>
          <w:rStyle w:val="Emphasis"/>
          <w:highlight w:val="green"/>
        </w:rPr>
        <w:t>escalated</w:t>
      </w:r>
      <w:r w:rsidRPr="00D86A9C">
        <w:rPr>
          <w:rStyle w:val="StyleUnderline"/>
        </w:rPr>
        <w:t xml:space="preserve"> in the 1980s</w:t>
      </w:r>
      <w:r w:rsidRPr="00D86A9C">
        <w:rPr>
          <w:sz w:val="16"/>
        </w:rPr>
        <w:t xml:space="preserve">, with protests at Low Moss Prison in 1985, </w:t>
      </w:r>
      <w:proofErr w:type="spellStart"/>
      <w:r w:rsidRPr="00D86A9C">
        <w:rPr>
          <w:sz w:val="16"/>
        </w:rPr>
        <w:t>Barlinnie</w:t>
      </w:r>
      <w:proofErr w:type="spellEnd"/>
      <w:r w:rsidRPr="00D86A9C">
        <w:rPr>
          <w:sz w:val="16"/>
        </w:rPr>
        <w:t xml:space="preserve"> and </w:t>
      </w:r>
      <w:proofErr w:type="spellStart"/>
      <w:r w:rsidRPr="00D86A9C">
        <w:rPr>
          <w:sz w:val="16"/>
        </w:rPr>
        <w:t>Saughton</w:t>
      </w:r>
      <w:proofErr w:type="spellEnd"/>
      <w:r w:rsidRPr="00D86A9C">
        <w:rPr>
          <w:sz w:val="16"/>
        </w:rPr>
        <w:t xml:space="preserve"> Prison in 1986, culminating in a ‘major incident’ at Peterhead prison in 1986 which involved a roof top demonstration, the burning of A Hall and hostage taking of a prison officer. </w:t>
      </w:r>
      <w:r w:rsidRPr="00A711FF">
        <w:rPr>
          <w:rStyle w:val="StyleUnderline"/>
          <w:highlight w:val="green"/>
        </w:rPr>
        <w:t>Complaints about brutal regimes</w:t>
      </w:r>
      <w:r w:rsidRPr="00D86A9C">
        <w:rPr>
          <w:rStyle w:val="StyleUnderline"/>
        </w:rPr>
        <w:t xml:space="preserve">, poor conditions, lack of family contact and accountability had been </w:t>
      </w:r>
      <w:r w:rsidRPr="00A711FF">
        <w:rPr>
          <w:rStyle w:val="Emphasis"/>
          <w:highlight w:val="green"/>
        </w:rPr>
        <w:t>raised by prisoners</w:t>
      </w:r>
      <w:r w:rsidRPr="00D86A9C">
        <w:rPr>
          <w:rStyle w:val="StyleUnderline"/>
        </w:rPr>
        <w:t xml:space="preserve"> over </w:t>
      </w:r>
      <w:proofErr w:type="gramStart"/>
      <w:r w:rsidRPr="00D86A9C">
        <w:rPr>
          <w:rStyle w:val="StyleUnderline"/>
        </w:rPr>
        <w:t>a number of</w:t>
      </w:r>
      <w:proofErr w:type="gramEnd"/>
      <w:r w:rsidRPr="00D86A9C">
        <w:rPr>
          <w:rStyle w:val="StyleUnderline"/>
        </w:rPr>
        <w:t xml:space="preserve"> years. The </w:t>
      </w:r>
      <w:r w:rsidRPr="00A711FF">
        <w:rPr>
          <w:rStyle w:val="StyleUnderline"/>
          <w:highlight w:val="green"/>
        </w:rPr>
        <w:t>prison responded with</w:t>
      </w:r>
      <w:r w:rsidRPr="00D86A9C">
        <w:rPr>
          <w:rStyle w:val="StyleUnderline"/>
        </w:rPr>
        <w:t xml:space="preserve"> the use of </w:t>
      </w:r>
      <w:r w:rsidRPr="00A711FF">
        <w:rPr>
          <w:rStyle w:val="StyleUnderline"/>
          <w:highlight w:val="green"/>
        </w:rPr>
        <w:t>violence, lockdowns, solitary</w:t>
      </w:r>
      <w:r w:rsidRPr="00D86A9C">
        <w:rPr>
          <w:rStyle w:val="StyleUnderline"/>
        </w:rPr>
        <w:t xml:space="preserve"> confinement, </w:t>
      </w:r>
      <w:r w:rsidRPr="00A711FF">
        <w:rPr>
          <w:rStyle w:val="Emphasis"/>
          <w:highlight w:val="green"/>
        </w:rPr>
        <w:t>segregation and siege tactics</w:t>
      </w:r>
      <w:r w:rsidRPr="00D86A9C">
        <w:rPr>
          <w:sz w:val="16"/>
        </w:rPr>
        <w:t xml:space="preserve">. This response, combined with the failure to investigate or address prisoners’ concerns, provoked outrage both inside and outside of the prison. Whilst this period was </w:t>
      </w:r>
      <w:proofErr w:type="spellStart"/>
      <w:r w:rsidRPr="00D86A9C">
        <w:rPr>
          <w:sz w:val="16"/>
        </w:rPr>
        <w:t>characterised</w:t>
      </w:r>
      <w:proofErr w:type="spellEnd"/>
      <w:r w:rsidRPr="00D86A9C">
        <w:rPr>
          <w:sz w:val="16"/>
        </w:rPr>
        <w:t xml:space="preserve"> as a time of ‘crisis’ for Scottish prisons, an Independent Inquiry into the protests at Peterhead and subsequent academic writing contend that the problems were not a sudden </w:t>
      </w:r>
      <w:proofErr w:type="gramStart"/>
      <w:r w:rsidRPr="00D86A9C">
        <w:rPr>
          <w:sz w:val="16"/>
        </w:rPr>
        <w:t>crisis</w:t>
      </w:r>
      <w:proofErr w:type="gramEnd"/>
      <w:r w:rsidRPr="00D86A9C">
        <w:rPr>
          <w:sz w:val="16"/>
        </w:rPr>
        <w:t xml:space="preserve"> but indicative of the longstanding and widespread issues raised by prisoners, resulting from structural issues and challenges to the legitimacy of the Scottish prison division (Chadwick 1996).</w:t>
      </w:r>
    </w:p>
    <w:p w14:paraId="06F3E5F1" w14:textId="77777777" w:rsidR="00A711FF" w:rsidRDefault="00A711FF" w:rsidP="00A711FF">
      <w:pPr>
        <w:rPr>
          <w:sz w:val="16"/>
        </w:rPr>
      </w:pPr>
    </w:p>
    <w:p w14:paraId="3C73C41A" w14:textId="77777777" w:rsidR="00A711FF" w:rsidRPr="00D86A9C" w:rsidRDefault="00A711FF" w:rsidP="00A711FF">
      <w:pPr>
        <w:pStyle w:val="Heading4"/>
        <w:rPr>
          <w:rFonts w:cs="Calibri"/>
        </w:rPr>
      </w:pPr>
      <w:r w:rsidRPr="00D86A9C">
        <w:rPr>
          <w:rFonts w:cs="Calibri"/>
        </w:rPr>
        <w:t xml:space="preserve">Prison administrators actively work against union demands – prison admin is UNWILLING to cede control to prisoner union demands and shut down collective bargaining due to fears of riots </w:t>
      </w:r>
    </w:p>
    <w:p w14:paraId="4036EB88" w14:textId="77777777" w:rsidR="00A711FF" w:rsidRPr="00F850DA" w:rsidRDefault="00A711FF" w:rsidP="00A711FF">
      <w:pPr>
        <w:rPr>
          <w:b/>
          <w:bCs/>
        </w:rPr>
      </w:pPr>
      <w:r w:rsidRPr="00D86A9C">
        <w:rPr>
          <w:rStyle w:val="Style13ptBold"/>
        </w:rPr>
        <w:t>Richter, 24</w:t>
      </w:r>
      <w:r w:rsidRPr="00D86A9C">
        <w:t xml:space="preserve"> – [Samuel, Law @ Northwestern, Union Organizer, former legal extern at NLRB: “Incarcerated Workers Will Be Heard: Protecting the Right to Unionize Prisoners Through Dignity,” </w:t>
      </w:r>
      <w:r w:rsidRPr="00D86A9C">
        <w:rPr>
          <w:i/>
          <w:iCs/>
        </w:rPr>
        <w:t>Northwestern Journal of Law &amp; Social Policy</w:t>
      </w:r>
      <w:r w:rsidRPr="00D86A9C">
        <w:t xml:space="preserve"> 19:2 (Spring 2024), https://scholarlycommons.law.northwestern.edu/njlsp/vol19/iss2/5]//AD</w:t>
      </w:r>
    </w:p>
    <w:p w14:paraId="15F6868B" w14:textId="77777777" w:rsidR="00A711FF" w:rsidRPr="00D86A9C" w:rsidRDefault="00A711FF" w:rsidP="00A711FF">
      <w:pPr>
        <w:rPr>
          <w:sz w:val="16"/>
        </w:rPr>
      </w:pPr>
      <w:r w:rsidRPr="00D86A9C">
        <w:rPr>
          <w:sz w:val="16"/>
        </w:rPr>
        <w:t xml:space="preserve">Unfortunately, these prisoners’ collective actions usually did not lead to productive collective bargaining relationships. During this same boom of collective action, prisons experienced a boom in prison riots. In the period between 1971 and 1986, prisoners held over 300 prison riots.91 The Attica Riot, perhaps the most infamous prison riot in American history, took place at the start of this period. </w:t>
      </w:r>
      <w:r w:rsidRPr="00D86A9C">
        <w:rPr>
          <w:rStyle w:val="StyleUnderline"/>
        </w:rPr>
        <w:t xml:space="preserve">Attica prisoners’ </w:t>
      </w:r>
      <w:r w:rsidRPr="00A711FF">
        <w:rPr>
          <w:rStyle w:val="StyleUnderline"/>
          <w:highlight w:val="green"/>
        </w:rPr>
        <w:t>collective action began as a “well-organized” strike</w:t>
      </w:r>
      <w:r w:rsidRPr="00D86A9C">
        <w:rPr>
          <w:rStyle w:val="StyleUnderline"/>
        </w:rPr>
        <w:t xml:space="preserve"> of 450 prisoners in the prison’s metal shop,</w:t>
      </w:r>
      <w:r w:rsidRPr="00D86A9C">
        <w:rPr>
          <w:sz w:val="16"/>
        </w:rPr>
        <w:t xml:space="preserve"> where incarcerated workers earned between 6 and 29 cents per day working on cabinets and lockers that eventually sold for $60 to $70.92 </w:t>
      </w:r>
      <w:r w:rsidRPr="00A711FF">
        <w:rPr>
          <w:rStyle w:val="StyleUnderline"/>
          <w:highlight w:val="green"/>
        </w:rPr>
        <w:t>Political organization and collective action</w:t>
      </w:r>
      <w:r w:rsidRPr="00D86A9C">
        <w:rPr>
          <w:rStyle w:val="StyleUnderline"/>
        </w:rPr>
        <w:t xml:space="preserve"> by Black activists in the prison </w:t>
      </w:r>
      <w:r w:rsidRPr="00D86A9C">
        <w:rPr>
          <w:sz w:val="16"/>
        </w:rPr>
        <w:t xml:space="preserve">continued from June through September 1971.93 </w:t>
      </w:r>
      <w:r w:rsidRPr="00D86A9C">
        <w:rPr>
          <w:rStyle w:val="StyleUnderline"/>
        </w:rPr>
        <w:t xml:space="preserve">Then, in early September of that year, </w:t>
      </w:r>
      <w:r w:rsidRPr="00A711FF">
        <w:rPr>
          <w:rStyle w:val="StyleUnderline"/>
          <w:highlight w:val="green"/>
        </w:rPr>
        <w:t>violent skirmishes between prisoners and guards broke out, c</w:t>
      </w:r>
      <w:r w:rsidRPr="00D86A9C">
        <w:rPr>
          <w:rStyle w:val="StyleUnderline"/>
        </w:rPr>
        <w:t>ulminating in a prison-wide riot where prisoners took control of the prison</w:t>
      </w:r>
      <w:r w:rsidRPr="00D86A9C">
        <w:rPr>
          <w:sz w:val="16"/>
        </w:rPr>
        <w:t xml:space="preserve">. 94 In the end, </w:t>
      </w:r>
      <w:r w:rsidRPr="00A711FF">
        <w:rPr>
          <w:rStyle w:val="StyleUnderline"/>
          <w:highlight w:val="green"/>
        </w:rPr>
        <w:t>state police rushed the prison</w:t>
      </w:r>
      <w:r w:rsidRPr="00D86A9C">
        <w:rPr>
          <w:rStyle w:val="StyleUnderline"/>
        </w:rPr>
        <w:t xml:space="preserve">, dispersing prisoners with gas </w:t>
      </w:r>
      <w:r w:rsidRPr="00D86A9C">
        <w:rPr>
          <w:sz w:val="16"/>
        </w:rPr>
        <w:t xml:space="preserve">and unloading on the crowd with a “50-second barrage” of shots from automatic weapons and shotguns.95 All told, thirty-nine men were killed in the state police’s counter-assault, ten of whom were hostages held by Attica rioters.96 The Walpole democratic experiment likewise ended in violence, when fears of triggering another Attica led state police to keep prisoners on lock down for nearly two weeks. 97 </w:t>
      </w:r>
      <w:r w:rsidRPr="00D86A9C">
        <w:rPr>
          <w:rStyle w:val="StyleUnderline"/>
        </w:rPr>
        <w:t>That June, in the face of increased tensions with prison administration and the guards’ own work stoppages during their contract negotiations with the state</w:t>
      </w:r>
      <w:r w:rsidRPr="00D86A9C">
        <w:rPr>
          <w:sz w:val="16"/>
        </w:rPr>
        <w:t xml:space="preserve">, two </w:t>
      </w:r>
      <w:proofErr w:type="spellStart"/>
      <w:r w:rsidRPr="00D86A9C">
        <w:rPr>
          <w:sz w:val="16"/>
        </w:rPr>
        <w:t>prisoneron</w:t>
      </w:r>
      <w:proofErr w:type="spellEnd"/>
      <w:r w:rsidRPr="00D86A9C">
        <w:rPr>
          <w:sz w:val="16"/>
        </w:rPr>
        <w:t xml:space="preserve">-prisoner murders occurred. 98 By 1974, racial tensions within NPRA leadership and crackdowns against </w:t>
      </w:r>
      <w:proofErr w:type="gramStart"/>
      <w:r w:rsidRPr="00D86A9C">
        <w:rPr>
          <w:sz w:val="16"/>
        </w:rPr>
        <w:t>prisoner</w:t>
      </w:r>
      <w:proofErr w:type="gramEnd"/>
      <w:r w:rsidRPr="00D86A9C">
        <w:rPr>
          <w:sz w:val="16"/>
        </w:rPr>
        <w:t xml:space="preserve"> organizing dissolved any prison unionization efforts within Walpole Prison.99 </w:t>
      </w:r>
      <w:r w:rsidRPr="00A711FF">
        <w:rPr>
          <w:rStyle w:val="Emphasis"/>
          <w:highlight w:val="green"/>
        </w:rPr>
        <w:t>Previous attempts at achieving broad unionization for incarcerated workers thus failed</w:t>
      </w:r>
      <w:r w:rsidRPr="00D86A9C">
        <w:rPr>
          <w:rStyle w:val="StyleUnderline"/>
        </w:rPr>
        <w:t xml:space="preserve"> because the movement lost appreciation for the dignity it sought to secure.</w:t>
      </w:r>
      <w:r w:rsidRPr="00D86A9C">
        <w:rPr>
          <w:sz w:val="16"/>
        </w:rPr>
        <w:t xml:space="preserve"> While the riots of the 1970s were not directly due to prisoners’ increased political and union organization over this time period,100 the institutionalization of these organizations as “representatives” of incarcerated people (especially divided along existing gang affiliations) </w:t>
      </w:r>
      <w:r w:rsidRPr="00D86A9C">
        <w:rPr>
          <w:rStyle w:val="StyleUnderline"/>
        </w:rPr>
        <w:t xml:space="preserve">created heightened opportunities for mass violence when </w:t>
      </w:r>
      <w:r w:rsidRPr="00A711FF">
        <w:rPr>
          <w:rStyle w:val="StyleUnderline"/>
          <w:highlight w:val="green"/>
        </w:rPr>
        <w:t>prison administrators curtailed these organizations’ “free rein</w:t>
      </w:r>
      <w:r w:rsidRPr="00D86A9C">
        <w:rPr>
          <w:rStyle w:val="StyleUnderline"/>
        </w:rPr>
        <w:t xml:space="preserve"> to intimidate and exploit other inmates</w:t>
      </w:r>
      <w:r w:rsidRPr="00D86A9C">
        <w:rPr>
          <w:sz w:val="16"/>
        </w:rPr>
        <w:t xml:space="preserve">.”101 </w:t>
      </w:r>
      <w:r w:rsidRPr="00A711FF">
        <w:rPr>
          <w:rStyle w:val="StyleUnderline"/>
          <w:highlight w:val="green"/>
        </w:rPr>
        <w:t>Prison administrators responded to this violence by tightening their control</w:t>
      </w:r>
      <w:r w:rsidRPr="00D86A9C">
        <w:rPr>
          <w:rStyle w:val="StyleUnderline"/>
        </w:rPr>
        <w:t xml:space="preserve"> even further</w:t>
      </w:r>
      <w:r w:rsidRPr="00D86A9C">
        <w:rPr>
          <w:sz w:val="16"/>
        </w:rPr>
        <w:t xml:space="preserve">. As Blankenship explains, </w:t>
      </w:r>
      <w:proofErr w:type="gramStart"/>
      <w:r w:rsidRPr="00D86A9C">
        <w:rPr>
          <w:sz w:val="16"/>
        </w:rPr>
        <w:t>From</w:t>
      </w:r>
      <w:proofErr w:type="gramEnd"/>
      <w:r w:rsidRPr="00D86A9C">
        <w:rPr>
          <w:sz w:val="16"/>
        </w:rPr>
        <w:t xml:space="preserve"> a political standpoint, perhaps the prisoners’ union movement of the 1970s was ultimately a victim of its success. By demonstrating the ability to organize and alter institutional </w:t>
      </w:r>
      <w:proofErr w:type="gramStart"/>
      <w:r w:rsidRPr="00D86A9C">
        <w:rPr>
          <w:sz w:val="16"/>
        </w:rPr>
        <w:t>practices—</w:t>
      </w:r>
      <w:proofErr w:type="gramEnd"/>
      <w:r w:rsidRPr="00D86A9C">
        <w:rPr>
          <w:rStyle w:val="StyleUnderline"/>
        </w:rPr>
        <w:t xml:space="preserve">however slight this may have been compared to the power of prison </w:t>
      </w:r>
      <w:proofErr w:type="gramStart"/>
      <w:r w:rsidRPr="00D86A9C">
        <w:rPr>
          <w:rStyle w:val="StyleUnderline"/>
        </w:rPr>
        <w:t>administrators—pr</w:t>
      </w:r>
      <w:r w:rsidRPr="00A711FF">
        <w:rPr>
          <w:rStyle w:val="StyleUnderline"/>
          <w:highlight w:val="green"/>
        </w:rPr>
        <w:t>isoners</w:t>
      </w:r>
      <w:proofErr w:type="gramEnd"/>
      <w:r w:rsidRPr="00A711FF">
        <w:rPr>
          <w:rStyle w:val="StyleUnderline"/>
          <w:highlight w:val="green"/>
        </w:rPr>
        <w:t>’ unions presented a challenge to the control of prison administratio</w:t>
      </w:r>
      <w:r w:rsidRPr="00D86A9C">
        <w:rPr>
          <w:rStyle w:val="StyleUnderline"/>
        </w:rPr>
        <w:t>n</w:t>
      </w:r>
      <w:proofErr w:type="gramStart"/>
      <w:r w:rsidRPr="00D86A9C">
        <w:rPr>
          <w:rStyle w:val="StyleUnderline"/>
        </w:rPr>
        <w:t>.102</w:t>
      </w:r>
      <w:proofErr w:type="gramEnd"/>
      <w:r w:rsidRPr="00D86A9C">
        <w:rPr>
          <w:rStyle w:val="StyleUnderline"/>
        </w:rPr>
        <w:t xml:space="preserve"> </w:t>
      </w:r>
      <w:r w:rsidRPr="00A711FF">
        <w:rPr>
          <w:rStyle w:val="StyleUnderline"/>
          <w:highlight w:val="green"/>
        </w:rPr>
        <w:t>Administrators’ unwillingness to cede any power</w:t>
      </w:r>
      <w:r w:rsidRPr="00D86A9C">
        <w:rPr>
          <w:rStyle w:val="StyleUnderline"/>
        </w:rPr>
        <w:t xml:space="preserve"> over their prisons was not helped by prison organizers’ often militant brand of activism</w:t>
      </w:r>
      <w:r w:rsidRPr="00D86A9C">
        <w:rPr>
          <w:sz w:val="16"/>
        </w:rPr>
        <w:t>. In the words of one Walpole organizer, if the Department of Corrections rejected NPRA demands at the negotiating table, “[w]e would say, ‘We riot!’ or ‘We go on strike!’ They wanted to teach us give-</w:t>
      </w:r>
      <w:proofErr w:type="spellStart"/>
      <w:proofErr w:type="gramStart"/>
      <w:r w:rsidRPr="00D86A9C">
        <w:rPr>
          <w:sz w:val="16"/>
        </w:rPr>
        <w:t>andtake</w:t>
      </w:r>
      <w:proofErr w:type="spellEnd"/>
      <w:proofErr w:type="gramEnd"/>
      <w:r w:rsidRPr="00D86A9C">
        <w:rPr>
          <w:sz w:val="16"/>
        </w:rPr>
        <w:t xml:space="preserve">, but we did not have time for that shit. </w:t>
      </w:r>
      <w:r w:rsidRPr="00D86A9C">
        <w:rPr>
          <w:rStyle w:val="StyleUnderline"/>
        </w:rPr>
        <w:t xml:space="preserve">If we were asking for something, we needed it. </w:t>
      </w:r>
      <w:r w:rsidRPr="00A711FF">
        <w:rPr>
          <w:rStyle w:val="StyleUnderline"/>
          <w:highlight w:val="green"/>
        </w:rPr>
        <w:t>It was non-negotiable</w:t>
      </w:r>
      <w:r w:rsidRPr="00D86A9C">
        <w:rPr>
          <w:rStyle w:val="StyleUnderline"/>
        </w:rPr>
        <w:t>.”</w:t>
      </w:r>
      <w:r w:rsidRPr="00D86A9C">
        <w:rPr>
          <w:sz w:val="16"/>
        </w:rPr>
        <w:t>103</w:t>
      </w:r>
    </w:p>
    <w:p w14:paraId="5F3FBCAB"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A711FF"/>
    <w:rsid w:val="000139A3"/>
    <w:rsid w:val="00100833"/>
    <w:rsid w:val="00104529"/>
    <w:rsid w:val="00105942"/>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4450"/>
    <w:rsid w:val="00407037"/>
    <w:rsid w:val="004324C6"/>
    <w:rsid w:val="004605D6"/>
    <w:rsid w:val="004C60E8"/>
    <w:rsid w:val="004E3579"/>
    <w:rsid w:val="004E728B"/>
    <w:rsid w:val="004F39E0"/>
    <w:rsid w:val="00503D6D"/>
    <w:rsid w:val="00537BD5"/>
    <w:rsid w:val="005D2912"/>
    <w:rsid w:val="006065BD"/>
    <w:rsid w:val="00645FA9"/>
    <w:rsid w:val="00647866"/>
    <w:rsid w:val="006635FB"/>
    <w:rsid w:val="00665003"/>
    <w:rsid w:val="006A2AD0"/>
    <w:rsid w:val="006C2375"/>
    <w:rsid w:val="006D4ECC"/>
    <w:rsid w:val="00722258"/>
    <w:rsid w:val="007243E5"/>
    <w:rsid w:val="00766EA0"/>
    <w:rsid w:val="007A2226"/>
    <w:rsid w:val="007F5B66"/>
    <w:rsid w:val="00823A1C"/>
    <w:rsid w:val="00845B9D"/>
    <w:rsid w:val="00860984"/>
    <w:rsid w:val="008B0768"/>
    <w:rsid w:val="008B3ECB"/>
    <w:rsid w:val="008B4E85"/>
    <w:rsid w:val="008C1B2E"/>
    <w:rsid w:val="0091627E"/>
    <w:rsid w:val="0097032B"/>
    <w:rsid w:val="00983B1C"/>
    <w:rsid w:val="009D2EAD"/>
    <w:rsid w:val="009D54B2"/>
    <w:rsid w:val="009E1922"/>
    <w:rsid w:val="009F7ED2"/>
    <w:rsid w:val="00A711FF"/>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21EF1"/>
    <w:rsid w:val="00D325A9"/>
    <w:rsid w:val="00D36A8A"/>
    <w:rsid w:val="00D61409"/>
    <w:rsid w:val="00D6691E"/>
    <w:rsid w:val="00D71170"/>
    <w:rsid w:val="00D86BCD"/>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0665D9"/>
  <w15:chartTrackingRefBased/>
  <w15:docId w15:val="{D2169497-8FA8-4BDA-863C-22B3BB525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711FF"/>
    <w:rPr>
      <w:rFonts w:ascii="Calibri" w:hAnsi="Calibri" w:cs="Calibri"/>
    </w:rPr>
  </w:style>
  <w:style w:type="paragraph" w:styleId="Heading1">
    <w:name w:val="heading 1"/>
    <w:aliases w:val="Pocket"/>
    <w:basedOn w:val="Normal"/>
    <w:next w:val="Normal"/>
    <w:link w:val="Heading1Char"/>
    <w:qFormat/>
    <w:rsid w:val="00A711F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711F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A711F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 read,TAG,No Spacing211,No Spacing12,No Spacing2111,No Spacing4,No Spacing11111,No Spacing5,No Spacing21,No Spacing111111,Tag1,t,ta"/>
    <w:basedOn w:val="Normal"/>
    <w:next w:val="Normal"/>
    <w:link w:val="Heading4Char"/>
    <w:uiPriority w:val="3"/>
    <w:unhideWhenUsed/>
    <w:qFormat/>
    <w:rsid w:val="00A711F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711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711FF"/>
  </w:style>
  <w:style w:type="character" w:customStyle="1" w:styleId="Heading1Char">
    <w:name w:val="Heading 1 Char"/>
    <w:aliases w:val="Pocket Char"/>
    <w:basedOn w:val="DefaultParagraphFont"/>
    <w:link w:val="Heading1"/>
    <w:rsid w:val="00A711F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711F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711F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 read Char,TAG Char,No Spacing211 Char,No Spacing12 Char,No Spacing4 Char"/>
    <w:basedOn w:val="DefaultParagraphFont"/>
    <w:link w:val="Heading4"/>
    <w:uiPriority w:val="3"/>
    <w:rsid w:val="00A711FF"/>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B"/>
    <w:basedOn w:val="DefaultParagraphFont"/>
    <w:link w:val="textbold"/>
    <w:uiPriority w:val="7"/>
    <w:qFormat/>
    <w:rsid w:val="00A711FF"/>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5"/>
    <w:qFormat/>
    <w:rsid w:val="00A711FF"/>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Style,Bo"/>
    <w:basedOn w:val="DefaultParagraphFont"/>
    <w:uiPriority w:val="6"/>
    <w:qFormat/>
    <w:rsid w:val="00A711FF"/>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link w:val="Card"/>
    <w:uiPriority w:val="99"/>
    <w:unhideWhenUsed/>
    <w:rsid w:val="00A711FF"/>
    <w:rPr>
      <w:color w:val="auto"/>
      <w:u w:val="none"/>
    </w:rPr>
  </w:style>
  <w:style w:type="character" w:styleId="FollowedHyperlink">
    <w:name w:val="FollowedHyperlink"/>
    <w:basedOn w:val="DefaultParagraphFont"/>
    <w:uiPriority w:val="99"/>
    <w:semiHidden/>
    <w:unhideWhenUsed/>
    <w:rsid w:val="00A711FF"/>
    <w:rPr>
      <w:color w:val="auto"/>
      <w:u w:val="none"/>
    </w:rPr>
  </w:style>
  <w:style w:type="paragraph" w:customStyle="1" w:styleId="textbold">
    <w:name w:val="text bold"/>
    <w:basedOn w:val="Normal"/>
    <w:link w:val="Emphasis"/>
    <w:autoRedefine/>
    <w:uiPriority w:val="7"/>
    <w:qFormat/>
    <w:rsid w:val="00A711FF"/>
    <w:pPr>
      <w:widowControl w:val="0"/>
      <w:pBdr>
        <w:top w:val="single" w:sz="8" w:space="0" w:color="auto"/>
        <w:left w:val="single" w:sz="8" w:space="0" w:color="auto"/>
        <w:bottom w:val="single" w:sz="8" w:space="0" w:color="auto"/>
        <w:right w:val="single" w:sz="8" w:space="0" w:color="auto"/>
      </w:pBdr>
      <w:spacing w:line="254" w:lineRule="auto"/>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ca"/>
    <w:basedOn w:val="Heading1"/>
    <w:link w:val="Hyperlink"/>
    <w:autoRedefine/>
    <w:uiPriority w:val="99"/>
    <w:qFormat/>
    <w:rsid w:val="00A711FF"/>
    <w:pPr>
      <w:keepNext w:val="0"/>
      <w:keepLines w:val="0"/>
      <w:outlineLvl w:val="9"/>
    </w:pPr>
    <w:rPr>
      <w:rFonts w:asciiTheme="minorHAnsi" w:eastAsiaTheme="minorHAnsi" w:hAnsiTheme="minorHAnsi" w:cstheme="minorBidi"/>
      <w:b w:val="0"/>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cf.org/content/commentary/trump-executive-order-could-prevent-independent-agencies-from-protecting-workers-rights/" TargetMode="External"/><Relationship Id="rId13" Type="http://schemas.openxmlformats.org/officeDocument/2006/relationships/hyperlink" Target="https://www.fmshrc.go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minorcompositions.info/wp-content/uploads/2013/04/undercommons-web.pdf" TargetMode="External"/><Relationship Id="rId12" Type="http://schemas.openxmlformats.org/officeDocument/2006/relationships/hyperlink" Target="https://www.whitehouse.gov/presidential-actions/2025/02/ensuring-lawful-governance-and-implementing-the-presidents-department-of-government-efficiency-regulatory-initiative/"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lrb.gov/guidance/key-reference-materials/national-labor-relations-act" TargetMode="External"/><Relationship Id="rId1" Type="http://schemas.openxmlformats.org/officeDocument/2006/relationships/customXml" Target="../customXml/item1.xml"/><Relationship Id="rId6" Type="http://schemas.openxmlformats.org/officeDocument/2006/relationships/hyperlink" Target="https://www.blackagendareport.com/insurgency-and-counterinsurgency-interview-dylan-rodriguez" TargetMode="External"/><Relationship Id="rId11" Type="http://schemas.openxmlformats.org/officeDocument/2006/relationships/hyperlink" Target="https://www.nlrb.gov/" TargetMode="External"/><Relationship Id="rId5" Type="http://schemas.openxmlformats.org/officeDocument/2006/relationships/webSettings" Target="webSettings.xml"/><Relationship Id="rId15" Type="http://schemas.openxmlformats.org/officeDocument/2006/relationships/hyperlink" Target="https://www.nlrb.gov/about-nlrb/rights-we-protect/your-rights" TargetMode="External"/><Relationship Id="rId10"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4" Type="http://schemas.openxmlformats.org/officeDocument/2006/relationships/settings" Target="settings.xml"/><Relationship Id="rId9" Type="http://schemas.openxmlformats.org/officeDocument/2006/relationships/hyperlink" Target="https://www.whitehouse.gov/presidential-actions/2025/02/ensuring-accountability-for-all-agencies/" TargetMode="External"/><Relationship Id="rId14" Type="http://schemas.openxmlformats.org/officeDocument/2006/relationships/hyperlink" Target="https://www.oshrc.g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11555</Words>
  <Characters>65869</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5</cp:revision>
  <dcterms:created xsi:type="dcterms:W3CDTF">2025-11-02T15:26:00Z</dcterms:created>
  <dcterms:modified xsi:type="dcterms:W3CDTF">2025-11-02T16:12:00Z</dcterms:modified>
</cp:coreProperties>
</file>