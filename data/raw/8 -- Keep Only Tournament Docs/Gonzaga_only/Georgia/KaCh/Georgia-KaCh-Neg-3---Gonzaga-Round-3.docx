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46A7" w14:textId="0217C87A" w:rsidR="005D388F" w:rsidRDefault="00C76A20" w:rsidP="00C76A20">
      <w:pPr>
        <w:pStyle w:val="Heading1"/>
      </w:pPr>
      <w:r>
        <w:t>1NC---R3---Zaga---Iowa BS</w:t>
      </w:r>
    </w:p>
    <w:p w14:paraId="79CBFD3D" w14:textId="5FB43FC2" w:rsidR="00C76A20" w:rsidRDefault="00C76A20" w:rsidP="00C76A20">
      <w:pPr>
        <w:pStyle w:val="Heading2"/>
      </w:pPr>
      <w:r>
        <w:lastRenderedPageBreak/>
        <w:t>1NC – Iowa BS</w:t>
      </w:r>
    </w:p>
    <w:p w14:paraId="6A6707F7" w14:textId="51AA4CAA" w:rsidR="00C76A20" w:rsidRDefault="00C76A20" w:rsidP="00C76A20">
      <w:pPr>
        <w:pStyle w:val="Heading3"/>
      </w:pPr>
      <w:r>
        <w:lastRenderedPageBreak/>
        <w:t>1NC – OFF</w:t>
      </w:r>
    </w:p>
    <w:p w14:paraId="612CD3A2" w14:textId="77777777" w:rsidR="00643504" w:rsidRPr="009A7A71" w:rsidRDefault="00643504" w:rsidP="00643504">
      <w:pPr>
        <w:pStyle w:val="Heading4"/>
      </w:pPr>
      <w:r w:rsidRPr="009A7A71">
        <w:t xml:space="preserve">Interpretation: </w:t>
      </w:r>
      <w:r>
        <w:t xml:space="preserve">affirmatives </w:t>
      </w:r>
      <w:r w:rsidRPr="009A7A71">
        <w:t xml:space="preserve">must defend the hypothetical implementation of </w:t>
      </w:r>
      <w:r>
        <w:t xml:space="preserve">topical </w:t>
      </w:r>
      <w:r w:rsidRPr="009A7A71">
        <w:t xml:space="preserve">government action. </w:t>
      </w:r>
    </w:p>
    <w:p w14:paraId="0FBFEAE9" w14:textId="77777777" w:rsidR="00643504" w:rsidRPr="0023625E" w:rsidRDefault="00643504" w:rsidP="00643504">
      <w:r w:rsidRPr="0023625E">
        <w:rPr>
          <w:rStyle w:val="Style13ptBold"/>
        </w:rPr>
        <w:t>Ericso</w:t>
      </w:r>
      <w:r>
        <w:rPr>
          <w:rStyle w:val="Style13ptBold"/>
        </w:rPr>
        <w:t>n</w:t>
      </w:r>
      <w:r w:rsidRPr="0023625E">
        <w:rPr>
          <w:rStyle w:val="Style13ptBold"/>
        </w:rPr>
        <w:t xml:space="preserve"> </w:t>
      </w:r>
      <w:r>
        <w:rPr>
          <w:rStyle w:val="Style13ptBold"/>
        </w:rPr>
        <w:t>0</w:t>
      </w:r>
      <w:r w:rsidRPr="0023625E">
        <w:rPr>
          <w:rStyle w:val="Style13ptBold"/>
        </w:rPr>
        <w:t>3</w:t>
      </w:r>
      <w:r w:rsidRPr="0023625E">
        <w:t xml:space="preserve"> (Jon M., Dean Emeritus of the College of Liberal Arts – California Polytechnic U., et al., The Debater’s Guide, Third Edition, p. 4)</w:t>
      </w:r>
    </w:p>
    <w:p w14:paraId="50A3A630" w14:textId="77777777" w:rsidR="00643504" w:rsidRPr="002108DA" w:rsidRDefault="00643504" w:rsidP="00643504">
      <w:pPr>
        <w:rPr>
          <w:sz w:val="16"/>
        </w:rPr>
      </w:pPr>
      <w:r w:rsidRPr="002108DA">
        <w:rPr>
          <w:sz w:val="16"/>
        </w:rPr>
        <w:t xml:space="preserve">The Proposition of Policy: Urging Future Action </w:t>
      </w:r>
    </w:p>
    <w:p w14:paraId="312B6C76" w14:textId="77777777" w:rsidR="00643504" w:rsidRPr="002108DA" w:rsidRDefault="00643504" w:rsidP="00643504">
      <w:pPr>
        <w:rPr>
          <w:sz w:val="16"/>
        </w:rPr>
      </w:pPr>
      <w:r w:rsidRPr="002108DA">
        <w:rPr>
          <w:sz w:val="16"/>
        </w:rPr>
        <w:t xml:space="preserve">In policy propositions, </w:t>
      </w:r>
      <w:r w:rsidRPr="00E82701">
        <w:rPr>
          <w:rStyle w:val="Emphasis"/>
          <w:highlight w:val="cyan"/>
        </w:rPr>
        <w:t>each topic</w:t>
      </w:r>
      <w:r w:rsidRPr="002108DA">
        <w:rPr>
          <w:rStyle w:val="Emphasis"/>
        </w:rPr>
        <w:t xml:space="preserve"> </w:t>
      </w:r>
      <w:r w:rsidRPr="00E82701">
        <w:rPr>
          <w:rStyle w:val="Emphasis"/>
          <w:highlight w:val="cyan"/>
        </w:rPr>
        <w:t>contains</w:t>
      </w:r>
      <w:r w:rsidRPr="002108DA">
        <w:rPr>
          <w:rStyle w:val="Emphasis"/>
        </w:rPr>
        <w:t xml:space="preserve"> certain </w:t>
      </w:r>
      <w:r w:rsidRPr="001B5B03">
        <w:rPr>
          <w:rStyle w:val="Emphasis"/>
        </w:rPr>
        <w:t>key elements</w:t>
      </w:r>
      <w:r w:rsidRPr="002108DA">
        <w:rPr>
          <w:sz w:val="16"/>
        </w:rPr>
        <w:t xml:space="preserve">, although they have slightly different functions from comparable elements of value-oriented propositions. </w:t>
      </w:r>
    </w:p>
    <w:p w14:paraId="69ECA95B" w14:textId="77777777" w:rsidR="00643504" w:rsidRPr="002108DA" w:rsidRDefault="00643504" w:rsidP="00643504">
      <w:pPr>
        <w:rPr>
          <w:sz w:val="16"/>
        </w:rPr>
      </w:pPr>
      <w:r w:rsidRPr="002108DA">
        <w:rPr>
          <w:sz w:val="16"/>
        </w:rPr>
        <w:t xml:space="preserve">1. </w:t>
      </w:r>
      <w:r w:rsidRPr="00E82701">
        <w:rPr>
          <w:rStyle w:val="Emphasis"/>
          <w:highlight w:val="cyan"/>
        </w:rPr>
        <w:t>An agent</w:t>
      </w:r>
      <w:r w:rsidRPr="002108DA">
        <w:rPr>
          <w:rStyle w:val="StyleUnderline"/>
        </w:rPr>
        <w:t xml:space="preserve"> doing the acting ---“</w:t>
      </w:r>
      <w:r w:rsidRPr="00E82701">
        <w:rPr>
          <w:rStyle w:val="Emphasis"/>
          <w:highlight w:val="cyan"/>
        </w:rPr>
        <w:t>The United States”</w:t>
      </w:r>
      <w:r w:rsidRPr="002108DA">
        <w:rPr>
          <w:sz w:val="16"/>
        </w:rPr>
        <w:t xml:space="preserve"> in “The United States should adopt a policy of free trade.” Like the object of evaluation in a proposition of value, the agent </w:t>
      </w:r>
      <w:r w:rsidRPr="00E82701">
        <w:rPr>
          <w:rStyle w:val="Emphasis"/>
          <w:highlight w:val="cyan"/>
        </w:rPr>
        <w:t>is the subject</w:t>
      </w:r>
      <w:r w:rsidRPr="002108DA">
        <w:rPr>
          <w:sz w:val="16"/>
        </w:rPr>
        <w:t xml:space="preserve"> of the sentence. </w:t>
      </w:r>
    </w:p>
    <w:p w14:paraId="3729F4A1" w14:textId="77777777" w:rsidR="00643504" w:rsidRPr="002108DA" w:rsidRDefault="00643504" w:rsidP="00643504">
      <w:pPr>
        <w:rPr>
          <w:rStyle w:val="Emphasis"/>
        </w:rPr>
      </w:pPr>
      <w:r w:rsidRPr="002108DA">
        <w:rPr>
          <w:sz w:val="16"/>
        </w:rPr>
        <w:t xml:space="preserve">2. The verb </w:t>
      </w:r>
      <w:r w:rsidRPr="00E82701">
        <w:rPr>
          <w:rStyle w:val="Emphasis"/>
          <w:highlight w:val="cyan"/>
        </w:rPr>
        <w:t>should</w:t>
      </w:r>
      <w:r w:rsidRPr="002108DA">
        <w:rPr>
          <w:sz w:val="16"/>
        </w:rPr>
        <w:t xml:space="preserve">—the first part of a verb phrase that </w:t>
      </w:r>
      <w:r w:rsidRPr="00E82701">
        <w:rPr>
          <w:rStyle w:val="Emphasis"/>
          <w:highlight w:val="cyan"/>
        </w:rPr>
        <w:t>urges action.</w:t>
      </w:r>
      <w:r w:rsidRPr="002108DA">
        <w:rPr>
          <w:rStyle w:val="Emphasis"/>
        </w:rPr>
        <w:t xml:space="preserve"> </w:t>
      </w:r>
    </w:p>
    <w:p w14:paraId="5F9AA5E5" w14:textId="77777777" w:rsidR="00643504" w:rsidRPr="002108DA" w:rsidRDefault="00643504" w:rsidP="00643504">
      <w:pPr>
        <w:rPr>
          <w:sz w:val="16"/>
        </w:rPr>
      </w:pPr>
      <w:r w:rsidRPr="002108DA">
        <w:rPr>
          <w:sz w:val="16"/>
        </w:rPr>
        <w:t>3. An action verb to follow should in the should-verb combination. For example, should adopt here means to put a program or policy into action though governmental means.</w:t>
      </w:r>
    </w:p>
    <w:p w14:paraId="4ADB2120" w14:textId="77777777" w:rsidR="00643504" w:rsidRPr="002108DA" w:rsidRDefault="00643504" w:rsidP="00643504">
      <w:pPr>
        <w:rPr>
          <w:sz w:val="16"/>
        </w:rPr>
      </w:pPr>
      <w:r w:rsidRPr="002108DA">
        <w:rPr>
          <w:sz w:val="16"/>
        </w:rPr>
        <w:t xml:space="preserve"> 4. </w:t>
      </w:r>
      <w:r w:rsidRPr="007B1317">
        <w:rPr>
          <w:rStyle w:val="Emphasis"/>
        </w:rPr>
        <w:t>A</w:t>
      </w:r>
      <w:r w:rsidRPr="002108DA">
        <w:rPr>
          <w:rStyle w:val="Emphasis"/>
        </w:rPr>
        <w:t xml:space="preserve"> </w:t>
      </w:r>
      <w:r w:rsidRPr="007B1317">
        <w:rPr>
          <w:rStyle w:val="Emphasis"/>
          <w:highlight w:val="cyan"/>
        </w:rPr>
        <w:t>specification</w:t>
      </w:r>
      <w:r w:rsidRPr="0097690D">
        <w:rPr>
          <w:rStyle w:val="StyleUnderline"/>
        </w:rPr>
        <w:t xml:space="preserve"> of directions or a limitation of the action desired. </w:t>
      </w:r>
      <w:r w:rsidRPr="002108DA">
        <w:rPr>
          <w:sz w:val="16"/>
        </w:rPr>
        <w:t xml:space="preserve">The phrase free trade, for example, </w:t>
      </w:r>
      <w:r w:rsidRPr="0097690D">
        <w:rPr>
          <w:rStyle w:val="Emphasis"/>
          <w:highlight w:val="cyan"/>
        </w:rPr>
        <w:t>gives direction and limits to the topic</w:t>
      </w:r>
      <w:r w:rsidRPr="0097690D">
        <w:rPr>
          <w:rStyle w:val="StyleUnderline"/>
          <w:sz w:val="16"/>
          <w:szCs w:val="14"/>
        </w:rPr>
        <w:t>,</w:t>
      </w:r>
      <w:r w:rsidRPr="002108DA">
        <w:rPr>
          <w:sz w:val="16"/>
        </w:rPr>
        <w:t xml:space="preserve"> which would, for example, eliminate consideration of increasing tariffs, discussing diplomatic recognition, or discussing interstate commerce. </w:t>
      </w:r>
    </w:p>
    <w:p w14:paraId="5392A7C8" w14:textId="77777777" w:rsidR="00643504" w:rsidRDefault="00643504" w:rsidP="00643504">
      <w:pPr>
        <w:rPr>
          <w:sz w:val="16"/>
        </w:rPr>
      </w:pPr>
      <w:r w:rsidRPr="002108DA">
        <w:rPr>
          <w:sz w:val="16"/>
        </w:rPr>
        <w:t>Propositions of policy deal with future action. Nothing has yet occurred. The entire debate is about whether something ought to occur. What you agree to do, then, when you accept the affirmative side in such a debate is to offer sufficient and compelling reasons for an audience to perform the future action that you propose</w:t>
      </w:r>
      <w:r>
        <w:rPr>
          <w:sz w:val="16"/>
        </w:rPr>
        <w:t>.</w:t>
      </w:r>
    </w:p>
    <w:p w14:paraId="3C3B97B9" w14:textId="77777777" w:rsidR="00643504" w:rsidRDefault="00643504" w:rsidP="00643504">
      <w:pPr>
        <w:pStyle w:val="Heading4"/>
      </w:pPr>
      <w:r>
        <w:t>“Resolved” before a colon reflects a legislative forum</w:t>
      </w:r>
    </w:p>
    <w:p w14:paraId="5538558B" w14:textId="77777777" w:rsidR="00643504" w:rsidRPr="005E42F6" w:rsidRDefault="00643504" w:rsidP="00643504">
      <w:pPr>
        <w:rPr>
          <w:rFonts w:asciiTheme="minorHAnsi" w:hAnsiTheme="minorHAnsi"/>
          <w:b/>
          <w:sz w:val="24"/>
        </w:rPr>
      </w:pPr>
      <w:r w:rsidRPr="00621201">
        <w:rPr>
          <w:rStyle w:val="Style13ptBold"/>
        </w:rPr>
        <w:t>Army Officer School 2005</w:t>
      </w:r>
      <w:r>
        <w:rPr>
          <w:rFonts w:asciiTheme="minorHAnsi" w:hAnsiTheme="minorHAnsi"/>
          <w:b/>
          <w:sz w:val="24"/>
        </w:rPr>
        <w:t xml:space="preserve"> </w:t>
      </w:r>
      <w:r>
        <w:rPr>
          <w:rFonts w:asciiTheme="minorHAnsi" w:hAnsiTheme="minorHAnsi"/>
        </w:rPr>
        <w:t xml:space="preserve">(“# 12, Punctuation – The Colon and Semicolon”, 5-12, </w:t>
      </w:r>
      <w:r w:rsidRPr="002F748F">
        <w:rPr>
          <w:rFonts w:asciiTheme="minorHAnsi" w:hAnsiTheme="minorHAnsi"/>
        </w:rPr>
        <w:t>http://usawocc.army.mil/IMI/wg12.htm</w:t>
      </w:r>
      <w:r>
        <w:rPr>
          <w:rFonts w:asciiTheme="minorHAnsi" w:hAnsiTheme="minorHAnsi"/>
        </w:rPr>
        <w:t>)</w:t>
      </w:r>
    </w:p>
    <w:p w14:paraId="6D369E51" w14:textId="77777777" w:rsidR="00643504" w:rsidRPr="0020226E" w:rsidRDefault="00643504" w:rsidP="00643504">
      <w:pPr>
        <w:rPr>
          <w:rFonts w:eastAsiaTheme="majorEastAsia" w:cstheme="majorBidi"/>
          <w:b/>
          <w:u w:val="single"/>
        </w:rPr>
      </w:pPr>
      <w:r w:rsidRPr="00ED075D">
        <w:rPr>
          <w:rStyle w:val="Heading3Char"/>
          <w:rFonts w:asciiTheme="minorHAnsi" w:hAnsiTheme="minorHAnsi"/>
          <w:sz w:val="22"/>
          <w:szCs w:val="22"/>
          <w:highlight w:val="cyan"/>
        </w:rPr>
        <w:t>The colon introduces</w:t>
      </w:r>
      <w:r w:rsidRPr="005E42F6">
        <w:rPr>
          <w:rFonts w:asciiTheme="minorHAnsi" w:hAnsiTheme="minorHAnsi"/>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w:t>
      </w:r>
      <w:proofErr w:type="gramStart"/>
      <w:r w:rsidRPr="005E42F6">
        <w:rPr>
          <w:rFonts w:asciiTheme="minorHAnsi" w:hAnsiTheme="minorHAnsi"/>
          <w:sz w:val="16"/>
        </w:rPr>
        <w:t>The</w:t>
      </w:r>
      <w:proofErr w:type="gramEnd"/>
      <w:r w:rsidRPr="005E42F6">
        <w:rPr>
          <w:rFonts w:asciiTheme="minorHAnsi" w:hAnsiTheme="minorHAnsi"/>
          <w:sz w:val="16"/>
        </w:rPr>
        <w:t xml:space="preserve"> Killer Angels Michael Shaara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w:t>
      </w:r>
      <w:proofErr w:type="gramStart"/>
      <w:r w:rsidRPr="005E42F6">
        <w:rPr>
          <w:rFonts w:asciiTheme="minorHAnsi" w:hAnsiTheme="minorHAnsi"/>
          <w:sz w:val="16"/>
        </w:rPr>
        <w:t>For</w:t>
      </w:r>
      <w:proofErr w:type="gramEnd"/>
      <w:r w:rsidRPr="005E42F6">
        <w:rPr>
          <w:rFonts w:asciiTheme="minorHAnsi" w:hAnsiTheme="minorHAnsi"/>
          <w:sz w:val="16"/>
        </w:rPr>
        <w:t xml:space="preserve"> sale: (colon) large lakeside cabin with dock g. </w:t>
      </w:r>
      <w:r w:rsidRPr="00ED075D">
        <w:rPr>
          <w:rStyle w:val="Heading3Char"/>
          <w:rFonts w:asciiTheme="minorHAnsi" w:hAnsiTheme="minorHAnsi"/>
          <w:sz w:val="22"/>
          <w:szCs w:val="22"/>
          <w:highlight w:val="cyan"/>
        </w:rPr>
        <w:t>A formal resolution, after the word "resolved:" Resolved: (colon) That this council petition the mayor.</w:t>
      </w:r>
    </w:p>
    <w:p w14:paraId="59A214AC" w14:textId="6244ED97" w:rsidR="00643504" w:rsidRPr="00E60DEA" w:rsidRDefault="00643504" w:rsidP="00643504">
      <w:pPr>
        <w:pStyle w:val="Heading4"/>
      </w:pPr>
      <w:r>
        <w:t xml:space="preserve">Affirmatives </w:t>
      </w:r>
      <w:r w:rsidRPr="00E60DEA">
        <w:rPr>
          <w:u w:val="single"/>
        </w:rPr>
        <w:t>must</w:t>
      </w:r>
      <w:r>
        <w:t xml:space="preserve"> include the </w:t>
      </w:r>
      <w:r w:rsidRPr="00E60DEA">
        <w:rPr>
          <w:u w:val="single"/>
        </w:rPr>
        <w:t>right to strike</w:t>
      </w:r>
      <w:r>
        <w:t>.</w:t>
      </w:r>
    </w:p>
    <w:p w14:paraId="3A000298" w14:textId="77777777" w:rsidR="00643504" w:rsidRPr="001D19D7" w:rsidRDefault="00643504" w:rsidP="00643504">
      <w:r w:rsidRPr="00420E03">
        <w:rPr>
          <w:rStyle w:val="Style13ptBold"/>
        </w:rPr>
        <w:t>CIRIGHTS</w:t>
      </w:r>
      <w:r>
        <w:t xml:space="preserve"> https://cirights.com/rights-we-score/#baragain-collectively</w:t>
      </w:r>
    </w:p>
    <w:p w14:paraId="2D706194" w14:textId="77777777" w:rsidR="00643504" w:rsidRPr="004B468C" w:rsidRDefault="00643504" w:rsidP="00643504">
      <w:pPr>
        <w:rPr>
          <w:rStyle w:val="Emphasis"/>
        </w:rPr>
      </w:pPr>
      <w:r w:rsidRPr="00643504">
        <w:rPr>
          <w:rStyle w:val="Emphasis"/>
          <w:highlight w:val="cyan"/>
        </w:rPr>
        <w:t>Right to Bargain Collectively</w:t>
      </w:r>
    </w:p>
    <w:p w14:paraId="4B5C34DF" w14:textId="77777777" w:rsidR="00643504" w:rsidRPr="00643504" w:rsidRDefault="00643504" w:rsidP="00643504">
      <w:pPr>
        <w:rPr>
          <w:sz w:val="16"/>
        </w:rPr>
      </w:pPr>
      <w:r w:rsidRPr="00643504">
        <w:rPr>
          <w:sz w:val="16"/>
        </w:rPr>
        <w:t>About This Right:</w:t>
      </w:r>
    </w:p>
    <w:p w14:paraId="2B651B24" w14:textId="77777777" w:rsidR="00643504" w:rsidRDefault="00643504" w:rsidP="00643504">
      <w:pPr>
        <w:rPr>
          <w:sz w:val="16"/>
        </w:rPr>
      </w:pPr>
      <w:r w:rsidRPr="004B468C">
        <w:rPr>
          <w:rStyle w:val="StyleUnderline"/>
        </w:rPr>
        <w:t>This right includes the right of workers to be represented in negotiating</w:t>
      </w:r>
      <w:r w:rsidRPr="00643504">
        <w:rPr>
          <w:sz w:val="16"/>
        </w:rPr>
        <w:t xml:space="preserve"> the prevention and settlement of disputes with employers, </w:t>
      </w:r>
      <w:r w:rsidRPr="00643504">
        <w:rPr>
          <w:rStyle w:val="Emphasis"/>
          <w:highlight w:val="cyan"/>
        </w:rPr>
        <w:t>including the right to strike</w:t>
      </w:r>
      <w:r w:rsidRPr="00643504">
        <w:rPr>
          <w:sz w:val="16"/>
        </w:rPr>
        <w:t xml:space="preserve"> for at least 90 days </w:t>
      </w:r>
      <w:r w:rsidRPr="004B468C">
        <w:rPr>
          <w:rStyle w:val="Emphasis"/>
        </w:rPr>
        <w:t>without being replaced</w:t>
      </w:r>
      <w:r w:rsidRPr="00643504">
        <w:rPr>
          <w:sz w:val="16"/>
        </w:rPr>
        <w:t xml:space="preserve"> by their employer. </w:t>
      </w:r>
      <w:r w:rsidRPr="004B468C">
        <w:rPr>
          <w:rStyle w:val="Emphasis"/>
        </w:rPr>
        <w:t xml:space="preserve">Trade </w:t>
      </w:r>
      <w:r w:rsidRPr="00643504">
        <w:rPr>
          <w:rStyle w:val="Emphasis"/>
          <w:highlight w:val="cyan"/>
        </w:rPr>
        <w:lastRenderedPageBreak/>
        <w:t>unions must be able to bargain collectively</w:t>
      </w:r>
      <w:r w:rsidRPr="00643504">
        <w:rPr>
          <w:sz w:val="16"/>
        </w:rPr>
        <w:t xml:space="preserve"> to regulate the terms and conditions of employment and other matters affecting the livelihood of workers. </w:t>
      </w:r>
    </w:p>
    <w:p w14:paraId="45B7CE17" w14:textId="77777777" w:rsidR="00643504" w:rsidRPr="00643504" w:rsidRDefault="00643504" w:rsidP="00643504">
      <w:pPr>
        <w:rPr>
          <w:sz w:val="16"/>
        </w:rPr>
      </w:pPr>
    </w:p>
    <w:p w14:paraId="63EE8162" w14:textId="77777777" w:rsidR="00643504" w:rsidRDefault="00643504" w:rsidP="00643504">
      <w:pPr>
        <w:pStyle w:val="Heading4"/>
      </w:pPr>
      <w:r>
        <w:t xml:space="preserve">Violation – the plan doesn’t </w:t>
      </w:r>
    </w:p>
    <w:p w14:paraId="4FE67A98" w14:textId="77777777" w:rsidR="00643504" w:rsidRDefault="00643504" w:rsidP="00643504"/>
    <w:p w14:paraId="57FA0BEF" w14:textId="77777777" w:rsidR="00643504" w:rsidRDefault="00643504" w:rsidP="00643504">
      <w:pPr>
        <w:pStyle w:val="Heading4"/>
      </w:pPr>
      <w:r>
        <w:t xml:space="preserve">Prefer it – </w:t>
      </w:r>
    </w:p>
    <w:p w14:paraId="2EA8AD30" w14:textId="77777777" w:rsidR="00643504" w:rsidRDefault="00643504" w:rsidP="00643504">
      <w:pPr>
        <w:pStyle w:val="Heading4"/>
      </w:pPr>
      <w:r>
        <w:t xml:space="preserve">1 – Fairness – debate is a game proven by speaker points, trophies, and ballots – if we </w:t>
      </w:r>
      <w:proofErr w:type="gramStart"/>
      <w:r>
        <w:t>win</w:t>
      </w:r>
      <w:proofErr w:type="gramEnd"/>
      <w:r>
        <w:t xml:space="preserve"> they’ve skewed the debate in their favor they should lose because they’ve made the game impossible. That’s key to deterrence and participation. Competitive incentives create a race to beyond the margins to create unbeatable affirmatives and every team goes 3-3 in their model.</w:t>
      </w:r>
    </w:p>
    <w:p w14:paraId="1808CA5B" w14:textId="77777777" w:rsidR="00643504" w:rsidRPr="00777175" w:rsidRDefault="00643504" w:rsidP="00643504"/>
    <w:p w14:paraId="2447B637" w14:textId="77777777" w:rsidR="00643504" w:rsidRPr="00777175" w:rsidRDefault="00643504" w:rsidP="00643504">
      <w:pPr>
        <w:pStyle w:val="Heading4"/>
        <w:rPr>
          <w:rFonts w:asciiTheme="minorHAnsi" w:hAnsiTheme="minorHAnsi" w:cstheme="minorHAnsi"/>
        </w:rPr>
      </w:pPr>
      <w:r>
        <w:t xml:space="preserve">2 – Clash – </w:t>
      </w:r>
      <w:r w:rsidRPr="00690B43">
        <w:rPr>
          <w:rFonts w:asciiTheme="minorHAnsi" w:hAnsiTheme="minorHAnsi" w:cstheme="minorHAnsi"/>
        </w:rPr>
        <w:t xml:space="preserve">the </w:t>
      </w:r>
      <w:r w:rsidRPr="00690B43">
        <w:rPr>
          <w:rFonts w:asciiTheme="minorHAnsi" w:hAnsiTheme="minorHAnsi" w:cstheme="minorHAnsi"/>
          <w:u w:val="single"/>
        </w:rPr>
        <w:t>only</w:t>
      </w:r>
      <w:r w:rsidRPr="00690B43">
        <w:rPr>
          <w:rFonts w:asciiTheme="minorHAnsi" w:hAnsiTheme="minorHAnsi" w:cstheme="minorHAnsi"/>
        </w:rPr>
        <w:t xml:space="preserve"> unique benefit of debate is clash over a </w:t>
      </w:r>
      <w:r w:rsidRPr="00690B43">
        <w:rPr>
          <w:rFonts w:asciiTheme="minorHAnsi" w:hAnsiTheme="minorHAnsi" w:cstheme="minorHAnsi"/>
          <w:u w:val="single"/>
        </w:rPr>
        <w:t>predictable stasis point</w:t>
      </w:r>
      <w:r w:rsidRPr="00690B43">
        <w:rPr>
          <w:rFonts w:asciiTheme="minorHAnsi" w:hAnsiTheme="minorHAnsi" w:cstheme="minorHAnsi"/>
        </w:rPr>
        <w:t xml:space="preserve"> which facilitates </w:t>
      </w:r>
      <w:r w:rsidRPr="00690B43">
        <w:rPr>
          <w:rFonts w:asciiTheme="minorHAnsi" w:hAnsiTheme="minorHAnsi" w:cstheme="minorHAnsi"/>
          <w:u w:val="single"/>
        </w:rPr>
        <w:t>limits</w:t>
      </w:r>
      <w:r w:rsidRPr="00690B43">
        <w:rPr>
          <w:rFonts w:asciiTheme="minorHAnsi" w:hAnsiTheme="minorHAnsi" w:cstheme="minorHAnsi"/>
        </w:rPr>
        <w:t xml:space="preserve"> and an </w:t>
      </w:r>
      <w:r w:rsidRPr="00690B43">
        <w:rPr>
          <w:rFonts w:asciiTheme="minorHAnsi" w:hAnsiTheme="minorHAnsi" w:cstheme="minorHAnsi"/>
          <w:u w:val="single"/>
        </w:rPr>
        <w:t>equal division</w:t>
      </w:r>
      <w:r w:rsidRPr="00690B43">
        <w:rPr>
          <w:rFonts w:asciiTheme="minorHAnsi" w:hAnsiTheme="minorHAnsi" w:cstheme="minorHAnsi"/>
        </w:rPr>
        <w:t xml:space="preserve"> of ground for both sides. That’s key to determining the best strategy through </w:t>
      </w:r>
      <w:r w:rsidRPr="00690B43">
        <w:rPr>
          <w:rFonts w:asciiTheme="minorHAnsi" w:hAnsiTheme="minorHAnsi" w:cstheme="minorHAnsi"/>
          <w:u w:val="single"/>
        </w:rPr>
        <w:t>iterative testing</w:t>
      </w:r>
      <w:r w:rsidRPr="00690B43">
        <w:rPr>
          <w:rFonts w:asciiTheme="minorHAnsi" w:hAnsiTheme="minorHAnsi" w:cstheme="minorHAnsi"/>
        </w:rPr>
        <w:t xml:space="preserve">. They obviate that in favor of </w:t>
      </w:r>
      <w:r w:rsidRPr="00690B43">
        <w:rPr>
          <w:rFonts w:asciiTheme="minorHAnsi" w:hAnsiTheme="minorHAnsi" w:cstheme="minorHAnsi"/>
          <w:u w:val="single"/>
        </w:rPr>
        <w:t>infinitely regressive</w:t>
      </w:r>
      <w:r w:rsidRPr="00690B43">
        <w:rPr>
          <w:rFonts w:asciiTheme="minorHAnsi" w:hAnsiTheme="minorHAnsi" w:cstheme="minorHAnsi"/>
        </w:rPr>
        <w:t xml:space="preserve">, </w:t>
      </w:r>
      <w:r w:rsidRPr="00690B43">
        <w:rPr>
          <w:rFonts w:asciiTheme="minorHAnsi" w:hAnsiTheme="minorHAnsi" w:cstheme="minorHAnsi"/>
          <w:u w:val="single"/>
        </w:rPr>
        <w:t>untestable</w:t>
      </w:r>
      <w:r w:rsidRPr="00690B43">
        <w:rPr>
          <w:rFonts w:asciiTheme="minorHAnsi" w:hAnsiTheme="minorHAnsi" w:cstheme="minorHAnsi"/>
        </w:rPr>
        <w:t xml:space="preserve"> “good ideas” that destroy the </w:t>
      </w:r>
      <w:r w:rsidRPr="00690B43">
        <w:rPr>
          <w:rFonts w:asciiTheme="minorHAnsi" w:hAnsiTheme="minorHAnsi" w:cstheme="minorHAnsi"/>
          <w:u w:val="single"/>
        </w:rPr>
        <w:t>role of the negative</w:t>
      </w:r>
      <w:r w:rsidRPr="00690B43">
        <w:rPr>
          <w:rFonts w:asciiTheme="minorHAnsi" w:hAnsiTheme="minorHAnsi" w:cstheme="minorHAnsi"/>
        </w:rPr>
        <w:t xml:space="preserve"> by </w:t>
      </w:r>
      <w:r w:rsidRPr="00690B43">
        <w:rPr>
          <w:rFonts w:asciiTheme="minorHAnsi" w:hAnsiTheme="minorHAnsi" w:cstheme="minorHAnsi"/>
          <w:u w:val="single"/>
        </w:rPr>
        <w:t>shifting burdens</w:t>
      </w:r>
      <w:r w:rsidRPr="00690B43">
        <w:rPr>
          <w:rFonts w:asciiTheme="minorHAnsi" w:hAnsiTheme="minorHAnsi" w:cstheme="minorHAnsi"/>
        </w:rPr>
        <w:t xml:space="preserve"> towards </w:t>
      </w:r>
      <w:r w:rsidRPr="00690B43">
        <w:rPr>
          <w:rFonts w:asciiTheme="minorHAnsi" w:hAnsiTheme="minorHAnsi" w:cstheme="minorHAnsi"/>
          <w:u w:val="single"/>
        </w:rPr>
        <w:t>arbitrary</w:t>
      </w:r>
      <w:r w:rsidRPr="00690B43">
        <w:rPr>
          <w:rFonts w:asciiTheme="minorHAnsi" w:hAnsiTheme="minorHAnsi" w:cstheme="minorHAnsi"/>
        </w:rPr>
        <w:t xml:space="preserve"> bars which </w:t>
      </w:r>
      <w:r w:rsidRPr="00690B43">
        <w:rPr>
          <w:rFonts w:asciiTheme="minorHAnsi" w:hAnsiTheme="minorHAnsi" w:cstheme="minorHAnsi"/>
          <w:u w:val="single"/>
        </w:rPr>
        <w:t xml:space="preserve">favor the </w:t>
      </w:r>
      <w:proofErr w:type="spellStart"/>
      <w:r w:rsidRPr="00690B43">
        <w:rPr>
          <w:rFonts w:asciiTheme="minorHAnsi" w:hAnsiTheme="minorHAnsi" w:cstheme="minorHAnsi"/>
          <w:u w:val="single"/>
        </w:rPr>
        <w:t>aff</w:t>
      </w:r>
      <w:proofErr w:type="spellEnd"/>
      <w:r w:rsidRPr="00690B43">
        <w:rPr>
          <w:rFonts w:asciiTheme="minorHAnsi" w:hAnsiTheme="minorHAnsi" w:cstheme="minorHAnsi"/>
        </w:rPr>
        <w:t>.</w:t>
      </w:r>
    </w:p>
    <w:p w14:paraId="6E261573" w14:textId="77777777" w:rsidR="00643504" w:rsidRDefault="00643504" w:rsidP="00643504"/>
    <w:p w14:paraId="4611C2D4" w14:textId="77777777" w:rsidR="00643504" w:rsidRDefault="00643504" w:rsidP="00643504">
      <w:pPr>
        <w:pStyle w:val="Heading4"/>
      </w:pPr>
      <w:r>
        <w:t>SSD solves their offense – DAs are negative link arguments.</w:t>
      </w:r>
    </w:p>
    <w:p w14:paraId="326C2824" w14:textId="77777777" w:rsidR="00643504" w:rsidRDefault="00643504" w:rsidP="00643504"/>
    <w:p w14:paraId="752ECE1F" w14:textId="6223A937" w:rsidR="00C76A20" w:rsidRDefault="00643504" w:rsidP="00643504">
      <w:pPr>
        <w:pStyle w:val="Heading4"/>
      </w:pPr>
      <w:r>
        <w:t>Topical versions of the affirmative solve discussion-based offense. The United States federal government should substantially strengthen collective bargaining rights over life strikes for workers in the United States.</w:t>
      </w:r>
    </w:p>
    <w:p w14:paraId="0BD0984B" w14:textId="77777777" w:rsidR="00643504" w:rsidRPr="00643504" w:rsidRDefault="00643504" w:rsidP="00643504"/>
    <w:p w14:paraId="37B4956A" w14:textId="027F0B9C" w:rsidR="00C76A20" w:rsidRDefault="00C76A20" w:rsidP="00C76A20">
      <w:pPr>
        <w:pStyle w:val="Heading3"/>
      </w:pPr>
      <w:r>
        <w:lastRenderedPageBreak/>
        <w:t>1NC – OFF</w:t>
      </w:r>
    </w:p>
    <w:p w14:paraId="22017CDF" w14:textId="4FE7323F" w:rsidR="00C76A20" w:rsidRPr="00EA61AA" w:rsidRDefault="00C76A20" w:rsidP="00C76A20">
      <w:pPr>
        <w:pStyle w:val="Heading4"/>
      </w:pPr>
      <w:r>
        <w:t xml:space="preserve">The 1AC has committed an act of citational erasure – The 1AC’s depictions of extraction homogenize violence under the view of ableism while applying antiblack violence to their theory of power with </w:t>
      </w:r>
      <w:r>
        <w:rPr>
          <w:u w:val="single"/>
        </w:rPr>
        <w:t>no reference</w:t>
      </w:r>
      <w:r>
        <w:t xml:space="preserve"> to the uniqueness of antiblack misogynoir. Simply </w:t>
      </w:r>
      <w:r>
        <w:rPr>
          <w:u w:val="single"/>
        </w:rPr>
        <w:t>reading</w:t>
      </w:r>
      <w:r>
        <w:t xml:space="preserve"> black authors is insufficient, the affirmative has produced a </w:t>
      </w:r>
      <w:r>
        <w:rPr>
          <w:u w:val="single"/>
        </w:rPr>
        <w:t>violent frame for reference</w:t>
      </w:r>
      <w:r>
        <w:t xml:space="preserve"> that reproduces </w:t>
      </w:r>
      <w:r w:rsidRPr="004E7252">
        <w:rPr>
          <w:u w:val="single"/>
        </w:rPr>
        <w:t>antiblack, sexist violence</w:t>
      </w:r>
      <w:r>
        <w:t xml:space="preserve"> </w:t>
      </w:r>
      <w:r w:rsidRPr="004E7252">
        <w:t>in</w:t>
      </w:r>
      <w:r>
        <w:t xml:space="preserve"> the academy.</w:t>
      </w:r>
    </w:p>
    <w:p w14:paraId="2E204A8F" w14:textId="703307C4" w:rsidR="00C76A20" w:rsidRDefault="00C76A20" w:rsidP="00C76A20">
      <w:r>
        <w:t xml:space="preserve">Christen A. </w:t>
      </w:r>
      <w:r w:rsidRPr="00FF2C48">
        <w:rPr>
          <w:rStyle w:val="Style13ptBold"/>
        </w:rPr>
        <w:t>Smith 22</w:t>
      </w:r>
      <w:r>
        <w:t xml:space="preserve"> – Christen A. Smith, Associate Professor of Anthropology and African and African Diaspora Studies and Director of the Center for Women's and Gender Studies at UT Austin; “</w:t>
      </w:r>
      <w:r w:rsidRPr="00C16060">
        <w:t>CITATION, ERASURE, AND VIOLENCE: A Memoir</w:t>
      </w:r>
      <w:r>
        <w:t xml:space="preserve">,” </w:t>
      </w:r>
      <w:r w:rsidRPr="00C16060">
        <w:t>CULTURAL ANTHROPOLOGY, Vol. 37, Issue 2, pp. 206-213, ISSN 0886-7356. DOI: 10.14506/ca37.2.05</w:t>
      </w:r>
      <w:r>
        <w:t xml:space="preserve">, </w:t>
      </w:r>
      <w:r w:rsidRPr="002447A0">
        <w:t>https://journal.culanth.org/index.php/ca/article/view/5369/748</w:t>
      </w:r>
      <w:r>
        <w:t>, 2022, accessed December 28, 2024, -</w:t>
      </w:r>
      <w:proofErr w:type="spellStart"/>
      <w:r>
        <w:t>ekh</w:t>
      </w:r>
      <w:proofErr w:type="spellEnd"/>
      <w:r>
        <w:t>-</w:t>
      </w:r>
    </w:p>
    <w:p w14:paraId="27D917BB" w14:textId="77777777" w:rsidR="00C76A20" w:rsidRPr="00EA61AA" w:rsidRDefault="00C76A20" w:rsidP="00C76A20">
      <w:pPr>
        <w:rPr>
          <w:sz w:val="16"/>
        </w:rPr>
      </w:pPr>
      <w:r w:rsidRPr="00EA61AA">
        <w:rPr>
          <w:rStyle w:val="Emphasis"/>
          <w:highlight w:val="cyan"/>
        </w:rPr>
        <w:t>Citational erasure</w:t>
      </w:r>
      <w:r w:rsidRPr="00EA61AA">
        <w:rPr>
          <w:sz w:val="16"/>
        </w:rPr>
        <w:t xml:space="preserve"> is not just an intellectual matter. It </w:t>
      </w:r>
      <w:r w:rsidRPr="003F4869">
        <w:rPr>
          <w:rStyle w:val="StyleUnderline"/>
          <w:highlight w:val="cyan"/>
        </w:rPr>
        <w:t>is</w:t>
      </w:r>
      <w:r w:rsidRPr="00EA61AA">
        <w:rPr>
          <w:sz w:val="16"/>
        </w:rPr>
        <w:t xml:space="preserve"> </w:t>
      </w:r>
      <w:r w:rsidRPr="003F4869">
        <w:rPr>
          <w:sz w:val="16"/>
        </w:rPr>
        <w:t xml:space="preserve">also </w:t>
      </w:r>
      <w:r w:rsidRPr="003F4869">
        <w:rPr>
          <w:rStyle w:val="StyleUnderline"/>
        </w:rPr>
        <w:t xml:space="preserve">a </w:t>
      </w:r>
      <w:r w:rsidRPr="003F4869">
        <w:rPr>
          <w:rStyle w:val="Emphasis"/>
        </w:rPr>
        <w:t>question of power</w:t>
      </w:r>
      <w:r w:rsidRPr="003F4869">
        <w:rPr>
          <w:rStyle w:val="StyleUnderline"/>
        </w:rPr>
        <w:t xml:space="preserve"> inextricably</w:t>
      </w:r>
      <w:r w:rsidRPr="00EA61AA">
        <w:rPr>
          <w:rStyle w:val="StyleUnderline"/>
        </w:rPr>
        <w:t xml:space="preserve"> </w:t>
      </w:r>
      <w:r w:rsidRPr="00EA61AA">
        <w:rPr>
          <w:rStyle w:val="StyleUnderline"/>
          <w:highlight w:val="cyan"/>
        </w:rPr>
        <w:t>intertwined with</w:t>
      </w:r>
      <w:r w:rsidRPr="00EA61AA">
        <w:rPr>
          <w:rStyle w:val="StyleUnderline"/>
        </w:rPr>
        <w:t xml:space="preserve"> the dynamics of </w:t>
      </w:r>
      <w:r w:rsidRPr="00EA61AA">
        <w:rPr>
          <w:rStyle w:val="Emphasis"/>
          <w:highlight w:val="cyan"/>
        </w:rPr>
        <w:t>patriarchy</w:t>
      </w:r>
      <w:r w:rsidRPr="00EA61AA">
        <w:rPr>
          <w:rStyle w:val="StyleUnderline"/>
          <w:highlight w:val="cyan"/>
        </w:rPr>
        <w:t xml:space="preserve"> and </w:t>
      </w:r>
      <w:r w:rsidRPr="00EA61AA">
        <w:rPr>
          <w:rStyle w:val="Emphasis"/>
          <w:highlight w:val="cyan"/>
        </w:rPr>
        <w:t>misogyny</w:t>
      </w:r>
      <w:r w:rsidRPr="00EA61AA">
        <w:rPr>
          <w:rStyle w:val="StyleUnderline"/>
        </w:rPr>
        <w:t xml:space="preserve"> inside and outside the academy. If </w:t>
      </w:r>
      <w:r w:rsidRPr="003F4869">
        <w:rPr>
          <w:rStyle w:val="StyleUnderline"/>
          <w:highlight w:val="cyan"/>
        </w:rPr>
        <w:t xml:space="preserve">we </w:t>
      </w:r>
      <w:r w:rsidRPr="003F4869">
        <w:rPr>
          <w:rStyle w:val="Emphasis"/>
          <w:highlight w:val="cyan"/>
        </w:rPr>
        <w:t xml:space="preserve">understand </w:t>
      </w:r>
      <w:r w:rsidRPr="00EA61AA">
        <w:rPr>
          <w:rStyle w:val="Emphasis"/>
          <w:highlight w:val="cyan"/>
        </w:rPr>
        <w:t>citation to be</w:t>
      </w:r>
      <w:r w:rsidRPr="00EA61AA">
        <w:rPr>
          <w:rStyle w:val="Emphasis"/>
        </w:rPr>
        <w:t xml:space="preserve"> the </w:t>
      </w:r>
      <w:r w:rsidRPr="00EA61AA">
        <w:rPr>
          <w:rStyle w:val="Emphasis"/>
          <w:highlight w:val="cyan"/>
        </w:rPr>
        <w:t>rules, practices, beliefs, and principles that define the genealogical map of our thoughts and inspirations</w:t>
      </w:r>
      <w:r w:rsidRPr="00EA61AA">
        <w:rPr>
          <w:rStyle w:val="StyleUnderline"/>
        </w:rPr>
        <w:t xml:space="preserve">, then </w:t>
      </w:r>
      <w:r w:rsidRPr="00EA61AA">
        <w:rPr>
          <w:rStyle w:val="StyleUnderline"/>
          <w:highlight w:val="cyan"/>
        </w:rPr>
        <w:t xml:space="preserve">citation is </w:t>
      </w:r>
      <w:r w:rsidRPr="00EA61AA">
        <w:rPr>
          <w:rStyle w:val="Emphasis"/>
          <w:sz w:val="24"/>
          <w:highlight w:val="cyan"/>
        </w:rPr>
        <w:t>not only about inclusion in a bibliography</w:t>
      </w:r>
      <w:r w:rsidRPr="00EA61AA">
        <w:rPr>
          <w:rStyle w:val="StyleUnderline"/>
          <w:sz w:val="24"/>
        </w:rPr>
        <w:t xml:space="preserve"> </w:t>
      </w:r>
      <w:r w:rsidRPr="00EA61AA">
        <w:rPr>
          <w:rStyle w:val="StyleUnderline"/>
          <w:highlight w:val="cyan"/>
        </w:rPr>
        <w:t>but</w:t>
      </w:r>
      <w:r w:rsidRPr="00EA61AA">
        <w:rPr>
          <w:rStyle w:val="StyleUnderline"/>
        </w:rPr>
        <w:t xml:space="preserve"> also about </w:t>
      </w:r>
      <w:r w:rsidRPr="00EA61AA">
        <w:rPr>
          <w:rStyle w:val="Emphasis"/>
          <w:highlight w:val="cyan"/>
        </w:rPr>
        <w:t>the ways that we reference our work</w:t>
      </w:r>
      <w:r w:rsidRPr="00EA61AA">
        <w:rPr>
          <w:rStyle w:val="StyleUnderline"/>
          <w:highlight w:val="cyan"/>
        </w:rPr>
        <w:t xml:space="preserve"> and </w:t>
      </w:r>
      <w:r w:rsidRPr="00EA61AA">
        <w:rPr>
          <w:rStyle w:val="Emphasis"/>
          <w:highlight w:val="cyan"/>
        </w:rPr>
        <w:t xml:space="preserve">the ways that we </w:t>
      </w:r>
      <w:r w:rsidRPr="00EA61AA">
        <w:rPr>
          <w:rStyle w:val="Emphasis"/>
          <w:sz w:val="28"/>
          <w:szCs w:val="28"/>
          <w:highlight w:val="cyan"/>
        </w:rPr>
        <w:t>reference others in relation to our work</w:t>
      </w:r>
      <w:r w:rsidRPr="00EA61AA">
        <w:rPr>
          <w:rStyle w:val="StyleUnderline"/>
        </w:rPr>
        <w:t>.</w:t>
      </w:r>
      <w:r w:rsidRPr="00EA61AA">
        <w:rPr>
          <w:sz w:val="16"/>
        </w:rPr>
        <w:t xml:space="preserve"> It is also </w:t>
      </w:r>
      <w:r w:rsidRPr="00EA61AA">
        <w:rPr>
          <w:rStyle w:val="StyleUnderline"/>
        </w:rPr>
        <w:t xml:space="preserve">the way that we </w:t>
      </w:r>
      <w:r w:rsidRPr="00EA61AA">
        <w:rPr>
          <w:rStyle w:val="Emphasis"/>
          <w:highlight w:val="cyan"/>
        </w:rPr>
        <w:t>acknowledge</w:t>
      </w:r>
      <w:r w:rsidRPr="00EA61AA">
        <w:rPr>
          <w:rStyle w:val="StyleUnderline"/>
        </w:rPr>
        <w:t xml:space="preserve"> the </w:t>
      </w:r>
      <w:r w:rsidRPr="00EA61AA">
        <w:rPr>
          <w:rStyle w:val="Emphasis"/>
          <w:highlight w:val="cyan"/>
        </w:rPr>
        <w:t>intellectual labor</w:t>
      </w:r>
      <w:r w:rsidRPr="00EA61AA">
        <w:rPr>
          <w:rStyle w:val="StyleUnderline"/>
        </w:rPr>
        <w:t xml:space="preserve"> that provides the context necessary for our work to exist. It is not an exhaustive art. We never acknowledge all the multiple strands of thought that construct our ideas,</w:t>
      </w:r>
      <w:r w:rsidRPr="00EA61AA">
        <w:rPr>
          <w:sz w:val="16"/>
        </w:rPr>
        <w:t xml:space="preserve"> simply </w:t>
      </w:r>
      <w:r w:rsidRPr="00EA61AA">
        <w:rPr>
          <w:rStyle w:val="StyleUnderline"/>
        </w:rPr>
        <w:t>because they are usually too vast to name.</w:t>
      </w:r>
      <w:r w:rsidRPr="00EA61AA">
        <w:rPr>
          <w:sz w:val="16"/>
        </w:rPr>
        <w:t xml:space="preserve"> Consequently, </w:t>
      </w:r>
      <w:r w:rsidRPr="00EA61AA">
        <w:rPr>
          <w:rStyle w:val="StyleUnderline"/>
          <w:highlight w:val="cyan"/>
        </w:rPr>
        <w:t>citation is</w:t>
      </w:r>
      <w:r w:rsidRPr="00EA61AA">
        <w:rPr>
          <w:rStyle w:val="StyleUnderline"/>
        </w:rPr>
        <w:t xml:space="preserve"> also </w:t>
      </w:r>
      <w:r w:rsidRPr="00EA61AA">
        <w:rPr>
          <w:rStyle w:val="Emphasis"/>
          <w:sz w:val="28"/>
          <w:szCs w:val="28"/>
          <w:highlight w:val="cyan"/>
        </w:rPr>
        <w:t>a deliberate political act</w:t>
      </w:r>
      <w:r w:rsidRPr="00EA61AA">
        <w:rPr>
          <w:rStyle w:val="StyleUnderline"/>
        </w:rPr>
        <w:t xml:space="preserve">—a decision </w:t>
      </w:r>
      <w:r w:rsidRPr="00EA61AA">
        <w:rPr>
          <w:rStyle w:val="StyleUnderline"/>
          <w:highlight w:val="cyan"/>
        </w:rPr>
        <w:t>to mark another’s thinking as foundational and</w:t>
      </w:r>
      <w:r w:rsidRPr="00EA61AA">
        <w:rPr>
          <w:rStyle w:val="StyleUnderline"/>
        </w:rPr>
        <w:t xml:space="preserve">/or </w:t>
      </w:r>
      <w:r w:rsidRPr="00EA61AA">
        <w:rPr>
          <w:rStyle w:val="StyleUnderline"/>
          <w:highlight w:val="cyan"/>
        </w:rPr>
        <w:t>influential</w:t>
      </w:r>
      <w:r w:rsidRPr="00EA61AA">
        <w:rPr>
          <w:rStyle w:val="StyleUnderline"/>
        </w:rPr>
        <w:t xml:space="preserve"> to our own or to chart the existing discourse on a topic that we believe critical to the field. </w:t>
      </w:r>
      <w:r w:rsidRPr="00EA61AA">
        <w:rPr>
          <w:sz w:val="16"/>
        </w:rPr>
        <w:t xml:space="preserve">In this sense </w:t>
      </w:r>
      <w:r w:rsidRPr="00EA61AA">
        <w:rPr>
          <w:rStyle w:val="StyleUnderline"/>
          <w:highlight w:val="cyan"/>
        </w:rPr>
        <w:t>citation</w:t>
      </w:r>
      <w:r w:rsidRPr="00EA61AA">
        <w:rPr>
          <w:sz w:val="16"/>
        </w:rPr>
        <w:t xml:space="preserve"> also </w:t>
      </w:r>
      <w:r w:rsidRPr="00EA61AA">
        <w:rPr>
          <w:rStyle w:val="StyleUnderline"/>
          <w:highlight w:val="cyan"/>
        </w:rPr>
        <w:t>constitutes intellectual currency</w:t>
      </w:r>
      <w:r w:rsidRPr="00EA61AA">
        <w:rPr>
          <w:sz w:val="16"/>
          <w:highlight w:val="cyan"/>
        </w:rPr>
        <w:t>.</w:t>
      </w:r>
    </w:p>
    <w:p w14:paraId="4E703B39" w14:textId="77777777" w:rsidR="00C76A20" w:rsidRPr="00EA61AA" w:rsidRDefault="00C76A20" w:rsidP="00C76A20">
      <w:pPr>
        <w:rPr>
          <w:rStyle w:val="Emphasis"/>
        </w:rPr>
      </w:pPr>
      <w:r w:rsidRPr="00EA61AA">
        <w:rPr>
          <w:rStyle w:val="StyleUnderline"/>
        </w:rPr>
        <w:t xml:space="preserve">A </w:t>
      </w:r>
      <w:r w:rsidRPr="00EA61AA">
        <w:rPr>
          <w:rStyle w:val="Emphasis"/>
        </w:rPr>
        <w:t xml:space="preserve">structural relationship exists between gender violence and </w:t>
      </w:r>
      <w:r w:rsidRPr="00EA61AA">
        <w:rPr>
          <w:rStyle w:val="Emphasis"/>
          <w:highlight w:val="cyan"/>
        </w:rPr>
        <w:t>citational erasure in the academy</w:t>
      </w:r>
      <w:r w:rsidRPr="00EA61AA">
        <w:rPr>
          <w:sz w:val="16"/>
        </w:rPr>
        <w:t xml:space="preserve">. Sexual harassment and gender discrimination often </w:t>
      </w:r>
      <w:r w:rsidRPr="00EA61AA">
        <w:rPr>
          <w:rStyle w:val="StyleUnderline"/>
          <w:highlight w:val="cyan"/>
        </w:rPr>
        <w:t>intermingle with</w:t>
      </w:r>
      <w:r w:rsidRPr="00EA61AA">
        <w:rPr>
          <w:rStyle w:val="StyleUnderline"/>
        </w:rPr>
        <w:t xml:space="preserve"> threats of </w:t>
      </w:r>
      <w:r w:rsidRPr="00EA61AA">
        <w:rPr>
          <w:rStyle w:val="Emphasis"/>
          <w:highlight w:val="cyan"/>
        </w:rPr>
        <w:t>career sabotage</w:t>
      </w:r>
      <w:r w:rsidRPr="00EA61AA">
        <w:rPr>
          <w:rStyle w:val="StyleUnderline"/>
          <w:highlight w:val="cyan"/>
        </w:rPr>
        <w:t xml:space="preserve">, </w:t>
      </w:r>
      <w:r w:rsidRPr="00EA61AA">
        <w:rPr>
          <w:rStyle w:val="Emphasis"/>
          <w:highlight w:val="cyan"/>
        </w:rPr>
        <w:t>intellectual belittlement</w:t>
      </w:r>
      <w:r w:rsidRPr="00EA61AA">
        <w:rPr>
          <w:rStyle w:val="StyleUnderline"/>
        </w:rPr>
        <w:t xml:space="preserve">, and </w:t>
      </w:r>
      <w:r w:rsidRPr="00EA61AA">
        <w:rPr>
          <w:rStyle w:val="Emphasis"/>
          <w:highlight w:val="cyan"/>
        </w:rPr>
        <w:t>intimidation</w:t>
      </w:r>
      <w:r w:rsidRPr="00EA61AA">
        <w:rPr>
          <w:rStyle w:val="StyleUnderline"/>
        </w:rPr>
        <w:t xml:space="preserve">, and one </w:t>
      </w:r>
      <w:r w:rsidRPr="00EA61AA">
        <w:rPr>
          <w:rStyle w:val="Emphasis"/>
        </w:rPr>
        <w:t>informs the others</w:t>
      </w:r>
      <w:r w:rsidRPr="00EA61AA">
        <w:rPr>
          <w:sz w:val="16"/>
        </w:rPr>
        <w:t xml:space="preserve">. </w:t>
      </w:r>
      <w:r w:rsidRPr="00EA61AA">
        <w:rPr>
          <w:rStyle w:val="StyleUnderline"/>
        </w:rPr>
        <w:t xml:space="preserve">The logics of hetero-patriarchal white supremacy not only </w:t>
      </w:r>
      <w:r w:rsidRPr="00EA61AA">
        <w:rPr>
          <w:rStyle w:val="Emphasis"/>
          <w:highlight w:val="cyan"/>
        </w:rPr>
        <w:t>mark</w:t>
      </w:r>
      <w:r w:rsidRPr="00EA61AA">
        <w:rPr>
          <w:rStyle w:val="Emphasis"/>
        </w:rPr>
        <w:t xml:space="preserve"> gendered, raced, and sexed </w:t>
      </w:r>
      <w:r w:rsidRPr="00EA61AA">
        <w:rPr>
          <w:rStyle w:val="Emphasis"/>
          <w:highlight w:val="cyan"/>
        </w:rPr>
        <w:t>marginalized bodies</w:t>
      </w:r>
      <w:r w:rsidRPr="00EA61AA">
        <w:rPr>
          <w:rStyle w:val="StyleUnderline"/>
          <w:highlight w:val="cyan"/>
        </w:rPr>
        <w:t xml:space="preserve"> as </w:t>
      </w:r>
      <w:r w:rsidRPr="00EA61AA">
        <w:rPr>
          <w:rStyle w:val="Emphasis"/>
          <w:highlight w:val="cyan"/>
        </w:rPr>
        <w:t>violable</w:t>
      </w:r>
      <w:r w:rsidRPr="00EA61AA">
        <w:rPr>
          <w:rStyle w:val="StyleUnderline"/>
        </w:rPr>
        <w:t xml:space="preserve"> but also </w:t>
      </w:r>
      <w:r w:rsidRPr="00EA61AA">
        <w:rPr>
          <w:rStyle w:val="Emphasis"/>
          <w:highlight w:val="cyan"/>
        </w:rPr>
        <w:t>their ideas</w:t>
      </w:r>
      <w:r w:rsidRPr="00EA61AA">
        <w:rPr>
          <w:sz w:val="16"/>
        </w:rPr>
        <w:t xml:space="preserve">. For example, the recent scandal involving the former Harvard anthropology professor Gary </w:t>
      </w:r>
      <w:r w:rsidRPr="00EA61AA">
        <w:rPr>
          <w:rStyle w:val="StyleUnderline"/>
        </w:rPr>
        <w:t>Urton</w:t>
      </w:r>
      <w:r w:rsidRPr="00EA61AA">
        <w:rPr>
          <w:sz w:val="16"/>
        </w:rPr>
        <w:t xml:space="preserve"> revealed that several female students allege he sexually harassed them, at times </w:t>
      </w:r>
      <w:r w:rsidRPr="00EA61AA">
        <w:rPr>
          <w:rStyle w:val="StyleUnderline"/>
        </w:rPr>
        <w:t>coercing them into “consensual sex,”</w:t>
      </w:r>
      <w:r w:rsidRPr="00EA61AA">
        <w:rPr>
          <w:sz w:val="16"/>
        </w:rPr>
        <w:t xml:space="preserve"> </w:t>
      </w:r>
      <w:r w:rsidRPr="00EA61AA">
        <w:rPr>
          <w:rStyle w:val="StyleUnderline"/>
        </w:rPr>
        <w:t>in exchange for</w:t>
      </w:r>
      <w:r w:rsidRPr="00EA61AA">
        <w:rPr>
          <w:sz w:val="16"/>
        </w:rPr>
        <w:t xml:space="preserve"> the </w:t>
      </w:r>
      <w:r w:rsidRPr="00EA61AA">
        <w:rPr>
          <w:rStyle w:val="StyleUnderline"/>
        </w:rPr>
        <w:t>support of a high-profile senior scholar in their careers moving forward</w:t>
      </w:r>
      <w:r w:rsidRPr="00EA61AA">
        <w:rPr>
          <w:sz w:val="16"/>
        </w:rPr>
        <w:t xml:space="preserve"> (</w:t>
      </w:r>
      <w:proofErr w:type="spellStart"/>
      <w:r w:rsidRPr="00EA61AA">
        <w:rPr>
          <w:sz w:val="16"/>
        </w:rPr>
        <w:t>Bikales</w:t>
      </w:r>
      <w:proofErr w:type="spellEnd"/>
      <w:r w:rsidRPr="00EA61AA">
        <w:rPr>
          <w:sz w:val="16"/>
        </w:rPr>
        <w:t xml:space="preserve"> 2020). Research guidance, support, co-authorship, strong letters of reference, and even research topics are some of the myriad resources that Urton leveraged for sexual contact with female students. An anonymous student claimed that Urton proposed exchanging sex for a good letter of recommendation (Gibbons 2020). </w:t>
      </w:r>
      <w:r w:rsidRPr="00EA61AA">
        <w:rPr>
          <w:rStyle w:val="StyleUnderline"/>
        </w:rPr>
        <w:t>Carrie Brezine</w:t>
      </w:r>
      <w:r w:rsidRPr="00EA61AA">
        <w:rPr>
          <w:sz w:val="16"/>
        </w:rPr>
        <w:t xml:space="preserve">, one of Urton’s former students, claims he coerced her into a “consensual” sexual relationship from 2003 to 2009. She “alleges that </w:t>
      </w:r>
      <w:r w:rsidRPr="00EA61AA">
        <w:rPr>
          <w:rStyle w:val="StyleUnderline"/>
        </w:rPr>
        <w:t xml:space="preserve">her work and research on </w:t>
      </w:r>
      <w:proofErr w:type="spellStart"/>
      <w:r w:rsidRPr="00EA61AA">
        <w:rPr>
          <w:rStyle w:val="StyleUnderline"/>
        </w:rPr>
        <w:t>khipu</w:t>
      </w:r>
      <w:proofErr w:type="spellEnd"/>
      <w:r w:rsidRPr="00EA61AA">
        <w:rPr>
          <w:rStyle w:val="StyleUnderline"/>
        </w:rPr>
        <w:t xml:space="preserve"> depended on Urton’s good will, which was conditional on sex</w:t>
      </w:r>
      <w:r w:rsidRPr="00EA61AA">
        <w:rPr>
          <w:sz w:val="16"/>
        </w:rPr>
        <w:t>” (Gibbons 2020). She also states that “</w:t>
      </w:r>
      <w:r w:rsidRPr="00EA61AA">
        <w:rPr>
          <w:rStyle w:val="StyleUnderline"/>
        </w:rPr>
        <w:t xml:space="preserve">she changed her project because Urton controlled access to the </w:t>
      </w:r>
      <w:proofErr w:type="spellStart"/>
      <w:r w:rsidRPr="00EA61AA">
        <w:rPr>
          <w:rStyle w:val="StyleUnderline"/>
        </w:rPr>
        <w:t>khipu</w:t>
      </w:r>
      <w:proofErr w:type="spellEnd"/>
      <w:r w:rsidRPr="00EA61AA">
        <w:rPr>
          <w:rStyle w:val="StyleUnderline"/>
        </w:rPr>
        <w:t xml:space="preserve"> in Harvard’s collection as well as the database, a key resource in the field. She feared he would withhold access if he got angry at her</w:t>
      </w:r>
      <w:r w:rsidRPr="00EA61AA">
        <w:rPr>
          <w:sz w:val="16"/>
        </w:rPr>
        <w:t xml:space="preserve">.” </w:t>
      </w:r>
      <w:r w:rsidRPr="00EA61AA">
        <w:rPr>
          <w:rStyle w:val="StyleUnderline"/>
        </w:rPr>
        <w:t xml:space="preserve">Those who are </w:t>
      </w:r>
      <w:r w:rsidRPr="00EA61AA">
        <w:rPr>
          <w:rStyle w:val="Emphasis"/>
        </w:rPr>
        <w:t>marked as female and Other</w:t>
      </w:r>
      <w:r w:rsidRPr="00EA61AA">
        <w:rPr>
          <w:sz w:val="16"/>
        </w:rPr>
        <w:t xml:space="preserve"> (physically or otherwise) </w:t>
      </w:r>
      <w:r w:rsidRPr="00EA61AA">
        <w:rPr>
          <w:rStyle w:val="StyleUnderline"/>
        </w:rPr>
        <w:t xml:space="preserve">are marked as </w:t>
      </w:r>
      <w:r w:rsidRPr="00EA61AA">
        <w:rPr>
          <w:rStyle w:val="Emphasis"/>
          <w:highlight w:val="cyan"/>
        </w:rPr>
        <w:t>violable corporeally and epistemologically</w:t>
      </w:r>
      <w:r w:rsidRPr="00EA61AA">
        <w:rPr>
          <w:rStyle w:val="StyleUnderline"/>
        </w:rPr>
        <w:t xml:space="preserve">, and there are multiple structures of power in the culture of academia that </w:t>
      </w:r>
      <w:r w:rsidRPr="00EA61AA">
        <w:rPr>
          <w:rStyle w:val="StyleUnderline"/>
          <w:highlight w:val="cyan"/>
        </w:rPr>
        <w:t>allow patterns of violation to persist with impunity</w:t>
      </w:r>
      <w:r w:rsidRPr="00EA61AA">
        <w:rPr>
          <w:rStyle w:val="StyleUnderline"/>
        </w:rPr>
        <w:t xml:space="preserve">. </w:t>
      </w:r>
      <w:r w:rsidRPr="00EA61AA">
        <w:rPr>
          <w:sz w:val="16"/>
        </w:rPr>
        <w:t xml:space="preserve">Urton’s research on </w:t>
      </w:r>
      <w:proofErr w:type="spellStart"/>
      <w:r w:rsidRPr="00EA61AA">
        <w:rPr>
          <w:sz w:val="16"/>
        </w:rPr>
        <w:t>khipu</w:t>
      </w:r>
      <w:proofErr w:type="spellEnd"/>
      <w:r w:rsidRPr="00EA61AA">
        <w:rPr>
          <w:sz w:val="16"/>
        </w:rPr>
        <w:t xml:space="preserve"> knotting techniques in Peru won him the MacArthur </w:t>
      </w:r>
      <w:r w:rsidRPr="00EA61AA">
        <w:rPr>
          <w:sz w:val="16"/>
        </w:rPr>
        <w:lastRenderedPageBreak/>
        <w:t>Genius Grant in 2000 and the Guggenheim Fellowship in 2014. The students and faculty who have spoken out against Urton attest to being afraid of professional and personal retaliation. They also note the trauma of their experiences</w:t>
      </w:r>
      <w:r w:rsidRPr="00EA61AA">
        <w:rPr>
          <w:rStyle w:val="StyleUnderline"/>
        </w:rPr>
        <w:t xml:space="preserve">. </w:t>
      </w:r>
      <w:r w:rsidRPr="00EA61AA">
        <w:rPr>
          <w:rStyle w:val="StyleUnderline"/>
          <w:highlight w:val="cyan"/>
        </w:rPr>
        <w:t>A racialized patriarchal structure</w:t>
      </w:r>
      <w:r w:rsidRPr="00EA61AA">
        <w:rPr>
          <w:rStyle w:val="StyleUnderline"/>
        </w:rPr>
        <w:t xml:space="preserve"> of power </w:t>
      </w:r>
      <w:r w:rsidRPr="00EA61AA">
        <w:rPr>
          <w:rStyle w:val="StyleUnderline"/>
          <w:highlight w:val="cyan"/>
        </w:rPr>
        <w:t xml:space="preserve">exists </w:t>
      </w:r>
      <w:r w:rsidRPr="00EA61AA">
        <w:rPr>
          <w:rStyle w:val="Emphasis"/>
          <w:highlight w:val="cyan"/>
        </w:rPr>
        <w:t>in the academy</w:t>
      </w:r>
      <w:r w:rsidRPr="00EA61AA">
        <w:rPr>
          <w:rStyle w:val="StyleUnderline"/>
          <w:highlight w:val="cyan"/>
        </w:rPr>
        <w:t xml:space="preserve"> </w:t>
      </w:r>
      <w:r w:rsidRPr="00EA61AA">
        <w:rPr>
          <w:rStyle w:val="StyleUnderline"/>
        </w:rPr>
        <w:t xml:space="preserve">that </w:t>
      </w:r>
      <w:r w:rsidRPr="00EA61AA">
        <w:rPr>
          <w:rStyle w:val="Emphasis"/>
        </w:rPr>
        <w:t>prol</w:t>
      </w:r>
      <w:r w:rsidRPr="00EA61AA">
        <w:rPr>
          <w:rStyle w:val="Emphasis"/>
          <w:highlight w:val="cyan"/>
        </w:rPr>
        <w:t>iferates gender-based harassment, exploitation, and violation</w:t>
      </w:r>
      <w:r w:rsidRPr="00EA61AA">
        <w:rPr>
          <w:rStyle w:val="Emphasis"/>
        </w:rPr>
        <w:t>.</w:t>
      </w:r>
      <w:r w:rsidRPr="00EA61AA">
        <w:rPr>
          <w:rStyle w:val="StyleUnderline"/>
        </w:rPr>
        <w:t xml:space="preserve"> This structure of power also </w:t>
      </w:r>
      <w:r w:rsidRPr="00EA61AA">
        <w:rPr>
          <w:rStyle w:val="Emphasis"/>
          <w:highlight w:val="cyan"/>
        </w:rPr>
        <w:t>subtends</w:t>
      </w:r>
      <w:r w:rsidRPr="00EA61AA">
        <w:rPr>
          <w:rStyle w:val="Emphasis"/>
        </w:rPr>
        <w:t xml:space="preserve"> the academy’s culture of </w:t>
      </w:r>
      <w:r w:rsidRPr="00EA61AA">
        <w:rPr>
          <w:rStyle w:val="Emphasis"/>
          <w:highlight w:val="cyan"/>
        </w:rPr>
        <w:t>knowledge production, validation, and citation.</w:t>
      </w:r>
    </w:p>
    <w:p w14:paraId="429CCED3" w14:textId="77777777" w:rsidR="00C76A20" w:rsidRDefault="00C76A20" w:rsidP="00C76A20">
      <w:pPr>
        <w:rPr>
          <w:sz w:val="16"/>
        </w:rPr>
      </w:pPr>
      <w:r w:rsidRPr="00EA61AA">
        <w:rPr>
          <w:rStyle w:val="Emphasis"/>
          <w:highlight w:val="cyan"/>
        </w:rPr>
        <w:t>Citational politics</w:t>
      </w:r>
      <w:r w:rsidRPr="00EA61AA">
        <w:rPr>
          <w:rStyle w:val="StyleUnderline"/>
        </w:rPr>
        <w:t xml:space="preserve"> are one of the many </w:t>
      </w:r>
      <w:r w:rsidRPr="00EA61AA">
        <w:rPr>
          <w:rStyle w:val="Emphasis"/>
          <w:highlight w:val="cyan"/>
        </w:rPr>
        <w:t>battlegrounds</w:t>
      </w:r>
      <w:r w:rsidRPr="00EA61AA">
        <w:rPr>
          <w:rStyle w:val="StyleUnderline"/>
          <w:highlight w:val="cyan"/>
        </w:rPr>
        <w:t xml:space="preserve"> where </w:t>
      </w:r>
      <w:r w:rsidRPr="00EA61AA">
        <w:rPr>
          <w:rStyle w:val="Emphasis"/>
          <w:highlight w:val="cyan"/>
        </w:rPr>
        <w:t>race</w:t>
      </w:r>
      <w:r w:rsidRPr="00EA61AA">
        <w:rPr>
          <w:rStyle w:val="StyleUnderline"/>
          <w:highlight w:val="cyan"/>
        </w:rPr>
        <w:t xml:space="preserve">, </w:t>
      </w:r>
      <w:r w:rsidRPr="00EA61AA">
        <w:rPr>
          <w:rStyle w:val="Emphasis"/>
          <w:highlight w:val="cyan"/>
        </w:rPr>
        <w:t>gender</w:t>
      </w:r>
      <w:r w:rsidRPr="00EA61AA">
        <w:rPr>
          <w:rStyle w:val="StyleUnderline"/>
          <w:highlight w:val="cyan"/>
        </w:rPr>
        <w:t xml:space="preserve">, and </w:t>
      </w:r>
      <w:r w:rsidRPr="00EA61AA">
        <w:rPr>
          <w:rStyle w:val="Emphasis"/>
          <w:highlight w:val="cyan"/>
        </w:rPr>
        <w:t>sexual politics play out in academia</w:t>
      </w:r>
      <w:r w:rsidRPr="00EA61AA">
        <w:rPr>
          <w:sz w:val="16"/>
        </w:rPr>
        <w:t>.</w:t>
      </w:r>
      <w:r w:rsidRPr="00EA61AA">
        <w:rPr>
          <w:sz w:val="16"/>
          <w:vertAlign w:val="superscript"/>
        </w:rPr>
        <w:t>2</w:t>
      </w:r>
      <w:r w:rsidRPr="00EA61AA">
        <w:rPr>
          <w:sz w:val="16"/>
        </w:rPr>
        <w:t xml:space="preserve"> Historically, </w:t>
      </w:r>
      <w:r w:rsidRPr="00EA61AA">
        <w:rPr>
          <w:rStyle w:val="StyleUnderline"/>
        </w:rPr>
        <w:t xml:space="preserve">Black women have been </w:t>
      </w:r>
      <w:r w:rsidRPr="00EA61AA">
        <w:rPr>
          <w:rStyle w:val="Emphasis"/>
        </w:rPr>
        <w:t>systematically exploited</w:t>
      </w:r>
      <w:r w:rsidRPr="00EA61AA">
        <w:rPr>
          <w:rStyle w:val="StyleUnderline"/>
        </w:rPr>
        <w:t xml:space="preserve"> for our labor in the academy but </w:t>
      </w:r>
      <w:r w:rsidRPr="00EA61AA">
        <w:rPr>
          <w:rStyle w:val="Emphasis"/>
        </w:rPr>
        <w:t>not recognized for our ideas</w:t>
      </w:r>
      <w:r w:rsidRPr="00EA61AA">
        <w:rPr>
          <w:sz w:val="16"/>
        </w:rPr>
        <w:t xml:space="preserve">. bell </w:t>
      </w:r>
      <w:r w:rsidRPr="00EA61AA">
        <w:rPr>
          <w:rStyle w:val="Emphasis"/>
          <w:highlight w:val="cyan"/>
        </w:rPr>
        <w:t xml:space="preserve">hooks </w:t>
      </w:r>
      <w:proofErr w:type="gramStart"/>
      <w:r w:rsidRPr="00EA61AA">
        <w:rPr>
          <w:rStyle w:val="Emphasis"/>
          <w:highlight w:val="cyan"/>
        </w:rPr>
        <w:t>observes</w:t>
      </w:r>
      <w:proofErr w:type="gramEnd"/>
      <w:r w:rsidRPr="00EA61AA">
        <w:rPr>
          <w:rStyle w:val="Emphasis"/>
          <w:highlight w:val="cyan"/>
        </w:rPr>
        <w:t>, “Black women intellectuals who are not ‘famous writers’ … remain virtually invisible in this society”</w:t>
      </w:r>
      <w:r w:rsidRPr="00EA61AA">
        <w:rPr>
          <w:sz w:val="16"/>
        </w:rPr>
        <w:t xml:space="preserve"> (hooks and West 1991, 151). </w:t>
      </w:r>
      <w:r w:rsidRPr="00EA61AA">
        <w:rPr>
          <w:rStyle w:val="StyleUnderline"/>
        </w:rPr>
        <w:t>This</w:t>
      </w:r>
      <w:r w:rsidRPr="00EA61AA">
        <w:rPr>
          <w:sz w:val="16"/>
        </w:rPr>
        <w:t xml:space="preserve"> invisibility </w:t>
      </w:r>
      <w:r w:rsidRPr="00EA61AA">
        <w:rPr>
          <w:rStyle w:val="StyleUnderline"/>
        </w:rPr>
        <w:t>is a function of “</w:t>
      </w:r>
      <w:r w:rsidRPr="00EA61AA">
        <w:rPr>
          <w:rStyle w:val="Emphasis"/>
        </w:rPr>
        <w:t>institutionalized racism, sexism</w:t>
      </w:r>
      <w:r w:rsidRPr="00EA61AA">
        <w:rPr>
          <w:rStyle w:val="StyleUnderline"/>
        </w:rPr>
        <w:t xml:space="preserve">, and </w:t>
      </w:r>
      <w:r w:rsidRPr="00EA61AA">
        <w:rPr>
          <w:rStyle w:val="Emphasis"/>
        </w:rPr>
        <w:t>class exploitation</w:t>
      </w:r>
      <w:r w:rsidRPr="00EA61AA">
        <w:rPr>
          <w:rStyle w:val="StyleUnderline"/>
        </w:rPr>
        <w:t>”</w:t>
      </w:r>
      <w:r w:rsidRPr="00EA61AA">
        <w:rPr>
          <w:sz w:val="16"/>
        </w:rPr>
        <w:t xml:space="preserve"> (hooks and West 1991, 151). Anthropology has habitually studied Black women without citing them (Smith and Garrett-Scott 2021; Bolles 2013; Harrison 2008; Harrison and Harrison 1999; Harrison et al. 2018). In 2017, when I decided to end my silence, I started Cite Black Women. The idea was simple in the beginning: I just made a few T-shirts with the phrase emblazoned on the front and brought them to conferences. At the time I did not think of it as much more than a symbolic way to speak out when for so long I had felt so powerless. Yet, what began as an act of defiance grew quickly into a movement against the citational erasure of Black women inside and outside the academy, and I discovered I was not alone.</w:t>
      </w:r>
    </w:p>
    <w:p w14:paraId="14B75BAF" w14:textId="77777777" w:rsidR="00C76A20" w:rsidRPr="00EA61AA" w:rsidRDefault="00C76A20" w:rsidP="00C76A20">
      <w:pPr>
        <w:rPr>
          <w:sz w:val="16"/>
        </w:rPr>
      </w:pPr>
    </w:p>
    <w:p w14:paraId="5944F2AF" w14:textId="77777777" w:rsidR="00C76A20" w:rsidRDefault="00C76A20" w:rsidP="00C76A20">
      <w:pPr>
        <w:pStyle w:val="Heading4"/>
      </w:pPr>
      <w:r>
        <w:t>The impact is misogynoir—this figures Black women as sites of extraction.</w:t>
      </w:r>
    </w:p>
    <w:p w14:paraId="451F008F" w14:textId="77777777" w:rsidR="00C76A20" w:rsidRPr="00FF2C48" w:rsidRDefault="00C76A20" w:rsidP="00C76A20">
      <w:r w:rsidRPr="00FF2C48">
        <w:rPr>
          <w:rStyle w:val="Style13ptBold"/>
        </w:rPr>
        <w:t>Smith 22</w:t>
      </w:r>
      <w:r>
        <w:t xml:space="preserve"> (Christen A. Smith, Associate Professor of Anthropology and African and African Diaspora Studies and Director of the Center for Women's and Gender Studies at UT Austin, 2022, Cultural Anthropology, “CITATION, ERASURE, AND VIOLENCE: A Memoir”, </w:t>
      </w:r>
      <w:r w:rsidRPr="00FF2C48">
        <w:t>Vol. 37, Issue 2</w:t>
      </w:r>
      <w:r>
        <w:t xml:space="preserve">, </w:t>
      </w:r>
      <w:r w:rsidRPr="00FF2C48">
        <w:t>https://journal.culanth.org/index.php/ca/article/download/5369/748?inline=1</w:t>
      </w:r>
      <w:r>
        <w:t xml:space="preserve">, accessed 10-6-2024) </w:t>
      </w:r>
      <w:proofErr w:type="spellStart"/>
      <w:r>
        <w:t>jordan</w:t>
      </w:r>
      <w:proofErr w:type="spellEnd"/>
      <w:r>
        <w:t xml:space="preserve"> </w:t>
      </w:r>
    </w:p>
    <w:p w14:paraId="516557BF" w14:textId="77777777" w:rsidR="00C76A20" w:rsidRPr="00FF2C48" w:rsidRDefault="00C76A20" w:rsidP="00C76A20">
      <w:pPr>
        <w:rPr>
          <w:rStyle w:val="Emphasis"/>
        </w:rPr>
      </w:pPr>
      <w:r w:rsidRPr="00FF2C48">
        <w:rPr>
          <w:rStyle w:val="StyleUnderline"/>
          <w:highlight w:val="cyan"/>
        </w:rPr>
        <w:t xml:space="preserve">We have been </w:t>
      </w:r>
      <w:r w:rsidRPr="00FF2C48">
        <w:rPr>
          <w:rStyle w:val="Emphasis"/>
          <w:highlight w:val="cyan"/>
        </w:rPr>
        <w:t>strip-mined</w:t>
      </w:r>
      <w:r w:rsidRPr="00FF2C48">
        <w:rPr>
          <w:rStyle w:val="StyleUnderline"/>
          <w:highlight w:val="cyan"/>
        </w:rPr>
        <w:t xml:space="preserve"> for</w:t>
      </w:r>
      <w:r w:rsidRPr="00FF2C48">
        <w:rPr>
          <w:rStyle w:val="StyleUnderline"/>
        </w:rPr>
        <w:t xml:space="preserve"> our </w:t>
      </w:r>
      <w:r w:rsidRPr="00FF2C48">
        <w:rPr>
          <w:rStyle w:val="Emphasis"/>
          <w:highlight w:val="cyan"/>
        </w:rPr>
        <w:t>knowledge</w:t>
      </w:r>
      <w:r w:rsidRPr="00FF2C48">
        <w:rPr>
          <w:rStyle w:val="StyleUnderline"/>
          <w:highlight w:val="cyan"/>
        </w:rPr>
        <w:t xml:space="preserve"> and given</w:t>
      </w:r>
      <w:r w:rsidRPr="00FF2C48">
        <w:rPr>
          <w:rStyle w:val="StyleUnderline"/>
        </w:rPr>
        <w:t xml:space="preserve"> </w:t>
      </w:r>
      <w:r w:rsidRPr="00FF2C48">
        <w:rPr>
          <w:rStyle w:val="StyleUnderline"/>
          <w:highlight w:val="cyan"/>
        </w:rPr>
        <w:t>little</w:t>
      </w:r>
      <w:r w:rsidRPr="00FF2C48">
        <w:rPr>
          <w:rStyle w:val="StyleUnderline"/>
        </w:rPr>
        <w:t xml:space="preserve"> if any </w:t>
      </w:r>
      <w:r w:rsidRPr="00FF2C48">
        <w:rPr>
          <w:rStyle w:val="StyleUnderline"/>
          <w:highlight w:val="cyan"/>
        </w:rPr>
        <w:t>credit</w:t>
      </w:r>
      <w:r w:rsidRPr="00FF2C48">
        <w:rPr>
          <w:rStyle w:val="StyleUnderline"/>
        </w:rPr>
        <w:t xml:space="preserve"> for the </w:t>
      </w:r>
      <w:r w:rsidRPr="00FF2C48">
        <w:rPr>
          <w:rStyle w:val="Emphasis"/>
        </w:rPr>
        <w:t>immeasurable intellectual contributions</w:t>
      </w:r>
      <w:r w:rsidRPr="00FF2C48">
        <w:rPr>
          <w:rStyle w:val="StyleUnderline"/>
        </w:rPr>
        <w:t xml:space="preserve"> we have made to </w:t>
      </w:r>
      <w:r w:rsidRPr="00FF2C48">
        <w:rPr>
          <w:rStyle w:val="Emphasis"/>
        </w:rPr>
        <w:t>multiple fields.</w:t>
      </w:r>
      <w:r w:rsidRPr="00FF2C48">
        <w:rPr>
          <w:sz w:val="16"/>
        </w:rPr>
        <w:t xml:space="preserve"> I use the phrase strip-mined carefully and deliberately for its colonial, environmental, and sexual overtones. It is the case that the </w:t>
      </w:r>
      <w:r w:rsidRPr="00FF2C48">
        <w:rPr>
          <w:rStyle w:val="Emphasis"/>
          <w:highlight w:val="cyan"/>
        </w:rPr>
        <w:t>citational erasure</w:t>
      </w:r>
      <w:r w:rsidRPr="00FF2C48">
        <w:rPr>
          <w:rStyle w:val="StyleUnderline"/>
        </w:rPr>
        <w:t xml:space="preserve"> of Black women in anthropology and beyond </w:t>
      </w:r>
      <w:r w:rsidRPr="00FF2C48">
        <w:rPr>
          <w:rStyle w:val="StyleUnderline"/>
          <w:highlight w:val="cyan"/>
        </w:rPr>
        <w:t>cannot be separated from the</w:t>
      </w:r>
      <w:r w:rsidRPr="00FF2C48">
        <w:rPr>
          <w:rStyle w:val="StyleUnderline"/>
        </w:rPr>
        <w:t xml:space="preserve"> </w:t>
      </w:r>
      <w:r w:rsidRPr="00FF2C48">
        <w:rPr>
          <w:rStyle w:val="Emphasis"/>
          <w:highlight w:val="cyan"/>
        </w:rPr>
        <w:t>racialized and sexualized structures of power</w:t>
      </w:r>
      <w:r w:rsidRPr="00FF2C48">
        <w:rPr>
          <w:rStyle w:val="StyleUnderline"/>
          <w:highlight w:val="cyan"/>
        </w:rPr>
        <w:t xml:space="preserve"> that</w:t>
      </w:r>
      <w:r w:rsidRPr="00FF2C48">
        <w:rPr>
          <w:rStyle w:val="StyleUnderline"/>
        </w:rPr>
        <w:t xml:space="preserve"> </w:t>
      </w:r>
      <w:r w:rsidRPr="00FF2C48">
        <w:rPr>
          <w:rStyle w:val="StyleUnderline"/>
          <w:highlight w:val="cyan"/>
        </w:rPr>
        <w:t xml:space="preserve">frame the academy </w:t>
      </w:r>
      <w:r w:rsidRPr="00FF2C48">
        <w:rPr>
          <w:rStyle w:val="Emphasis"/>
          <w:highlight w:val="cyan"/>
        </w:rPr>
        <w:t>writ large.</w:t>
      </w:r>
      <w:r w:rsidRPr="00FF2C48">
        <w:rPr>
          <w:rStyle w:val="StyleUnderline"/>
        </w:rPr>
        <w:t xml:space="preserve"> The </w:t>
      </w:r>
      <w:r w:rsidRPr="00FF2C48">
        <w:rPr>
          <w:rStyle w:val="StyleUnderline"/>
          <w:highlight w:val="cyan"/>
        </w:rPr>
        <w:t>citational erasure of Black women is</w:t>
      </w:r>
      <w:r w:rsidRPr="00FF2C48">
        <w:rPr>
          <w:rStyle w:val="StyleUnderline"/>
        </w:rPr>
        <w:t xml:space="preserve"> an expression of </w:t>
      </w:r>
      <w:r w:rsidRPr="00FF2C48">
        <w:rPr>
          <w:rStyle w:val="Emphasis"/>
          <w:sz w:val="28"/>
          <w:szCs w:val="28"/>
          <w:highlight w:val="cyan"/>
        </w:rPr>
        <w:t>misogynoir</w:t>
      </w:r>
      <w:r w:rsidRPr="00FF2C48">
        <w:rPr>
          <w:sz w:val="16"/>
        </w:rPr>
        <w:t>—</w:t>
      </w:r>
      <w:r w:rsidRPr="00FF2C48">
        <w:rPr>
          <w:rStyle w:val="StyleUnderline"/>
        </w:rPr>
        <w:t xml:space="preserve">the </w:t>
      </w:r>
      <w:r w:rsidRPr="00FF2C48">
        <w:rPr>
          <w:rStyle w:val="Emphasis"/>
        </w:rPr>
        <w:t>systemic antipathy for Black women</w:t>
      </w:r>
      <w:r w:rsidRPr="00FF2C48">
        <w:rPr>
          <w:sz w:val="16"/>
        </w:rPr>
        <w:t xml:space="preserve"> embedded in multiple dimensions of our society (Bailey and Trudy 2018). One of the sequelae of slavery is an incessant habit of exploiting Black people’s labor while giving them little to no monetary benefits.4 Even after the legal end of slavery, many continue to perceive Black labor as exploitable while refusing Black people intellectual credit for our work and our ideas. </w:t>
      </w:r>
      <w:r w:rsidRPr="00FF2C48">
        <w:rPr>
          <w:rStyle w:val="Emphasis"/>
          <w:highlight w:val="cyan"/>
        </w:rPr>
        <w:t>Epistemological structures</w:t>
      </w:r>
      <w:r w:rsidRPr="00FF2C48">
        <w:rPr>
          <w:rStyle w:val="Emphasis"/>
        </w:rPr>
        <w:t xml:space="preserve"> of power and knowledge production </w:t>
      </w:r>
      <w:r w:rsidRPr="00FF2C48">
        <w:rPr>
          <w:rStyle w:val="Emphasis"/>
          <w:highlight w:val="cyan"/>
        </w:rPr>
        <w:t xml:space="preserve">at once erase Black women as cognitive subjects and re-inscribe Black women as </w:t>
      </w:r>
      <w:r w:rsidRPr="00FF2C48">
        <w:rPr>
          <w:rStyle w:val="Emphasis"/>
          <w:sz w:val="28"/>
          <w:szCs w:val="28"/>
          <w:highlight w:val="cyan"/>
        </w:rPr>
        <w:t>extractive objects.</w:t>
      </w:r>
    </w:p>
    <w:p w14:paraId="37E42682" w14:textId="77777777" w:rsidR="00C76A20" w:rsidRPr="00B72BB7" w:rsidRDefault="00C76A20" w:rsidP="00C76A20">
      <w:pPr>
        <w:rPr>
          <w:sz w:val="16"/>
        </w:rPr>
      </w:pPr>
    </w:p>
    <w:p w14:paraId="46A62730" w14:textId="77777777" w:rsidR="00C76A20" w:rsidRDefault="00C76A20" w:rsidP="00C76A20">
      <w:pPr>
        <w:pStyle w:val="Heading4"/>
      </w:pPr>
      <w:r>
        <w:t xml:space="preserve">The alternative is to unconditionally uphold a radical praxis of citation.  </w:t>
      </w:r>
    </w:p>
    <w:p w14:paraId="6F3A2DBB" w14:textId="77777777" w:rsidR="00C76A20" w:rsidRPr="00F828AC" w:rsidRDefault="00C76A20" w:rsidP="00C76A20">
      <w:r w:rsidRPr="00F828AC">
        <w:rPr>
          <w:rStyle w:val="Style13ptBold"/>
        </w:rPr>
        <w:t>Smith et al 21</w:t>
      </w:r>
      <w:r>
        <w:t xml:space="preserve"> (Christen A. Smith, Associate Professor of Anthropology and African and African Diaspora Studies and Director of the Center for Women's and Gender Studies at UT Austin; Erica L. Williams, Spelman College; Imani A. Wadud, University of Kansas; Whitney N. L. Pirtle, University of California, Merced, 29 March 2021, Feminist Anthropology, “Cite Black Women: A Critical Praxis (A Statement)”, </w:t>
      </w:r>
      <w:proofErr w:type="spellStart"/>
      <w:r>
        <w:t>doi</w:t>
      </w:r>
      <w:proofErr w:type="spellEnd"/>
      <w:r>
        <w:t xml:space="preserve">: </w:t>
      </w:r>
      <w:r w:rsidRPr="00F828AC">
        <w:t>https://doi.org/10.1002/fea2.12040</w:t>
      </w:r>
      <w:r>
        <w:t xml:space="preserve">, accessed 10-6-2024) </w:t>
      </w:r>
      <w:proofErr w:type="spellStart"/>
      <w:r>
        <w:t>jordan</w:t>
      </w:r>
      <w:proofErr w:type="spellEnd"/>
    </w:p>
    <w:p w14:paraId="25F96236" w14:textId="77777777" w:rsidR="00C76A20" w:rsidRPr="0034630B" w:rsidRDefault="00C76A20" w:rsidP="00C76A20">
      <w:pPr>
        <w:rPr>
          <w:rStyle w:val="Emphasis"/>
          <w:b w:val="0"/>
          <w:iCs w:val="0"/>
          <w:sz w:val="16"/>
          <w:u w:val="none"/>
        </w:rPr>
      </w:pPr>
      <w:r w:rsidRPr="0034630B">
        <w:rPr>
          <w:sz w:val="16"/>
        </w:rPr>
        <w:lastRenderedPageBreak/>
        <w:t xml:space="preserve">It's simple: </w:t>
      </w:r>
      <w:r w:rsidRPr="0034630B">
        <w:rPr>
          <w:rStyle w:val="Emphasis"/>
          <w:highlight w:val="cyan"/>
        </w:rPr>
        <w:t>Cite Black Women.</w:t>
      </w:r>
      <w:r w:rsidRPr="0034630B">
        <w:rPr>
          <w:sz w:val="16"/>
        </w:rPr>
        <w:t xml:space="preserve"> </w:t>
      </w:r>
      <w:r w:rsidRPr="0034630B">
        <w:rPr>
          <w:rStyle w:val="StyleUnderline"/>
          <w:highlight w:val="cyan"/>
        </w:rPr>
        <w:t>Black women</w:t>
      </w:r>
      <w:r w:rsidRPr="0034630B">
        <w:rPr>
          <w:sz w:val="16"/>
        </w:rPr>
        <w:t xml:space="preserve"> have been producing knowledge since we blessed this earth. We </w:t>
      </w:r>
      <w:r w:rsidRPr="0034630B">
        <w:rPr>
          <w:rStyle w:val="Emphasis"/>
        </w:rPr>
        <w:t>theorize</w:t>
      </w:r>
      <w:r w:rsidRPr="0034630B">
        <w:rPr>
          <w:sz w:val="16"/>
        </w:rPr>
        <w:t xml:space="preserve">, we </w:t>
      </w:r>
      <w:r w:rsidRPr="0034630B">
        <w:rPr>
          <w:rStyle w:val="Emphasis"/>
        </w:rPr>
        <w:t>innovate</w:t>
      </w:r>
      <w:r w:rsidRPr="0034630B">
        <w:rPr>
          <w:sz w:val="16"/>
        </w:rPr>
        <w:t xml:space="preserve">, we </w:t>
      </w:r>
      <w:r w:rsidRPr="0034630B">
        <w:rPr>
          <w:rStyle w:val="Emphasis"/>
        </w:rPr>
        <w:t>revolutionize</w:t>
      </w:r>
      <w:r w:rsidRPr="003440C5">
        <w:rPr>
          <w:rStyle w:val="StyleUnderline"/>
        </w:rPr>
        <w:t xml:space="preserve"> the world.</w:t>
      </w:r>
      <w:r w:rsidRPr="0034630B">
        <w:rPr>
          <w:sz w:val="16"/>
        </w:rPr>
        <w:t xml:space="preserve"> We </w:t>
      </w:r>
      <w:r w:rsidRPr="0034630B">
        <w:rPr>
          <w:rStyle w:val="Emphasis"/>
          <w:sz w:val="24"/>
          <w:highlight w:val="cyan"/>
        </w:rPr>
        <w:t>do not need mediators.</w:t>
      </w:r>
      <w:r w:rsidRPr="0034630B">
        <w:rPr>
          <w:sz w:val="16"/>
        </w:rPr>
        <w:t xml:space="preserve"> We do not need interpreters. </w:t>
      </w:r>
      <w:r w:rsidRPr="0034630B">
        <w:rPr>
          <w:rStyle w:val="StyleUnderline"/>
          <w:highlight w:val="cyan"/>
        </w:rPr>
        <w:t xml:space="preserve">It is time to </w:t>
      </w:r>
      <w:r w:rsidRPr="0034630B">
        <w:rPr>
          <w:rStyle w:val="Emphasis"/>
          <w:highlight w:val="cyan"/>
        </w:rPr>
        <w:t>disrupt the canon</w:t>
      </w:r>
      <w:r w:rsidRPr="0034630B">
        <w:rPr>
          <w:rStyle w:val="StyleUnderline"/>
        </w:rPr>
        <w:t>.</w:t>
      </w:r>
      <w:r w:rsidRPr="003440C5">
        <w:rPr>
          <w:rStyle w:val="StyleUnderline"/>
        </w:rPr>
        <w:t xml:space="preserve"> It is time to </w:t>
      </w:r>
      <w:r w:rsidRPr="0034630B">
        <w:rPr>
          <w:rStyle w:val="StyleUnderline"/>
          <w:highlight w:val="cyan"/>
        </w:rPr>
        <w:t>upturn the</w:t>
      </w:r>
      <w:r w:rsidRPr="003440C5">
        <w:rPr>
          <w:rStyle w:val="StyleUnderline"/>
        </w:rPr>
        <w:t xml:space="preserve"> </w:t>
      </w:r>
      <w:r w:rsidRPr="0034630B">
        <w:rPr>
          <w:rStyle w:val="Emphasis"/>
          <w:highlight w:val="cyan"/>
        </w:rPr>
        <w:t>erasures</w:t>
      </w:r>
      <w:r w:rsidRPr="003440C5">
        <w:rPr>
          <w:rStyle w:val="StyleUnderline"/>
        </w:rPr>
        <w:t xml:space="preserve"> of history. It is time to </w:t>
      </w:r>
      <w:r w:rsidRPr="0034630B">
        <w:rPr>
          <w:rStyle w:val="StyleUnderline"/>
          <w:highlight w:val="cyan"/>
        </w:rPr>
        <w:t xml:space="preserve">give credit where </w:t>
      </w:r>
      <w:r w:rsidRPr="0034630B">
        <w:rPr>
          <w:rStyle w:val="Emphasis"/>
          <w:highlight w:val="cyan"/>
        </w:rPr>
        <w:t>credit is due</w:t>
      </w:r>
      <w:r w:rsidRPr="003440C5">
        <w:rPr>
          <w:rStyle w:val="StyleUnderline"/>
        </w:rPr>
        <w:t xml:space="preserve">: </w:t>
      </w:r>
      <w:r w:rsidRPr="0034630B">
        <w:rPr>
          <w:rStyle w:val="StyleUnderline"/>
        </w:rPr>
        <w:t>cite Black women.</w:t>
      </w:r>
      <w:r w:rsidRPr="0034630B">
        <w:rPr>
          <w:sz w:val="16"/>
        </w:rPr>
        <w:t xml:space="preserve"> </w:t>
      </w:r>
      <w:r w:rsidRPr="0034630B">
        <w:rPr>
          <w:rStyle w:val="StyleUnderline"/>
        </w:rPr>
        <w:t>Cite</w:t>
      </w:r>
      <w:r w:rsidRPr="003440C5">
        <w:rPr>
          <w:rStyle w:val="StyleUnderline"/>
        </w:rPr>
        <w:t xml:space="preserve"> Black Women is</w:t>
      </w:r>
      <w:r w:rsidRPr="0034630B">
        <w:rPr>
          <w:sz w:val="16"/>
        </w:rPr>
        <w:t xml:space="preserve"> more than just a catchphrase or a hashtag: it is an emphatic statement, </w:t>
      </w:r>
      <w:r w:rsidRPr="003440C5">
        <w:rPr>
          <w:rStyle w:val="StyleUnderline"/>
        </w:rPr>
        <w:t>a command, a rebuke, a call to action, a celebration, an act of rebellion, an ethos, and an act of love.</w:t>
      </w:r>
      <w:r w:rsidRPr="0034630B">
        <w:rPr>
          <w:sz w:val="16"/>
        </w:rPr>
        <w:t xml:space="preserve">1 Behind it lies this critical question: </w:t>
      </w:r>
      <w:r w:rsidRPr="0034630B">
        <w:rPr>
          <w:rStyle w:val="StyleUnderline"/>
          <w:highlight w:val="cyan"/>
        </w:rPr>
        <w:t>What does it look like to dismantle the</w:t>
      </w:r>
      <w:r w:rsidRPr="003440C5">
        <w:rPr>
          <w:rStyle w:val="StyleUnderline"/>
        </w:rPr>
        <w:t xml:space="preserve"> </w:t>
      </w:r>
      <w:r w:rsidRPr="0034630B">
        <w:rPr>
          <w:rStyle w:val="Emphasis"/>
        </w:rPr>
        <w:t>patriarchal</w:t>
      </w:r>
      <w:r w:rsidRPr="003440C5">
        <w:rPr>
          <w:rStyle w:val="StyleUnderline"/>
        </w:rPr>
        <w:t xml:space="preserve">, </w:t>
      </w:r>
      <w:r w:rsidRPr="0034630B">
        <w:rPr>
          <w:rStyle w:val="Emphasis"/>
        </w:rPr>
        <w:t>white supremacist</w:t>
      </w:r>
      <w:r w:rsidRPr="003440C5">
        <w:rPr>
          <w:rStyle w:val="StyleUnderline"/>
        </w:rPr>
        <w:t xml:space="preserve">, </w:t>
      </w:r>
      <w:r w:rsidRPr="0034630B">
        <w:rPr>
          <w:rStyle w:val="Emphasis"/>
        </w:rPr>
        <w:t>heterosexist</w:t>
      </w:r>
      <w:r w:rsidRPr="003440C5">
        <w:rPr>
          <w:rStyle w:val="StyleUnderline"/>
        </w:rPr>
        <w:t xml:space="preserve">, </w:t>
      </w:r>
      <w:r w:rsidRPr="0034630B">
        <w:rPr>
          <w:rStyle w:val="Emphasis"/>
        </w:rPr>
        <w:t>imperialist impetus</w:t>
      </w:r>
      <w:r w:rsidRPr="003440C5">
        <w:rPr>
          <w:rStyle w:val="StyleUnderline"/>
        </w:rPr>
        <w:t xml:space="preserve"> of the </w:t>
      </w:r>
      <w:r w:rsidRPr="0034630B">
        <w:rPr>
          <w:rStyle w:val="Emphasis"/>
          <w:highlight w:val="cyan"/>
        </w:rPr>
        <w:t>neoliberal university</w:t>
      </w:r>
      <w:r w:rsidRPr="0034630B">
        <w:rPr>
          <w:sz w:val="16"/>
        </w:rPr>
        <w:t xml:space="preserve"> (and its accomplices) </w:t>
      </w:r>
      <w:r w:rsidRPr="0034630B">
        <w:rPr>
          <w:rStyle w:val="StyleUnderline"/>
          <w:highlight w:val="cyan"/>
        </w:rPr>
        <w:t>by centering Black women's ideas</w:t>
      </w:r>
      <w:r w:rsidRPr="003440C5">
        <w:rPr>
          <w:rStyle w:val="StyleUnderline"/>
        </w:rPr>
        <w:t xml:space="preserve"> and </w:t>
      </w:r>
      <w:r w:rsidRPr="0034630B">
        <w:rPr>
          <w:rStyle w:val="Emphasis"/>
        </w:rPr>
        <w:t>intellectual contributions</w:t>
      </w:r>
      <w:r w:rsidRPr="0034630B">
        <w:rPr>
          <w:rStyle w:val="Emphasis"/>
          <w:highlight w:val="cyan"/>
        </w:rPr>
        <w:t>?</w:t>
      </w:r>
      <w:r w:rsidRPr="0034630B">
        <w:rPr>
          <w:sz w:val="16"/>
        </w:rPr>
        <w:t xml:space="preserve"> Embedded within this question we also find our response.</w:t>
      </w:r>
      <w:r>
        <w:rPr>
          <w:sz w:val="16"/>
        </w:rPr>
        <w:t xml:space="preserve"> </w:t>
      </w:r>
      <w:r w:rsidRPr="0034630B">
        <w:rPr>
          <w:sz w:val="16"/>
        </w:rPr>
        <w:t xml:space="preserve">At least </w:t>
      </w:r>
      <w:r w:rsidRPr="0034630B">
        <w:rPr>
          <w:rStyle w:val="StyleUnderline"/>
        </w:rPr>
        <w:t>since the advent of slavery in the Americas, there has been</w:t>
      </w:r>
      <w:r w:rsidRPr="0034630B">
        <w:rPr>
          <w:sz w:val="16"/>
        </w:rPr>
        <w:t xml:space="preserve"> blatant, </w:t>
      </w:r>
      <w:r w:rsidRPr="0034630B">
        <w:rPr>
          <w:rStyle w:val="Emphasis"/>
        </w:rPr>
        <w:t>total disregard</w:t>
      </w:r>
      <w:r w:rsidRPr="0034630B">
        <w:rPr>
          <w:rStyle w:val="StyleUnderline"/>
        </w:rPr>
        <w:t xml:space="preserve"> for Black women's </w:t>
      </w:r>
      <w:r w:rsidRPr="0034630B">
        <w:rPr>
          <w:rStyle w:val="Emphasis"/>
        </w:rPr>
        <w:t>“property”</w:t>
      </w:r>
      <w:r w:rsidRPr="0034630B">
        <w:rPr>
          <w:sz w:val="16"/>
        </w:rPr>
        <w:t xml:space="preserve">: our things, our bodies, our love, our creations, and our ideas (Berry 2017; Spillers 1987).2 The exploitation of and total disregard for our bodies, in concert with the exploitation of our labor,3 have been paralleled by the appropriation, abuse, and misuse of our intellectual labor—the stealing of our ideas and energy without pretense toward any form of acknowledgment (monetary or otherwise). </w:t>
      </w:r>
      <w:r w:rsidRPr="003440C5">
        <w:rPr>
          <w:rStyle w:val="StyleUnderline"/>
        </w:rPr>
        <w:t xml:space="preserve">As a result, </w:t>
      </w:r>
      <w:r w:rsidRPr="0034630B">
        <w:rPr>
          <w:rStyle w:val="StyleUnderline"/>
          <w:highlight w:val="cyan"/>
        </w:rPr>
        <w:t>one of the</w:t>
      </w:r>
      <w:r w:rsidRPr="0034630B">
        <w:rPr>
          <w:rStyle w:val="StyleUnderline"/>
        </w:rPr>
        <w:t xml:space="preserve"> </w:t>
      </w:r>
      <w:r w:rsidRPr="0034630B">
        <w:rPr>
          <w:rStyle w:val="Emphasis"/>
        </w:rPr>
        <w:t xml:space="preserve">palpable </w:t>
      </w:r>
      <w:r w:rsidRPr="0034630B">
        <w:rPr>
          <w:rStyle w:val="Emphasis"/>
          <w:highlight w:val="cyan"/>
        </w:rPr>
        <w:t>echoes</w:t>
      </w:r>
      <w:r w:rsidRPr="0034630B">
        <w:rPr>
          <w:rStyle w:val="StyleUnderline"/>
          <w:highlight w:val="cyan"/>
        </w:rPr>
        <w:t xml:space="preserve"> of slavery is the</w:t>
      </w:r>
      <w:r w:rsidRPr="003440C5">
        <w:rPr>
          <w:rStyle w:val="StyleUnderline"/>
        </w:rPr>
        <w:t xml:space="preserve"> </w:t>
      </w:r>
      <w:r w:rsidRPr="0034630B">
        <w:rPr>
          <w:rStyle w:val="StyleUnderline"/>
          <w:highlight w:val="cyan"/>
        </w:rPr>
        <w:t>continued</w:t>
      </w:r>
      <w:r w:rsidRPr="003440C5">
        <w:rPr>
          <w:rStyle w:val="StyleUnderline"/>
        </w:rPr>
        <w:t xml:space="preserve"> and widespread </w:t>
      </w:r>
      <w:r w:rsidRPr="0034630B">
        <w:rPr>
          <w:rStyle w:val="Emphasis"/>
          <w:highlight w:val="cyan"/>
        </w:rPr>
        <w:t>perception</w:t>
      </w:r>
      <w:r w:rsidRPr="0034630B">
        <w:rPr>
          <w:rStyle w:val="StyleUnderline"/>
          <w:highlight w:val="cyan"/>
        </w:rPr>
        <w:t xml:space="preserve"> that Black women's ideas</w:t>
      </w:r>
      <w:r w:rsidRPr="003440C5">
        <w:rPr>
          <w:rStyle w:val="StyleUnderline"/>
        </w:rPr>
        <w:t xml:space="preserve"> and creative works </w:t>
      </w:r>
      <w:r w:rsidRPr="0034630B">
        <w:rPr>
          <w:rStyle w:val="StyleUnderline"/>
          <w:highlight w:val="cyan"/>
        </w:rPr>
        <w:t xml:space="preserve">should be </w:t>
      </w:r>
      <w:r w:rsidRPr="0034630B">
        <w:rPr>
          <w:rStyle w:val="Emphasis"/>
          <w:highlight w:val="cyan"/>
        </w:rPr>
        <w:t>plagiarized</w:t>
      </w:r>
      <w:r w:rsidRPr="0034630B">
        <w:rPr>
          <w:sz w:val="16"/>
        </w:rPr>
        <w:t xml:space="preserve">, just like our labor, our bodies, and our love. </w:t>
      </w:r>
      <w:r w:rsidRPr="003440C5">
        <w:rPr>
          <w:rStyle w:val="StyleUnderline"/>
        </w:rPr>
        <w:t>Plagiarism</w:t>
      </w:r>
      <w:r w:rsidRPr="0034630B">
        <w:rPr>
          <w:sz w:val="16"/>
        </w:rPr>
        <w:t xml:space="preserve">, like knowledge, power, and the academy, </w:t>
      </w:r>
      <w:r w:rsidRPr="003440C5">
        <w:rPr>
          <w:rStyle w:val="StyleUnderline"/>
        </w:rPr>
        <w:t xml:space="preserve">is a form of </w:t>
      </w:r>
      <w:r w:rsidRPr="0034630B">
        <w:rPr>
          <w:rStyle w:val="Emphasis"/>
          <w:highlight w:val="cyan"/>
        </w:rPr>
        <w:t>exploitation</w:t>
      </w:r>
      <w:r w:rsidRPr="0034630B">
        <w:rPr>
          <w:rStyle w:val="StyleUnderline"/>
          <w:highlight w:val="cyan"/>
        </w:rPr>
        <w:t xml:space="preserve"> intimately tied to</w:t>
      </w:r>
      <w:r w:rsidRPr="003440C5">
        <w:rPr>
          <w:rStyle w:val="StyleUnderline"/>
        </w:rPr>
        <w:t xml:space="preserve"> the projects of </w:t>
      </w:r>
      <w:r w:rsidRPr="0034630B">
        <w:rPr>
          <w:rStyle w:val="Emphasis"/>
          <w:highlight w:val="cyan"/>
        </w:rPr>
        <w:t>colonialism</w:t>
      </w:r>
      <w:r w:rsidRPr="003440C5">
        <w:rPr>
          <w:rStyle w:val="StyleUnderline"/>
        </w:rPr>
        <w:t xml:space="preserve">, </w:t>
      </w:r>
      <w:r w:rsidRPr="0034630B">
        <w:rPr>
          <w:rStyle w:val="Emphasis"/>
          <w:highlight w:val="cyan"/>
        </w:rPr>
        <w:t>slavery</w:t>
      </w:r>
      <w:r w:rsidRPr="0034630B">
        <w:rPr>
          <w:rStyle w:val="StyleUnderline"/>
          <w:highlight w:val="cyan"/>
        </w:rPr>
        <w:t xml:space="preserve">, </w:t>
      </w:r>
      <w:r w:rsidRPr="0034630B">
        <w:rPr>
          <w:rStyle w:val="StyleUnderline"/>
        </w:rPr>
        <w:t>and</w:t>
      </w:r>
      <w:r w:rsidRPr="003440C5">
        <w:rPr>
          <w:rStyle w:val="StyleUnderline"/>
        </w:rPr>
        <w:t xml:space="preserve"> their </w:t>
      </w:r>
      <w:r w:rsidRPr="0034630B">
        <w:rPr>
          <w:rStyle w:val="Emphasis"/>
        </w:rPr>
        <w:t>progeny</w:t>
      </w:r>
      <w:r w:rsidRPr="003440C5">
        <w:rPr>
          <w:rStyle w:val="StyleUnderline"/>
        </w:rPr>
        <w:t xml:space="preserve">: </w:t>
      </w:r>
      <w:r w:rsidRPr="0034630B">
        <w:rPr>
          <w:rStyle w:val="Emphasis"/>
          <w:highlight w:val="cyan"/>
        </w:rPr>
        <w:t>white supremacy, patriarchy, heterosexism, and imperialism.</w:t>
      </w:r>
      <w:r>
        <w:rPr>
          <w:rStyle w:val="Emphasis"/>
        </w:rPr>
        <w:t xml:space="preserve"> </w:t>
      </w:r>
      <w:r w:rsidRPr="00C813A4">
        <w:rPr>
          <w:rStyle w:val="StyleUnderline"/>
        </w:rPr>
        <w:t xml:space="preserve">For centuries, </w:t>
      </w:r>
      <w:r w:rsidRPr="00C813A4">
        <w:rPr>
          <w:rStyle w:val="StyleUnderline"/>
          <w:highlight w:val="cyan"/>
        </w:rPr>
        <w:t>people</w:t>
      </w:r>
      <w:r w:rsidRPr="00C813A4">
        <w:rPr>
          <w:rStyle w:val="StyleUnderline"/>
        </w:rPr>
        <w:t xml:space="preserve"> have been </w:t>
      </w:r>
      <w:r w:rsidRPr="00C813A4">
        <w:rPr>
          <w:rStyle w:val="StyleUnderline"/>
          <w:highlight w:val="cyan"/>
        </w:rPr>
        <w:t>content with erasing us from</w:t>
      </w:r>
      <w:r w:rsidRPr="00C813A4">
        <w:rPr>
          <w:rStyle w:val="StyleUnderline"/>
        </w:rPr>
        <w:t xml:space="preserve"> mainstream bibliographies, </w:t>
      </w:r>
      <w:r w:rsidRPr="00C813A4">
        <w:rPr>
          <w:rStyle w:val="StyleUnderline"/>
          <w:highlight w:val="cyan"/>
        </w:rPr>
        <w:t>genealogies of thought, and conversations about knowledge production</w:t>
      </w:r>
      <w:r w:rsidRPr="00C813A4">
        <w:rPr>
          <w:rStyle w:val="StyleUnderline"/>
        </w:rPr>
        <w:t xml:space="preserve"> </w:t>
      </w:r>
      <w:r w:rsidRPr="00C813A4">
        <w:rPr>
          <w:rStyle w:val="StyleUnderline"/>
          <w:highlight w:val="cyan"/>
        </w:rPr>
        <w:t xml:space="preserve">because they view our ideas </w:t>
      </w:r>
      <w:r w:rsidRPr="00C813A4">
        <w:rPr>
          <w:rStyle w:val="StyleUnderline"/>
        </w:rPr>
        <w:t xml:space="preserve">like they view our bodies: </w:t>
      </w:r>
      <w:r w:rsidRPr="00C813A4">
        <w:rPr>
          <w:rStyle w:val="StyleUnderline"/>
          <w:highlight w:val="cyan"/>
        </w:rPr>
        <w:t>as</w:t>
      </w:r>
      <w:r w:rsidRPr="00C813A4">
        <w:rPr>
          <w:rStyle w:val="StyleUnderline"/>
        </w:rPr>
        <w:t xml:space="preserve"> eminently </w:t>
      </w:r>
      <w:r w:rsidRPr="00C813A4">
        <w:rPr>
          <w:rStyle w:val="StyleUnderline"/>
          <w:highlight w:val="cyan"/>
        </w:rPr>
        <w:t>violable</w:t>
      </w:r>
      <w:r w:rsidRPr="00C813A4">
        <w:rPr>
          <w:rStyle w:val="StyleUnderline"/>
        </w:rPr>
        <w:t>.</w:t>
      </w:r>
      <w:r w:rsidRPr="0034630B">
        <w:rPr>
          <w:sz w:val="16"/>
        </w:rPr>
        <w:t xml:space="preserve"> This has been especially true in the university—a bastion of neoliberal heteropatriarchal white supremacy in the modern era. We are fed up with this state of affairs. Especially now, in this political moment, </w:t>
      </w:r>
      <w:r w:rsidRPr="0034630B">
        <w:rPr>
          <w:rStyle w:val="StyleUnderline"/>
          <w:highlight w:val="cyan"/>
        </w:rPr>
        <w:t>it is urgent</w:t>
      </w:r>
      <w:r w:rsidRPr="0034630B">
        <w:rPr>
          <w:rStyle w:val="StyleUnderline"/>
        </w:rPr>
        <w:t xml:space="preserve"> that </w:t>
      </w:r>
      <w:r w:rsidRPr="0034630B">
        <w:rPr>
          <w:rStyle w:val="StyleUnderline"/>
          <w:highlight w:val="cyan"/>
        </w:rPr>
        <w:t xml:space="preserve">we </w:t>
      </w:r>
      <w:r w:rsidRPr="0034630B">
        <w:rPr>
          <w:rStyle w:val="Emphasis"/>
          <w:highlight w:val="cyan"/>
        </w:rPr>
        <w:t>reconfigure</w:t>
      </w:r>
      <w:r w:rsidRPr="0034630B">
        <w:rPr>
          <w:rStyle w:val="StyleUnderline"/>
          <w:highlight w:val="cyan"/>
        </w:rPr>
        <w:t xml:space="preserve"> the </w:t>
      </w:r>
      <w:r w:rsidRPr="0034630B">
        <w:rPr>
          <w:rStyle w:val="Emphasis"/>
          <w:highlight w:val="cyan"/>
        </w:rPr>
        <w:t>politics of knowledge production</w:t>
      </w:r>
      <w:r w:rsidRPr="0034630B">
        <w:rPr>
          <w:rStyle w:val="StyleUnderline"/>
          <w:highlight w:val="cyan"/>
        </w:rPr>
        <w:t xml:space="preserve"> by </w:t>
      </w:r>
      <w:r w:rsidRPr="0034630B">
        <w:rPr>
          <w:rStyle w:val="Emphasis"/>
          <w:highlight w:val="cyan"/>
        </w:rPr>
        <w:t>engaging</w:t>
      </w:r>
      <w:r w:rsidRPr="0034630B">
        <w:rPr>
          <w:rStyle w:val="StyleUnderline"/>
          <w:highlight w:val="cyan"/>
        </w:rPr>
        <w:t xml:space="preserve"> in a </w:t>
      </w:r>
      <w:r w:rsidRPr="0034630B">
        <w:rPr>
          <w:rStyle w:val="Emphasis"/>
          <w:highlight w:val="cyan"/>
        </w:rPr>
        <w:t>radical praxis of citation</w:t>
      </w:r>
      <w:r w:rsidRPr="0034630B">
        <w:rPr>
          <w:rStyle w:val="StyleUnderline"/>
          <w:highlight w:val="cyan"/>
        </w:rPr>
        <w:t xml:space="preserve"> that </w:t>
      </w:r>
      <w:r w:rsidRPr="0034630B">
        <w:rPr>
          <w:rStyle w:val="Emphasis"/>
          <w:highlight w:val="cyan"/>
        </w:rPr>
        <w:t>acknowledges</w:t>
      </w:r>
      <w:r w:rsidRPr="0034630B">
        <w:rPr>
          <w:rStyle w:val="StyleUnderline"/>
          <w:highlight w:val="cyan"/>
        </w:rPr>
        <w:t xml:space="preserve"> and </w:t>
      </w:r>
      <w:r w:rsidRPr="0034630B">
        <w:rPr>
          <w:rStyle w:val="Emphasis"/>
          <w:highlight w:val="cyan"/>
        </w:rPr>
        <w:t>honors Black women's</w:t>
      </w:r>
      <w:r w:rsidRPr="0034630B">
        <w:rPr>
          <w:rStyle w:val="Emphasis"/>
        </w:rPr>
        <w:t xml:space="preserve"> transnational </w:t>
      </w:r>
      <w:r w:rsidRPr="0034630B">
        <w:rPr>
          <w:rStyle w:val="Emphasis"/>
          <w:highlight w:val="cyan"/>
        </w:rPr>
        <w:t>intellectual production.</w:t>
      </w:r>
    </w:p>
    <w:p w14:paraId="32759E68" w14:textId="77777777" w:rsidR="00C76A20" w:rsidRDefault="00C76A20" w:rsidP="00C76A20"/>
    <w:p w14:paraId="49A81799" w14:textId="6ACA6D88" w:rsidR="00C76A20" w:rsidRDefault="00C76A20" w:rsidP="00C76A20">
      <w:pPr>
        <w:pStyle w:val="Heading3"/>
      </w:pPr>
      <w:r>
        <w:lastRenderedPageBreak/>
        <w:t>1NC – OFF</w:t>
      </w:r>
    </w:p>
    <w:p w14:paraId="0814EB0E" w14:textId="77777777" w:rsidR="00C76A20" w:rsidRPr="00C01860" w:rsidRDefault="00C76A20" w:rsidP="00C76A20">
      <w:pPr>
        <w:pStyle w:val="Heading4"/>
      </w:pPr>
      <w:r>
        <w:t xml:space="preserve">Individual accommodations ignore the </w:t>
      </w:r>
      <w:r>
        <w:rPr>
          <w:u w:val="single"/>
        </w:rPr>
        <w:t>structural issue</w:t>
      </w:r>
      <w:r>
        <w:t xml:space="preserve"> of inaccessibility – vote NEG to refuse the presumption that </w:t>
      </w:r>
      <w:r>
        <w:rPr>
          <w:u w:val="single"/>
        </w:rPr>
        <w:t>one is enough</w:t>
      </w:r>
      <w:r>
        <w:t xml:space="preserve"> instead of </w:t>
      </w:r>
      <w:r>
        <w:rPr>
          <w:u w:val="single"/>
        </w:rPr>
        <w:t>engaging the structure.</w:t>
      </w:r>
    </w:p>
    <w:p w14:paraId="258A286B" w14:textId="77777777" w:rsidR="00C76A20" w:rsidRPr="004E4312" w:rsidRDefault="00C76A20" w:rsidP="00C76A20">
      <w:pPr>
        <w:rPr>
          <w:rStyle w:val="Style13ptBold"/>
          <w:b w:val="0"/>
          <w:bCs/>
          <w:sz w:val="22"/>
          <w:szCs w:val="18"/>
        </w:rPr>
      </w:pPr>
      <w:r>
        <w:rPr>
          <w:rStyle w:val="Style13ptBold"/>
        </w:rPr>
        <w:t xml:space="preserve">Price 21 </w:t>
      </w:r>
      <w:r>
        <w:rPr>
          <w:rStyle w:val="Style13ptBold"/>
          <w:b w:val="0"/>
          <w:sz w:val="22"/>
          <w:szCs w:val="18"/>
        </w:rPr>
        <w:t>(</w:t>
      </w:r>
      <w:r>
        <w:t xml:space="preserve">Margaret Price, Associate Professor and Director of Disability Studies Program in the Department of English at Ohio State University, 1 April 2021, South Atlantic Quarterly, “Time Harms: Disabled Faculty Navigating the Accommodations Loop,” </w:t>
      </w:r>
      <w:r>
        <w:rPr>
          <w:rFonts w:ascii="Roboto" w:hAnsi="Roboto"/>
          <w:color w:val="000000"/>
          <w:sz w:val="21"/>
          <w:szCs w:val="21"/>
          <w:shd w:val="clear" w:color="auto" w:fill="FFFFFF"/>
        </w:rPr>
        <w:t xml:space="preserve">120 (2): 257–277, </w:t>
      </w:r>
      <w:r w:rsidRPr="004E4312">
        <w:rPr>
          <w:rFonts w:ascii="Roboto" w:hAnsi="Roboto"/>
          <w:color w:val="000000"/>
          <w:sz w:val="21"/>
          <w:szCs w:val="21"/>
          <w:shd w:val="clear" w:color="auto" w:fill="FFFFFF"/>
        </w:rPr>
        <w:t>https://doi.org/10.1215/00382876-8915966</w:t>
      </w:r>
      <w:r>
        <w:rPr>
          <w:rFonts w:ascii="Roboto" w:hAnsi="Roboto"/>
          <w:color w:val="000000"/>
          <w:sz w:val="21"/>
          <w:szCs w:val="21"/>
          <w:shd w:val="clear" w:color="auto" w:fill="FFFFFF"/>
        </w:rPr>
        <w:t xml:space="preserve">) </w:t>
      </w:r>
      <w:proofErr w:type="spellStart"/>
      <w:r>
        <w:rPr>
          <w:rFonts w:ascii="Roboto" w:hAnsi="Roboto"/>
          <w:color w:val="000000"/>
          <w:sz w:val="21"/>
          <w:szCs w:val="21"/>
          <w:shd w:val="clear" w:color="auto" w:fill="FFFFFF"/>
        </w:rPr>
        <w:t>jordan</w:t>
      </w:r>
      <w:proofErr w:type="spellEnd"/>
    </w:p>
    <w:p w14:paraId="403D4A6B" w14:textId="77777777" w:rsidR="00C76A20" w:rsidRPr="003F1824" w:rsidRDefault="00C76A20" w:rsidP="00C76A20">
      <w:pPr>
        <w:rPr>
          <w:sz w:val="16"/>
        </w:rPr>
      </w:pPr>
      <w:r w:rsidRPr="003F1824">
        <w:rPr>
          <w:sz w:val="16"/>
        </w:rPr>
        <w:t xml:space="preserve">Mapping Otherwise </w:t>
      </w:r>
      <w:r w:rsidRPr="007E4A48">
        <w:rPr>
          <w:rStyle w:val="StyleUnderline"/>
          <w:highlight w:val="cyan"/>
        </w:rPr>
        <w:t>Institutional discourses suggest</w:t>
      </w:r>
      <w:r w:rsidRPr="003F1824">
        <w:rPr>
          <w:sz w:val="16"/>
        </w:rPr>
        <w:t xml:space="preserve"> that </w:t>
      </w:r>
      <w:r w:rsidRPr="007E4A48">
        <w:rPr>
          <w:rStyle w:val="StyleUnderline"/>
          <w:highlight w:val="cyan"/>
        </w:rPr>
        <w:t>waiting for</w:t>
      </w:r>
      <w:r w:rsidRPr="00B14EC4">
        <w:rPr>
          <w:rStyle w:val="StyleUnderline"/>
        </w:rPr>
        <w:t xml:space="preserve"> an </w:t>
      </w:r>
      <w:r w:rsidRPr="007E4A48">
        <w:rPr>
          <w:rStyle w:val="StyleUnderline"/>
          <w:highlight w:val="cyan"/>
        </w:rPr>
        <w:t>accommodation is</w:t>
      </w:r>
      <w:r w:rsidRPr="00B14EC4">
        <w:rPr>
          <w:rStyle w:val="StyleUnderline"/>
        </w:rPr>
        <w:t xml:space="preserve"> a </w:t>
      </w:r>
      <w:r w:rsidRPr="007E4A48">
        <w:rPr>
          <w:rStyle w:val="Emphasis"/>
          <w:highlight w:val="cyan"/>
        </w:rPr>
        <w:t>value-neutral</w:t>
      </w:r>
      <w:r w:rsidRPr="00B14EC4">
        <w:rPr>
          <w:rStyle w:val="StyleUnderline"/>
        </w:rPr>
        <w:t xml:space="preserve"> event.</w:t>
      </w:r>
      <w:r w:rsidRPr="003F1824">
        <w:rPr>
          <w:sz w:val="16"/>
        </w:rPr>
        <w:t xml:space="preserve"> It might be inconvenient or frustrating, but if the accommodation is eventually forthcoming (and </w:t>
      </w:r>
      <w:r w:rsidRPr="00B14EC4">
        <w:rPr>
          <w:rStyle w:val="StyleUnderline"/>
        </w:rPr>
        <w:t xml:space="preserve">if everyone has good intentions), no real harm is done. I argue that </w:t>
      </w:r>
      <w:r w:rsidRPr="007E4A48">
        <w:rPr>
          <w:rStyle w:val="StyleUnderline"/>
          <w:highlight w:val="cyan"/>
        </w:rPr>
        <w:t>we must counter that assumption</w:t>
      </w:r>
      <w:r w:rsidRPr="00B14EC4">
        <w:rPr>
          <w:rStyle w:val="StyleUnderline"/>
        </w:rPr>
        <w:t xml:space="preserve"> by recognizing a basic law of crip spacetime: </w:t>
      </w:r>
      <w:r w:rsidRPr="007E4A48">
        <w:rPr>
          <w:rStyle w:val="Emphasis"/>
          <w:highlight w:val="cyan"/>
        </w:rPr>
        <w:t xml:space="preserve">time can cause harm. </w:t>
      </w:r>
      <w:r w:rsidRPr="007E4A48">
        <w:rPr>
          <w:rStyle w:val="Emphasis"/>
          <w:sz w:val="28"/>
          <w:szCs w:val="28"/>
          <w:highlight w:val="cyan"/>
        </w:rPr>
        <w:t>The need to</w:t>
      </w:r>
      <w:r w:rsidRPr="003F1824">
        <w:rPr>
          <w:rStyle w:val="Emphasis"/>
          <w:sz w:val="28"/>
          <w:szCs w:val="28"/>
        </w:rPr>
        <w:t xml:space="preserve"> assert and </w:t>
      </w:r>
      <w:r w:rsidRPr="007E4A48">
        <w:rPr>
          <w:rStyle w:val="Emphasis"/>
          <w:sz w:val="28"/>
          <w:szCs w:val="28"/>
          <w:highlight w:val="cyan"/>
        </w:rPr>
        <w:t>reassert access needs becomes a</w:t>
      </w:r>
      <w:r w:rsidRPr="003F1824">
        <w:rPr>
          <w:rStyle w:val="Emphasis"/>
          <w:sz w:val="28"/>
          <w:szCs w:val="28"/>
        </w:rPr>
        <w:t xml:space="preserve"> kind of </w:t>
      </w:r>
      <w:r w:rsidRPr="007E4A48">
        <w:rPr>
          <w:rStyle w:val="Emphasis"/>
          <w:sz w:val="28"/>
          <w:szCs w:val="28"/>
          <w:highlight w:val="cyan"/>
        </w:rPr>
        <w:t>repetitive stress injury, called “access fatigue”</w:t>
      </w:r>
      <w:r w:rsidRPr="003F1824">
        <w:rPr>
          <w:rStyle w:val="StyleUnderline"/>
          <w:sz w:val="28"/>
          <w:szCs w:val="28"/>
        </w:rPr>
        <w:t xml:space="preserve"> </w:t>
      </w:r>
      <w:r w:rsidRPr="00B14EC4">
        <w:rPr>
          <w:rStyle w:val="StyleUnderline"/>
        </w:rPr>
        <w:t>by Annika Konrad</w:t>
      </w:r>
      <w:r w:rsidRPr="003F1824">
        <w:rPr>
          <w:sz w:val="16"/>
        </w:rPr>
        <w:t xml:space="preserve"> (2016).17 Repetition has received considerable attention in the philosophy of time: </w:t>
      </w:r>
      <w:r w:rsidRPr="00B14EC4">
        <w:rPr>
          <w:rStyle w:val="StyleUnderline"/>
        </w:rPr>
        <w:t>Sara Ahmed</w:t>
      </w:r>
      <w:r w:rsidRPr="003F1824">
        <w:rPr>
          <w:sz w:val="16"/>
        </w:rPr>
        <w:t xml:space="preserve"> (2006: 57) </w:t>
      </w:r>
      <w:r w:rsidRPr="00B14EC4">
        <w:rPr>
          <w:rStyle w:val="StyleUnderline"/>
        </w:rPr>
        <w:t xml:space="preserve">points out that </w:t>
      </w:r>
      <w:r w:rsidRPr="007E4A48">
        <w:rPr>
          <w:rStyle w:val="StyleUnderline"/>
          <w:highlight w:val="cyan"/>
        </w:rPr>
        <w:t>“the work of</w:t>
      </w:r>
      <w:r w:rsidRPr="00B14EC4">
        <w:rPr>
          <w:rStyle w:val="StyleUnderline"/>
        </w:rPr>
        <w:t xml:space="preserve"> </w:t>
      </w:r>
      <w:r w:rsidRPr="007E4A48">
        <w:rPr>
          <w:rStyle w:val="StyleUnderline"/>
          <w:highlight w:val="cyan"/>
        </w:rPr>
        <w:t>repetition</w:t>
      </w:r>
      <w:r w:rsidRPr="00B14EC4">
        <w:rPr>
          <w:rStyle w:val="StyleUnderline"/>
        </w:rPr>
        <w:t xml:space="preserve"> is not neutral work; it </w:t>
      </w:r>
      <w:r w:rsidRPr="007E4A48">
        <w:rPr>
          <w:rStyle w:val="StyleUnderline"/>
          <w:highlight w:val="cyan"/>
        </w:rPr>
        <w:t>orients the body</w:t>
      </w:r>
      <w:r w:rsidRPr="00B14EC4">
        <w:rPr>
          <w:rStyle w:val="StyleUnderline"/>
        </w:rPr>
        <w:t xml:space="preserve"> in some ways rather than others.” </w:t>
      </w:r>
      <w:r w:rsidRPr="007E4A48">
        <w:rPr>
          <w:rStyle w:val="StyleUnderline"/>
          <w:highlight w:val="cyan"/>
        </w:rPr>
        <w:t>Thus</w:t>
      </w:r>
      <w:r w:rsidRPr="00B14EC4">
        <w:rPr>
          <w:rStyle w:val="StyleUnderline"/>
        </w:rPr>
        <w:t xml:space="preserve">, when </w:t>
      </w:r>
      <w:r w:rsidRPr="007E4A48">
        <w:rPr>
          <w:rStyle w:val="StyleUnderline"/>
          <w:highlight w:val="cyan"/>
        </w:rPr>
        <w:t>interviewees</w:t>
      </w:r>
      <w:r w:rsidRPr="00B14EC4">
        <w:rPr>
          <w:rStyle w:val="StyleUnderline"/>
        </w:rPr>
        <w:t xml:space="preserve"> referred to the need to negotiate vis-à-vis their disabilities </w:t>
      </w:r>
      <w:r w:rsidRPr="003F1824">
        <w:rPr>
          <w:rStyle w:val="Emphasis"/>
        </w:rPr>
        <w:t>“all the time,”</w:t>
      </w:r>
      <w:r w:rsidRPr="003F1824">
        <w:rPr>
          <w:sz w:val="16"/>
        </w:rPr>
        <w:t xml:space="preserve"> they were not describing a mere nuisance; </w:t>
      </w:r>
      <w:r w:rsidRPr="00B14EC4">
        <w:rPr>
          <w:rStyle w:val="Emphasis"/>
        </w:rPr>
        <w:t xml:space="preserve">they </w:t>
      </w:r>
      <w:r w:rsidRPr="007E4A48">
        <w:rPr>
          <w:rStyle w:val="Emphasis"/>
          <w:highlight w:val="cyan"/>
        </w:rPr>
        <w:t>were describing a drain on</w:t>
      </w:r>
      <w:r w:rsidRPr="00B14EC4">
        <w:rPr>
          <w:rStyle w:val="Emphasis"/>
        </w:rPr>
        <w:t xml:space="preserve"> </w:t>
      </w:r>
      <w:r w:rsidRPr="007E4A48">
        <w:rPr>
          <w:rStyle w:val="Emphasis"/>
          <w:highlight w:val="cyan"/>
        </w:rPr>
        <w:t>their emotional and physical resources</w:t>
      </w:r>
      <w:r w:rsidRPr="00B14EC4">
        <w:rPr>
          <w:rStyle w:val="Emphasis"/>
        </w:rPr>
        <w:t xml:space="preserve"> that often led to a drain of professional and financial resources as well.</w:t>
      </w:r>
      <w:r>
        <w:rPr>
          <w:rStyle w:val="Emphasis"/>
        </w:rPr>
        <w:t xml:space="preserve"> </w:t>
      </w:r>
      <w:r w:rsidRPr="003F1824">
        <w:rPr>
          <w:rStyle w:val="StyleUnderline"/>
        </w:rPr>
        <w:t>The landmarks of crip spacetime are well known to most disabled faculty members</w:t>
      </w:r>
      <w:r w:rsidRPr="003F1824">
        <w:rPr>
          <w:sz w:val="16"/>
        </w:rPr>
        <w:t xml:space="preserve">, and in fact to all minoritized faculty members: </w:t>
      </w:r>
      <w:r w:rsidRPr="003F1824">
        <w:rPr>
          <w:rStyle w:val="Emphasis"/>
        </w:rPr>
        <w:t>surveillance</w:t>
      </w:r>
      <w:r w:rsidRPr="003F1824">
        <w:rPr>
          <w:rStyle w:val="StyleUnderline"/>
        </w:rPr>
        <w:t xml:space="preserve">, </w:t>
      </w:r>
      <w:r w:rsidRPr="003F1824">
        <w:rPr>
          <w:rStyle w:val="Emphasis"/>
        </w:rPr>
        <w:t>disbelief</w:t>
      </w:r>
      <w:r w:rsidRPr="003F1824">
        <w:rPr>
          <w:rStyle w:val="StyleUnderline"/>
        </w:rPr>
        <w:t xml:space="preserve">, </w:t>
      </w:r>
      <w:r w:rsidRPr="003F1824">
        <w:rPr>
          <w:rStyle w:val="Emphasis"/>
        </w:rPr>
        <w:t>minimizing</w:t>
      </w:r>
      <w:r w:rsidRPr="003F1824">
        <w:rPr>
          <w:rStyle w:val="StyleUnderline"/>
        </w:rPr>
        <w:t xml:space="preserve">, apparent inability to understand straightforward requests, </w:t>
      </w:r>
      <w:r w:rsidRPr="003F1824">
        <w:rPr>
          <w:rStyle w:val="Emphasis"/>
        </w:rPr>
        <w:t>gaslighting</w:t>
      </w:r>
      <w:r w:rsidRPr="003F1824">
        <w:rPr>
          <w:rStyle w:val="StyleUnderline"/>
        </w:rPr>
        <w:t xml:space="preserve">, </w:t>
      </w:r>
      <w:r w:rsidRPr="003F1824">
        <w:rPr>
          <w:rStyle w:val="Emphasis"/>
        </w:rPr>
        <w:t>microaggressions</w:t>
      </w:r>
      <w:r w:rsidRPr="003F1824">
        <w:rPr>
          <w:rStyle w:val="StyleUnderline"/>
        </w:rPr>
        <w:t xml:space="preserve">, open </w:t>
      </w:r>
      <w:r w:rsidRPr="003F1824">
        <w:rPr>
          <w:rStyle w:val="Emphasis"/>
        </w:rPr>
        <w:t>cruelty.</w:t>
      </w:r>
      <w:r w:rsidRPr="003F1824">
        <w:rPr>
          <w:sz w:val="16"/>
        </w:rPr>
        <w:t xml:space="preserve"> Yet those same landmarks remain mysterious to those who continue to wonder, </w:t>
      </w:r>
      <w:proofErr w:type="gramStart"/>
      <w:r w:rsidRPr="003F1824">
        <w:rPr>
          <w:rStyle w:val="StyleUnderline"/>
        </w:rPr>
        <w:t>Why</w:t>
      </w:r>
      <w:proofErr w:type="gramEnd"/>
      <w:r w:rsidRPr="003F1824">
        <w:rPr>
          <w:rStyle w:val="StyleUnderline"/>
        </w:rPr>
        <w:t xml:space="preserve"> don’t you just ask?</w:t>
      </w:r>
      <w:r w:rsidRPr="003F1824">
        <w:rPr>
          <w:sz w:val="16"/>
        </w:rPr>
        <w:t xml:space="preserve"> </w:t>
      </w:r>
      <w:r w:rsidRPr="003F1824">
        <w:rPr>
          <w:rStyle w:val="StyleUnderline"/>
        </w:rPr>
        <w:t xml:space="preserve">Why would you leave a tenured position with no secure alternative? </w:t>
      </w:r>
      <w:r w:rsidRPr="003F1824">
        <w:rPr>
          <w:rStyle w:val="Emphasis"/>
        </w:rPr>
        <w:t>Why are you always bringing it up? Why aren’t you ever satisfied?</w:t>
      </w:r>
      <w:r>
        <w:rPr>
          <w:rStyle w:val="Emphasis"/>
        </w:rPr>
        <w:t xml:space="preserve"> </w:t>
      </w:r>
      <w:r w:rsidRPr="003F1824">
        <w:rPr>
          <w:sz w:val="16"/>
        </w:rPr>
        <w:t xml:space="preserve">As I write this conclusion, injustices of appalling scale are sweeping the United States and the world, dragged to light and inflamed—but not created—by the COVID-19 pandemic. Millions of people are taking action in response to the murders of Black people by police, with a new surge of energy around the years-long Movement for Black Lives. In this context, I am moved to reflect that, in its eight years thus far, the Disabled Faculty Study has yielded one finding more urgent than any other: not just collective action but collective accountability is the only way forward. </w:t>
      </w:r>
      <w:r w:rsidRPr="007E4A48">
        <w:rPr>
          <w:rStyle w:val="Emphasis"/>
          <w:highlight w:val="cyan"/>
        </w:rPr>
        <w:t>Individual accommodations</w:t>
      </w:r>
      <w:r w:rsidRPr="003F1824">
        <w:rPr>
          <w:rStyle w:val="Emphasis"/>
        </w:rPr>
        <w:t>—and, by extension, individual efforts—</w:t>
      </w:r>
      <w:r w:rsidRPr="007E4A48">
        <w:rPr>
          <w:rStyle w:val="Emphasis"/>
          <w:highlight w:val="cyan"/>
        </w:rPr>
        <w:t>no matter how well executed</w:t>
      </w:r>
      <w:r w:rsidRPr="003F1824">
        <w:rPr>
          <w:rStyle w:val="Emphasis"/>
        </w:rPr>
        <w:t xml:space="preserve"> or how enthusiastically put in place, will </w:t>
      </w:r>
      <w:r w:rsidRPr="007E4A48">
        <w:rPr>
          <w:rStyle w:val="Emphasis"/>
          <w:highlight w:val="cyan"/>
        </w:rPr>
        <w:t>only lead us further from</w:t>
      </w:r>
      <w:r w:rsidRPr="003F1824">
        <w:rPr>
          <w:rStyle w:val="Emphasis"/>
        </w:rPr>
        <w:t xml:space="preserve"> equity and </w:t>
      </w:r>
      <w:r w:rsidRPr="007E4A48">
        <w:rPr>
          <w:rStyle w:val="Emphasis"/>
          <w:highlight w:val="cyan"/>
        </w:rPr>
        <w:t>justice.</w:t>
      </w:r>
      <w:r w:rsidRPr="003F1824">
        <w:rPr>
          <w:sz w:val="16"/>
        </w:rPr>
        <w:t xml:space="preserve"> Collective accountability is not just desirable but necessary if we want academic life to change for the better. </w:t>
      </w:r>
      <w:r w:rsidRPr="007E4A48">
        <w:rPr>
          <w:rStyle w:val="StyleUnderline"/>
          <w:highlight w:val="cyan"/>
        </w:rPr>
        <w:t>This</w:t>
      </w:r>
      <w:r w:rsidRPr="003F1824">
        <w:rPr>
          <w:rStyle w:val="StyleUnderline"/>
        </w:rPr>
        <w:t xml:space="preserve"> work </w:t>
      </w:r>
      <w:r w:rsidRPr="007E4A48">
        <w:rPr>
          <w:rStyle w:val="StyleUnderline"/>
          <w:highlight w:val="cyan"/>
        </w:rPr>
        <w:t xml:space="preserve">will take a long time. It will be an </w:t>
      </w:r>
      <w:r w:rsidRPr="007E4A48">
        <w:rPr>
          <w:rStyle w:val="Emphasis"/>
          <w:highlight w:val="cyan"/>
        </w:rPr>
        <w:t>ongoing practice, not an event</w:t>
      </w:r>
      <w:r w:rsidRPr="003F1824">
        <w:rPr>
          <w:rStyle w:val="StyleUnderline"/>
        </w:rPr>
        <w:t>, and I can’t predict how it will unfold.</w:t>
      </w:r>
      <w:r w:rsidRPr="003F1824">
        <w:rPr>
          <w:sz w:val="16"/>
        </w:rPr>
        <w:t xml:space="preserve"> But I’ll leave you with this one suggestion for breaking out of the accommodations loop, one step toward collective accountability in crip time: the next time someone tells you they need something—anything, any accommodation for any reason—believe them.</w:t>
      </w:r>
    </w:p>
    <w:p w14:paraId="0A5CB188" w14:textId="77777777" w:rsidR="00C76A20" w:rsidRDefault="00C76A20" w:rsidP="00C76A20"/>
    <w:p w14:paraId="21136CE6" w14:textId="77777777" w:rsidR="00C76A20" w:rsidRPr="00DC576E" w:rsidRDefault="00C76A20" w:rsidP="00C76A20">
      <w:pPr>
        <w:pStyle w:val="Heading4"/>
      </w:pPr>
      <w:r>
        <w:t xml:space="preserve">Disability as an </w:t>
      </w:r>
      <w:r w:rsidRPr="00DC576E">
        <w:t>additive category</w:t>
      </w:r>
      <w:r>
        <w:t xml:space="preserve"> rather than the </w:t>
      </w:r>
      <w:r w:rsidRPr="00DC576E">
        <w:t>starting point</w:t>
      </w:r>
      <w:r>
        <w:t xml:space="preserve"> of analysis replicates the failures of diversity campaigns while subsuming difference and making true resistance impossible.</w:t>
      </w:r>
    </w:p>
    <w:p w14:paraId="014579C4" w14:textId="77777777" w:rsidR="00C76A20" w:rsidRPr="00FB33E9" w:rsidRDefault="00C76A20" w:rsidP="00C76A20">
      <w:r w:rsidRPr="00AF5D1F">
        <w:rPr>
          <w:rStyle w:val="Style13ptBold"/>
        </w:rPr>
        <w:t>Friedner and Weingarten 19</w:t>
      </w:r>
      <w:r>
        <w:t xml:space="preserve"> (Michele Friedner, Associate Professor in the Department of Comparative Human Development at the University of Chicago; Karen Weingarten, Associate Professor of English at Queens College, CUNY, 2019, South Atlantic Quarterly, “Introduction: Disorienting Disability,” 118 (3), pp. 487-488, </w:t>
      </w:r>
      <w:r w:rsidRPr="00AF5D1F">
        <w:t>https://doi.org/10.1215/00382876-7616115</w:t>
      </w:r>
      <w:r>
        <w:t xml:space="preserve">) </w:t>
      </w:r>
      <w:proofErr w:type="spellStart"/>
      <w:r>
        <w:t>jordan</w:t>
      </w:r>
      <w:proofErr w:type="spellEnd"/>
    </w:p>
    <w:p w14:paraId="615D0F3F" w14:textId="77777777" w:rsidR="00C76A20" w:rsidRPr="00FB33E9" w:rsidRDefault="00C76A20" w:rsidP="00C76A20">
      <w:r>
        <w:lastRenderedPageBreak/>
        <w:t xml:space="preserve">As we’ve argued elsewhere (Friedner and Weingarten 2016), </w:t>
      </w:r>
      <w:r w:rsidRPr="00FB33E9">
        <w:rPr>
          <w:rStyle w:val="StyleUnderline"/>
        </w:rPr>
        <w:t xml:space="preserve">we want to </w:t>
      </w:r>
      <w:r w:rsidRPr="007E4A48">
        <w:rPr>
          <w:rStyle w:val="StyleUnderline"/>
          <w:highlight w:val="cyan"/>
        </w:rPr>
        <w:t>resist</w:t>
      </w:r>
      <w:r w:rsidRPr="00FB33E9">
        <w:rPr>
          <w:rStyle w:val="StyleUnderline"/>
        </w:rPr>
        <w:t xml:space="preserve"> the model of </w:t>
      </w:r>
      <w:r w:rsidRPr="007E4A48">
        <w:rPr>
          <w:rStyle w:val="Emphasis"/>
          <w:highlight w:val="cyan"/>
        </w:rPr>
        <w:t>adding disability</w:t>
      </w:r>
      <w:r w:rsidRPr="007E4A48">
        <w:rPr>
          <w:rStyle w:val="StyleUnderline"/>
          <w:highlight w:val="cyan"/>
        </w:rPr>
        <w:t xml:space="preserve"> as a category</w:t>
      </w:r>
      <w:r w:rsidRPr="00FB33E9">
        <w:rPr>
          <w:rStyle w:val="StyleUnderline"/>
        </w:rPr>
        <w:t xml:space="preserve"> </w:t>
      </w:r>
      <w:r w:rsidRPr="007E4A48">
        <w:rPr>
          <w:rStyle w:val="StyleUnderline"/>
          <w:highlight w:val="cyan"/>
        </w:rPr>
        <w:t>of analysis</w:t>
      </w:r>
      <w:r w:rsidRPr="00FB33E9">
        <w:rPr>
          <w:rStyle w:val="StyleUnderline"/>
        </w:rPr>
        <w:t xml:space="preserve"> and experience that then becomes another identity </w:t>
      </w:r>
      <w:r w:rsidRPr="007E4A48">
        <w:rPr>
          <w:rStyle w:val="StyleUnderline"/>
          <w:highlight w:val="cyan"/>
        </w:rPr>
        <w:t>through which to</w:t>
      </w:r>
      <w:r w:rsidRPr="00FB33E9">
        <w:rPr>
          <w:rStyle w:val="StyleUnderline"/>
        </w:rPr>
        <w:t xml:space="preserve"> read literature, or do ethnography, or </w:t>
      </w:r>
      <w:r w:rsidRPr="007E4A48">
        <w:rPr>
          <w:rStyle w:val="StyleUnderline"/>
          <w:highlight w:val="cyan"/>
        </w:rPr>
        <w:t xml:space="preserve">write </w:t>
      </w:r>
      <w:r w:rsidRPr="007E4A48">
        <w:rPr>
          <w:rStyle w:val="Emphasis"/>
          <w:highlight w:val="cyan"/>
        </w:rPr>
        <w:t>political theory</w:t>
      </w:r>
      <w:r w:rsidRPr="00FB33E9">
        <w:t xml:space="preserve"> (or</w:t>
      </w:r>
      <w:r>
        <w:t xml:space="preserve"> name your discipline and the ways in which identity functions within it). </w:t>
      </w:r>
      <w:r w:rsidRPr="00FB33E9">
        <w:rPr>
          <w:rStyle w:val="StyleUnderline"/>
        </w:rPr>
        <w:t xml:space="preserve">In our own work, we saw the problems with </w:t>
      </w:r>
      <w:r w:rsidRPr="007E4A48">
        <w:rPr>
          <w:rStyle w:val="Emphasis"/>
          <w:highlight w:val="cyan"/>
        </w:rPr>
        <w:t>disability as an additive category</w:t>
      </w:r>
      <w:r w:rsidRPr="00FB33E9">
        <w:rPr>
          <w:rStyle w:val="Emphasis"/>
        </w:rPr>
        <w:t xml:space="preserve"> that was </w:t>
      </w:r>
      <w:r w:rsidRPr="007E4A48">
        <w:rPr>
          <w:rStyle w:val="Emphasis"/>
          <w:highlight w:val="cyan"/>
        </w:rPr>
        <w:t>tacked on to other categories of difference</w:t>
      </w:r>
      <w:r w:rsidRPr="00FB33E9">
        <w:rPr>
          <w:rStyle w:val="Emphasis"/>
        </w:rPr>
        <w:t xml:space="preserve">. We observed, for example, that this was </w:t>
      </w:r>
      <w:r w:rsidRPr="007E4A48">
        <w:rPr>
          <w:rStyle w:val="Emphasis"/>
          <w:highlight w:val="cyan"/>
        </w:rPr>
        <w:t>manifested in diversity discourses</w:t>
      </w:r>
      <w:r w:rsidRPr="00FB33E9">
        <w:rPr>
          <w:rStyle w:val="Emphasis"/>
        </w:rPr>
        <w:t xml:space="preserve"> often embraced </w:t>
      </w:r>
      <w:r w:rsidRPr="007E4A48">
        <w:rPr>
          <w:rStyle w:val="Emphasis"/>
          <w:highlight w:val="cyan"/>
        </w:rPr>
        <w:t>by both activists</w:t>
      </w:r>
      <w:r w:rsidRPr="00FB33E9">
        <w:rPr>
          <w:rStyle w:val="Emphasis"/>
        </w:rPr>
        <w:t xml:space="preserve"> </w:t>
      </w:r>
      <w:r w:rsidRPr="007E4A48">
        <w:rPr>
          <w:rStyle w:val="Emphasis"/>
          <w:highlight w:val="cyan"/>
        </w:rPr>
        <w:t>and scholars in which disability became another</w:t>
      </w:r>
      <w:r w:rsidRPr="00FB33E9">
        <w:rPr>
          <w:rStyle w:val="Emphasis"/>
        </w:rPr>
        <w:t xml:space="preserve"> (unmarked and </w:t>
      </w:r>
      <w:r w:rsidRPr="007E4A48">
        <w:rPr>
          <w:rStyle w:val="Emphasis"/>
          <w:highlight w:val="cyan"/>
        </w:rPr>
        <w:t>unnuanced</w:t>
      </w:r>
      <w:r w:rsidRPr="00FB33E9">
        <w:rPr>
          <w:rStyle w:val="Emphasis"/>
        </w:rPr>
        <w:t xml:space="preserve">) </w:t>
      </w:r>
      <w:r w:rsidRPr="007E4A48">
        <w:rPr>
          <w:rStyle w:val="Emphasis"/>
          <w:highlight w:val="cyan"/>
        </w:rPr>
        <w:t>category to add to a laundry list of identities subsumed under diversity.</w:t>
      </w:r>
      <w:r>
        <w:t xml:space="preserve"> This happens in </w:t>
      </w:r>
      <w:proofErr w:type="spellStart"/>
      <w:r>
        <w:t>top</w:t>
      </w:r>
      <w:r>
        <w:softHyphen/>
        <w:t>down</w:t>
      </w:r>
      <w:proofErr w:type="spellEnd"/>
      <w:r>
        <w:t xml:space="preserve"> ways, through affirmative action/equal opportunity policies, and in </w:t>
      </w:r>
      <w:proofErr w:type="spellStart"/>
      <w:r>
        <w:t>bottom</w:t>
      </w:r>
      <w:r>
        <w:softHyphen/>
        <w:t>up</w:t>
      </w:r>
      <w:proofErr w:type="spellEnd"/>
      <w:r>
        <w:t xml:space="preserve"> mechanisms, through disability activists’ claims that disability is a part of human diversity, for example (e.g., </w:t>
      </w:r>
      <w:proofErr w:type="spellStart"/>
      <w:r>
        <w:t>Garland</w:t>
      </w:r>
      <w:r>
        <w:softHyphen/>
        <w:t>Thomson</w:t>
      </w:r>
      <w:proofErr w:type="spellEnd"/>
      <w:r>
        <w:t xml:space="preserve"> 2012). </w:t>
      </w:r>
      <w:r w:rsidRPr="00FB33E9">
        <w:rPr>
          <w:rStyle w:val="StyleUnderline"/>
        </w:rPr>
        <w:t xml:space="preserve">Claiming </w:t>
      </w:r>
      <w:r w:rsidRPr="007E4A48">
        <w:rPr>
          <w:rStyle w:val="Emphasis"/>
          <w:highlight w:val="cyan"/>
        </w:rPr>
        <w:t>disability</w:t>
      </w:r>
      <w:r w:rsidRPr="007E4A48">
        <w:rPr>
          <w:rStyle w:val="Emphasis"/>
          <w:highlight w:val="cyan"/>
        </w:rPr>
        <w:softHyphen/>
        <w:t>-as</w:t>
      </w:r>
      <w:r w:rsidRPr="007E4A48">
        <w:rPr>
          <w:rStyle w:val="Emphasis"/>
          <w:highlight w:val="cyan"/>
        </w:rPr>
        <w:softHyphen/>
        <w:t>-diversity</w:t>
      </w:r>
      <w:r w:rsidRPr="00FB33E9">
        <w:rPr>
          <w:rStyle w:val="StyleUnderline"/>
        </w:rPr>
        <w:t xml:space="preserve"> is an orienting move that we seek to disorient: it </w:t>
      </w:r>
      <w:r w:rsidRPr="007E4A48">
        <w:rPr>
          <w:rStyle w:val="StyleUnderline"/>
          <w:highlight w:val="cyan"/>
        </w:rPr>
        <w:t>requires</w:t>
      </w:r>
      <w:r w:rsidRPr="00FB33E9">
        <w:rPr>
          <w:rStyle w:val="StyleUnderline"/>
        </w:rPr>
        <w:t xml:space="preserve"> that </w:t>
      </w:r>
      <w:r w:rsidRPr="007E4A48">
        <w:rPr>
          <w:rStyle w:val="StyleUnderline"/>
          <w:highlight w:val="cyan"/>
        </w:rPr>
        <w:t xml:space="preserve">disabled people </w:t>
      </w:r>
      <w:r w:rsidRPr="00FB33E9">
        <w:rPr>
          <w:rStyle w:val="StyleUnderline"/>
        </w:rPr>
        <w:t xml:space="preserve">negotiate and potentially </w:t>
      </w:r>
      <w:r w:rsidRPr="007E4A48">
        <w:rPr>
          <w:rStyle w:val="StyleUnderline"/>
          <w:highlight w:val="cyan"/>
        </w:rPr>
        <w:t>dismiss</w:t>
      </w:r>
      <w:r w:rsidRPr="00FB33E9">
        <w:rPr>
          <w:rStyle w:val="StyleUnderline"/>
        </w:rPr>
        <w:t xml:space="preserve"> forms of </w:t>
      </w:r>
      <w:proofErr w:type="spellStart"/>
      <w:r w:rsidRPr="00FB33E9">
        <w:rPr>
          <w:rStyle w:val="StyleUnderline"/>
        </w:rPr>
        <w:t>self</w:t>
      </w:r>
      <w:proofErr w:type="spellEnd"/>
      <w:r w:rsidRPr="00FB33E9">
        <w:rPr>
          <w:rStyle w:val="StyleUnderline"/>
        </w:rPr>
        <w:softHyphen/>
        <w:t xml:space="preserve"> and </w:t>
      </w:r>
      <w:r w:rsidRPr="007E4A48">
        <w:rPr>
          <w:rStyle w:val="StyleUnderline"/>
          <w:highlight w:val="cyan"/>
        </w:rPr>
        <w:t>collective knowledge and ignore</w:t>
      </w:r>
      <w:r w:rsidRPr="00FB33E9">
        <w:rPr>
          <w:rStyle w:val="StyleUnderline"/>
        </w:rPr>
        <w:t xml:space="preserve"> biosocial </w:t>
      </w:r>
      <w:r w:rsidRPr="007E4A48">
        <w:rPr>
          <w:rStyle w:val="StyleUnderline"/>
          <w:highlight w:val="cyan"/>
        </w:rPr>
        <w:t>realities that are specific and</w:t>
      </w:r>
      <w:r w:rsidRPr="00FB33E9">
        <w:rPr>
          <w:rStyle w:val="StyleUnderline"/>
        </w:rPr>
        <w:t xml:space="preserve"> often </w:t>
      </w:r>
      <w:r w:rsidRPr="007E4A48">
        <w:rPr>
          <w:rStyle w:val="StyleUnderline"/>
          <w:highlight w:val="cyan"/>
        </w:rPr>
        <w:t>messy</w:t>
      </w:r>
      <w:r w:rsidRPr="00FB33E9">
        <w:rPr>
          <w:rStyle w:val="StyleUnderline"/>
        </w:rPr>
        <w:t>.</w:t>
      </w:r>
      <w:r>
        <w:t xml:space="preserve"> </w:t>
      </w:r>
      <w:proofErr w:type="gramStart"/>
      <w:r w:rsidRPr="007E4A48">
        <w:rPr>
          <w:rStyle w:val="Emphasis"/>
          <w:highlight w:val="cyan"/>
        </w:rPr>
        <w:t>It</w:t>
      </w:r>
      <w:proofErr w:type="gramEnd"/>
      <w:r w:rsidRPr="007E4A48">
        <w:rPr>
          <w:rStyle w:val="Emphasis"/>
          <w:highlight w:val="cyan"/>
        </w:rPr>
        <w:t xml:space="preserve"> sediments identity as fixed</w:t>
      </w:r>
      <w:r>
        <w:t>—person x becomes representative of identity x in this model—</w:t>
      </w:r>
      <w:r w:rsidRPr="007E4A48">
        <w:rPr>
          <w:rStyle w:val="Emphasis"/>
          <w:highlight w:val="cyan"/>
        </w:rPr>
        <w:t>and forecloses the possibility that</w:t>
      </w:r>
      <w:r w:rsidRPr="00FB33E9">
        <w:rPr>
          <w:rStyle w:val="Emphasis"/>
        </w:rPr>
        <w:t xml:space="preserve"> real </w:t>
      </w:r>
      <w:r w:rsidRPr="007E4A48">
        <w:rPr>
          <w:rStyle w:val="Emphasis"/>
          <w:highlight w:val="cyan"/>
        </w:rPr>
        <w:t>difference is recognized as such.</w:t>
      </w:r>
      <w:r>
        <w:t xml:space="preserve"> </w:t>
      </w:r>
      <w:r w:rsidRPr="007E4A48">
        <w:rPr>
          <w:rStyle w:val="StyleUnderline"/>
          <w:highlight w:val="cyan"/>
        </w:rPr>
        <w:t>Diversity then becomes</w:t>
      </w:r>
      <w:r w:rsidRPr="00FB33E9">
        <w:rPr>
          <w:rStyle w:val="StyleUnderline"/>
        </w:rPr>
        <w:t xml:space="preserve"> just </w:t>
      </w:r>
      <w:r w:rsidRPr="007E4A48">
        <w:rPr>
          <w:rStyle w:val="StyleUnderline"/>
          <w:highlight w:val="cyan"/>
        </w:rPr>
        <w:t>another way to categorize</w:t>
      </w:r>
      <w:r w:rsidRPr="00FB33E9">
        <w:rPr>
          <w:rStyle w:val="StyleUnderline"/>
        </w:rPr>
        <w:t xml:space="preserve"> and organize </w:t>
      </w:r>
      <w:r w:rsidRPr="007E4A48">
        <w:rPr>
          <w:rStyle w:val="StyleUnderline"/>
          <w:highlight w:val="cyan"/>
        </w:rPr>
        <w:t>bodies, and</w:t>
      </w:r>
      <w:r w:rsidRPr="00FB33E9">
        <w:rPr>
          <w:rStyle w:val="StyleUnderline"/>
        </w:rPr>
        <w:t xml:space="preserve"> as such it </w:t>
      </w:r>
      <w:r w:rsidRPr="007E4A48">
        <w:rPr>
          <w:rStyle w:val="Emphasis"/>
          <w:highlight w:val="cyan"/>
        </w:rPr>
        <w:t>never challenges existing hierarchies</w:t>
      </w:r>
      <w:r w:rsidRPr="00FB33E9">
        <w:rPr>
          <w:rStyle w:val="StyleUnderline"/>
        </w:rPr>
        <w:t>, genealogies, or understandings of why marginalization, discrimination, and violence occur.</w:t>
      </w:r>
    </w:p>
    <w:p w14:paraId="4A1EC2D2" w14:textId="77777777" w:rsidR="00C76A20" w:rsidRDefault="00C76A20" w:rsidP="00C76A20"/>
    <w:p w14:paraId="1924DCEA" w14:textId="77777777" w:rsidR="00C76A20" w:rsidRDefault="00C76A20" w:rsidP="00C76A20">
      <w:pPr>
        <w:pStyle w:val="Heading4"/>
      </w:pPr>
      <w:bookmarkStart w:id="0" w:name="_Hlk156132236"/>
      <w:r>
        <w:t xml:space="preserve">Vote neg to reject the </w:t>
      </w:r>
      <w:proofErr w:type="spellStart"/>
      <w:r>
        <w:t>aff</w:t>
      </w:r>
      <w:proofErr w:type="spellEnd"/>
      <w:r>
        <w:t xml:space="preserve"> for Access Intimacy, an unwavering commitment to interdependence.</w:t>
      </w:r>
    </w:p>
    <w:p w14:paraId="363BC2B1" w14:textId="77777777" w:rsidR="00C76A20" w:rsidRPr="00963955" w:rsidRDefault="00C76A20" w:rsidP="00C76A20">
      <w:r w:rsidRPr="00557B09">
        <w:rPr>
          <w:rStyle w:val="Style13ptBold"/>
        </w:rPr>
        <w:t>Mingus, 17</w:t>
      </w:r>
      <w:r>
        <w:t xml:space="preserve"> [Mia Mingus, writer, educator and trainer for transformative justice and disability justice, founded and currently leads SOIL: A Transformative Justice Project, recognized by the White House as an Asian and Pacific Islander women’s Champion of Change in observance of Asian and Pacific Islander Heritage Month, 12 April 2017, Leaving Evidence, “Access Intimacy, Interdependence and Disability Justice,” </w:t>
      </w:r>
      <w:r w:rsidRPr="00557B09">
        <w:t>https://leavingevidence.wordpress.com/2017/04/12/access-intimacy-interdependence-and-disability-justice/</w:t>
      </w:r>
      <w:r>
        <w:t xml:space="preserve">] JMK </w:t>
      </w:r>
    </w:p>
    <w:p w14:paraId="2DA8D74B" w14:textId="77777777" w:rsidR="00C76A20" w:rsidRPr="0079225C" w:rsidRDefault="00C76A20" w:rsidP="00C76A20">
      <w:pPr>
        <w:rPr>
          <w:rStyle w:val="StyleUnderline"/>
        </w:rPr>
      </w:pPr>
      <w:r w:rsidRPr="007E4A48">
        <w:rPr>
          <w:rStyle w:val="Emphasis"/>
          <w:highlight w:val="cyan"/>
        </w:rPr>
        <w:t>Access intimacy</w:t>
      </w:r>
      <w:r w:rsidRPr="007E4A48">
        <w:rPr>
          <w:rStyle w:val="StyleUnderline"/>
          <w:highlight w:val="cyan"/>
        </w:rPr>
        <w:t xml:space="preserve"> is that elusive</w:t>
      </w:r>
      <w:r w:rsidRPr="00963955">
        <w:rPr>
          <w:sz w:val="16"/>
        </w:rPr>
        <w:t>, hard to describe</w:t>
      </w:r>
      <w:r w:rsidRPr="0079225C">
        <w:rPr>
          <w:rStyle w:val="StyleUnderline"/>
        </w:rPr>
        <w:t xml:space="preserve"> </w:t>
      </w:r>
      <w:r w:rsidRPr="007E4A48">
        <w:rPr>
          <w:rStyle w:val="StyleUnderline"/>
          <w:highlight w:val="cyan"/>
        </w:rPr>
        <w:t>feeling when someone</w:t>
      </w:r>
      <w:r w:rsidRPr="0079225C">
        <w:rPr>
          <w:rStyle w:val="StyleUnderline"/>
        </w:rPr>
        <w:t xml:space="preserve"> else </w:t>
      </w:r>
      <w:r w:rsidRPr="007E4A48">
        <w:rPr>
          <w:rStyle w:val="Emphasis"/>
          <w:highlight w:val="cyan"/>
        </w:rPr>
        <w:t>“gets”</w:t>
      </w:r>
      <w:r w:rsidRPr="007E4A48">
        <w:rPr>
          <w:rStyle w:val="StyleUnderline"/>
          <w:highlight w:val="cyan"/>
        </w:rPr>
        <w:t xml:space="preserve"> your</w:t>
      </w:r>
      <w:r w:rsidRPr="0079225C">
        <w:rPr>
          <w:rStyle w:val="StyleUnderline"/>
        </w:rPr>
        <w:t xml:space="preserve"> </w:t>
      </w:r>
      <w:r w:rsidRPr="00F0234B">
        <w:rPr>
          <w:rStyle w:val="Emphasis"/>
        </w:rPr>
        <w:t xml:space="preserve">access </w:t>
      </w:r>
      <w:r w:rsidRPr="007E4A48">
        <w:rPr>
          <w:rStyle w:val="Emphasis"/>
          <w:highlight w:val="cyan"/>
        </w:rPr>
        <w:t>needs.</w:t>
      </w:r>
      <w:r w:rsidRPr="0079225C">
        <w:rPr>
          <w:rStyle w:val="StyleUnderline"/>
        </w:rPr>
        <w:t xml:space="preserve">  </w:t>
      </w:r>
      <w:r w:rsidRPr="00F0234B">
        <w:rPr>
          <w:rStyle w:val="StyleUnderline"/>
        </w:rPr>
        <w:t>The</w:t>
      </w:r>
      <w:r w:rsidRPr="0079225C">
        <w:rPr>
          <w:rStyle w:val="StyleUnderline"/>
        </w:rPr>
        <w:t xml:space="preserve"> kind of eerie comfort that your disabled self feels with someone on a purely access level.</w:t>
      </w:r>
      <w:r w:rsidRPr="00963955">
        <w:rPr>
          <w:sz w:val="16"/>
        </w:rPr>
        <w:t xml:space="preserve">  </w:t>
      </w:r>
      <w:r w:rsidRPr="0079225C">
        <w:rPr>
          <w:rStyle w:val="StyleUnderline"/>
        </w:rPr>
        <w:t>Sometimes it can happen with complete strangers, disabled or not, or sometimes it can be built over years.</w:t>
      </w:r>
      <w:r w:rsidRPr="00963955">
        <w:rPr>
          <w:sz w:val="16"/>
        </w:rPr>
        <w:t xml:space="preserve">  It could also be the way your body relaxes and opens up with someone when all your access needs are being met.  It is not dependent on someone having a political understanding of disability, ableism or access.  </w:t>
      </w:r>
      <w:r w:rsidRPr="00F0234B">
        <w:rPr>
          <w:rStyle w:val="StyleUnderline"/>
        </w:rPr>
        <w:t>S</w:t>
      </w:r>
      <w:r w:rsidRPr="0079225C">
        <w:rPr>
          <w:rStyle w:val="StyleUnderline"/>
        </w:rPr>
        <w:t xml:space="preserve">ome of the people I have experienced the deepest access intimacy with (especially </w:t>
      </w:r>
      <w:proofErr w:type="gramStart"/>
      <w:r w:rsidRPr="0079225C">
        <w:rPr>
          <w:rStyle w:val="StyleUnderline"/>
        </w:rPr>
        <w:t>able bodied</w:t>
      </w:r>
      <w:proofErr w:type="gramEnd"/>
      <w:r w:rsidRPr="0079225C">
        <w:rPr>
          <w:rStyle w:val="StyleUnderline"/>
        </w:rPr>
        <w:t xml:space="preserve"> people) have had no education or exposure to a political understanding of disability.</w:t>
      </w:r>
    </w:p>
    <w:p w14:paraId="41582DAA" w14:textId="77777777" w:rsidR="00C76A20" w:rsidRPr="00F0234B" w:rsidRDefault="00C76A20" w:rsidP="00C76A20">
      <w:pPr>
        <w:rPr>
          <w:rStyle w:val="Emphasis"/>
        </w:rPr>
      </w:pPr>
      <w:r w:rsidRPr="0079225C">
        <w:rPr>
          <w:rStyle w:val="StyleUnderline"/>
        </w:rPr>
        <w:t xml:space="preserve">Access intimacy is also </w:t>
      </w:r>
      <w:r w:rsidRPr="00F0234B">
        <w:rPr>
          <w:rStyle w:val="StyleUnderline"/>
        </w:rPr>
        <w:t>the intimacy I feel with</w:t>
      </w:r>
      <w:r w:rsidRPr="0079225C">
        <w:rPr>
          <w:rStyle w:val="StyleUnderline"/>
        </w:rPr>
        <w:t xml:space="preserve"> many other </w:t>
      </w:r>
      <w:r w:rsidRPr="00F0234B">
        <w:rPr>
          <w:rStyle w:val="StyleUnderline"/>
        </w:rPr>
        <w:t>disabled</w:t>
      </w:r>
      <w:r w:rsidRPr="0079225C">
        <w:rPr>
          <w:rStyle w:val="StyleUnderline"/>
        </w:rPr>
        <w:t xml:space="preserve"> and sick </w:t>
      </w:r>
      <w:r w:rsidRPr="00F0234B">
        <w:rPr>
          <w:rStyle w:val="StyleUnderline"/>
        </w:rPr>
        <w:t>people</w:t>
      </w:r>
      <w:r w:rsidRPr="0079225C">
        <w:rPr>
          <w:rStyle w:val="StyleUnderline"/>
        </w:rPr>
        <w:t xml:space="preserve"> who have an automatic understanding of access needs out of our shared similar lived experience of</w:t>
      </w:r>
      <w:r w:rsidRPr="00963955">
        <w:rPr>
          <w:sz w:val="16"/>
        </w:rPr>
        <w:t xml:space="preserve"> the many different ways </w:t>
      </w:r>
      <w:r w:rsidRPr="0079225C">
        <w:rPr>
          <w:rStyle w:val="StyleUnderline"/>
        </w:rPr>
        <w:t>ableism</w:t>
      </w:r>
      <w:r w:rsidRPr="00963955">
        <w:rPr>
          <w:sz w:val="16"/>
        </w:rPr>
        <w:t xml:space="preserve"> manifests in our lives.  Together, we share a kind of access intimacy that is ground-level, with no need for explanations.  Instantly, we can hold the weight, emotion, logistics, isolation, trauma, fear, anxiety and pain of access.  </w:t>
      </w:r>
      <w:r w:rsidRPr="007E4A48">
        <w:rPr>
          <w:rStyle w:val="StyleUnderline"/>
          <w:highlight w:val="cyan"/>
        </w:rPr>
        <w:t>I don’t have to justify</w:t>
      </w:r>
      <w:r w:rsidRPr="0079225C">
        <w:rPr>
          <w:rStyle w:val="StyleUnderline"/>
        </w:rPr>
        <w:t xml:space="preserve"> and </w:t>
      </w:r>
      <w:r w:rsidRPr="007E4A48">
        <w:rPr>
          <w:rStyle w:val="StyleUnderline"/>
          <w:highlight w:val="cyan"/>
        </w:rPr>
        <w:t xml:space="preserve">we are able to start from a place of </w:t>
      </w:r>
      <w:r w:rsidRPr="007E4A48">
        <w:rPr>
          <w:rStyle w:val="Emphasis"/>
          <w:highlight w:val="cyan"/>
        </w:rPr>
        <w:t>steel vulnerability.</w:t>
      </w:r>
      <w:r w:rsidRPr="007E4A48">
        <w:rPr>
          <w:rStyle w:val="StyleUnderline"/>
          <w:highlight w:val="cyan"/>
        </w:rPr>
        <w:t xml:space="preserve">  It doesn’t mean</w:t>
      </w:r>
      <w:r w:rsidRPr="0079225C">
        <w:rPr>
          <w:rStyle w:val="StyleUnderline"/>
        </w:rPr>
        <w:t xml:space="preserve"> that </w:t>
      </w:r>
      <w:r w:rsidRPr="007E4A48">
        <w:rPr>
          <w:rStyle w:val="StyleUnderline"/>
          <w:highlight w:val="cyan"/>
        </w:rPr>
        <w:t>our</w:t>
      </w:r>
      <w:r w:rsidRPr="0079225C">
        <w:rPr>
          <w:rStyle w:val="StyleUnderline"/>
        </w:rPr>
        <w:t xml:space="preserve"> </w:t>
      </w:r>
      <w:r w:rsidRPr="007E4A48">
        <w:rPr>
          <w:rStyle w:val="StyleUnderline"/>
          <w:highlight w:val="cyan"/>
        </w:rPr>
        <w:t>access looks the same, or that we even know</w:t>
      </w:r>
      <w:r w:rsidRPr="0079225C">
        <w:rPr>
          <w:rStyle w:val="StyleUnderline"/>
        </w:rPr>
        <w:t xml:space="preserve"> what </w:t>
      </w:r>
      <w:r w:rsidRPr="007E4A48">
        <w:rPr>
          <w:rStyle w:val="StyleUnderline"/>
          <w:highlight w:val="cyan"/>
        </w:rPr>
        <w:t>each other’s</w:t>
      </w:r>
      <w:r w:rsidRPr="0079225C">
        <w:rPr>
          <w:rStyle w:val="StyleUnderline"/>
        </w:rPr>
        <w:t xml:space="preserve"> access </w:t>
      </w:r>
      <w:r w:rsidRPr="007E4A48">
        <w:rPr>
          <w:rStyle w:val="StyleUnderline"/>
          <w:highlight w:val="cyan"/>
        </w:rPr>
        <w:t>needs</w:t>
      </w:r>
      <w:r w:rsidRPr="0079225C">
        <w:rPr>
          <w:rStyle w:val="StyleUnderline"/>
        </w:rPr>
        <w:t xml:space="preserve"> are.  </w:t>
      </w:r>
      <w:r w:rsidRPr="007E4A48">
        <w:rPr>
          <w:rStyle w:val="StyleUnderline"/>
          <w:highlight w:val="cyan"/>
        </w:rPr>
        <w:t xml:space="preserve">It has taken the form of </w:t>
      </w:r>
      <w:r w:rsidRPr="007E4A48">
        <w:rPr>
          <w:rStyle w:val="Emphasis"/>
          <w:highlight w:val="cyan"/>
        </w:rPr>
        <w:t>long talks</w:t>
      </w:r>
      <w:r w:rsidRPr="0079225C">
        <w:rPr>
          <w:rStyle w:val="StyleUnderline"/>
        </w:rPr>
        <w:t xml:space="preserve"> into the night </w:t>
      </w:r>
      <w:r w:rsidRPr="0079225C">
        <w:rPr>
          <w:rStyle w:val="StyleUnderline"/>
        </w:rPr>
        <w:lastRenderedPageBreak/>
        <w:t xml:space="preserve">upon our first meeting; </w:t>
      </w:r>
      <w:r w:rsidRPr="007E4A48">
        <w:rPr>
          <w:rStyle w:val="Emphasis"/>
          <w:highlight w:val="cyan"/>
        </w:rPr>
        <w:t>knowing glances</w:t>
      </w:r>
      <w:r w:rsidRPr="0079225C">
        <w:rPr>
          <w:rStyle w:val="StyleUnderline"/>
        </w:rPr>
        <w:t xml:space="preserve"> shared across a room or in a group of </w:t>
      </w:r>
      <w:proofErr w:type="gramStart"/>
      <w:r w:rsidRPr="0079225C">
        <w:rPr>
          <w:rStyle w:val="StyleUnderline"/>
        </w:rPr>
        <w:t>able bodied</w:t>
      </w:r>
      <w:proofErr w:type="gramEnd"/>
      <w:r w:rsidRPr="0079225C">
        <w:rPr>
          <w:rStyle w:val="StyleUnderline"/>
        </w:rPr>
        <w:t xml:space="preserve"> people; </w:t>
      </w:r>
      <w:r w:rsidRPr="007E4A48">
        <w:rPr>
          <w:rStyle w:val="StyleUnderline"/>
          <w:highlight w:val="cyan"/>
        </w:rPr>
        <w:t xml:space="preserve">or the feeling of </w:t>
      </w:r>
      <w:r w:rsidRPr="007E4A48">
        <w:rPr>
          <w:rStyle w:val="Emphasis"/>
          <w:highlight w:val="cyan"/>
        </w:rPr>
        <w:t>instant familiarity</w:t>
      </w:r>
      <w:r w:rsidRPr="007E4A48">
        <w:rPr>
          <w:rStyle w:val="StyleUnderline"/>
          <w:highlight w:val="cyan"/>
        </w:rPr>
        <w:t xml:space="preserve"> </w:t>
      </w:r>
      <w:r w:rsidRPr="007E4A48">
        <w:rPr>
          <w:rStyle w:val="Emphasis"/>
          <w:highlight w:val="cyan"/>
        </w:rPr>
        <w:t>to</w:t>
      </w:r>
      <w:r w:rsidRPr="00F0234B">
        <w:rPr>
          <w:rStyle w:val="Emphasis"/>
        </w:rPr>
        <w:t xml:space="preserve"> be able to </w:t>
      </w:r>
      <w:r w:rsidRPr="007E4A48">
        <w:rPr>
          <w:rStyle w:val="Emphasis"/>
          <w:highlight w:val="cyan"/>
        </w:rPr>
        <w:t>ask for help</w:t>
      </w:r>
      <w:r w:rsidRPr="00F0234B">
        <w:rPr>
          <w:rStyle w:val="Emphasis"/>
        </w:rPr>
        <w:t xml:space="preserve"> or support.</w:t>
      </w:r>
    </w:p>
    <w:p w14:paraId="6EDCAF4B" w14:textId="77777777" w:rsidR="00C76A20" w:rsidRPr="00963955" w:rsidRDefault="00C76A20" w:rsidP="00C76A20">
      <w:pPr>
        <w:rPr>
          <w:sz w:val="16"/>
          <w:szCs w:val="16"/>
        </w:rPr>
      </w:pPr>
      <w:r w:rsidRPr="00963955">
        <w:rPr>
          <w:sz w:val="16"/>
          <w:szCs w:val="16"/>
        </w:rPr>
        <w:t>In my life, access intimacy is something that has been hard won, organic or at times even felt magical.  It has taken me by surprise, showing up with people that I never would have expected to have that kind of “access connection” with.  It has been exciting and relieving, like a long slow exhale.  I don’t know where it comes from or how it happens.  It has felt like an unspoken, instinctual language between different people, like an entirely unique way of being able to communicate and connect.  Similar to meeting someone you just “click with,” access intimacy has felt like a distinct form of attraction, desire and energy unto itself…</w:t>
      </w:r>
    </w:p>
    <w:p w14:paraId="233DB69A" w14:textId="77777777" w:rsidR="00C76A20" w:rsidRPr="00F0234B" w:rsidRDefault="00C76A20" w:rsidP="00C76A20">
      <w:pPr>
        <w:rPr>
          <w:rStyle w:val="StyleUnderline"/>
        </w:rPr>
      </w:pPr>
      <w:r w:rsidRPr="007E4A48">
        <w:rPr>
          <w:rStyle w:val="Emphasis"/>
          <w:sz w:val="26"/>
          <w:szCs w:val="26"/>
          <w:highlight w:val="cyan"/>
        </w:rPr>
        <w:t>Access intimacy is not charity,</w:t>
      </w:r>
      <w:r w:rsidRPr="00F0234B">
        <w:rPr>
          <w:rStyle w:val="StyleUnderline"/>
        </w:rPr>
        <w:t xml:space="preserve"> resentfulness enacted, intimidation, a humiliating trade for survival or an ego boost.  In fact, all of </w:t>
      </w:r>
      <w:r w:rsidRPr="007E4A48">
        <w:rPr>
          <w:rStyle w:val="StyleUnderline"/>
          <w:highlight w:val="cyan"/>
        </w:rPr>
        <w:t>this</w:t>
      </w:r>
      <w:r w:rsidRPr="00F0234B">
        <w:rPr>
          <w:rStyle w:val="StyleUnderline"/>
        </w:rPr>
        <w:t xml:space="preserve"> </w:t>
      </w:r>
      <w:r w:rsidRPr="00F0234B">
        <w:rPr>
          <w:rStyle w:val="Emphasis"/>
        </w:rPr>
        <w:t>threatens</w:t>
      </w:r>
      <w:r w:rsidRPr="00F0234B">
        <w:rPr>
          <w:rStyle w:val="StyleUnderline"/>
        </w:rPr>
        <w:t xml:space="preserve"> and </w:t>
      </w:r>
      <w:r w:rsidRPr="007E4A48">
        <w:rPr>
          <w:rStyle w:val="Emphasis"/>
          <w:highlight w:val="cyan"/>
        </w:rPr>
        <w:t>kills</w:t>
      </w:r>
      <w:r w:rsidRPr="007E4A48">
        <w:rPr>
          <w:rStyle w:val="StyleUnderline"/>
          <w:highlight w:val="cyan"/>
        </w:rPr>
        <w:t xml:space="preserve"> </w:t>
      </w:r>
      <w:r w:rsidRPr="007E4A48">
        <w:rPr>
          <w:rStyle w:val="Emphasis"/>
          <w:highlight w:val="cyan"/>
        </w:rPr>
        <w:t>access intimacy.</w:t>
      </w:r>
      <w:r w:rsidRPr="00963955">
        <w:rPr>
          <w:sz w:val="16"/>
        </w:rPr>
        <w:t xml:space="preserve">  </w:t>
      </w:r>
      <w:r w:rsidRPr="007E4A48">
        <w:rPr>
          <w:rStyle w:val="StyleUnderline"/>
          <w:highlight w:val="cyan"/>
        </w:rPr>
        <w:t xml:space="preserve">There is a </w:t>
      </w:r>
      <w:r w:rsidRPr="007E4A48">
        <w:rPr>
          <w:rStyle w:val="Emphasis"/>
          <w:highlight w:val="cyan"/>
        </w:rPr>
        <w:t>good feeling</w:t>
      </w:r>
      <w:r w:rsidRPr="00F0234B">
        <w:rPr>
          <w:rStyle w:val="StyleUnderline"/>
        </w:rPr>
        <w:t xml:space="preserve"> after and </w:t>
      </w:r>
      <w:r w:rsidRPr="007E4A48">
        <w:rPr>
          <w:rStyle w:val="StyleUnderline"/>
          <w:highlight w:val="cyan"/>
        </w:rPr>
        <w:t>while you are experiencing access intimacy.</w:t>
      </w:r>
      <w:r w:rsidRPr="00F0234B">
        <w:rPr>
          <w:rStyle w:val="StyleUnderline"/>
        </w:rPr>
        <w:t xml:space="preserve">  It is a freeing, light, loving feeling.</w:t>
      </w:r>
      <w:r w:rsidRPr="00963955">
        <w:rPr>
          <w:sz w:val="16"/>
        </w:rPr>
        <w:t xml:space="preserve">  It brings the people who are a part of it closer; it builds and deepens connection.  </w:t>
      </w:r>
      <w:r w:rsidRPr="00F0234B">
        <w:rPr>
          <w:rStyle w:val="StyleUnderline"/>
        </w:rPr>
        <w:t>Sometimes access intimacy</w:t>
      </w:r>
      <w:r w:rsidRPr="00963955">
        <w:rPr>
          <w:sz w:val="16"/>
        </w:rPr>
        <w:t xml:space="preserve"> doesn’t even mean that everything is 100% accessible.  Sometimes it </w:t>
      </w:r>
      <w:r w:rsidRPr="00F0234B">
        <w:rPr>
          <w:rStyle w:val="StyleUnderline"/>
        </w:rPr>
        <w:t>looks like both of you trying to create access as hard as you can with no avail in an ableist world.  Sometimes it is someone just sitting and holding your hand while you both stare back at an inaccessible world.”</w:t>
      </w:r>
    </w:p>
    <w:p w14:paraId="1192EA38" w14:textId="77777777" w:rsidR="00C76A20" w:rsidRPr="00963955" w:rsidRDefault="00C76A20" w:rsidP="00C76A20">
      <w:pPr>
        <w:rPr>
          <w:sz w:val="16"/>
        </w:rPr>
      </w:pPr>
      <w:proofErr w:type="gramStart"/>
      <w:r w:rsidRPr="00963955">
        <w:rPr>
          <w:sz w:val="16"/>
        </w:rPr>
        <w:t>Tonight</w:t>
      </w:r>
      <w:proofErr w:type="gramEnd"/>
      <w:r w:rsidRPr="00963955">
        <w:rPr>
          <w:sz w:val="16"/>
        </w:rPr>
        <w:t xml:space="preserve"> I want to focus on access intimacy between disabled people and </w:t>
      </w:r>
      <w:proofErr w:type="gramStart"/>
      <w:r w:rsidRPr="00963955">
        <w:rPr>
          <w:sz w:val="16"/>
        </w:rPr>
        <w:t>able bodied</w:t>
      </w:r>
      <w:proofErr w:type="gramEnd"/>
      <w:r w:rsidRPr="00963955">
        <w:rPr>
          <w:sz w:val="16"/>
        </w:rPr>
        <w:t xml:space="preserve"> people because it has been the hardest for me to build. This is a huge part of my life because most of my access depends on able bodied people and because I don’t have paid or formal attendants, I am often relying on friends, coworkers and strangers for my access, as is the case for so many disabled folks.</w:t>
      </w:r>
    </w:p>
    <w:p w14:paraId="4C3029A1" w14:textId="77777777" w:rsidR="00C76A20" w:rsidRPr="00F0234B" w:rsidRDefault="00C76A20" w:rsidP="00C76A20">
      <w:pPr>
        <w:rPr>
          <w:u w:val="single"/>
        </w:rPr>
      </w:pPr>
      <w:r w:rsidRPr="00963955">
        <w:rPr>
          <w:sz w:val="16"/>
        </w:rPr>
        <w:t xml:space="preserve">For me, I understand </w:t>
      </w:r>
      <w:r w:rsidRPr="007E4A48">
        <w:rPr>
          <w:rStyle w:val="Emphasis"/>
          <w:highlight w:val="cyan"/>
        </w:rPr>
        <w:t>Access Intimacy</w:t>
      </w:r>
      <w:r w:rsidRPr="00963955">
        <w:rPr>
          <w:sz w:val="16"/>
        </w:rPr>
        <w:t xml:space="preserve"> as something that </w:t>
      </w:r>
      <w:r w:rsidRPr="007E4A48">
        <w:rPr>
          <w:rStyle w:val="Emphasis"/>
          <w:highlight w:val="cyan"/>
        </w:rPr>
        <w:t>can transform ordinary access into</w:t>
      </w:r>
      <w:r w:rsidRPr="00F0234B">
        <w:rPr>
          <w:rStyle w:val="Emphasis"/>
        </w:rPr>
        <w:t xml:space="preserve"> a tool for </w:t>
      </w:r>
      <w:r w:rsidRPr="007E4A48">
        <w:rPr>
          <w:rStyle w:val="Emphasis"/>
          <w:highlight w:val="cyan"/>
        </w:rPr>
        <w:t>liberation</w:t>
      </w:r>
      <w:r w:rsidRPr="00F0234B">
        <w:rPr>
          <w:rStyle w:val="StyleUnderline"/>
        </w:rPr>
        <w:t xml:space="preserve">, </w:t>
      </w:r>
      <w:r w:rsidRPr="007E4A48">
        <w:rPr>
          <w:rStyle w:val="StyleUnderline"/>
          <w:highlight w:val="cyan"/>
        </w:rPr>
        <w:t>instead of</w:t>
      </w:r>
      <w:r w:rsidRPr="00F0234B">
        <w:rPr>
          <w:rStyle w:val="StyleUnderline"/>
        </w:rPr>
        <w:t xml:space="preserve"> </w:t>
      </w:r>
      <w:r w:rsidRPr="00F0234B">
        <w:rPr>
          <w:rStyle w:val="Emphasis"/>
        </w:rPr>
        <w:t xml:space="preserve">merely </w:t>
      </w:r>
      <w:r w:rsidRPr="007E4A48">
        <w:rPr>
          <w:rStyle w:val="Emphasis"/>
          <w:highlight w:val="cyan"/>
        </w:rPr>
        <w:t>reinforcing “inclusion”</w:t>
      </w:r>
      <w:r w:rsidRPr="00F0234B">
        <w:rPr>
          <w:rStyle w:val="StyleUnderline"/>
        </w:rPr>
        <w:t xml:space="preserve"> and </w:t>
      </w:r>
      <w:r w:rsidRPr="00F0234B">
        <w:rPr>
          <w:rStyle w:val="Emphasis"/>
        </w:rPr>
        <w:t>“equality.”</w:t>
      </w:r>
      <w:r w:rsidRPr="00F0234B">
        <w:rPr>
          <w:rStyle w:val="StyleUnderline"/>
        </w:rPr>
        <w:t xml:space="preserve"> I am done with disability simply being “included” in able bodied people’s agendas</w:t>
      </w:r>
      <w:r w:rsidRPr="00963955">
        <w:rPr>
          <w:sz w:val="16"/>
        </w:rPr>
        <w:t xml:space="preserve"> and </w:t>
      </w:r>
      <w:r w:rsidRPr="00F0234B">
        <w:rPr>
          <w:rStyle w:val="StyleUnderline"/>
        </w:rPr>
        <w:t>lives only when it’s convenient. I want us to tap into the transformative powers of disability</w:t>
      </w:r>
      <w:r w:rsidRPr="00963955">
        <w:rPr>
          <w:sz w:val="16"/>
        </w:rPr>
        <w:t xml:space="preserve">, instead of only gaining access to the current system, or the burning house as the late Grace Lee Boggs would say, and doing nothing to change that system. </w:t>
      </w:r>
      <w:r w:rsidRPr="007E4A48">
        <w:rPr>
          <w:rStyle w:val="StyleUnderline"/>
          <w:highlight w:val="cyan"/>
        </w:rPr>
        <w:t>We don’t</w:t>
      </w:r>
      <w:r w:rsidRPr="00F0234B">
        <w:rPr>
          <w:rStyle w:val="StyleUnderline"/>
        </w:rPr>
        <w:t xml:space="preserve"> simply </w:t>
      </w:r>
      <w:r w:rsidRPr="007E4A48">
        <w:rPr>
          <w:rStyle w:val="StyleUnderline"/>
          <w:highlight w:val="cyan"/>
        </w:rPr>
        <w:t>want to join the ranks</w:t>
      </w:r>
      <w:r w:rsidRPr="00F0234B">
        <w:rPr>
          <w:rStyle w:val="StyleUnderline"/>
        </w:rPr>
        <w:t xml:space="preserve"> </w:t>
      </w:r>
      <w:r w:rsidRPr="007E4A48">
        <w:rPr>
          <w:rStyle w:val="StyleUnderline"/>
          <w:highlight w:val="cyan"/>
        </w:rPr>
        <w:t>of the privileged, we want to</w:t>
      </w:r>
      <w:r w:rsidRPr="00F0234B">
        <w:rPr>
          <w:rStyle w:val="StyleUnderline"/>
        </w:rPr>
        <w:t xml:space="preserve"> challenge and </w:t>
      </w:r>
      <w:r w:rsidRPr="007E4A48">
        <w:rPr>
          <w:rStyle w:val="StyleUnderline"/>
          <w:highlight w:val="cyan"/>
        </w:rPr>
        <w:t>dismantle those ranks</w:t>
      </w:r>
      <w:r w:rsidRPr="00F0234B">
        <w:rPr>
          <w:rStyle w:val="StyleUnderline"/>
        </w:rPr>
        <w:t xml:space="preserve"> and question why some people are consistently at the bottom.</w:t>
      </w:r>
    </w:p>
    <w:p w14:paraId="6EB9E3AC" w14:textId="77777777" w:rsidR="00C76A20" w:rsidRPr="00F0234B" w:rsidRDefault="00C76A20" w:rsidP="00C76A20">
      <w:pPr>
        <w:rPr>
          <w:rStyle w:val="StyleUnderline"/>
        </w:rPr>
      </w:pPr>
      <w:r w:rsidRPr="007E4A48">
        <w:rPr>
          <w:rStyle w:val="Emphasis"/>
          <w:highlight w:val="cyan"/>
        </w:rPr>
        <w:t xml:space="preserve">Cultivating access intimacy is a way to </w:t>
      </w:r>
      <w:r w:rsidRPr="007E4A48">
        <w:rPr>
          <w:rStyle w:val="Emphasis"/>
          <w:sz w:val="26"/>
          <w:szCs w:val="26"/>
          <w:highlight w:val="cyan"/>
        </w:rPr>
        <w:t>directly challenge ableism</w:t>
      </w:r>
      <w:r w:rsidRPr="00F0234B">
        <w:rPr>
          <w:rStyle w:val="StyleUnderline"/>
        </w:rPr>
        <w:t xml:space="preserve"> and the relentless isolation that disabled people endure, especially disabled folks who are part of other oppressed communities.</w:t>
      </w:r>
      <w:r w:rsidRPr="00963955">
        <w:rPr>
          <w:sz w:val="16"/>
        </w:rPr>
        <w:t xml:space="preserve"> Access intimacy at once recognizes and understands the relational and human quality of access, </w:t>
      </w:r>
      <w:r w:rsidRPr="007E4A48">
        <w:rPr>
          <w:rStyle w:val="StyleUnderline"/>
          <w:highlight w:val="cyan"/>
        </w:rPr>
        <w:t>while</w:t>
      </w:r>
      <w:r w:rsidRPr="00F0234B">
        <w:rPr>
          <w:rStyle w:val="StyleUnderline"/>
        </w:rPr>
        <w:t xml:space="preserve"> simultaneously </w:t>
      </w:r>
      <w:r w:rsidRPr="007E4A48">
        <w:rPr>
          <w:rStyle w:val="Emphasis"/>
          <w:highlight w:val="cyan"/>
        </w:rPr>
        <w:t>deepening</w:t>
      </w:r>
      <w:r w:rsidRPr="00F0234B">
        <w:rPr>
          <w:rStyle w:val="Emphasis"/>
        </w:rPr>
        <w:t xml:space="preserve"> the </w:t>
      </w:r>
      <w:r w:rsidRPr="007E4A48">
        <w:rPr>
          <w:rStyle w:val="Emphasis"/>
          <w:highlight w:val="cyan"/>
        </w:rPr>
        <w:t>relationships</w:t>
      </w:r>
      <w:r w:rsidRPr="00F0234B">
        <w:rPr>
          <w:rStyle w:val="Emphasis"/>
        </w:rPr>
        <w:t xml:space="preserve"> involved.</w:t>
      </w:r>
      <w:r w:rsidRPr="00F0234B">
        <w:rPr>
          <w:rStyle w:val="StyleUnderline"/>
        </w:rPr>
        <w:t xml:space="preserve"> </w:t>
      </w:r>
      <w:r w:rsidRPr="007E4A48">
        <w:rPr>
          <w:rStyle w:val="StyleUnderline"/>
          <w:highlight w:val="cyan"/>
        </w:rPr>
        <w:t>It moves</w:t>
      </w:r>
      <w:r w:rsidRPr="00F0234B">
        <w:rPr>
          <w:rStyle w:val="StyleUnderline"/>
        </w:rPr>
        <w:t xml:space="preserve"> the work of access out of the realm of only logistics and </w:t>
      </w:r>
      <w:r w:rsidRPr="007E4A48">
        <w:rPr>
          <w:rStyle w:val="StyleUnderline"/>
          <w:highlight w:val="cyan"/>
        </w:rPr>
        <w:t>into</w:t>
      </w:r>
      <w:r w:rsidRPr="00F0234B">
        <w:rPr>
          <w:rStyle w:val="StyleUnderline"/>
        </w:rPr>
        <w:t xml:space="preserve"> the realm of relationships and </w:t>
      </w:r>
      <w:r w:rsidRPr="007E4A48">
        <w:rPr>
          <w:rStyle w:val="StyleUnderline"/>
          <w:highlight w:val="cyan"/>
        </w:rPr>
        <w:t>understanding disabled people as humans, not burdens.</w:t>
      </w:r>
      <w:r w:rsidRPr="00F0234B">
        <w:rPr>
          <w:rStyle w:val="StyleUnderline"/>
        </w:rPr>
        <w:t xml:space="preserve"> Disabled people’s liberation cannot be boiled down to logistics.</w:t>
      </w:r>
    </w:p>
    <w:p w14:paraId="6C6023AF" w14:textId="77777777" w:rsidR="00C76A20" w:rsidRPr="00963955" w:rsidRDefault="00C76A20" w:rsidP="00C76A20">
      <w:pPr>
        <w:rPr>
          <w:sz w:val="16"/>
        </w:rPr>
      </w:pPr>
      <w:r w:rsidRPr="007E4A48">
        <w:rPr>
          <w:rStyle w:val="StyleUnderline"/>
          <w:highlight w:val="cyan"/>
        </w:rPr>
        <w:t xml:space="preserve">Access intimacy is </w:t>
      </w:r>
      <w:r w:rsidRPr="007E4A48">
        <w:rPr>
          <w:rStyle w:val="Emphasis"/>
          <w:highlight w:val="cyan"/>
        </w:rPr>
        <w:t>interdependence in action.</w:t>
      </w:r>
      <w:r w:rsidRPr="00963955">
        <w:rPr>
          <w:sz w:val="16"/>
        </w:rPr>
        <w:t xml:space="preserve"> It is </w:t>
      </w:r>
      <w:r w:rsidRPr="007E4A48">
        <w:rPr>
          <w:rStyle w:val="StyleUnderline"/>
          <w:highlight w:val="cyan"/>
        </w:rPr>
        <w:t>an acknowledgement that</w:t>
      </w:r>
      <w:r w:rsidRPr="00861F65">
        <w:rPr>
          <w:rStyle w:val="StyleUnderline"/>
        </w:rPr>
        <w:t xml:space="preserve"> what is most important is not whether or not things are perfectly accessible, or whether or not there is ableism; but rather what the impact of inaccessibility and ableism is on disabled people and our lives.</w:t>
      </w:r>
      <w:r w:rsidRPr="00963955">
        <w:rPr>
          <w:sz w:val="16"/>
        </w:rPr>
        <w:t xml:space="preserve"> In my experience, when access intimacy is present, </w:t>
      </w:r>
      <w:r w:rsidRPr="00861F65">
        <w:rPr>
          <w:rStyle w:val="StyleUnderline"/>
        </w:rPr>
        <w:t>the most powerful part is</w:t>
      </w:r>
      <w:r w:rsidRPr="00963955">
        <w:rPr>
          <w:sz w:val="16"/>
        </w:rPr>
        <w:t xml:space="preserve"> having someone to navigate access and ableism with. It is </w:t>
      </w:r>
      <w:r w:rsidRPr="00B9073E">
        <w:rPr>
          <w:rStyle w:val="StyleUnderline"/>
        </w:rPr>
        <w:t xml:space="preserve">knowing that </w:t>
      </w:r>
      <w:r w:rsidRPr="007E4A48">
        <w:rPr>
          <w:rStyle w:val="Emphasis"/>
          <w:highlight w:val="cyan"/>
        </w:rPr>
        <w:t>someone else is with me in this</w:t>
      </w:r>
      <w:r w:rsidRPr="00B9073E">
        <w:rPr>
          <w:rStyle w:val="Emphasis"/>
        </w:rPr>
        <w:t xml:space="preserve"> mess.</w:t>
      </w:r>
      <w:r w:rsidRPr="00963955">
        <w:rPr>
          <w:sz w:val="16"/>
        </w:rPr>
        <w:t xml:space="preserve"> It is knowing that someone else is willing to be with me in the never-ending and ever-changing daily obstacle course that is navigating an inaccessible world. It is knowing that I will not be alone in the stunning silence, avoidance and denial of ableism by almost every </w:t>
      </w:r>
      <w:proofErr w:type="gramStart"/>
      <w:r w:rsidRPr="00963955">
        <w:rPr>
          <w:sz w:val="16"/>
        </w:rPr>
        <w:t>able bodied</w:t>
      </w:r>
      <w:proofErr w:type="gramEnd"/>
      <w:r w:rsidRPr="00963955">
        <w:rPr>
          <w:sz w:val="16"/>
        </w:rPr>
        <w:t xml:space="preserve"> person I have ever and will ever come in contact with. </w:t>
      </w:r>
      <w:r w:rsidRPr="00861F65">
        <w:rPr>
          <w:rStyle w:val="StyleUnderline"/>
        </w:rPr>
        <w:t>Access intimacy is knowing that I will not be alone in the stealth, insidious poison that is ableism.</w:t>
      </w:r>
    </w:p>
    <w:p w14:paraId="3F45E77C" w14:textId="77777777" w:rsidR="00C76A20" w:rsidRPr="00963955" w:rsidRDefault="00C76A20" w:rsidP="00C76A20">
      <w:pPr>
        <w:rPr>
          <w:sz w:val="16"/>
        </w:rPr>
      </w:pPr>
      <w:r w:rsidRPr="00963955">
        <w:rPr>
          <w:sz w:val="16"/>
        </w:rPr>
        <w:t>The power of access intimacy is that it reorients our approach from one where disabled people are expected to squeeze into able bodied people’s world, and instead calls upon able bodied people to inhabit our world.</w:t>
      </w:r>
    </w:p>
    <w:p w14:paraId="77CE6413" w14:textId="77777777" w:rsidR="00C76A20" w:rsidRPr="00963955" w:rsidRDefault="00C76A20" w:rsidP="00C76A20">
      <w:pPr>
        <w:rPr>
          <w:sz w:val="16"/>
        </w:rPr>
      </w:pPr>
      <w:r w:rsidRPr="007E4A48">
        <w:rPr>
          <w:rStyle w:val="StyleUnderline"/>
          <w:highlight w:val="cyan"/>
        </w:rPr>
        <w:lastRenderedPageBreak/>
        <w:t xml:space="preserve">It challenges </w:t>
      </w:r>
      <w:r w:rsidRPr="007E4A48">
        <w:rPr>
          <w:rStyle w:val="Emphasis"/>
          <w:highlight w:val="cyan"/>
        </w:rPr>
        <w:t>able bodied supremacy</w:t>
      </w:r>
      <w:r w:rsidRPr="007E4A48">
        <w:rPr>
          <w:rStyle w:val="StyleUnderline"/>
          <w:highlight w:val="cyan"/>
        </w:rPr>
        <w:t xml:space="preserve"> by valuing disability</w:t>
      </w:r>
      <w:r w:rsidRPr="00861F65">
        <w:rPr>
          <w:rStyle w:val="StyleUnderline"/>
        </w:rPr>
        <w:t>—not running from disability—but moving towards it.</w:t>
      </w:r>
      <w:r w:rsidRPr="00963955">
        <w:rPr>
          <w:sz w:val="16"/>
        </w:rPr>
        <w:t xml:space="preserve"> It asserts that </w:t>
      </w:r>
      <w:r w:rsidRPr="00861F65">
        <w:rPr>
          <w:rStyle w:val="StyleUnderline"/>
        </w:rPr>
        <w:t xml:space="preserve">there is value in disabled </w:t>
      </w:r>
      <w:proofErr w:type="gramStart"/>
      <w:r w:rsidRPr="00861F65">
        <w:rPr>
          <w:rStyle w:val="StyleUnderline"/>
        </w:rPr>
        <w:t>people’s</w:t>
      </w:r>
      <w:proofErr w:type="gramEnd"/>
      <w:r w:rsidRPr="00861F65">
        <w:rPr>
          <w:rStyle w:val="StyleUnderline"/>
        </w:rPr>
        <w:t xml:space="preserve"> lived experiences.</w:t>
      </w:r>
      <w:r w:rsidRPr="00963955">
        <w:rPr>
          <w:sz w:val="16"/>
        </w:rPr>
        <w:t xml:space="preserve"> In this way, </w:t>
      </w:r>
      <w:r w:rsidRPr="00B9073E">
        <w:rPr>
          <w:rStyle w:val="StyleUnderline"/>
        </w:rPr>
        <w:t xml:space="preserve">it </w:t>
      </w:r>
      <w:r w:rsidRPr="007E4A48">
        <w:rPr>
          <w:rStyle w:val="StyleUnderline"/>
          <w:highlight w:val="cyan"/>
        </w:rPr>
        <w:t>reframes</w:t>
      </w:r>
      <w:r w:rsidRPr="00B9073E">
        <w:rPr>
          <w:rStyle w:val="StyleUnderline"/>
        </w:rPr>
        <w:t xml:space="preserve"> both </w:t>
      </w:r>
      <w:r w:rsidRPr="007E4A48">
        <w:rPr>
          <w:rStyle w:val="Emphasis"/>
          <w:highlight w:val="cyan"/>
        </w:rPr>
        <w:t>how</w:t>
      </w:r>
      <w:r w:rsidRPr="007E4A48">
        <w:rPr>
          <w:rStyle w:val="StyleUnderline"/>
          <w:highlight w:val="cyan"/>
        </w:rPr>
        <w:t xml:space="preserve"> and </w:t>
      </w:r>
      <w:r w:rsidRPr="007E4A48">
        <w:rPr>
          <w:rStyle w:val="Emphasis"/>
          <w:highlight w:val="cyan"/>
        </w:rPr>
        <w:t>where</w:t>
      </w:r>
      <w:r w:rsidRPr="007E4A48">
        <w:rPr>
          <w:rStyle w:val="StyleUnderline"/>
          <w:highlight w:val="cyan"/>
        </w:rPr>
        <w:t xml:space="preserve"> </w:t>
      </w:r>
      <w:r w:rsidRPr="007E4A48">
        <w:rPr>
          <w:rStyle w:val="Emphasis"/>
          <w:highlight w:val="cyan"/>
        </w:rPr>
        <w:t>solidarity can be practiced.</w:t>
      </w:r>
      <w:r w:rsidRPr="00963955">
        <w:rPr>
          <w:sz w:val="16"/>
        </w:rPr>
        <w:t xml:space="preserve"> </w:t>
      </w:r>
      <w:r w:rsidRPr="00B9073E">
        <w:rPr>
          <w:rStyle w:val="StyleUnderline"/>
        </w:rPr>
        <w:t xml:space="preserve">Access intimacy is shared work by all people </w:t>
      </w:r>
      <w:proofErr w:type="gramStart"/>
      <w:r w:rsidRPr="00B9073E">
        <w:rPr>
          <w:rStyle w:val="StyleUnderline"/>
        </w:rPr>
        <w:t>involved,</w:t>
      </w:r>
      <w:proofErr w:type="gramEnd"/>
      <w:r w:rsidRPr="00B9073E">
        <w:rPr>
          <w:rStyle w:val="StyleUnderline"/>
        </w:rPr>
        <w:t xml:space="preserve"> </w:t>
      </w:r>
      <w:r w:rsidRPr="007E4A48">
        <w:rPr>
          <w:rStyle w:val="StyleUnderline"/>
          <w:highlight w:val="cyan"/>
        </w:rPr>
        <w:t>it is no longer the</w:t>
      </w:r>
      <w:r w:rsidRPr="00B9073E">
        <w:rPr>
          <w:rStyle w:val="StyleUnderline"/>
        </w:rPr>
        <w:t xml:space="preserve"> familiar </w:t>
      </w:r>
      <w:r w:rsidRPr="007E4A48">
        <w:rPr>
          <w:rStyle w:val="StyleUnderline"/>
          <w:highlight w:val="cyan"/>
        </w:rPr>
        <w:t>story</w:t>
      </w:r>
      <w:r w:rsidRPr="00B9073E">
        <w:rPr>
          <w:rStyle w:val="StyleUnderline"/>
        </w:rPr>
        <w:t xml:space="preserve"> </w:t>
      </w:r>
      <w:r w:rsidRPr="007E4A48">
        <w:rPr>
          <w:rStyle w:val="StyleUnderline"/>
          <w:highlight w:val="cyan"/>
        </w:rPr>
        <w:t>of disabled people having to do all the work to</w:t>
      </w:r>
      <w:r w:rsidRPr="00B9073E">
        <w:rPr>
          <w:rStyle w:val="StyleUnderline"/>
        </w:rPr>
        <w:t xml:space="preserve"> build the conversations and piece together the relationship and trust that we know we need for access—that we know we need in order to </w:t>
      </w:r>
      <w:r w:rsidRPr="007E4A48">
        <w:rPr>
          <w:rStyle w:val="StyleUnderline"/>
          <w:highlight w:val="cyan"/>
        </w:rPr>
        <w:t>survive.</w:t>
      </w:r>
      <w:r w:rsidRPr="00963955">
        <w:rPr>
          <w:sz w:val="16"/>
        </w:rPr>
        <w:t xml:space="preserve"> I know this has been the story of my life, especially with able bodied people of color and </w:t>
      </w:r>
      <w:proofErr w:type="gramStart"/>
      <w:r w:rsidRPr="00963955">
        <w:rPr>
          <w:sz w:val="16"/>
        </w:rPr>
        <w:t>able bodied</w:t>
      </w:r>
      <w:proofErr w:type="gramEnd"/>
      <w:r w:rsidRPr="00963955">
        <w:rPr>
          <w:sz w:val="16"/>
        </w:rPr>
        <w:t xml:space="preserve"> queer people of color.</w:t>
      </w:r>
    </w:p>
    <w:p w14:paraId="43E2198C" w14:textId="77777777" w:rsidR="00C76A20" w:rsidRPr="00B9073E" w:rsidRDefault="00C76A20" w:rsidP="00C76A20">
      <w:pPr>
        <w:rPr>
          <w:sz w:val="16"/>
          <w:szCs w:val="16"/>
        </w:rPr>
      </w:pPr>
      <w:r w:rsidRPr="00B9073E">
        <w:rPr>
          <w:sz w:val="16"/>
          <w:szCs w:val="16"/>
        </w:rPr>
        <w:t xml:space="preserve">Disabled people get told we must shrink ourselves and our desires to settle for living in the wake of an </w:t>
      </w:r>
      <w:proofErr w:type="gramStart"/>
      <w:r w:rsidRPr="00B9073E">
        <w:rPr>
          <w:sz w:val="16"/>
          <w:szCs w:val="16"/>
        </w:rPr>
        <w:t>able bodied</w:t>
      </w:r>
      <w:proofErr w:type="gramEnd"/>
      <w:r w:rsidRPr="00B9073E">
        <w:rPr>
          <w:sz w:val="16"/>
          <w:szCs w:val="16"/>
        </w:rPr>
        <w:t xml:space="preserve"> parade. And especially if we are part of other oppressed communities, we are expected to be grateful for whatever crumbs are thrown our way. In my life this has looked like a lifetime of political events by communities I am a part of that were not (and continue not to be) accessible—and where seemingly no one even pondered disability with no mention of it on any event information—or where access was done reluctantly or only for political show. It has looked like a lifetime of rich, passionate political conversations with people from my communities about everything under the sun except for disability and if disability was going to be talked about it was always me who had to bring it up. It has looked like friends from my communities inviting me to social gatherings and never once asking me or thinking about my access or differences in ability. It has looked like dates that were inaccessible and, in the worst cases, left me badly physically injured and bloody. It has looked like friendships that expect me to do all the work to educate them on disability and engage in conversations about disability and ableism. It has looked like a lifetime of supporting “my communities” in “their work” and them never showing up for anything related to disability.</w:t>
      </w:r>
    </w:p>
    <w:p w14:paraId="53FAF862" w14:textId="77777777" w:rsidR="00C76A20" w:rsidRPr="00B9073E" w:rsidRDefault="00C76A20" w:rsidP="00C76A20">
      <w:pPr>
        <w:rPr>
          <w:sz w:val="16"/>
          <w:szCs w:val="16"/>
        </w:rPr>
      </w:pPr>
      <w:r w:rsidRPr="00B9073E">
        <w:rPr>
          <w:sz w:val="16"/>
          <w:szCs w:val="16"/>
        </w:rPr>
        <w:t>It is easy to list these things off and analyze them, but it is harder to convey the way they have felt. It is harder to talk about how incredibly—sometimes unbelievably—painful these have felt when experienced. Queer people of color to-be-parents want to spend hours talking about how they will support their will-be children to explore their genders and sexualities outside of binaries, but when I ask them how they will support their child if they are or become disabled the conversation abruptly stops or I am told I am being “negative.” Or Asian, Korean or Korean adoptee communities don’t make their gatherings accessible and then I am asked, “why aren’t you more connected to those communities?” Or disabled communities who have no interest in talking about race, sexuality or gender and respond with hostility that you are being divisive when you explain that you cannot separate your disability from your other identities. Or the only access people you can find are white and there are “people of color only spaces” that you desperately need access to for your own survival as a woman of color adoptee. The ways that ableism and white supremacy work together so successfully to isolate disabled people of color continues to break my heart.</w:t>
      </w:r>
    </w:p>
    <w:p w14:paraId="5E17B05A" w14:textId="77777777" w:rsidR="00C76A20" w:rsidRPr="00B9073E" w:rsidRDefault="00C76A20" w:rsidP="00C76A20">
      <w:pPr>
        <w:rPr>
          <w:sz w:val="16"/>
          <w:szCs w:val="16"/>
        </w:rPr>
      </w:pPr>
      <w:r w:rsidRPr="00B9073E">
        <w:rPr>
          <w:sz w:val="16"/>
          <w:szCs w:val="16"/>
        </w:rPr>
        <w:t>This is why access intimacy has been so important to me in my life. It has been an antidote to the pain and the extreme isolation that pound like crashing waves with no end. It has been a way to remember my magnificence and my dignity. It has been the tender balm and recognition of parts of me that most people would rather deny, avoid and pretend away.</w:t>
      </w:r>
    </w:p>
    <w:p w14:paraId="4DD543FC" w14:textId="77777777" w:rsidR="00C76A20" w:rsidRPr="00963955" w:rsidRDefault="00C76A20" w:rsidP="00C76A20">
      <w:pPr>
        <w:rPr>
          <w:sz w:val="16"/>
        </w:rPr>
      </w:pPr>
      <w:r w:rsidRPr="00B9073E">
        <w:rPr>
          <w:rStyle w:val="StyleUnderline"/>
        </w:rPr>
        <w:t xml:space="preserve">And I want to be </w:t>
      </w:r>
      <w:proofErr w:type="gramStart"/>
      <w:r w:rsidRPr="00963955">
        <w:rPr>
          <w:rStyle w:val="Emphasis"/>
        </w:rPr>
        <w:t>transparent</w:t>
      </w:r>
      <w:r w:rsidRPr="00963955">
        <w:rPr>
          <w:rStyle w:val="StyleUnderline"/>
        </w:rPr>
        <w:t>,</w:t>
      </w:r>
      <w:proofErr w:type="gramEnd"/>
      <w:r w:rsidRPr="00963955">
        <w:rPr>
          <w:rStyle w:val="StyleUnderline"/>
        </w:rPr>
        <w:t xml:space="preserve"> </w:t>
      </w:r>
      <w:r w:rsidRPr="00963955">
        <w:rPr>
          <w:rStyle w:val="Emphasis"/>
        </w:rPr>
        <w:t>access intimacy is not easy</w:t>
      </w:r>
      <w:r w:rsidRPr="00963955">
        <w:rPr>
          <w:rStyle w:val="StyleUnderline"/>
        </w:rPr>
        <w:t xml:space="preserve"> to build.</w:t>
      </w:r>
      <w:r w:rsidRPr="00963955">
        <w:rPr>
          <w:sz w:val="16"/>
        </w:rPr>
        <w:t xml:space="preserve"> When </w:t>
      </w:r>
      <w:r w:rsidRPr="00963955">
        <w:rPr>
          <w:rStyle w:val="StyleUnderline"/>
        </w:rPr>
        <w:t xml:space="preserve">it doesn’t happen magically and organically, it has been hard to create. It requires a lot of </w:t>
      </w:r>
      <w:r w:rsidRPr="00963955">
        <w:rPr>
          <w:rStyle w:val="Emphasis"/>
        </w:rPr>
        <w:t>trust and faith and practice</w:t>
      </w:r>
      <w:r w:rsidRPr="00963955">
        <w:rPr>
          <w:rStyle w:val="StyleUnderline"/>
        </w:rPr>
        <w:t>. And</w:t>
      </w:r>
      <w:r w:rsidRPr="00963955">
        <w:rPr>
          <w:sz w:val="16"/>
        </w:rPr>
        <w:t xml:space="preserve"> it has been lonely because </w:t>
      </w:r>
      <w:r w:rsidRPr="00963955">
        <w:rPr>
          <w:rStyle w:val="StyleUnderline"/>
        </w:rPr>
        <w:t>not everyone is ready for it (or even a good fit for it)</w:t>
      </w:r>
      <w:r w:rsidRPr="00963955">
        <w:rPr>
          <w:sz w:val="16"/>
        </w:rPr>
        <w:t xml:space="preserve"> and it has taken discipline inside myself to not settle for crappy access when I don’t have to, which often means I have less access. And because we live in an </w:t>
      </w:r>
      <w:proofErr w:type="gramStart"/>
      <w:r w:rsidRPr="00963955">
        <w:rPr>
          <w:sz w:val="16"/>
        </w:rPr>
        <w:t>able bodied</w:t>
      </w:r>
      <w:proofErr w:type="gramEnd"/>
      <w:r w:rsidRPr="00963955">
        <w:rPr>
          <w:sz w:val="16"/>
        </w:rPr>
        <w:t xml:space="preserve"> society, </w:t>
      </w:r>
      <w:r w:rsidRPr="00963955">
        <w:rPr>
          <w:rStyle w:val="StyleUnderline"/>
        </w:rPr>
        <w:t xml:space="preserve">most of the burden is still on disabled people (and will be for quite </w:t>
      </w:r>
      <w:proofErr w:type="spellStart"/>
      <w:r w:rsidRPr="00963955">
        <w:rPr>
          <w:rStyle w:val="StyleUnderline"/>
        </w:rPr>
        <w:t>sometime</w:t>
      </w:r>
      <w:proofErr w:type="spellEnd"/>
      <w:r w:rsidRPr="00963955">
        <w:rPr>
          <w:rStyle w:val="StyleUnderline"/>
        </w:rPr>
        <w:t>) to grow it and introduce the concept to able bodied people in our lives.</w:t>
      </w:r>
      <w:r w:rsidRPr="00963955">
        <w:rPr>
          <w:sz w:val="16"/>
        </w:rPr>
        <w:t xml:space="preserve"> It is like anything else that transforms you, in that it is a thawing that will force you to inevitably question why you have gone so long without it and why it doesn’t exist in more places in your life, similar to the way that any kind of powerful alignment, love or joy does. It reminds me of the way that Audre Lorde talks about the erotic in her essay, “Uses of the Erotic”:</w:t>
      </w:r>
    </w:p>
    <w:p w14:paraId="099E0BD8" w14:textId="77777777" w:rsidR="00C76A20" w:rsidRPr="00B9073E" w:rsidRDefault="00C76A20" w:rsidP="00C76A20">
      <w:pPr>
        <w:rPr>
          <w:sz w:val="16"/>
          <w:szCs w:val="16"/>
        </w:rPr>
      </w:pPr>
      <w:r w:rsidRPr="00B9073E">
        <w:rPr>
          <w:sz w:val="16"/>
          <w:szCs w:val="16"/>
        </w:rPr>
        <w:t>For once we begin to feel deeply all the aspects of our lives, we begin to demand from ourselves and from our life-pursuits that they feel in accordance with that joy which we know ourselves to be capable of.</w:t>
      </w:r>
    </w:p>
    <w:p w14:paraId="0F390329" w14:textId="77777777" w:rsidR="00C76A20" w:rsidRPr="00B9073E" w:rsidRDefault="00C76A20" w:rsidP="00C76A20">
      <w:pPr>
        <w:rPr>
          <w:sz w:val="16"/>
          <w:szCs w:val="16"/>
        </w:rPr>
      </w:pPr>
      <w:r w:rsidRPr="00B9073E">
        <w:rPr>
          <w:sz w:val="16"/>
          <w:szCs w:val="16"/>
        </w:rPr>
        <w:t xml:space="preserve">Access intimacy is one of the main ways that I have been building interdependence in my life. I have been pushing myself to grow it and not just subsist on the little I have been able to find, most significantly with my partner, as is the case for many disabled folks. </w:t>
      </w:r>
      <w:r w:rsidRPr="00B9073E">
        <w:rPr>
          <w:rStyle w:val="StyleUnderline"/>
        </w:rPr>
        <w:t xml:space="preserve">Engaging in </w:t>
      </w:r>
      <w:r w:rsidRPr="00963955">
        <w:rPr>
          <w:rStyle w:val="StyleUnderline"/>
        </w:rPr>
        <w:t>building</w:t>
      </w:r>
      <w:r w:rsidRPr="00B9073E">
        <w:rPr>
          <w:rStyle w:val="StyleUnderline"/>
        </w:rPr>
        <w:t xml:space="preserve"> any kind of </w:t>
      </w:r>
      <w:r w:rsidRPr="00963955">
        <w:rPr>
          <w:rStyle w:val="StyleUnderline"/>
        </w:rPr>
        <w:t xml:space="preserve">interdependence will </w:t>
      </w:r>
      <w:r w:rsidRPr="00963955">
        <w:rPr>
          <w:rStyle w:val="Emphasis"/>
        </w:rPr>
        <w:t>always be a risk</w:t>
      </w:r>
      <w:r w:rsidRPr="00B9073E">
        <w:rPr>
          <w:rStyle w:val="StyleUnderline"/>
        </w:rPr>
        <w:t xml:space="preserve">, for everyone involved; and </w:t>
      </w:r>
      <w:r w:rsidRPr="00963955">
        <w:rPr>
          <w:rStyle w:val="Emphasis"/>
        </w:rPr>
        <w:t>the risk will always be greater for those who are more oppressed</w:t>
      </w:r>
      <w:r w:rsidRPr="00B9073E">
        <w:rPr>
          <w:rStyle w:val="StyleUnderline"/>
        </w:rPr>
        <w:t xml:space="preserve"> and have less access to privilege. In an ableist world where disabled people are understood as disposable, it can be especially hard to build interdependence with people you need in order to survive, but who don’t need you in order to survive.</w:t>
      </w:r>
      <w:r w:rsidRPr="00B9073E">
        <w:rPr>
          <w:sz w:val="16"/>
          <w:szCs w:val="16"/>
        </w:rPr>
        <w:t xml:space="preserve"> In an ableist context, interdependence will always get framed as “burden,” and disability will always get framed as “inferior.” To actively work to build something that is thought of as undeniably undesirable and to try and reframe it to others as liberatory, is no small task.</w:t>
      </w:r>
    </w:p>
    <w:p w14:paraId="193AFD62" w14:textId="77777777" w:rsidR="00C76A20" w:rsidRPr="00963955" w:rsidRDefault="00C76A20" w:rsidP="00C76A20">
      <w:pPr>
        <w:rPr>
          <w:sz w:val="16"/>
          <w:szCs w:val="16"/>
        </w:rPr>
      </w:pPr>
      <w:r w:rsidRPr="00963955">
        <w:rPr>
          <w:sz w:val="16"/>
          <w:szCs w:val="16"/>
        </w:rPr>
        <w:t>Especially as disabled people, we know what it means to live interdependent lives and it does not always feel revolutionary or enjoyable.</w:t>
      </w:r>
    </w:p>
    <w:p w14:paraId="07176901" w14:textId="77777777" w:rsidR="00C76A20" w:rsidRPr="00963955" w:rsidRDefault="00C76A20" w:rsidP="00C76A20">
      <w:pPr>
        <w:rPr>
          <w:rStyle w:val="StyleUnderline"/>
        </w:rPr>
      </w:pPr>
      <w:r w:rsidRPr="00963955">
        <w:rPr>
          <w:rStyle w:val="StyleUnderline"/>
        </w:rPr>
        <w:lastRenderedPageBreak/>
        <w:t xml:space="preserve">There will </w:t>
      </w:r>
      <w:r w:rsidRPr="00963955">
        <w:rPr>
          <w:rStyle w:val="Emphasis"/>
        </w:rPr>
        <w:t>always</w:t>
      </w:r>
      <w:r w:rsidRPr="00963955">
        <w:rPr>
          <w:rStyle w:val="StyleUnderline"/>
        </w:rPr>
        <w:t xml:space="preserve"> be a </w:t>
      </w:r>
      <w:r w:rsidRPr="00963955">
        <w:rPr>
          <w:rStyle w:val="Emphasis"/>
        </w:rPr>
        <w:t>difference of power</w:t>
      </w:r>
      <w:r w:rsidRPr="00963955">
        <w:rPr>
          <w:rStyle w:val="StyleUnderline"/>
        </w:rPr>
        <w:t xml:space="preserve"> between myself and </w:t>
      </w:r>
      <w:proofErr w:type="gramStart"/>
      <w:r w:rsidRPr="00963955">
        <w:rPr>
          <w:rStyle w:val="StyleUnderline"/>
        </w:rPr>
        <w:t>able bodied</w:t>
      </w:r>
      <w:proofErr w:type="gramEnd"/>
      <w:r w:rsidRPr="00963955">
        <w:rPr>
          <w:rStyle w:val="StyleUnderline"/>
        </w:rPr>
        <w:t xml:space="preserve"> people I am in relationship with.</w:t>
      </w:r>
      <w:r w:rsidRPr="00963955">
        <w:rPr>
          <w:sz w:val="16"/>
        </w:rPr>
        <w:t xml:space="preserve"> It will always be a choice for them to not have to engage in any work around disability or ableism. It will always be perfectly acceptable for them to never have to have conversations about disability or ableism, and certainly not any conversations that address their privilege, ignorance or question their ableist desires. </w:t>
      </w:r>
      <w:r w:rsidRPr="00963955">
        <w:rPr>
          <w:rStyle w:val="StyleUnderline"/>
        </w:rPr>
        <w:t>They will never be expected to be in solidarity with disabled people and even if they are—even mildly or offensively—they will be applauded by the world for taking pity on us. The scales are already tipped and those of us who are on the sinking side know all-to-well what living in the shadows is like.</w:t>
      </w:r>
    </w:p>
    <w:p w14:paraId="2823FB05" w14:textId="77777777" w:rsidR="00C76A20" w:rsidRPr="00B9073E" w:rsidRDefault="00C76A20" w:rsidP="00C76A20">
      <w:pPr>
        <w:rPr>
          <w:sz w:val="16"/>
          <w:szCs w:val="16"/>
        </w:rPr>
      </w:pPr>
      <w:r w:rsidRPr="00B9073E">
        <w:rPr>
          <w:sz w:val="16"/>
          <w:szCs w:val="16"/>
        </w:rPr>
        <w:t xml:space="preserve">In my life, access intimacy continues to be a game-changer, a way to queer access into a tool we can use to get free. It has been a way to shift and queer how I and others understand disability and ableism. And because of the inherent interdependence of access intimacy—the “we” of access intimacy—it has transformed the kinds of conversations I am able to have with some of the </w:t>
      </w:r>
      <w:proofErr w:type="gramStart"/>
      <w:r w:rsidRPr="00B9073E">
        <w:rPr>
          <w:sz w:val="16"/>
          <w:szCs w:val="16"/>
        </w:rPr>
        <w:t>able bodied</w:t>
      </w:r>
      <w:proofErr w:type="gramEnd"/>
      <w:r w:rsidRPr="00B9073E">
        <w:rPr>
          <w:sz w:val="16"/>
          <w:szCs w:val="16"/>
        </w:rPr>
        <w:t xml:space="preserve"> people in my life. Access intimacy has helped me to orient my desires from a place of magnificence and moving towards the Ugly. It has required me to demand more from the people in my communities and settle less because I know things can be better. In short, it has sparked possibility inside of me that, growing up as a disabled child, I never had and never knew could exist. As a disabled child, I didn’t know that access could be anything other than the usual mixture of guilt, shame and isolation that always seemed so normal.</w:t>
      </w:r>
    </w:p>
    <w:p w14:paraId="79D28364" w14:textId="6E8D16C9" w:rsidR="00C76A20" w:rsidRDefault="00C76A20" w:rsidP="00C76A20">
      <w:pPr>
        <w:rPr>
          <w:rStyle w:val="Emphasis"/>
          <w:sz w:val="26"/>
          <w:szCs w:val="26"/>
        </w:rPr>
      </w:pPr>
      <w:r w:rsidRPr="00963955">
        <w:rPr>
          <w:sz w:val="16"/>
        </w:rPr>
        <w:t xml:space="preserve">Access intimacy is critical to disability justice because </w:t>
      </w:r>
      <w:r w:rsidRPr="007E4A48">
        <w:rPr>
          <w:rStyle w:val="StyleUnderline"/>
          <w:highlight w:val="cyan"/>
        </w:rPr>
        <w:t>there will never be</w:t>
      </w:r>
      <w:r w:rsidRPr="00B9073E">
        <w:rPr>
          <w:rStyle w:val="StyleUnderline"/>
        </w:rPr>
        <w:t xml:space="preserve"> any </w:t>
      </w:r>
      <w:r w:rsidRPr="007E4A48">
        <w:rPr>
          <w:rStyle w:val="StyleUnderline"/>
          <w:highlight w:val="cyan"/>
        </w:rPr>
        <w:t>work with disabled people that does not include accessibility</w:t>
      </w:r>
      <w:r w:rsidRPr="00B9073E">
        <w:rPr>
          <w:rStyle w:val="StyleUnderline"/>
        </w:rPr>
        <w:t xml:space="preserve"> work. And it is important to note that access is often one of the biggest hurdles to doing work with disabled communities. </w:t>
      </w:r>
      <w:r w:rsidRPr="007E4A48">
        <w:rPr>
          <w:rStyle w:val="Emphasis"/>
          <w:highlight w:val="cyan"/>
        </w:rPr>
        <w:t>Access is not</w:t>
      </w:r>
      <w:r w:rsidRPr="00B9073E">
        <w:rPr>
          <w:rStyle w:val="Emphasis"/>
        </w:rPr>
        <w:t xml:space="preserve"> some “</w:t>
      </w:r>
      <w:r w:rsidRPr="007E4A48">
        <w:rPr>
          <w:rStyle w:val="Emphasis"/>
          <w:highlight w:val="cyan"/>
        </w:rPr>
        <w:t>optional</w:t>
      </w:r>
      <w:r w:rsidRPr="00B9073E">
        <w:rPr>
          <w:rStyle w:val="Emphasis"/>
        </w:rPr>
        <w:t xml:space="preserve"> way of life” for us</w:t>
      </w:r>
      <w:r w:rsidRPr="00B9073E">
        <w:rPr>
          <w:rStyle w:val="StyleUnderline"/>
        </w:rPr>
        <w:t>—</w:t>
      </w:r>
      <w:r w:rsidRPr="007E4A48">
        <w:rPr>
          <w:rStyle w:val="StyleUnderline"/>
          <w:highlight w:val="cyan"/>
        </w:rPr>
        <w:t>it is part of everything we do.</w:t>
      </w:r>
      <w:r w:rsidRPr="00B9073E">
        <w:rPr>
          <w:rStyle w:val="StyleUnderline"/>
        </w:rPr>
        <w:t xml:space="preserve"> It is part of everything I do. So, if we are working to transform the world for all of us, and not just some of us, access will be a huge part of this work. </w:t>
      </w:r>
      <w:r w:rsidRPr="007E4A48">
        <w:rPr>
          <w:rStyle w:val="Emphasis"/>
          <w:sz w:val="26"/>
          <w:szCs w:val="26"/>
          <w:highlight w:val="cyan"/>
        </w:rPr>
        <w:t>There is no liberation without disabled people.</w:t>
      </w:r>
      <w:bookmarkEnd w:id="0"/>
    </w:p>
    <w:p w14:paraId="71325B44" w14:textId="77777777" w:rsidR="00C76A20" w:rsidRPr="00C76A20" w:rsidRDefault="00C76A20" w:rsidP="00C76A20">
      <w:pPr>
        <w:rPr>
          <w:b/>
          <w:iCs/>
          <w:sz w:val="26"/>
          <w:szCs w:val="26"/>
          <w:u w:val="single"/>
          <w:bdr w:val="single" w:sz="8" w:space="0" w:color="auto"/>
        </w:rPr>
      </w:pPr>
    </w:p>
    <w:p w14:paraId="0697C114" w14:textId="58A83452" w:rsidR="00C76A20" w:rsidRDefault="00C76A20" w:rsidP="00C76A20">
      <w:pPr>
        <w:pStyle w:val="Heading3"/>
      </w:pPr>
      <w:r>
        <w:lastRenderedPageBreak/>
        <w:t>1NC – OFF</w:t>
      </w:r>
    </w:p>
    <w:p w14:paraId="14A11E6C" w14:textId="77777777" w:rsidR="00643504" w:rsidRPr="00751A4B" w:rsidRDefault="00643504" w:rsidP="00643504">
      <w:pPr>
        <w:pStyle w:val="Heading4"/>
      </w:pPr>
      <w:r>
        <w:t xml:space="preserve">The affirmative operates as a </w:t>
      </w:r>
      <w:r>
        <w:rPr>
          <w:u w:val="single"/>
        </w:rPr>
        <w:t>retelling</w:t>
      </w:r>
      <w:r>
        <w:t xml:space="preserve"> of the status quo without an </w:t>
      </w:r>
      <w:r>
        <w:rPr>
          <w:u w:val="single"/>
        </w:rPr>
        <w:t>active mobilization</w:t>
      </w:r>
      <w:r>
        <w:t xml:space="preserve"> of social action. The desire to </w:t>
      </w:r>
      <w:r>
        <w:rPr>
          <w:i/>
        </w:rPr>
        <w:t>expose</w:t>
      </w:r>
      <w:r>
        <w:t xml:space="preserve"> </w:t>
      </w:r>
      <w:r>
        <w:rPr>
          <w:i/>
        </w:rPr>
        <w:t>truth</w:t>
      </w:r>
      <w:r>
        <w:t xml:space="preserve"> and </w:t>
      </w:r>
      <w:r>
        <w:rPr>
          <w:i/>
        </w:rPr>
        <w:t>produce knowledge</w:t>
      </w:r>
      <w:r>
        <w:t xml:space="preserve"> undermines </w:t>
      </w:r>
      <w:r>
        <w:rPr>
          <w:u w:val="single"/>
        </w:rPr>
        <w:t>pragmatic resistance</w:t>
      </w:r>
      <w:r>
        <w:t xml:space="preserve">. </w:t>
      </w:r>
    </w:p>
    <w:p w14:paraId="0418D095" w14:textId="77777777" w:rsidR="00643504" w:rsidRDefault="00643504" w:rsidP="00643504">
      <w:r>
        <w:t xml:space="preserve">Ioana </w:t>
      </w:r>
      <w:proofErr w:type="spellStart"/>
      <w:r>
        <w:t>Cerasella</w:t>
      </w:r>
      <w:proofErr w:type="spellEnd"/>
      <w:r>
        <w:t xml:space="preserve"> </w:t>
      </w:r>
      <w:r w:rsidRPr="006D1D2D">
        <w:rPr>
          <w:rStyle w:val="Style13ptBold"/>
        </w:rPr>
        <w:t>Chis 24</w:t>
      </w:r>
      <w:r>
        <w:t xml:space="preserve"> – social researcher and teacher currently based at the University of Birmingham, “</w:t>
      </w:r>
      <w:proofErr w:type="spellStart"/>
      <w:r w:rsidRPr="006D1D2D">
        <w:t>Theorising</w:t>
      </w:r>
      <w:proofErr w:type="spellEnd"/>
      <w:r w:rsidRPr="006D1D2D">
        <w:t xml:space="preserve">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9, 2025, -</w:t>
      </w:r>
      <w:proofErr w:type="spellStart"/>
      <w:r>
        <w:t>ekh</w:t>
      </w:r>
      <w:proofErr w:type="spellEnd"/>
      <w:r>
        <w:t>-</w:t>
      </w:r>
    </w:p>
    <w:p w14:paraId="47069DB6" w14:textId="77777777" w:rsidR="00643504" w:rsidRPr="00CF48D0" w:rsidRDefault="00643504" w:rsidP="00643504">
      <w:pPr>
        <w:rPr>
          <w:sz w:val="16"/>
        </w:rPr>
      </w:pPr>
      <w:r w:rsidRPr="00CF48D0">
        <w:rPr>
          <w:rStyle w:val="StyleUnderline"/>
        </w:rPr>
        <w:t xml:space="preserve">The </w:t>
      </w:r>
      <w:r w:rsidRPr="00CF48D0">
        <w:rPr>
          <w:rStyle w:val="Emphasis"/>
          <w:highlight w:val="cyan"/>
        </w:rPr>
        <w:t>denunciation</w:t>
      </w:r>
      <w:r w:rsidRPr="00CF48D0">
        <w:rPr>
          <w:rStyle w:val="StyleUnderline"/>
          <w:highlight w:val="cyan"/>
        </w:rPr>
        <w:t xml:space="preserve"> of</w:t>
      </w:r>
      <w:r w:rsidRPr="00CF48D0">
        <w:rPr>
          <w:rStyle w:val="StyleUnderline"/>
        </w:rPr>
        <w:t xml:space="preserve"> the </w:t>
      </w:r>
      <w:r w:rsidRPr="00CF48D0">
        <w:rPr>
          <w:rStyle w:val="StyleUnderline"/>
          <w:highlight w:val="cyan"/>
        </w:rPr>
        <w:t xml:space="preserve">UPIAS-inspired social model </w:t>
      </w:r>
      <w:r w:rsidRPr="00CF48D0">
        <w:rPr>
          <w:rStyle w:val="Emphasis"/>
          <w:highlight w:val="cyan"/>
        </w:rPr>
        <w:t>within the academy</w:t>
      </w:r>
      <w:r w:rsidRPr="00CF48D0">
        <w:rPr>
          <w:rStyle w:val="StyleUnderline"/>
          <w:highlight w:val="cyan"/>
        </w:rPr>
        <w:t xml:space="preserve"> is consistent with activists’ analysis of how the same academy has </w:t>
      </w:r>
      <w:r w:rsidRPr="00CF48D0">
        <w:rPr>
          <w:rStyle w:val="Emphasis"/>
          <w:highlight w:val="cyan"/>
        </w:rPr>
        <w:t>disengaged</w:t>
      </w:r>
      <w:r w:rsidRPr="00CF48D0">
        <w:rPr>
          <w:rStyle w:val="StyleUnderline"/>
          <w:highlight w:val="cyan"/>
        </w:rPr>
        <w:t xml:space="preserve"> with</w:t>
      </w:r>
      <w:r w:rsidRPr="00CF48D0">
        <w:rPr>
          <w:rStyle w:val="StyleUnderline"/>
        </w:rPr>
        <w:t xml:space="preserve"> Disabled People’s </w:t>
      </w:r>
      <w:proofErr w:type="spellStart"/>
      <w:r w:rsidRPr="00CF48D0">
        <w:rPr>
          <w:rStyle w:val="StyleUnderline"/>
          <w:highlight w:val="cyan"/>
        </w:rPr>
        <w:t>Organisations</w:t>
      </w:r>
      <w:proofErr w:type="spellEnd"/>
      <w:r w:rsidRPr="00CF48D0">
        <w:rPr>
          <w:rStyle w:val="StyleUnderline"/>
          <w:highlight w:val="cyan"/>
        </w:rPr>
        <w:t xml:space="preserve"> that seek</w:t>
      </w:r>
      <w:r w:rsidRPr="00CF48D0">
        <w:rPr>
          <w:rStyle w:val="StyleUnderline"/>
        </w:rPr>
        <w:t xml:space="preserve"> a </w:t>
      </w:r>
      <w:r w:rsidRPr="00CF48D0">
        <w:rPr>
          <w:rStyle w:val="StyleUnderline"/>
          <w:highlight w:val="cyan"/>
        </w:rPr>
        <w:t>radical transformation</w:t>
      </w:r>
      <w:r w:rsidRPr="00CF48D0">
        <w:rPr>
          <w:rStyle w:val="StyleUnderline"/>
        </w:rPr>
        <w:t xml:space="preserve"> of society</w:t>
      </w:r>
      <w:r w:rsidRPr="00CF48D0">
        <w:rPr>
          <w:sz w:val="16"/>
        </w:rPr>
        <w:t xml:space="preserve"> (Rae, 1996). In agreement with </w:t>
      </w:r>
      <w:proofErr w:type="spellStart"/>
      <w:r w:rsidRPr="00CF48D0">
        <w:rPr>
          <w:sz w:val="16"/>
        </w:rPr>
        <w:t>Abberley</w:t>
      </w:r>
      <w:proofErr w:type="spellEnd"/>
      <w:r w:rsidRPr="00CF48D0">
        <w:rPr>
          <w:sz w:val="16"/>
        </w:rPr>
        <w:t xml:space="preserve"> (1987, 13–14), I argue that </w:t>
      </w:r>
      <w:r w:rsidRPr="00CF48D0">
        <w:rPr>
          <w:rStyle w:val="Emphasis"/>
          <w:sz w:val="28"/>
          <w:szCs w:val="28"/>
          <w:highlight w:val="cyan"/>
        </w:rPr>
        <w:t>merely describing the effects of a disabling society is not enough if it does not lead to collective social action for fundamental change</w:t>
      </w:r>
      <w:r w:rsidRPr="00CF48D0">
        <w:rPr>
          <w:rStyle w:val="StyleUnderline"/>
        </w:rPr>
        <w:t>.</w:t>
      </w:r>
      <w:r w:rsidRPr="00CF48D0">
        <w:rPr>
          <w:sz w:val="16"/>
        </w:rPr>
        <w:t xml:space="preserve"> Contrary to calls for the demise of the (UPIAS-inspired) social model, I argue that its enthusiastic revival is long overdue.</w:t>
      </w:r>
    </w:p>
    <w:p w14:paraId="63DD2C70" w14:textId="77777777" w:rsidR="00643504" w:rsidRPr="00CF48D0" w:rsidRDefault="00643504" w:rsidP="00643504">
      <w:pPr>
        <w:rPr>
          <w:sz w:val="16"/>
        </w:rPr>
      </w:pPr>
      <w:r w:rsidRPr="00CF48D0">
        <w:rPr>
          <w:sz w:val="16"/>
        </w:rPr>
        <w:t>The UPIAS-Inspired Social Model as a Tool for Emancipation</w:t>
      </w:r>
    </w:p>
    <w:p w14:paraId="36FEBAA0" w14:textId="77777777" w:rsidR="00643504" w:rsidRPr="00CF48D0" w:rsidRDefault="00643504" w:rsidP="00643504">
      <w:pPr>
        <w:rPr>
          <w:sz w:val="16"/>
        </w:rPr>
      </w:pPr>
      <w:r w:rsidRPr="00CF48D0">
        <w:rPr>
          <w:sz w:val="16"/>
        </w:rPr>
        <w:t xml:space="preserve">Responding to the criticisms above, Oliver (2009b), Finkelstein (1996), Thomas (2004), Morgan (2022), Barnes (2012b, 18), Barnes and Mercer (2005), Oliver and Barnes (2012, 23–24), and Clifford (2020, 19) have argued that the social model is simply a “tool”, rather than a “social theory”. It could be considered a “hammer” (Oliver, 2004) or a “heuristic device” (Barnes, 2012b, 18) created by the Disabled People’s Movement to dismantle processes of disablement. More explicitly, </w:t>
      </w:r>
      <w:r w:rsidRPr="00CF48D0">
        <w:rPr>
          <w:rStyle w:val="StyleUnderline"/>
          <w:highlight w:val="cyan"/>
        </w:rPr>
        <w:t xml:space="preserve">the social model “is a </w:t>
      </w:r>
      <w:r w:rsidRPr="00CF48D0">
        <w:rPr>
          <w:rStyle w:val="Emphasis"/>
          <w:highlight w:val="cyan"/>
        </w:rPr>
        <w:t>practical tool</w:t>
      </w:r>
      <w:r w:rsidRPr="00CF48D0">
        <w:rPr>
          <w:rStyle w:val="Emphasis"/>
        </w:rPr>
        <w:t>,</w:t>
      </w:r>
      <w:r w:rsidRPr="00CF48D0">
        <w:rPr>
          <w:rStyle w:val="StyleUnderline"/>
        </w:rPr>
        <w:t xml:space="preserve"> not a theory, an idea or a concept”</w:t>
      </w:r>
      <w:r w:rsidRPr="00CF48D0">
        <w:rPr>
          <w:sz w:val="16"/>
        </w:rPr>
        <w:t xml:space="preserve"> (Oliver, 2004, 30). It is “not a social theory of disability and it cannot do the work of social theory” as </w:t>
      </w:r>
      <w:r w:rsidRPr="00CF48D0">
        <w:rPr>
          <w:rStyle w:val="StyleUnderline"/>
        </w:rPr>
        <w:t xml:space="preserve">it </w:t>
      </w:r>
      <w:r w:rsidRPr="00CF48D0">
        <w:rPr>
          <w:rStyle w:val="Emphasis"/>
          <w:highlight w:val="cyan"/>
        </w:rPr>
        <w:t>cannot “explain disability in totality”</w:t>
      </w:r>
      <w:r w:rsidRPr="00CF48D0">
        <w:rPr>
          <w:sz w:val="16"/>
        </w:rPr>
        <w:t xml:space="preserve"> (Oliver, 2009b, 27–28). Bitterly, Oliver and Barnes (2012) remark that the model has been unjustly </w:t>
      </w:r>
      <w:proofErr w:type="spellStart"/>
      <w:r w:rsidRPr="00CF48D0">
        <w:rPr>
          <w:sz w:val="16"/>
        </w:rPr>
        <w:t>criticised</w:t>
      </w:r>
      <w:proofErr w:type="spellEnd"/>
      <w:r w:rsidRPr="00CF48D0">
        <w:rPr>
          <w:sz w:val="16"/>
        </w:rPr>
        <w:t xml:space="preserve"> for matters that its proponents had never claimed to have answers to. In their words, “</w:t>
      </w:r>
      <w:r w:rsidRPr="00CF48D0">
        <w:rPr>
          <w:rStyle w:val="StyleUnderline"/>
        </w:rPr>
        <w:t xml:space="preserve">what began life as an aid to professional practice has been </w:t>
      </w:r>
      <w:r w:rsidRPr="00CF48D0">
        <w:rPr>
          <w:rStyle w:val="Emphasis"/>
          <w:highlight w:val="cyan"/>
        </w:rPr>
        <w:t>slaughtered on the altar of theory</w:t>
      </w:r>
      <w:r w:rsidRPr="00CF48D0">
        <w:rPr>
          <w:rStyle w:val="StyleUnderline"/>
          <w:highlight w:val="cyan"/>
        </w:rPr>
        <w:t xml:space="preserve"> for not explaining everything about impairment and disability</w:t>
      </w:r>
      <w:r w:rsidRPr="00CF48D0">
        <w:rPr>
          <w:sz w:val="16"/>
        </w:rPr>
        <w:t>” (Oliver &amp; Barnes, 2012, 11).</w:t>
      </w:r>
    </w:p>
    <w:p w14:paraId="654A6237" w14:textId="77777777" w:rsidR="00643504" w:rsidRPr="00CF48D0" w:rsidRDefault="00643504" w:rsidP="00643504">
      <w:pPr>
        <w:rPr>
          <w:sz w:val="16"/>
        </w:rPr>
      </w:pPr>
      <w:r w:rsidRPr="00CF48D0">
        <w:rPr>
          <w:sz w:val="16"/>
        </w:rPr>
        <w:t xml:space="preserve">Models, therefore, are assumed by </w:t>
      </w:r>
      <w:r w:rsidRPr="00CF48D0">
        <w:rPr>
          <w:rStyle w:val="StyleUnderline"/>
        </w:rPr>
        <w:t xml:space="preserve">UPIAS-inspired social modelists not to “explain” disability but to </w:t>
      </w:r>
      <w:r w:rsidRPr="00CF48D0">
        <w:rPr>
          <w:rStyle w:val="StyleUnderline"/>
          <w:highlight w:val="cyan"/>
        </w:rPr>
        <w:t>offer</w:t>
      </w:r>
      <w:r w:rsidRPr="00CF48D0">
        <w:rPr>
          <w:sz w:val="16"/>
        </w:rPr>
        <w:t xml:space="preserve"> (through application) new </w:t>
      </w:r>
      <w:r w:rsidRPr="00CF48D0">
        <w:rPr>
          <w:rStyle w:val="Emphasis"/>
          <w:highlight w:val="cyan"/>
        </w:rPr>
        <w:t>insights</w:t>
      </w:r>
      <w:r w:rsidRPr="00CF48D0">
        <w:rPr>
          <w:sz w:val="16"/>
        </w:rPr>
        <w:t xml:space="preserve"> </w:t>
      </w:r>
      <w:r w:rsidRPr="00CF48D0">
        <w:rPr>
          <w:rStyle w:val="StyleUnderline"/>
        </w:rPr>
        <w:t xml:space="preserve">into particular social matters, </w:t>
      </w:r>
      <w:r w:rsidRPr="00CF48D0">
        <w:rPr>
          <w:rStyle w:val="StyleUnderline"/>
          <w:highlight w:val="cyan"/>
        </w:rPr>
        <w:t xml:space="preserve">starting with </w:t>
      </w:r>
      <w:r w:rsidRPr="00CF48D0">
        <w:rPr>
          <w:rStyle w:val="StyleUnderline"/>
        </w:rPr>
        <w:t xml:space="preserve">an </w:t>
      </w:r>
      <w:r w:rsidRPr="00CF48D0">
        <w:rPr>
          <w:rStyle w:val="Emphasis"/>
          <w:highlight w:val="cyan"/>
        </w:rPr>
        <w:t>analysis of oppression</w:t>
      </w:r>
      <w:r w:rsidRPr="00CF48D0">
        <w:rPr>
          <w:sz w:val="16"/>
        </w:rPr>
        <w:t xml:space="preserve"> (Finkelstein, 2004, 16; Oliver, 2009b, 27–28; Morgan, 2022, 109). One of the legacies of putting the (UPIAS-inspired) social model into practice, Finkelstein argues, </w:t>
      </w:r>
      <w:r w:rsidRPr="00CF48D0">
        <w:rPr>
          <w:rStyle w:val="StyleUnderline"/>
        </w:rPr>
        <w:t>consists in the creation of new “words to describe the way society is constructed so that we become disabled”</w:t>
      </w:r>
      <w:r w:rsidRPr="00CF48D0">
        <w:rPr>
          <w:sz w:val="16"/>
        </w:rPr>
        <w:t xml:space="preserve"> (2004, 17). It follows that </w:t>
      </w:r>
      <w:r w:rsidRPr="00CF48D0">
        <w:rPr>
          <w:rStyle w:val="StyleUnderline"/>
        </w:rPr>
        <w:t xml:space="preserve">models are “merely tools for gaining insight into an existing stubborn problem so that the future may be changed” </w:t>
      </w:r>
      <w:r w:rsidRPr="00CF48D0">
        <w:rPr>
          <w:sz w:val="16"/>
        </w:rPr>
        <w:t>(Finkelstein, 1996, 3–4). Indeed, the social model’s tools have been used extensively by the Disabled People’s Movement over the past five decades (Clifford, 2020; </w:t>
      </w:r>
      <w:proofErr w:type="spellStart"/>
      <w:r w:rsidRPr="00CF48D0">
        <w:rPr>
          <w:sz w:val="16"/>
        </w:rPr>
        <w:t>Slorach</w:t>
      </w:r>
      <w:proofErr w:type="spellEnd"/>
      <w:r w:rsidRPr="00CF48D0">
        <w:rPr>
          <w:sz w:val="16"/>
        </w:rPr>
        <w:t>, 2016; Williams-Findlay, 2020a, 2020b), and their perspectives are informed by their respective historical and socio-political contexts. Defending the social model further, Oliver posits:</w:t>
      </w:r>
    </w:p>
    <w:p w14:paraId="71A6CCDE" w14:textId="77777777" w:rsidR="00643504" w:rsidRPr="00CF48D0" w:rsidRDefault="00643504" w:rsidP="00643504">
      <w:pPr>
        <w:rPr>
          <w:sz w:val="16"/>
        </w:rPr>
      </w:pPr>
      <w:r w:rsidRPr="00CF48D0">
        <w:rPr>
          <w:rStyle w:val="StyleUnderline"/>
          <w:highlight w:val="cyan"/>
        </w:rPr>
        <w:t>We should neither seek to expose inadequacies</w:t>
      </w:r>
      <w:r w:rsidRPr="00CF48D0">
        <w:rPr>
          <w:rStyle w:val="StyleUnderline"/>
        </w:rPr>
        <w:t xml:space="preserve">, which are more a product of the way we use it, </w:t>
      </w:r>
      <w:r w:rsidRPr="00CF48D0">
        <w:rPr>
          <w:rStyle w:val="StyleUnderline"/>
          <w:highlight w:val="cyan"/>
        </w:rPr>
        <w:t>nor abandon it before its usefulness has been fully exploited</w:t>
      </w:r>
      <w:r w:rsidRPr="00CF48D0">
        <w:rPr>
          <w:sz w:val="16"/>
        </w:rPr>
        <w:t> </w:t>
      </w:r>
      <w:r w:rsidRPr="00CF48D0">
        <w:rPr>
          <w:i/>
          <w:iCs/>
          <w:sz w:val="16"/>
        </w:rPr>
        <w:t>(Oliver, 2009b, 27–28).</w:t>
      </w:r>
    </w:p>
    <w:p w14:paraId="270E4847" w14:textId="77777777" w:rsidR="00643504" w:rsidRPr="00CF48D0" w:rsidRDefault="00643504" w:rsidP="00643504">
      <w:pPr>
        <w:rPr>
          <w:sz w:val="16"/>
        </w:rPr>
      </w:pPr>
      <w:r w:rsidRPr="00CF48D0">
        <w:rPr>
          <w:sz w:val="16"/>
        </w:rPr>
        <w:t xml:space="preserve">In response, </w:t>
      </w:r>
      <w:proofErr w:type="spellStart"/>
      <w:r w:rsidRPr="00CF48D0">
        <w:rPr>
          <w:sz w:val="16"/>
        </w:rPr>
        <w:t>posthumanist</w:t>
      </w:r>
      <w:proofErr w:type="spellEnd"/>
      <w:r w:rsidRPr="00CF48D0">
        <w:rPr>
          <w:sz w:val="16"/>
        </w:rPr>
        <w:t xml:space="preserve"> Disability Studies scholar Dan Goodley stipulates that social modelists’ work represents in fact a “</w:t>
      </w:r>
      <w:proofErr w:type="spellStart"/>
      <w:r w:rsidRPr="00CF48D0">
        <w:rPr>
          <w:sz w:val="16"/>
        </w:rPr>
        <w:t>totalising</w:t>
      </w:r>
      <w:proofErr w:type="spellEnd"/>
      <w:r w:rsidRPr="00CF48D0">
        <w:rPr>
          <w:sz w:val="16"/>
        </w:rPr>
        <w:t xml:space="preserve"> commitment to historical materialism or a hardline radical structuralist approach to the study of disablism” (2014, 34). For Hughes, Goodley, and Davis (2012, 309), the model is “far from atheoretical” due to its historical materialist foundations, with social modelists being “empiricists” who “play down theory”.</w:t>
      </w:r>
    </w:p>
    <w:p w14:paraId="69F7875C" w14:textId="77777777" w:rsidR="00643504" w:rsidRPr="00CF48D0" w:rsidRDefault="00643504" w:rsidP="00643504">
      <w:pPr>
        <w:rPr>
          <w:sz w:val="16"/>
        </w:rPr>
      </w:pPr>
      <w:r w:rsidRPr="00CF48D0">
        <w:rPr>
          <w:sz w:val="16"/>
        </w:rPr>
        <w:t>Perhaps it is surprising that the UPIAS-inspired social modelists have argued not to have developed a </w:t>
      </w:r>
      <w:r w:rsidRPr="00CF48D0">
        <w:rPr>
          <w:i/>
          <w:iCs/>
          <w:sz w:val="16"/>
        </w:rPr>
        <w:t>theory</w:t>
      </w:r>
      <w:r w:rsidRPr="00CF48D0">
        <w:rPr>
          <w:sz w:val="16"/>
        </w:rPr>
        <w:t xml:space="preserve"> of disablement. Having considered their statements (above), it emerges that one of the underlying factors in not having developed a theory is related to their political, methodological, and philosophical inclinations that </w:t>
      </w:r>
      <w:proofErr w:type="spellStart"/>
      <w:r w:rsidRPr="00CF48D0">
        <w:rPr>
          <w:sz w:val="16"/>
        </w:rPr>
        <w:t>prioritise</w:t>
      </w:r>
      <w:proofErr w:type="spellEnd"/>
      <w:r w:rsidRPr="00CF48D0">
        <w:rPr>
          <w:sz w:val="16"/>
        </w:rPr>
        <w:t xml:space="preserve"> praxis and practical problem-solving of social matters. This strategy arose from the </w:t>
      </w:r>
      <w:r w:rsidRPr="00CF48D0">
        <w:rPr>
          <w:sz w:val="16"/>
        </w:rPr>
        <w:lastRenderedPageBreak/>
        <w:t xml:space="preserve">particular context of activism outside the academy that has adopted a prefigurative kind of politics. Indeed, the “core feature” of the UPIAS-inspired social model has been “action” that could change society (Clifford, 2020, 320). Furthermore, UPIAS’ constitutional documents (1976a, 1976b) make repeated references to “problems”. </w:t>
      </w:r>
      <w:r w:rsidRPr="00CF48D0">
        <w:rPr>
          <w:rStyle w:val="StyleUnderline"/>
        </w:rPr>
        <w:t xml:space="preserve">This is the result of UPIAS’ political strategy of </w:t>
      </w:r>
      <w:r w:rsidRPr="00CF48D0">
        <w:rPr>
          <w:rStyle w:val="Emphasis"/>
          <w:highlight w:val="cyan"/>
        </w:rPr>
        <w:t>subverting the idea that the problem of disablement lies within the individual</w:t>
      </w:r>
      <w:r w:rsidRPr="00CF48D0">
        <w:rPr>
          <w:rStyle w:val="StyleUnderline"/>
        </w:rPr>
        <w:t xml:space="preserve">, and instead </w:t>
      </w:r>
      <w:r w:rsidRPr="00CF48D0">
        <w:rPr>
          <w:rStyle w:val="StyleUnderline"/>
          <w:highlight w:val="cyan"/>
        </w:rPr>
        <w:t>pointing to </w:t>
      </w:r>
      <w:r w:rsidRPr="00CF48D0">
        <w:rPr>
          <w:rStyle w:val="Emphasis"/>
          <w:highlight w:val="cyan"/>
        </w:rPr>
        <w:t>society</w:t>
      </w:r>
      <w:r w:rsidRPr="00CF48D0">
        <w:rPr>
          <w:rStyle w:val="StyleUnderline"/>
        </w:rPr>
        <w:t xml:space="preserve"> </w:t>
      </w:r>
      <w:r w:rsidRPr="00CF48D0">
        <w:rPr>
          <w:rStyle w:val="StyleUnderline"/>
          <w:highlight w:val="cyan"/>
        </w:rPr>
        <w:t xml:space="preserve">and </w:t>
      </w:r>
      <w:r w:rsidRPr="00CF48D0">
        <w:rPr>
          <w:rStyle w:val="Emphasis"/>
          <w:highlight w:val="cyan"/>
        </w:rPr>
        <w:t>capitalism</w:t>
      </w:r>
      <w:r w:rsidRPr="00CF48D0">
        <w:rPr>
          <w:rStyle w:val="StyleUnderline"/>
        </w:rPr>
        <w:t xml:space="preserve"> as the </w:t>
      </w:r>
      <w:r w:rsidRPr="00CF48D0">
        <w:rPr>
          <w:rStyle w:val="Emphasis"/>
        </w:rPr>
        <w:t>causes</w:t>
      </w:r>
      <w:r w:rsidRPr="00CF48D0">
        <w:rPr>
          <w:rStyle w:val="StyleUnderline"/>
        </w:rPr>
        <w:t xml:space="preserve"> of the subjects of disablement’s problems. A </w:t>
      </w:r>
      <w:proofErr w:type="spellStart"/>
      <w:r w:rsidRPr="00CF48D0">
        <w:rPr>
          <w:rStyle w:val="StyleUnderline"/>
        </w:rPr>
        <w:t>prioritisation</w:t>
      </w:r>
      <w:proofErr w:type="spellEnd"/>
      <w:r w:rsidRPr="00CF48D0">
        <w:rPr>
          <w:rStyle w:val="StyleUnderline"/>
        </w:rPr>
        <w:t xml:space="preserve"> of action and problem-solving is also shared by</w:t>
      </w:r>
      <w:r w:rsidRPr="00CF48D0">
        <w:rPr>
          <w:sz w:val="16"/>
        </w:rPr>
        <w:t xml:space="preserve"> the philosophical (and political) </w:t>
      </w:r>
      <w:r w:rsidRPr="00CF48D0">
        <w:rPr>
          <w:rStyle w:val="Emphasis"/>
        </w:rPr>
        <w:t>Pragmatism</w:t>
      </w:r>
      <w:r w:rsidRPr="00CF48D0">
        <w:rPr>
          <w:sz w:val="16"/>
        </w:rPr>
        <w:t>, as developed by Dewey (2008[1920]), James (2010[1907]), and </w:t>
      </w:r>
      <w:proofErr w:type="spellStart"/>
      <w:r w:rsidRPr="00CF48D0">
        <w:rPr>
          <w:sz w:val="16"/>
        </w:rPr>
        <w:t>Rorty</w:t>
      </w:r>
      <w:proofErr w:type="spellEnd"/>
      <w:r w:rsidRPr="00CF48D0">
        <w:rPr>
          <w:sz w:val="16"/>
        </w:rPr>
        <w:t xml:space="preserve"> (1982).</w:t>
      </w:r>
    </w:p>
    <w:p w14:paraId="5810BDC5" w14:textId="77777777" w:rsidR="00643504" w:rsidRPr="00CF48D0" w:rsidRDefault="00643504" w:rsidP="00643504">
      <w:pPr>
        <w:rPr>
          <w:sz w:val="16"/>
        </w:rPr>
      </w:pPr>
      <w:r w:rsidRPr="00CF48D0">
        <w:rPr>
          <w:sz w:val="16"/>
        </w:rPr>
        <w:t>The UPIAS-Inspired Social Model and the Necessity of Theory</w:t>
      </w:r>
    </w:p>
    <w:p w14:paraId="154D173F" w14:textId="77777777" w:rsidR="00643504" w:rsidRPr="00CF48D0" w:rsidRDefault="00643504" w:rsidP="00643504">
      <w:pPr>
        <w:rPr>
          <w:sz w:val="16"/>
        </w:rPr>
      </w:pPr>
      <w:r w:rsidRPr="00CF48D0">
        <w:rPr>
          <w:rStyle w:val="StyleUnderline"/>
        </w:rPr>
        <w:t>Although the philosophical tenets of Pragmatism have only been acknowledged</w:t>
      </w:r>
      <w:r w:rsidRPr="00CF48D0">
        <w:rPr>
          <w:sz w:val="16"/>
        </w:rPr>
        <w:t xml:space="preserve"> as underpinning the American Disability Studies and Movement (Albrecht, 2002), </w:t>
      </w:r>
      <w:r w:rsidRPr="00CF48D0">
        <w:rPr>
          <w:rStyle w:val="StyleUnderline"/>
        </w:rPr>
        <w:t xml:space="preserve">the UPIAS-inspired social model, too, has been developed </w:t>
      </w:r>
      <w:r w:rsidRPr="00CF48D0">
        <w:rPr>
          <w:rStyle w:val="StyleUnderline"/>
          <w:highlight w:val="cyan"/>
        </w:rPr>
        <w:t>within a</w:t>
      </w:r>
      <w:r w:rsidRPr="00CF48D0">
        <w:rPr>
          <w:rStyle w:val="StyleUnderline"/>
        </w:rPr>
        <w:t xml:space="preserve">n implicitly </w:t>
      </w:r>
      <w:r w:rsidRPr="00CF48D0">
        <w:rPr>
          <w:rStyle w:val="StyleUnderline"/>
          <w:highlight w:val="cyan"/>
        </w:rPr>
        <w:t>Pragmatist paradigm</w:t>
      </w:r>
      <w:r w:rsidRPr="00CF48D0">
        <w:rPr>
          <w:sz w:val="16"/>
        </w:rPr>
        <w:t xml:space="preserve">. The </w:t>
      </w:r>
      <w:r w:rsidRPr="00CF48D0">
        <w:rPr>
          <w:rStyle w:val="StyleUnderline"/>
        </w:rPr>
        <w:t>pragmatic method “concentrates on beliefs that are more directly connected to actions”</w:t>
      </w:r>
      <w:r w:rsidRPr="00CF48D0">
        <w:rPr>
          <w:sz w:val="16"/>
        </w:rPr>
        <w:t xml:space="preserve"> (Morgan, 2014, 1051). Through this paradigm, </w:t>
      </w:r>
      <w:r w:rsidRPr="00CF48D0">
        <w:rPr>
          <w:rStyle w:val="StyleUnderline"/>
        </w:rPr>
        <w:t>“</w:t>
      </w:r>
      <w:r w:rsidRPr="00CF48D0">
        <w:rPr>
          <w:rStyle w:val="Emphasis"/>
          <w:highlight w:val="cyan"/>
        </w:rPr>
        <w:t>knowledge develops through attempts to solve problems with practical consequences</w:t>
      </w:r>
      <w:r w:rsidRPr="00CF48D0">
        <w:rPr>
          <w:rStyle w:val="StyleUnderline"/>
        </w:rPr>
        <w:t xml:space="preserve">” </w:t>
      </w:r>
      <w:r w:rsidRPr="00CF48D0">
        <w:rPr>
          <w:sz w:val="16"/>
        </w:rPr>
        <w:t>(Prasad, 2021, 5). Although they do not reference Pragmatist scholarship in their work, Barnes (2012a, 475), Oliver and Barnes (2012, 23), and Oliver (1996, 2009b) occasionally use the term “pragmatic” when discussing the purpose of the social model. For instance, Oliver posits that the model represents “a pragmatic attempt to identify and address issues that can be changed through collective action, rather than medical or other professional treatment” (2009b, 25).</w:t>
      </w:r>
    </w:p>
    <w:p w14:paraId="498175D9" w14:textId="77777777" w:rsidR="00643504" w:rsidRPr="00CF48D0" w:rsidRDefault="00643504" w:rsidP="00643504">
      <w:pPr>
        <w:rPr>
          <w:sz w:val="16"/>
        </w:rPr>
      </w:pPr>
      <w:r w:rsidRPr="00CF48D0">
        <w:rPr>
          <w:rStyle w:val="StyleUnderline"/>
        </w:rPr>
        <w:t>We can assume that “tools” are to be pragmatically used for different ends and purposes</w:t>
      </w:r>
      <w:r w:rsidRPr="00CF48D0">
        <w:rPr>
          <w:sz w:val="16"/>
        </w:rPr>
        <w:t>, with Beckett and Campbell persuasively arguing that the social model should be considered an “</w:t>
      </w:r>
      <w:r w:rsidRPr="00CF48D0">
        <w:rPr>
          <w:i/>
          <w:iCs/>
          <w:sz w:val="16"/>
        </w:rPr>
        <w:t>oppositional</w:t>
      </w:r>
      <w:r w:rsidRPr="00CF48D0">
        <w:rPr>
          <w:sz w:val="16"/>
        </w:rPr>
        <w:t xml:space="preserve"> device” (2015, emphasis added). </w:t>
      </w:r>
      <w:r w:rsidRPr="00CF48D0">
        <w:rPr>
          <w:rStyle w:val="StyleUnderline"/>
        </w:rPr>
        <w:t xml:space="preserve">Positioning the UPIAS-inspired social model as a </w:t>
      </w:r>
      <w:r w:rsidRPr="00CF48D0">
        <w:rPr>
          <w:rStyle w:val="Emphasis"/>
        </w:rPr>
        <w:t>tool for emancipation</w:t>
      </w:r>
      <w:r w:rsidRPr="00CF48D0">
        <w:rPr>
          <w:rStyle w:val="StyleUnderline"/>
        </w:rPr>
        <w:t xml:space="preserve"> (not a “theory”) has been </w:t>
      </w:r>
      <w:r w:rsidRPr="00CF48D0">
        <w:rPr>
          <w:rStyle w:val="StyleUnderline"/>
          <w:highlight w:val="cyan"/>
        </w:rPr>
        <w:t xml:space="preserve">useful for </w:t>
      </w:r>
      <w:r w:rsidRPr="00CF48D0">
        <w:rPr>
          <w:rStyle w:val="Emphasis"/>
          <w:highlight w:val="cyan"/>
        </w:rPr>
        <w:t>imagining</w:t>
      </w:r>
      <w:r w:rsidRPr="00CF48D0">
        <w:rPr>
          <w:rStyle w:val="StyleUnderline"/>
          <w:highlight w:val="cyan"/>
        </w:rPr>
        <w:t xml:space="preserve">, </w:t>
      </w:r>
      <w:proofErr w:type="spellStart"/>
      <w:r w:rsidRPr="00CF48D0">
        <w:rPr>
          <w:rStyle w:val="Emphasis"/>
          <w:highlight w:val="cyan"/>
        </w:rPr>
        <w:t>organising</w:t>
      </w:r>
      <w:proofErr w:type="spellEnd"/>
      <w:r w:rsidRPr="00CF48D0">
        <w:rPr>
          <w:rStyle w:val="StyleUnderline"/>
          <w:highlight w:val="cyan"/>
        </w:rPr>
        <w:t xml:space="preserve">, and </w:t>
      </w:r>
      <w:r w:rsidRPr="00CF48D0">
        <w:rPr>
          <w:rStyle w:val="Emphasis"/>
          <w:highlight w:val="cyan"/>
        </w:rPr>
        <w:t>struggling for alternative institutions and social relations</w:t>
      </w:r>
      <w:r w:rsidRPr="00CF48D0">
        <w:rPr>
          <w:sz w:val="16"/>
        </w:rPr>
        <w:t xml:space="preserve"> in the UK and beyond. One of the most concrete legacies of both the American- and UK-based disabled people’s movements is the Independent Living (IL) philosophy/movement (Barnes &amp; Mercer, 2005, 529–530; Russell &amp; Malhotra, 2002, 217). Its tenets were adopted by activists in the UK in the 1980s, when the first </w:t>
      </w:r>
      <w:proofErr w:type="spellStart"/>
      <w:r w:rsidRPr="00CF48D0">
        <w:rPr>
          <w:sz w:val="16"/>
        </w:rPr>
        <w:t>Centres</w:t>
      </w:r>
      <w:proofErr w:type="spellEnd"/>
      <w:r w:rsidRPr="00CF48D0">
        <w:rPr>
          <w:sz w:val="16"/>
        </w:rPr>
        <w:t xml:space="preserve"> for Independent/Integrated Living (CILs), controlled by the subjects of disablement themselves, were set up (Barnes, 2012b, 14–15; van </w:t>
      </w:r>
      <w:proofErr w:type="spellStart"/>
      <w:r w:rsidRPr="00CF48D0">
        <w:rPr>
          <w:sz w:val="16"/>
        </w:rPr>
        <w:t>Toorn</w:t>
      </w:r>
      <w:proofErr w:type="spellEnd"/>
      <w:r w:rsidRPr="00CF48D0">
        <w:rPr>
          <w:sz w:val="16"/>
        </w:rPr>
        <w:t xml:space="preserve"> 2021, 58–68; Beesley, 2019). These strategies align with Pragmatist advocacy for democratic problem-solving and participatory action, with communities seeking to “identify the issues that matter most to them, define those issues, and pursue them in ways that are the most meaningful to them” (Kaushik &amp; Walsh, 2019, 11).</w:t>
      </w:r>
    </w:p>
    <w:p w14:paraId="0692D4E3" w14:textId="77777777" w:rsidR="00643504" w:rsidRPr="00CF48D0" w:rsidRDefault="00643504" w:rsidP="00643504">
      <w:pPr>
        <w:rPr>
          <w:sz w:val="16"/>
        </w:rPr>
      </w:pPr>
      <w:r w:rsidRPr="00CF48D0">
        <w:rPr>
          <w:sz w:val="16"/>
        </w:rPr>
        <w:t xml:space="preserve">In a similar vein, Oliver stresses the urgency of turning the social model into action, </w:t>
      </w:r>
      <w:r w:rsidRPr="00CF48D0">
        <w:rPr>
          <w:rStyle w:val="StyleUnderline"/>
          <w:highlight w:val="cyan"/>
        </w:rPr>
        <w:t xml:space="preserve">instead of “reducing disability activism to the kind of </w:t>
      </w:r>
      <w:r w:rsidRPr="00CF48D0">
        <w:rPr>
          <w:rStyle w:val="Emphasis"/>
          <w:highlight w:val="cyan"/>
        </w:rPr>
        <w:t>intellectual masturbation in which academics sometimes engage</w:t>
      </w:r>
      <w:r w:rsidRPr="00CF48D0">
        <w:rPr>
          <w:rStyle w:val="StyleUnderline"/>
        </w:rPr>
        <w:t>”</w:t>
      </w:r>
      <w:r w:rsidRPr="00CF48D0">
        <w:rPr>
          <w:sz w:val="16"/>
        </w:rPr>
        <w:t xml:space="preserve"> (2004, 25). On the other hand, the fact that no particular theory underpins the UPIAS-inspired social model (Finkelstein, 1996, 3) has allowed for the model to be more easily co-opted, appropriated, and </w:t>
      </w:r>
      <w:proofErr w:type="spellStart"/>
      <w:r w:rsidRPr="00CF48D0">
        <w:rPr>
          <w:sz w:val="16"/>
        </w:rPr>
        <w:t>depoliticised</w:t>
      </w:r>
      <w:proofErr w:type="spellEnd"/>
      <w:r w:rsidRPr="00CF48D0">
        <w:rPr>
          <w:sz w:val="16"/>
        </w:rPr>
        <w:t xml:space="preserve"> by various social actors and the state. An example of such </w:t>
      </w:r>
      <w:proofErr w:type="spellStart"/>
      <w:r w:rsidRPr="00CF48D0">
        <w:rPr>
          <w:sz w:val="16"/>
        </w:rPr>
        <w:t>depoliticisation</w:t>
      </w:r>
      <w:proofErr w:type="spellEnd"/>
      <w:r w:rsidRPr="00CF48D0">
        <w:rPr>
          <w:sz w:val="16"/>
        </w:rPr>
        <w:t xml:space="preserve"> is the UN Disability Committee’s (UNCD) statement that the UK Government’s punitive Work Capability Assessment (WCA) is “aligned” with the social model. The assessments are, allegedly, “based on the understanding that the barriers to work are societal; therefore, those with functional capability above a certain threshold can, with the correct support and opportunities, work” (UNCD, cited by Clifford, 2020, 314). However, despite the Department for Work and Pensions (DWP) appearing to display a readiness to remove social “barriers”, their interpretation of the origins and constitution of barriers works to serve capital accumulation – with the UNCD </w:t>
      </w:r>
      <w:proofErr w:type="spellStart"/>
      <w:r w:rsidRPr="00CF48D0">
        <w:rPr>
          <w:sz w:val="16"/>
        </w:rPr>
        <w:t>legitimising</w:t>
      </w:r>
      <w:proofErr w:type="spellEnd"/>
      <w:r w:rsidRPr="00CF48D0">
        <w:rPr>
          <w:sz w:val="16"/>
        </w:rPr>
        <w:t xml:space="preserve"> this interpretation through the quote above. In relation to a different social setting, Finkelstein notes that </w:t>
      </w:r>
      <w:r w:rsidRPr="00CF48D0">
        <w:rPr>
          <w:rStyle w:val="StyleUnderline"/>
          <w:highlight w:val="cyan"/>
        </w:rPr>
        <w:t>at “</w:t>
      </w:r>
      <w:r w:rsidRPr="00CF48D0">
        <w:rPr>
          <w:rStyle w:val="Emphasis"/>
          <w:highlight w:val="cyan"/>
        </w:rPr>
        <w:t>conferences</w:t>
      </w:r>
      <w:r w:rsidRPr="00CF48D0">
        <w:rPr>
          <w:rStyle w:val="StyleUnderline"/>
          <w:highlight w:val="cyan"/>
        </w:rPr>
        <w:t xml:space="preserve">, </w:t>
      </w:r>
      <w:r w:rsidRPr="00CF48D0">
        <w:rPr>
          <w:rStyle w:val="Emphasis"/>
          <w:highlight w:val="cyan"/>
        </w:rPr>
        <w:t>workshops</w:t>
      </w:r>
      <w:r w:rsidRPr="00CF48D0">
        <w:rPr>
          <w:rStyle w:val="StyleUnderline"/>
          <w:highlight w:val="cyan"/>
        </w:rPr>
        <w:t xml:space="preserve"> and </w:t>
      </w:r>
      <w:r w:rsidRPr="00CF48D0">
        <w:rPr>
          <w:rStyle w:val="Emphasis"/>
          <w:highlight w:val="cyan"/>
        </w:rPr>
        <w:t>training sessions</w:t>
      </w:r>
      <w:r w:rsidRPr="00CF48D0">
        <w:rPr>
          <w:rStyle w:val="StyleUnderline"/>
          <w:highlight w:val="cyan"/>
        </w:rPr>
        <w:t>”, the social model has “</w:t>
      </w:r>
      <w:r w:rsidRPr="00CF48D0">
        <w:rPr>
          <w:rStyle w:val="Emphasis"/>
          <w:highlight w:val="cyan"/>
        </w:rPr>
        <w:t>progressively degenerated into a sterile prescription for ‘explaining’ our situation</w:t>
      </w:r>
      <w:r w:rsidRPr="00CF48D0">
        <w:rPr>
          <w:rStyle w:val="StyleUnderline"/>
          <w:highlight w:val="cyan"/>
        </w:rPr>
        <w:t>”</w:t>
      </w:r>
      <w:r w:rsidRPr="00CF48D0">
        <w:rPr>
          <w:sz w:val="16"/>
        </w:rPr>
        <w:t xml:space="preserve"> (1996, 3), </w:t>
      </w:r>
      <w:r w:rsidRPr="00CF48D0">
        <w:rPr>
          <w:rStyle w:val="Emphasis"/>
          <w:highlight w:val="cyan"/>
        </w:rPr>
        <w:t>without concrete calls for action to change the aforementioned situation</w:t>
      </w:r>
      <w:r w:rsidRPr="00CF48D0">
        <w:rPr>
          <w:sz w:val="16"/>
        </w:rPr>
        <w:t>. Such a practice negates UPIAS’ aims (as presented in their founding document):</w:t>
      </w:r>
    </w:p>
    <w:p w14:paraId="747E0402" w14:textId="77777777" w:rsidR="00643504" w:rsidRDefault="00643504" w:rsidP="00643504">
      <w:pPr>
        <w:pStyle w:val="Heading4"/>
        <w:rPr>
          <w:b w:val="0"/>
          <w:bCs w:val="0"/>
        </w:rPr>
      </w:pPr>
      <w:r>
        <w:t>Capitalism causes extinction</w:t>
      </w:r>
      <w:r>
        <w:rPr>
          <w:b w:val="0"/>
        </w:rPr>
        <w:t xml:space="preserve"> – climate change, militarism, nuclear war.</w:t>
      </w:r>
    </w:p>
    <w:p w14:paraId="216CC6ED" w14:textId="77777777" w:rsidR="00643504" w:rsidRPr="0065199E" w:rsidRDefault="00643504" w:rsidP="00643504">
      <w:r w:rsidRPr="0065199E">
        <w:t xml:space="preserve">Charles </w:t>
      </w:r>
      <w:r w:rsidRPr="0065199E">
        <w:rPr>
          <w:rStyle w:val="Style13ptBold"/>
        </w:rPr>
        <w:t>Derber</w:t>
      </w:r>
      <w:r w:rsidRPr="0065199E">
        <w:t xml:space="preserve"> and Suren </w:t>
      </w:r>
      <w:proofErr w:type="spellStart"/>
      <w:r w:rsidRPr="0065199E">
        <w:rPr>
          <w:rStyle w:val="Style13ptBold"/>
        </w:rPr>
        <w:t>Moodliar</w:t>
      </w:r>
      <w:proofErr w:type="spellEnd"/>
      <w:r w:rsidRPr="0065199E">
        <w:rPr>
          <w:rStyle w:val="Style13ptBold"/>
        </w:rPr>
        <w:t xml:space="preserve"> 23</w:t>
      </w:r>
      <w:r w:rsidRPr="0065199E">
        <w:t xml:space="preserve"> – Derber, Professor of Sociology at Boston College, </w:t>
      </w:r>
      <w:proofErr w:type="spellStart"/>
      <w:r w:rsidRPr="0065199E">
        <w:t>Moodliar</w:t>
      </w:r>
      <w:proofErr w:type="spellEnd"/>
      <w:r w:rsidRPr="0065199E">
        <w:t>, managing editor of the journal "Socialism and Democracy," “Dying for Capitalism How Big Money Fuels Extinction and What We Can Do About It,” ISBN 9781032512587, 2023, accessed May 18, 2025, -</w:t>
      </w:r>
      <w:proofErr w:type="spellStart"/>
      <w:r w:rsidRPr="0065199E">
        <w:t>ekh</w:t>
      </w:r>
      <w:proofErr w:type="spellEnd"/>
      <w:r w:rsidRPr="0065199E">
        <w:t>-</w:t>
      </w:r>
    </w:p>
    <w:p w14:paraId="651831DC" w14:textId="77777777" w:rsidR="00643504" w:rsidRPr="0065199E" w:rsidRDefault="00643504" w:rsidP="00643504">
      <w:pPr>
        <w:rPr>
          <w:sz w:val="16"/>
        </w:rPr>
      </w:pPr>
      <w:r w:rsidRPr="00FB16D4">
        <w:rPr>
          <w:rStyle w:val="StyleUnderline"/>
          <w:highlight w:val="cyan"/>
        </w:rPr>
        <w:lastRenderedPageBreak/>
        <w:t>Capitalism drives</w:t>
      </w:r>
      <w:r w:rsidRPr="0065199E">
        <w:rPr>
          <w:rStyle w:val="StyleUnderline"/>
        </w:rPr>
        <w:t xml:space="preserve"> the </w:t>
      </w:r>
      <w:r w:rsidRPr="0065199E">
        <w:rPr>
          <w:rStyle w:val="Emphasis"/>
        </w:rPr>
        <w:t xml:space="preserve">triangle of </w:t>
      </w:r>
      <w:r w:rsidRPr="00FB16D4">
        <w:rPr>
          <w:rStyle w:val="Emphasis"/>
          <w:highlight w:val="cyan"/>
        </w:rPr>
        <w:t>extinction</w:t>
      </w:r>
      <w:r w:rsidRPr="0065199E">
        <w:rPr>
          <w:sz w:val="16"/>
        </w:rPr>
        <w:t xml:space="preserve">. Its very nature, as a system, </w:t>
      </w:r>
      <w:r w:rsidRPr="0065199E">
        <w:rPr>
          <w:rStyle w:val="StyleUnderline"/>
        </w:rPr>
        <w:t xml:space="preserve">foments </w:t>
      </w:r>
      <w:r w:rsidRPr="00FB16D4">
        <w:rPr>
          <w:rStyle w:val="Emphasis"/>
          <w:highlight w:val="cyan"/>
        </w:rPr>
        <w:t>militarism</w:t>
      </w:r>
      <w:r w:rsidRPr="0065199E">
        <w:rPr>
          <w:rStyle w:val="StyleUnderline"/>
        </w:rPr>
        <w:t xml:space="preserve"> and drives </w:t>
      </w:r>
      <w:r w:rsidRPr="00FB16D4">
        <w:rPr>
          <w:rStyle w:val="Emphasis"/>
          <w:highlight w:val="cyan"/>
        </w:rPr>
        <w:t>environmental destruction</w:t>
      </w:r>
      <w:r w:rsidRPr="0065199E">
        <w:rPr>
          <w:sz w:val="16"/>
        </w:rPr>
        <w:t xml:space="preserve">. In Chapter 2, we argue that </w:t>
      </w:r>
      <w:r w:rsidRPr="0065199E">
        <w:rPr>
          <w:rStyle w:val="StyleUnderline"/>
        </w:rPr>
        <w:t xml:space="preserve">capitalism’s </w:t>
      </w:r>
      <w:r w:rsidRPr="00EC766E">
        <w:rPr>
          <w:rStyle w:val="StyleUnderline"/>
        </w:rPr>
        <w:t xml:space="preserve">constant need to </w:t>
      </w:r>
      <w:r w:rsidRPr="00FB16D4">
        <w:rPr>
          <w:rStyle w:val="StyleUnderline"/>
          <w:highlight w:val="cyan"/>
        </w:rPr>
        <w:t>expand</w:t>
      </w:r>
      <w:r w:rsidRPr="0065199E">
        <w:rPr>
          <w:sz w:val="16"/>
        </w:rPr>
        <w:t xml:space="preserve"> both </w:t>
      </w:r>
      <w:r w:rsidRPr="0065199E">
        <w:rPr>
          <w:rStyle w:val="StyleUnderline"/>
        </w:rPr>
        <w:t xml:space="preserve">its </w:t>
      </w:r>
      <w:r w:rsidRPr="00FB16D4">
        <w:rPr>
          <w:rStyle w:val="StyleUnderline"/>
          <w:highlight w:val="cyan"/>
        </w:rPr>
        <w:t>resource base and</w:t>
      </w:r>
      <w:r w:rsidRPr="0065199E">
        <w:rPr>
          <w:sz w:val="16"/>
        </w:rPr>
        <w:t xml:space="preserve"> its </w:t>
      </w:r>
      <w:r w:rsidRPr="00FB16D4">
        <w:rPr>
          <w:rStyle w:val="StyleUnderline"/>
          <w:highlight w:val="cyan"/>
        </w:rPr>
        <w:t>markets fosters</w:t>
      </w:r>
      <w:r w:rsidRPr="0065199E">
        <w:rPr>
          <w:rStyle w:val="StyleUnderline"/>
        </w:rPr>
        <w:t xml:space="preserve"> a </w:t>
      </w:r>
      <w:r w:rsidRPr="00FB16D4">
        <w:rPr>
          <w:rStyle w:val="StyleUnderline"/>
          <w:highlight w:val="cyan"/>
        </w:rPr>
        <w:t xml:space="preserve">militarism to </w:t>
      </w:r>
      <w:r w:rsidRPr="00FB16D4">
        <w:rPr>
          <w:rStyle w:val="Emphasis"/>
          <w:highlight w:val="cyan"/>
        </w:rPr>
        <w:t>pry open markets</w:t>
      </w:r>
      <w:r w:rsidRPr="00FB16D4">
        <w:rPr>
          <w:rStyle w:val="StyleUnderline"/>
          <w:highlight w:val="cyan"/>
        </w:rPr>
        <w:t xml:space="preserve"> and </w:t>
      </w:r>
      <w:r w:rsidRPr="00FB16D4">
        <w:rPr>
          <w:rStyle w:val="Emphasis"/>
          <w:highlight w:val="cyan"/>
        </w:rPr>
        <w:t>“protect” investments</w:t>
      </w:r>
      <w:r w:rsidRPr="00FB16D4">
        <w:rPr>
          <w:rStyle w:val="StyleUnderline"/>
          <w:highlight w:val="cyan"/>
        </w:rPr>
        <w:t xml:space="preserve">. </w:t>
      </w:r>
      <w:r w:rsidRPr="00FB16D4">
        <w:rPr>
          <w:rStyle w:val="Emphasis"/>
          <w:highlight w:val="cyan"/>
        </w:rPr>
        <w:t>Territorial expansion</w:t>
      </w:r>
      <w:r w:rsidRPr="0065199E">
        <w:rPr>
          <w:sz w:val="16"/>
        </w:rPr>
        <w:t xml:space="preserve"> across national borders has a corollary in the capitalist dynamic to </w:t>
      </w:r>
      <w:r w:rsidRPr="0065199E">
        <w:rPr>
          <w:rStyle w:val="StyleUnderline"/>
        </w:rPr>
        <w:t xml:space="preserve">test and </w:t>
      </w:r>
      <w:r w:rsidRPr="00FB16D4">
        <w:rPr>
          <w:rStyle w:val="StyleUnderline"/>
          <w:highlight w:val="cyan"/>
        </w:rPr>
        <w:t>break ecological thresholds</w:t>
      </w:r>
      <w:r w:rsidRPr="0065199E">
        <w:rPr>
          <w:sz w:val="16"/>
        </w:rPr>
        <w:t xml:space="preserve">, </w:t>
      </w:r>
      <w:r w:rsidRPr="00EC766E">
        <w:rPr>
          <w:rStyle w:val="StyleUnderline"/>
        </w:rPr>
        <w:t>producing</w:t>
      </w:r>
      <w:r w:rsidRPr="00EC766E">
        <w:rPr>
          <w:sz w:val="16"/>
        </w:rPr>
        <w:t xml:space="preserve"> the third corner of the triangle, </w:t>
      </w:r>
      <w:r w:rsidRPr="00EC766E">
        <w:rPr>
          <w:rStyle w:val="StyleUnderline"/>
        </w:rPr>
        <w:t>environmental destruction</w:t>
      </w:r>
      <w:r w:rsidRPr="00EC766E">
        <w:rPr>
          <w:sz w:val="16"/>
        </w:rPr>
        <w:t>.</w:t>
      </w:r>
    </w:p>
    <w:p w14:paraId="6C3DB4DD" w14:textId="77777777" w:rsidR="00643504" w:rsidRPr="0065199E" w:rsidRDefault="00643504" w:rsidP="00643504">
      <w:pPr>
        <w:rPr>
          <w:sz w:val="16"/>
        </w:rPr>
      </w:pPr>
      <w:r w:rsidRPr="0065199E">
        <w:rPr>
          <w:sz w:val="16"/>
        </w:rPr>
        <w:t xml:space="preserve">However, these two corners – </w:t>
      </w:r>
      <w:r w:rsidRPr="00EC766E">
        <w:rPr>
          <w:rStyle w:val="StyleUnderline"/>
        </w:rPr>
        <w:t>militarism and environmental destruction</w:t>
      </w:r>
      <w:r w:rsidRPr="0065199E">
        <w:rPr>
          <w:rStyle w:val="StyleUnderline"/>
        </w:rPr>
        <w:t xml:space="preserve"> also </w:t>
      </w:r>
      <w:r w:rsidRPr="00C120DA">
        <w:rPr>
          <w:rStyle w:val="Emphasis"/>
        </w:rPr>
        <w:t>feed back into</w:t>
      </w:r>
      <w:r w:rsidRPr="0065199E">
        <w:rPr>
          <w:rStyle w:val="StyleUnderline"/>
        </w:rPr>
        <w:t xml:space="preserve">, </w:t>
      </w:r>
      <w:r w:rsidRPr="0065199E">
        <w:rPr>
          <w:rStyle w:val="Emphasis"/>
        </w:rPr>
        <w:t>affect</w:t>
      </w:r>
      <w:r w:rsidRPr="0065199E">
        <w:rPr>
          <w:sz w:val="16"/>
        </w:rPr>
        <w:t xml:space="preserve">, and </w:t>
      </w:r>
      <w:r w:rsidRPr="00FB16D4">
        <w:rPr>
          <w:rStyle w:val="Emphasis"/>
          <w:highlight w:val="cyan"/>
        </w:rPr>
        <w:t>reinforce</w:t>
      </w:r>
      <w:r w:rsidRPr="00EC766E">
        <w:rPr>
          <w:rStyle w:val="Emphasis"/>
        </w:rPr>
        <w:t xml:space="preserve"> the logic of </w:t>
      </w:r>
      <w:r w:rsidRPr="00FB16D4">
        <w:rPr>
          <w:rStyle w:val="Emphasis"/>
          <w:highlight w:val="cyan"/>
        </w:rPr>
        <w:t>capitalism</w:t>
      </w:r>
      <w:r w:rsidRPr="00EC766E">
        <w:rPr>
          <w:rStyle w:val="StyleUnderline"/>
        </w:rPr>
        <w:t>.</w:t>
      </w:r>
      <w:r w:rsidRPr="0065199E">
        <w:rPr>
          <w:rStyle w:val="StyleUnderline"/>
        </w:rPr>
        <w:t xml:space="preserve"> Both </w:t>
      </w:r>
      <w:r w:rsidRPr="00FB16D4">
        <w:rPr>
          <w:rStyle w:val="StyleUnderline"/>
          <w:highlight w:val="cyan"/>
        </w:rPr>
        <w:t>create</w:t>
      </w:r>
      <w:r w:rsidRPr="0065199E">
        <w:rPr>
          <w:sz w:val="16"/>
        </w:rPr>
        <w:t xml:space="preserve"> the </w:t>
      </w:r>
      <w:r w:rsidRPr="00FB16D4">
        <w:rPr>
          <w:rStyle w:val="StyleUnderline"/>
          <w:highlight w:val="cyan"/>
        </w:rPr>
        <w:t>disasters that leave communities</w:t>
      </w:r>
      <w:r w:rsidRPr="0065199E">
        <w:rPr>
          <w:sz w:val="16"/>
        </w:rPr>
        <w:t xml:space="preserve"> and states </w:t>
      </w:r>
      <w:r w:rsidRPr="00FB16D4">
        <w:rPr>
          <w:rStyle w:val="Emphasis"/>
          <w:highlight w:val="cyan"/>
        </w:rPr>
        <w:t>turning to capitalists for solutions</w:t>
      </w:r>
      <w:r w:rsidRPr="0065199E">
        <w:rPr>
          <w:sz w:val="16"/>
        </w:rPr>
        <w:t xml:space="preserve">. The soil fertility depletion, for example, that capitalist agriculture produces, leaves us all more dependent on the petrochemical and agro-industrial corporations selling fertilizers and pesticides. Similarly, </w:t>
      </w:r>
      <w:r w:rsidRPr="0065199E">
        <w:rPr>
          <w:rStyle w:val="StyleUnderline"/>
        </w:rPr>
        <w:t xml:space="preserve">capitalism’s </w:t>
      </w:r>
      <w:r w:rsidRPr="00FB16D4">
        <w:rPr>
          <w:rStyle w:val="StyleUnderline"/>
          <w:highlight w:val="cyan"/>
        </w:rPr>
        <w:t xml:space="preserve">inherent </w:t>
      </w:r>
      <w:r w:rsidRPr="00FB16D4">
        <w:rPr>
          <w:rStyle w:val="Emphasis"/>
          <w:highlight w:val="cyan"/>
        </w:rPr>
        <w:t>instability</w:t>
      </w:r>
      <w:r w:rsidRPr="0065199E">
        <w:rPr>
          <w:sz w:val="16"/>
        </w:rPr>
        <w:t xml:space="preserve">, particularly in the American case, </w:t>
      </w:r>
      <w:r w:rsidRPr="00FB16D4">
        <w:rPr>
          <w:rStyle w:val="StyleUnderline"/>
          <w:highlight w:val="cyan"/>
        </w:rPr>
        <w:t>produces</w:t>
      </w:r>
      <w:r w:rsidRPr="0065199E">
        <w:rPr>
          <w:rStyle w:val="StyleUnderline"/>
        </w:rPr>
        <w:t xml:space="preserve"> a </w:t>
      </w:r>
      <w:r w:rsidRPr="00FB16D4">
        <w:rPr>
          <w:rStyle w:val="Emphasis"/>
          <w:highlight w:val="cyan"/>
        </w:rPr>
        <w:t>“military Keynesianism,”</w:t>
      </w:r>
      <w:r w:rsidRPr="0065199E">
        <w:rPr>
          <w:rStyle w:val="StyleUnderline"/>
        </w:rPr>
        <w:t xml:space="preserve"> using state spending to increase production and profits of military companies</w:t>
      </w:r>
      <w:r w:rsidRPr="0065199E">
        <w:rPr>
          <w:sz w:val="16"/>
        </w:rPr>
        <w:t xml:space="preserve">. </w:t>
      </w:r>
      <w:r w:rsidRPr="0065199E">
        <w:rPr>
          <w:rStyle w:val="StyleUnderline"/>
        </w:rPr>
        <w:t>This</w:t>
      </w:r>
      <w:r w:rsidRPr="0065199E">
        <w:rPr>
          <w:sz w:val="16"/>
        </w:rPr>
        <w:t xml:space="preserve">, in turn, </w:t>
      </w:r>
      <w:r w:rsidRPr="00C120DA">
        <w:rPr>
          <w:rStyle w:val="Emphasis"/>
        </w:rPr>
        <w:t>compromises democracy</w:t>
      </w:r>
      <w:r w:rsidRPr="0065199E">
        <w:rPr>
          <w:rStyle w:val="StyleUnderline"/>
        </w:rPr>
        <w:t xml:space="preserve">, </w:t>
      </w:r>
      <w:r w:rsidRPr="00C120DA">
        <w:rPr>
          <w:rStyle w:val="StyleUnderline"/>
        </w:rPr>
        <w:t>giving</w:t>
      </w:r>
      <w:r w:rsidRPr="0065199E">
        <w:rPr>
          <w:rStyle w:val="StyleUnderline"/>
        </w:rPr>
        <w:t xml:space="preserve"> weapons contractors privileged access to the state, rendering the latter dependent on the “market” fortunes of these corporations</w:t>
      </w:r>
      <w:r w:rsidRPr="0065199E">
        <w:rPr>
          <w:sz w:val="16"/>
        </w:rPr>
        <w:t xml:space="preserve"> (Figure 1.1).</w:t>
      </w:r>
    </w:p>
    <w:p w14:paraId="16506A5D" w14:textId="77777777" w:rsidR="00643504" w:rsidRPr="0065199E" w:rsidRDefault="00643504" w:rsidP="00643504">
      <w:pPr>
        <w:rPr>
          <w:sz w:val="16"/>
        </w:rPr>
      </w:pPr>
      <w:r w:rsidRPr="0065199E">
        <w:rPr>
          <w:sz w:val="16"/>
        </w:rPr>
        <w:t>[FIGURE OMITTED]</w:t>
      </w:r>
    </w:p>
    <w:p w14:paraId="260D30CD" w14:textId="77777777" w:rsidR="00643504" w:rsidRPr="0065199E" w:rsidRDefault="00643504" w:rsidP="00643504">
      <w:pPr>
        <w:rPr>
          <w:sz w:val="16"/>
        </w:rPr>
      </w:pPr>
      <w:r w:rsidRPr="0065199E">
        <w:rPr>
          <w:sz w:val="16"/>
        </w:rPr>
        <w:t xml:space="preserve">As we contemplate this triangle, we must recognize that </w:t>
      </w:r>
      <w:r w:rsidRPr="0065199E">
        <w:rPr>
          <w:rStyle w:val="StyleUnderline"/>
        </w:rPr>
        <w:t xml:space="preserve">its </w:t>
      </w:r>
      <w:r w:rsidRPr="00FB16D4">
        <w:rPr>
          <w:rStyle w:val="StyleUnderline"/>
          <w:highlight w:val="cyan"/>
        </w:rPr>
        <w:t xml:space="preserve">dynamics play out in </w:t>
      </w:r>
      <w:r w:rsidRPr="00FB16D4">
        <w:rPr>
          <w:rStyle w:val="Emphasis"/>
          <w:highlight w:val="cyan"/>
        </w:rPr>
        <w:t>social</w:t>
      </w:r>
      <w:r w:rsidRPr="00FB16D4">
        <w:rPr>
          <w:rStyle w:val="StyleUnderline"/>
          <w:highlight w:val="cyan"/>
        </w:rPr>
        <w:t xml:space="preserve"> </w:t>
      </w:r>
      <w:r w:rsidRPr="00C120DA">
        <w:rPr>
          <w:rStyle w:val="StyleUnderline"/>
        </w:rPr>
        <w:t xml:space="preserve">and </w:t>
      </w:r>
      <w:r w:rsidRPr="00FB16D4">
        <w:rPr>
          <w:rStyle w:val="Emphasis"/>
          <w:highlight w:val="cyan"/>
        </w:rPr>
        <w:t>historical structures</w:t>
      </w:r>
      <w:r w:rsidRPr="0065199E">
        <w:rPr>
          <w:rStyle w:val="StyleUnderline"/>
        </w:rPr>
        <w:t xml:space="preserve"> that are profoundly </w:t>
      </w:r>
      <w:r w:rsidRPr="00FB16D4">
        <w:rPr>
          <w:rStyle w:val="Emphasis"/>
          <w:highlight w:val="cyan"/>
        </w:rPr>
        <w:t>intersectional</w:t>
      </w:r>
      <w:r w:rsidRPr="0065199E">
        <w:rPr>
          <w:rStyle w:val="StyleUnderline"/>
        </w:rPr>
        <w:t>,</w:t>
      </w:r>
      <w:r w:rsidRPr="0065199E">
        <w:rPr>
          <w:sz w:val="16"/>
        </w:rPr>
        <w:t xml:space="preserve"> ones </w:t>
      </w:r>
      <w:r w:rsidRPr="00FB16D4">
        <w:rPr>
          <w:rStyle w:val="StyleUnderline"/>
          <w:highlight w:val="cyan"/>
        </w:rPr>
        <w:t>characterized at the global</w:t>
      </w:r>
      <w:r w:rsidRPr="0065199E">
        <w:rPr>
          <w:rStyle w:val="StyleUnderline"/>
        </w:rPr>
        <w:t xml:space="preserve">, regional, and national </w:t>
      </w:r>
      <w:r w:rsidRPr="00FB16D4">
        <w:rPr>
          <w:rStyle w:val="StyleUnderline"/>
          <w:highlight w:val="cyan"/>
        </w:rPr>
        <w:t xml:space="preserve">levels by </w:t>
      </w:r>
      <w:r w:rsidRPr="00FB16D4">
        <w:rPr>
          <w:rStyle w:val="Emphasis"/>
          <w:highlight w:val="cyan"/>
        </w:rPr>
        <w:t>evolving hierarchies</w:t>
      </w:r>
      <w:r w:rsidRPr="0065199E">
        <w:rPr>
          <w:rStyle w:val="StyleUnderline"/>
        </w:rPr>
        <w:t xml:space="preserve"> including those </w:t>
      </w:r>
      <w:r w:rsidRPr="00FB16D4">
        <w:rPr>
          <w:rStyle w:val="StyleUnderline"/>
          <w:highlight w:val="cyan"/>
        </w:rPr>
        <w:t xml:space="preserve">of </w:t>
      </w:r>
      <w:r w:rsidRPr="00FB16D4">
        <w:rPr>
          <w:rStyle w:val="Emphasis"/>
          <w:highlight w:val="cyan"/>
        </w:rPr>
        <w:t>race</w:t>
      </w:r>
      <w:r w:rsidRPr="00FB16D4">
        <w:rPr>
          <w:rStyle w:val="StyleUnderline"/>
          <w:highlight w:val="cyan"/>
        </w:rPr>
        <w:t xml:space="preserve">, </w:t>
      </w:r>
      <w:r w:rsidRPr="00FB16D4">
        <w:rPr>
          <w:rStyle w:val="Emphasis"/>
          <w:highlight w:val="cyan"/>
        </w:rPr>
        <w:t>gender</w:t>
      </w:r>
      <w:r w:rsidRPr="00FB16D4">
        <w:rPr>
          <w:rStyle w:val="StyleUnderline"/>
          <w:highlight w:val="cyan"/>
        </w:rPr>
        <w:t xml:space="preserve">, </w:t>
      </w:r>
      <w:r w:rsidRPr="00FB16D4">
        <w:rPr>
          <w:rStyle w:val="Emphasis"/>
          <w:highlight w:val="cyan"/>
        </w:rPr>
        <w:t>class</w:t>
      </w:r>
      <w:r w:rsidRPr="00FB16D4">
        <w:rPr>
          <w:rStyle w:val="StyleUnderline"/>
          <w:highlight w:val="cyan"/>
        </w:rPr>
        <w:t xml:space="preserve">, and </w:t>
      </w:r>
      <w:r w:rsidRPr="00FB16D4">
        <w:rPr>
          <w:rStyle w:val="Emphasis"/>
          <w:highlight w:val="cyan"/>
        </w:rPr>
        <w:t>states</w:t>
      </w:r>
      <w:r w:rsidRPr="0065199E">
        <w:rPr>
          <w:rStyle w:val="StyleUnderline"/>
        </w:rPr>
        <w:t>.</w:t>
      </w:r>
      <w:r w:rsidRPr="0065199E">
        <w:rPr>
          <w:sz w:val="16"/>
        </w:rPr>
        <w:t xml:space="preserve"> A more complete picture of the triangle therefore looks like this (Figure 1.2).</w:t>
      </w:r>
    </w:p>
    <w:p w14:paraId="6315F918" w14:textId="77777777" w:rsidR="00643504" w:rsidRPr="0065199E" w:rsidRDefault="00643504" w:rsidP="00643504">
      <w:pPr>
        <w:rPr>
          <w:sz w:val="16"/>
        </w:rPr>
      </w:pPr>
      <w:r w:rsidRPr="0065199E">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t>
      </w:r>
      <w:r w:rsidRPr="0065199E">
        <w:rPr>
          <w:rStyle w:val="StyleUnderline"/>
        </w:rPr>
        <w:t>we are adhering to the idea that existential threats – and extinction itself – should not be defined exclusively as total annihilation</w:t>
      </w:r>
      <w:r w:rsidRPr="0065199E">
        <w:rPr>
          <w:sz w:val="16"/>
        </w:rPr>
        <w:t>.</w:t>
      </w:r>
    </w:p>
    <w:p w14:paraId="5D01F8A4" w14:textId="77777777" w:rsidR="00643504" w:rsidRPr="0065199E" w:rsidRDefault="00643504" w:rsidP="00643504">
      <w:pPr>
        <w:rPr>
          <w:sz w:val="16"/>
        </w:rPr>
      </w:pPr>
      <w:r w:rsidRPr="0065199E">
        <w:rPr>
          <w:sz w:val="16"/>
        </w:rPr>
        <w:t xml:space="preserve">The second picture shows that there are several major existential risks; </w:t>
      </w:r>
      <w:r w:rsidRPr="0065199E">
        <w:rPr>
          <w:rStyle w:val="StyleUnderline"/>
        </w:rPr>
        <w:t>among</w:t>
      </w:r>
      <w:r w:rsidRPr="0065199E">
        <w:rPr>
          <w:sz w:val="16"/>
        </w:rPr>
        <w:t xml:space="preserve"> the </w:t>
      </w:r>
      <w:r w:rsidRPr="0065199E">
        <w:rPr>
          <w:rStyle w:val="StyleUnderline"/>
        </w:rPr>
        <w:t>risks</w:t>
      </w:r>
      <w:r w:rsidRPr="0065199E">
        <w:rPr>
          <w:sz w:val="16"/>
        </w:rPr>
        <w:t xml:space="preserve"> in the environmental destruction corner </w:t>
      </w:r>
      <w:r w:rsidRPr="0065199E">
        <w:rPr>
          <w:rStyle w:val="StyleUnderline"/>
        </w:rPr>
        <w:t>are</w:t>
      </w:r>
      <w:r w:rsidRPr="0065199E">
        <w:rPr>
          <w:sz w:val="16"/>
        </w:rPr>
        <w:t xml:space="preserve"> three well-known ones</w:t>
      </w:r>
      <w:r w:rsidRPr="00C120DA">
        <w:rPr>
          <w:sz w:val="18"/>
          <w:szCs w:val="18"/>
        </w:rPr>
        <w:t xml:space="preserve">, </w:t>
      </w:r>
      <w:r w:rsidRPr="00FB16D4">
        <w:rPr>
          <w:rStyle w:val="Emphasis"/>
          <w:highlight w:val="cyan"/>
        </w:rPr>
        <w:t>climate change</w:t>
      </w:r>
      <w:r w:rsidRPr="00FB16D4">
        <w:rPr>
          <w:rStyle w:val="StyleUnderline"/>
          <w:highlight w:val="cyan"/>
        </w:rPr>
        <w:t xml:space="preserve">, </w:t>
      </w:r>
      <w:r w:rsidRPr="00FB16D4">
        <w:rPr>
          <w:rStyle w:val="Emphasis"/>
          <w:highlight w:val="cyan"/>
        </w:rPr>
        <w:t>pandemics</w:t>
      </w:r>
      <w:r w:rsidRPr="0065199E">
        <w:rPr>
          <w:rStyle w:val="StyleUnderline"/>
        </w:rPr>
        <w:t xml:space="preserve">, and </w:t>
      </w:r>
      <w:r w:rsidRPr="00FB16D4">
        <w:rPr>
          <w:rStyle w:val="Emphasis"/>
          <w:highlight w:val="cyan"/>
        </w:rPr>
        <w:t>biodiversity loss</w:t>
      </w:r>
      <w:r w:rsidRPr="0065199E">
        <w:rPr>
          <w:sz w:val="16"/>
        </w:rPr>
        <w:t xml:space="preserve">. But these interact with the others listed, as well as with the many other risks that are less well known. Similarly, </w:t>
      </w:r>
      <w:r w:rsidRPr="0065199E">
        <w:rPr>
          <w:rStyle w:val="StyleUnderline"/>
        </w:rPr>
        <w:t xml:space="preserve">militarism produces </w:t>
      </w:r>
      <w:r w:rsidRPr="00FB16D4">
        <w:rPr>
          <w:rStyle w:val="Emphasis"/>
          <w:highlight w:val="cyan"/>
        </w:rPr>
        <w:t>nuclear</w:t>
      </w:r>
      <w:r w:rsidRPr="0065199E">
        <w:rPr>
          <w:rStyle w:val="StyleUnderline"/>
        </w:rPr>
        <w:t xml:space="preserve">, </w:t>
      </w:r>
      <w:r w:rsidRPr="00FB16D4">
        <w:rPr>
          <w:rStyle w:val="Emphasis"/>
          <w:highlight w:val="cyan"/>
        </w:rPr>
        <w:t>biological/chemical</w:t>
      </w:r>
      <w:r w:rsidRPr="0065199E">
        <w:rPr>
          <w:rStyle w:val="StyleUnderline"/>
        </w:rPr>
        <w:t xml:space="preserve">, and </w:t>
      </w:r>
      <w:r w:rsidRPr="00FB16D4">
        <w:rPr>
          <w:rStyle w:val="Emphasis"/>
          <w:highlight w:val="cyan"/>
        </w:rPr>
        <w:t>cyberwar</w:t>
      </w:r>
      <w:r w:rsidRPr="0065199E">
        <w:rPr>
          <w:rStyle w:val="StyleUnderline"/>
        </w:rPr>
        <w:t xml:space="preserve"> risks</w:t>
      </w:r>
      <w:r w:rsidRPr="0065199E">
        <w:rPr>
          <w:sz w:val="16"/>
        </w:rPr>
        <w:t xml:space="preserve">. All of these six varieties of existential risk are extremely important, and </w:t>
      </w:r>
      <w:r w:rsidRPr="0065199E">
        <w:rPr>
          <w:rStyle w:val="StyleUnderline"/>
        </w:rPr>
        <w:t>all are “</w:t>
      </w:r>
      <w:r w:rsidRPr="00FB16D4">
        <w:rPr>
          <w:rStyle w:val="Emphasis"/>
          <w:highlight w:val="cyan"/>
        </w:rPr>
        <w:t>systemic</w:t>
      </w:r>
      <w:r w:rsidRPr="0065199E">
        <w:rPr>
          <w:rStyle w:val="StyleUnderline"/>
        </w:rPr>
        <w:t xml:space="preserve">” in that they are partly </w:t>
      </w:r>
      <w:r w:rsidRPr="00FB16D4">
        <w:rPr>
          <w:rStyle w:val="StyleUnderline"/>
          <w:highlight w:val="cyan"/>
        </w:rPr>
        <w:t>caused and</w:t>
      </w:r>
      <w:r w:rsidRPr="0065199E">
        <w:rPr>
          <w:rStyle w:val="StyleUnderline"/>
        </w:rPr>
        <w:t xml:space="preserve"> fueled by </w:t>
      </w:r>
      <w:r w:rsidRPr="00FB16D4">
        <w:rPr>
          <w:rStyle w:val="StyleUnderline"/>
          <w:highlight w:val="cyan"/>
        </w:rPr>
        <w:t>the</w:t>
      </w:r>
      <w:r w:rsidRPr="0065199E">
        <w:rPr>
          <w:rStyle w:val="StyleUnderline"/>
        </w:rPr>
        <w:t xml:space="preserve"> United States and </w:t>
      </w:r>
      <w:r w:rsidRPr="00FB16D4">
        <w:rPr>
          <w:rStyle w:val="StyleUnderline"/>
          <w:highlight w:val="cyan"/>
        </w:rPr>
        <w:t>global capitalist</w:t>
      </w:r>
      <w:r w:rsidRPr="0065199E">
        <w:rPr>
          <w:rStyle w:val="StyleUnderline"/>
        </w:rPr>
        <w:t xml:space="preserve"> system</w:t>
      </w:r>
      <w:r w:rsidRPr="0065199E">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w:t>
      </w:r>
    </w:p>
    <w:p w14:paraId="2FAC8D23" w14:textId="77777777" w:rsidR="00643504" w:rsidRPr="0065199E" w:rsidRDefault="00643504" w:rsidP="00643504">
      <w:pPr>
        <w:rPr>
          <w:sz w:val="16"/>
        </w:rPr>
      </w:pPr>
      <w:r w:rsidRPr="0065199E">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9AF3E3A" w14:textId="77777777" w:rsidR="00643504" w:rsidRPr="0065199E" w:rsidRDefault="00643504" w:rsidP="00643504">
      <w:pPr>
        <w:rPr>
          <w:sz w:val="16"/>
        </w:rPr>
      </w:pPr>
      <w:r w:rsidRPr="0065199E">
        <w:rPr>
          <w:sz w:val="16"/>
        </w:rPr>
        <w:t xml:space="preserve">The arrows in the diagrams reflect causation. </w:t>
      </w:r>
      <w:r w:rsidRPr="0065199E">
        <w:rPr>
          <w:rStyle w:val="StyleUnderline"/>
        </w:rPr>
        <w:t>Capitalism</w:t>
      </w:r>
      <w:r w:rsidRPr="0065199E">
        <w:rPr>
          <w:sz w:val="16"/>
        </w:rPr>
        <w:t xml:space="preserve"> itself </w:t>
      </w:r>
      <w:r w:rsidRPr="0065199E">
        <w:rPr>
          <w:rStyle w:val="StyleUnderline"/>
        </w:rPr>
        <w:t xml:space="preserve">creates </w:t>
      </w:r>
      <w:r w:rsidRPr="00FB16D4">
        <w:rPr>
          <w:rStyle w:val="StyleUnderline"/>
          <w:highlight w:val="cyan"/>
        </w:rPr>
        <w:t xml:space="preserve">a </w:t>
      </w:r>
      <w:r w:rsidRPr="00FB16D4">
        <w:rPr>
          <w:rStyle w:val="Emphasis"/>
          <w:highlight w:val="cyan"/>
        </w:rPr>
        <w:t>threat of extinction</w:t>
      </w:r>
      <w:r w:rsidRPr="0065199E">
        <w:rPr>
          <w:rStyle w:val="StyleUnderline"/>
        </w:rPr>
        <w:t>, independent of environmental death and war. But it</w:t>
      </w:r>
      <w:r w:rsidRPr="0065199E">
        <w:rPr>
          <w:sz w:val="16"/>
        </w:rPr>
        <w:t xml:space="preserve"> also </w:t>
      </w:r>
      <w:r w:rsidRPr="00C120DA">
        <w:rPr>
          <w:rStyle w:val="Emphasis"/>
        </w:rPr>
        <w:t>causes</w:t>
      </w:r>
      <w:r w:rsidRPr="0065199E">
        <w:rPr>
          <w:rStyle w:val="StyleUnderline"/>
        </w:rPr>
        <w:t xml:space="preserve"> and </w:t>
      </w:r>
      <w:r w:rsidRPr="00FB16D4">
        <w:rPr>
          <w:rStyle w:val="Emphasis"/>
          <w:highlight w:val="cyan"/>
        </w:rPr>
        <w:t>fuels</w:t>
      </w:r>
      <w:r w:rsidRPr="0065199E">
        <w:rPr>
          <w:sz w:val="16"/>
        </w:rPr>
        <w:t xml:space="preserve"> the </w:t>
      </w:r>
      <w:r w:rsidRPr="00FB16D4">
        <w:rPr>
          <w:rStyle w:val="StyleUnderline"/>
          <w:highlight w:val="cyan"/>
        </w:rPr>
        <w:t>environmental threats</w:t>
      </w:r>
      <w:r w:rsidRPr="0065199E">
        <w:rPr>
          <w:rStyle w:val="StyleUnderline"/>
        </w:rPr>
        <w:t xml:space="preserve"> of climate change, pandemics, and loss of biodiversit</w:t>
      </w:r>
      <w:r w:rsidRPr="00FB16D4">
        <w:rPr>
          <w:rStyle w:val="StyleUnderline"/>
          <w:highlight w:val="cyan"/>
        </w:rPr>
        <w:t xml:space="preserve">y, which </w:t>
      </w:r>
      <w:r w:rsidRPr="00FB16D4">
        <w:rPr>
          <w:rStyle w:val="Emphasis"/>
          <w:highlight w:val="cyan"/>
        </w:rPr>
        <w:t>multiply the</w:t>
      </w:r>
      <w:r w:rsidRPr="00C120DA">
        <w:rPr>
          <w:rStyle w:val="Emphasis"/>
        </w:rPr>
        <w:t xml:space="preserve"> extinction threat</w:t>
      </w:r>
      <w:r w:rsidRPr="0065199E">
        <w:rPr>
          <w:rStyle w:val="StyleUnderline"/>
        </w:rPr>
        <w:t>.</w:t>
      </w:r>
      <w:r w:rsidRPr="0065199E">
        <w:rPr>
          <w:sz w:val="16"/>
        </w:rPr>
        <w:t xml:space="preserve"> And </w:t>
      </w:r>
      <w:r w:rsidRPr="0065199E">
        <w:rPr>
          <w:rStyle w:val="StyleUnderline"/>
        </w:rPr>
        <w:t>capitalism</w:t>
      </w:r>
      <w:r w:rsidRPr="0065199E">
        <w:rPr>
          <w:sz w:val="16"/>
        </w:rPr>
        <w:t xml:space="preserve">, especially the </w:t>
      </w:r>
      <w:r w:rsidRPr="00FB16D4">
        <w:rPr>
          <w:rStyle w:val="Emphasis"/>
          <w:highlight w:val="cyan"/>
        </w:rPr>
        <w:t>militarized hegemonic form</w:t>
      </w:r>
      <w:r w:rsidRPr="0065199E">
        <w:rPr>
          <w:rStyle w:val="StyleUnderline"/>
        </w:rPr>
        <w:t xml:space="preserve"> modeled by US neoliberal capitalism, </w:t>
      </w:r>
      <w:r w:rsidRPr="00FB16D4">
        <w:rPr>
          <w:rStyle w:val="StyleUnderline"/>
          <w:highlight w:val="cyan"/>
        </w:rPr>
        <w:t xml:space="preserve">causes war, which further </w:t>
      </w:r>
      <w:r w:rsidRPr="00FB16D4">
        <w:rPr>
          <w:rStyle w:val="Emphasis"/>
          <w:highlight w:val="cyan"/>
        </w:rPr>
        <w:t>multiplies the</w:t>
      </w:r>
      <w:r w:rsidRPr="00C120DA">
        <w:rPr>
          <w:rStyle w:val="Emphasis"/>
        </w:rPr>
        <w:t xml:space="preserve"> extinction </w:t>
      </w:r>
      <w:r w:rsidRPr="00FB16D4">
        <w:rPr>
          <w:rStyle w:val="Emphasis"/>
          <w:highlight w:val="cyan"/>
        </w:rPr>
        <w:t>threat</w:t>
      </w:r>
      <w:r w:rsidRPr="00FB16D4">
        <w:rPr>
          <w:rStyle w:val="StyleUnderline"/>
          <w:highlight w:val="cyan"/>
        </w:rPr>
        <w:t xml:space="preserve"> embedded in the possibility of nuclear war</w:t>
      </w:r>
      <w:r w:rsidRPr="0065199E">
        <w:rPr>
          <w:rStyle w:val="StyleUnderline"/>
        </w:rPr>
        <w:t>. Climate change, pandemics, and extreme wa</w:t>
      </w:r>
      <w:r w:rsidRPr="0065199E">
        <w:rPr>
          <w:sz w:val="16"/>
        </w:rPr>
        <w:t xml:space="preserve">r could </w:t>
      </w:r>
      <w:r w:rsidRPr="0065199E">
        <w:rPr>
          <w:rStyle w:val="StyleUnderline"/>
        </w:rPr>
        <w:t>arise from</w:t>
      </w:r>
      <w:r w:rsidRPr="0065199E">
        <w:rPr>
          <w:sz w:val="16"/>
        </w:rPr>
        <w:t xml:space="preserve"> other systems than capitalism, but </w:t>
      </w:r>
      <w:r w:rsidRPr="00FB16D4">
        <w:rPr>
          <w:rStyle w:val="StyleUnderline"/>
          <w:highlight w:val="cyan"/>
        </w:rPr>
        <w:t>capitalism</w:t>
      </w:r>
      <w:r w:rsidRPr="0065199E">
        <w:rPr>
          <w:sz w:val="16"/>
        </w:rPr>
        <w:t xml:space="preserve"> is a </w:t>
      </w:r>
      <w:r w:rsidRPr="00FB16D4">
        <w:rPr>
          <w:rStyle w:val="Emphasis"/>
          <w:highlight w:val="cyan"/>
        </w:rPr>
        <w:t>leading cause and accelerator</w:t>
      </w:r>
      <w:r w:rsidRPr="0065199E">
        <w:rPr>
          <w:sz w:val="16"/>
        </w:rPr>
        <w:t xml:space="preserve"> of all these threats, </w:t>
      </w:r>
      <w:r w:rsidRPr="00FB16D4">
        <w:rPr>
          <w:rStyle w:val="StyleUnderline"/>
          <w:highlight w:val="cyan"/>
        </w:rPr>
        <w:t>which</w:t>
      </w:r>
      <w:r w:rsidRPr="0065199E">
        <w:rPr>
          <w:sz w:val="16"/>
        </w:rPr>
        <w:t xml:space="preserve"> in turn </w:t>
      </w:r>
      <w:r w:rsidRPr="00FB16D4">
        <w:rPr>
          <w:rStyle w:val="Emphasis"/>
          <w:highlight w:val="cyan"/>
        </w:rPr>
        <w:t>intensify the extinction dangers of each other</w:t>
      </w:r>
      <w:r w:rsidRPr="0065199E">
        <w:rPr>
          <w:sz w:val="16"/>
        </w:rPr>
        <w:t xml:space="preserve">. Climate change is a major driver of war and war has become a leading cause of climate change. Scholarship on climate change and broader environmental matters typically recognize several </w:t>
      </w:r>
      <w:r w:rsidRPr="0065199E">
        <w:rPr>
          <w:sz w:val="16"/>
        </w:rPr>
        <w:lastRenderedPageBreak/>
        <w:t>major tipping points and environmental thresholds beyond which abrupt and catastrophic outcomes are to be expected. While we do explore these in depth, we consider these important aspects of the three corners of the triangle of extinction.5</w:t>
      </w:r>
    </w:p>
    <w:p w14:paraId="22F2E7A0" w14:textId="77777777" w:rsidR="00643504" w:rsidRPr="0065199E" w:rsidRDefault="00643504" w:rsidP="00643504">
      <w:pPr>
        <w:rPr>
          <w:sz w:val="16"/>
        </w:rPr>
      </w:pPr>
    </w:p>
    <w:p w14:paraId="5BACB393" w14:textId="77777777" w:rsidR="00643504" w:rsidRPr="0065199E" w:rsidRDefault="00643504" w:rsidP="00643504">
      <w:pPr>
        <w:rPr>
          <w:sz w:val="16"/>
        </w:rPr>
      </w:pPr>
    </w:p>
    <w:p w14:paraId="0B71EF10" w14:textId="77777777" w:rsidR="00643504" w:rsidRPr="00B95CD9" w:rsidRDefault="00643504" w:rsidP="00643504">
      <w:pPr>
        <w:pStyle w:val="Heading4"/>
        <w:rPr>
          <w:b w:val="0"/>
          <w:bCs w:val="0"/>
        </w:rPr>
      </w:pPr>
      <w:r>
        <w:t xml:space="preserve">Vote NEG for revolutionary historical materialism. </w:t>
      </w:r>
    </w:p>
    <w:p w14:paraId="2CECF86E" w14:textId="77777777" w:rsidR="00643504" w:rsidRPr="004D4673" w:rsidRDefault="00643504" w:rsidP="00643504">
      <w:r w:rsidRPr="004D4673">
        <w:t xml:space="preserve">Collin </w:t>
      </w:r>
      <w:r w:rsidRPr="007F199F">
        <w:rPr>
          <w:rStyle w:val="Style13ptBold"/>
        </w:rPr>
        <w:t>Chambers 20</w:t>
      </w:r>
      <w:r>
        <w:t xml:space="preserve"> – </w:t>
      </w:r>
      <w:r w:rsidRPr="004D4673">
        <w:t>Department of Geography, Syracuse University</w:t>
      </w:r>
      <w:r>
        <w:t>, “</w:t>
      </w:r>
      <w:r w:rsidRPr="004D4673">
        <w:t>Historical materialism, social change, and the necessity of revolutionary optimism</w:t>
      </w:r>
      <w:r>
        <w:t>”</w:t>
      </w:r>
      <w:r w:rsidRPr="004D4673">
        <w:t xml:space="preserve"> Human Geography 00(0) 1–5</w:t>
      </w:r>
      <w:r>
        <w:t xml:space="preserve">, </w:t>
      </w:r>
      <w:r w:rsidRPr="004D4673">
        <w:t>DOI: 10.1177/1942778620977202</w:t>
      </w:r>
      <w:r>
        <w:t>, December 3, 2020, Accessed October 3, 2023, -</w:t>
      </w:r>
      <w:proofErr w:type="spellStart"/>
      <w:r>
        <w:t>ekh</w:t>
      </w:r>
      <w:proofErr w:type="spellEnd"/>
      <w:r>
        <w:t>-</w:t>
      </w:r>
    </w:p>
    <w:p w14:paraId="1A034F9B" w14:textId="77777777" w:rsidR="00643504" w:rsidRPr="00DC4B2D" w:rsidRDefault="00643504" w:rsidP="00643504">
      <w:pPr>
        <w:rPr>
          <w:sz w:val="16"/>
        </w:rPr>
      </w:pPr>
      <w:r w:rsidRPr="00E91219">
        <w:rPr>
          <w:sz w:val="16"/>
        </w:rPr>
        <w:t xml:space="preserve">In very abstract </w:t>
      </w:r>
      <w:r w:rsidRPr="00DC4B2D">
        <w:rPr>
          <w:sz w:val="16"/>
        </w:rPr>
        <w:t xml:space="preserve">terms, </w:t>
      </w:r>
      <w:r w:rsidRPr="00FB16D4">
        <w:rPr>
          <w:rStyle w:val="Emphasis"/>
          <w:highlight w:val="cyan"/>
        </w:rPr>
        <w:t>histo</w:t>
      </w:r>
      <w:r w:rsidRPr="00DC4B2D">
        <w:rPr>
          <w:rStyle w:val="Emphasis"/>
        </w:rPr>
        <w:t xml:space="preserve">rical </w:t>
      </w:r>
      <w:r w:rsidRPr="00FB16D4">
        <w:rPr>
          <w:rStyle w:val="Emphasis"/>
          <w:highlight w:val="cyan"/>
        </w:rPr>
        <w:t>mat</w:t>
      </w:r>
      <w:r w:rsidRPr="00DC4B2D">
        <w:rPr>
          <w:rStyle w:val="Emphasis"/>
        </w:rPr>
        <w:t>erialism</w:t>
      </w:r>
      <w:r w:rsidRPr="00DC4B2D">
        <w:rPr>
          <w:rStyle w:val="StyleUnderline"/>
        </w:rPr>
        <w:t xml:space="preserve"> is a way </w:t>
      </w:r>
      <w:r w:rsidRPr="00FB16D4">
        <w:rPr>
          <w:rStyle w:val="StyleUnderline"/>
          <w:highlight w:val="cyan"/>
        </w:rPr>
        <w:t>to understand</w:t>
      </w:r>
      <w:r w:rsidRPr="00DC4B2D">
        <w:rPr>
          <w:rStyle w:val="StyleUnderline"/>
        </w:rPr>
        <w:t xml:space="preserve"> </w:t>
      </w:r>
      <w:r w:rsidRPr="00DC4B2D">
        <w:rPr>
          <w:rStyle w:val="Emphasis"/>
        </w:rPr>
        <w:t>historical</w:t>
      </w:r>
      <w:r w:rsidRPr="00DC4B2D">
        <w:rPr>
          <w:rStyle w:val="StyleUnderline"/>
        </w:rPr>
        <w:t xml:space="preserve"> and </w:t>
      </w:r>
      <w:r w:rsidRPr="00DC4B2D">
        <w:rPr>
          <w:rStyle w:val="Emphasis"/>
        </w:rPr>
        <w:t xml:space="preserve">contemporary </w:t>
      </w:r>
      <w:r w:rsidRPr="00FB16D4">
        <w:rPr>
          <w:rStyle w:val="Emphasis"/>
          <w:highlight w:val="cyan"/>
        </w:rPr>
        <w:t>social formations</w:t>
      </w:r>
      <w:r w:rsidRPr="00DC4B2D">
        <w:rPr>
          <w:sz w:val="16"/>
        </w:rPr>
        <w:t xml:space="preserve">. It </w:t>
      </w:r>
      <w:r w:rsidRPr="00DC4B2D">
        <w:rPr>
          <w:rStyle w:val="StyleUnderline"/>
        </w:rPr>
        <w:t>seeks to explicate what is historically specific about a dominant mode of production within a particular social formation</w:t>
      </w:r>
      <w:r w:rsidRPr="00DC4B2D">
        <w:rPr>
          <w:sz w:val="16"/>
        </w:rPr>
        <w:t xml:space="preserve"> (Ollman, 1993). A mode of production can be briefly defined as </w:t>
      </w:r>
      <w:r w:rsidRPr="00DC4B2D">
        <w:rPr>
          <w:rStyle w:val="StyleUnderline"/>
        </w:rPr>
        <w:t>the “complex unity”</w:t>
      </w:r>
      <w:r w:rsidRPr="00DC4B2D">
        <w:rPr>
          <w:sz w:val="16"/>
        </w:rPr>
        <w:t xml:space="preserve"> (Althusser, 2014) </w:t>
      </w:r>
      <w:r w:rsidRPr="00DC4B2D">
        <w:rPr>
          <w:rStyle w:val="StyleUnderline"/>
        </w:rPr>
        <w:t>between</w:t>
      </w:r>
      <w:r w:rsidRPr="00DC4B2D">
        <w:rPr>
          <w:sz w:val="16"/>
        </w:rPr>
        <w:t xml:space="preserve"> the productive forces (i.e. </w:t>
      </w:r>
      <w:r w:rsidRPr="00DC4B2D">
        <w:rPr>
          <w:rStyle w:val="StyleUnderline"/>
        </w:rPr>
        <w:t>means of production and labor-power</w:t>
      </w:r>
      <w:r w:rsidRPr="00DC4B2D">
        <w:rPr>
          <w:sz w:val="16"/>
        </w:rPr>
        <w:t xml:space="preserve">) </w:t>
      </w:r>
      <w:r w:rsidRPr="00DC4B2D">
        <w:rPr>
          <w:rStyle w:val="StyleUnderline"/>
        </w:rPr>
        <w:t>and relations of production</w:t>
      </w:r>
      <w:r w:rsidRPr="00DC4B2D">
        <w:rPr>
          <w:sz w:val="16"/>
        </w:rPr>
        <w:t xml:space="preserve">, which Bettelheim (1975: 55) defines as </w:t>
      </w:r>
      <w:r w:rsidRPr="00DC4B2D">
        <w:rPr>
          <w:rStyle w:val="StyleUnderline"/>
        </w:rPr>
        <w:t>a “system of positions assigned to agents of production in relation to the principal means of production.”</w:t>
      </w:r>
      <w:r w:rsidRPr="00DC4B2D">
        <w:rPr>
          <w:sz w:val="16"/>
        </w:rPr>
        <w:t xml:space="preserve"> Non-economistic Marxists like Lenin, Mao, and so on, emphasize that </w:t>
      </w:r>
      <w:r w:rsidRPr="00DC4B2D">
        <w:rPr>
          <w:rStyle w:val="StyleUnderline"/>
        </w:rPr>
        <w:t>the relations of production play the determining role in shaping the mode of production</w:t>
      </w:r>
      <w:r w:rsidRPr="00DC4B2D">
        <w:rPr>
          <w:sz w:val="16"/>
        </w:rPr>
        <w:t xml:space="preserve"> (Althusser, 2014). On top of the mode of production arises a political and cultural superstructure that works in dialectical relation/tension with the economic base (mode of production). </w:t>
      </w:r>
      <w:r w:rsidRPr="00DC4B2D">
        <w:rPr>
          <w:rStyle w:val="StyleUnderline"/>
        </w:rPr>
        <w:t>Social change occurs through this dialectical relation with the economic base</w:t>
      </w:r>
      <w:r w:rsidRPr="00DC4B2D">
        <w:rPr>
          <w:sz w:val="16"/>
        </w:rPr>
        <w:t xml:space="preserve"> (Marx, 1979).</w:t>
      </w:r>
    </w:p>
    <w:p w14:paraId="0C11B744" w14:textId="77777777" w:rsidR="00643504" w:rsidRPr="00DC4B2D" w:rsidRDefault="00643504" w:rsidP="00643504">
      <w:pPr>
        <w:rPr>
          <w:sz w:val="16"/>
        </w:rPr>
      </w:pPr>
      <w:r w:rsidRPr="00DC4B2D">
        <w:rPr>
          <w:rStyle w:val="StyleUnderline"/>
        </w:rPr>
        <w:t xml:space="preserve">In terms of prospects for social change, Marx is strict about the </w:t>
      </w:r>
      <w:r w:rsidRPr="00FB16D4">
        <w:rPr>
          <w:rStyle w:val="StyleUnderline"/>
          <w:highlight w:val="cyan"/>
        </w:rPr>
        <w:t>need for the productive forces to be developed</w:t>
      </w:r>
      <w:r w:rsidRPr="00DC4B2D">
        <w:rPr>
          <w:rStyle w:val="StyleUnderline"/>
        </w:rPr>
        <w:t xml:space="preserve"> to create the conditions </w:t>
      </w:r>
      <w:r w:rsidRPr="00DC4B2D">
        <w:rPr>
          <w:sz w:val="16"/>
        </w:rPr>
        <w:t xml:space="preserve">(i.e. the material prerequisites) </w:t>
      </w:r>
      <w:r w:rsidRPr="00DC4B2D">
        <w:rPr>
          <w:rStyle w:val="StyleUnderline"/>
        </w:rPr>
        <w:t>for a post-capitalist world</w:t>
      </w:r>
      <w:r w:rsidRPr="00DC4B2D">
        <w:rPr>
          <w:sz w:val="16"/>
        </w:rPr>
        <w:t>. In The German Ideology, Marx and Engels (1970: 56, emphasis in original) state: “</w:t>
      </w:r>
      <w:r w:rsidRPr="00DC4B2D">
        <w:rPr>
          <w:rStyle w:val="StyleUnderline"/>
        </w:rPr>
        <w:t>this development of productive forces</w:t>
      </w:r>
      <w:r w:rsidRPr="00DC4B2D">
        <w:rPr>
          <w:sz w:val="16"/>
        </w:rPr>
        <w:t>…</w:t>
      </w:r>
      <w:r w:rsidRPr="00DC4B2D">
        <w:rPr>
          <w:rStyle w:val="StyleUnderline"/>
        </w:rPr>
        <w:t xml:space="preserve">is an </w:t>
      </w:r>
      <w:r w:rsidRPr="00FB16D4">
        <w:rPr>
          <w:rStyle w:val="Emphasis"/>
          <w:highlight w:val="cyan"/>
        </w:rPr>
        <w:t>absolutely necessary practical premise</w:t>
      </w:r>
      <w:r w:rsidRPr="00DC4B2D">
        <w:rPr>
          <w:rStyle w:val="StyleUnderline"/>
        </w:rPr>
        <w:t xml:space="preserve"> because without it want is merely made general, and with destitution the struggle for necessities and all the old filthy business would necessarily be reproduced.”</w:t>
      </w:r>
      <w:r w:rsidRPr="00DC4B2D">
        <w:rPr>
          <w:sz w:val="16"/>
        </w:rPr>
        <w:t xml:space="preserve"> </w:t>
      </w:r>
      <w:r w:rsidRPr="00FB16D4">
        <w:rPr>
          <w:rStyle w:val="StyleUnderline"/>
          <w:highlight w:val="cyan"/>
        </w:rPr>
        <w:t>Without this</w:t>
      </w:r>
      <w:r w:rsidRPr="00DC4B2D">
        <w:rPr>
          <w:sz w:val="16"/>
        </w:rPr>
        <w:t xml:space="preserve"> development, </w:t>
      </w:r>
      <w:r w:rsidRPr="00FB16D4">
        <w:rPr>
          <w:rStyle w:val="StyleUnderline"/>
          <w:highlight w:val="cyan"/>
        </w:rPr>
        <w:t>society would be stuck in</w:t>
      </w:r>
      <w:r w:rsidRPr="00DC4B2D">
        <w:rPr>
          <w:sz w:val="16"/>
        </w:rPr>
        <w:t xml:space="preserve"> a condition of “</w:t>
      </w:r>
      <w:r w:rsidRPr="00FB16D4">
        <w:rPr>
          <w:rStyle w:val="Emphasis"/>
          <w:highlight w:val="cyan"/>
        </w:rPr>
        <w:t>universal mediocrity</w:t>
      </w:r>
      <w:r w:rsidRPr="00DC4B2D">
        <w:rPr>
          <w:sz w:val="16"/>
        </w:rPr>
        <w:t>”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1EB069E5" w14:textId="77777777" w:rsidR="00643504" w:rsidRPr="00DC4B2D" w:rsidRDefault="00643504" w:rsidP="00643504">
      <w:pPr>
        <w:rPr>
          <w:rStyle w:val="StyleUnderline"/>
        </w:rPr>
      </w:pPr>
      <w:r w:rsidRPr="00DC4B2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Marx clearly says that he restricted the “historical inevitability” of the process of primitive accumulation and the development of capitalist relations of production to the countries of western Europe.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w:t>
      </w:r>
      <w:r w:rsidRPr="00FB16D4">
        <w:rPr>
          <w:rStyle w:val="StyleUnderline"/>
          <w:highlight w:val="cyan"/>
        </w:rPr>
        <w:t>Capitalist/imperialist countries</w:t>
      </w:r>
      <w:r w:rsidRPr="00DC4B2D">
        <w:rPr>
          <w:rStyle w:val="StyleUnderline"/>
        </w:rPr>
        <w:t xml:space="preserve"> tend to </w:t>
      </w:r>
      <w:r w:rsidRPr="00FB16D4">
        <w:rPr>
          <w:rStyle w:val="StyleUnderline"/>
          <w:highlight w:val="cyan"/>
        </w:rPr>
        <w:t>not</w:t>
      </w:r>
      <w:r w:rsidRPr="00DC4B2D">
        <w:rPr>
          <w:rStyle w:val="StyleUnderline"/>
        </w:rPr>
        <w:t xml:space="preserve"> just </w:t>
      </w:r>
      <w:r w:rsidRPr="00FB16D4">
        <w:rPr>
          <w:rStyle w:val="StyleUnderline"/>
          <w:highlight w:val="cyan"/>
        </w:rPr>
        <w:t>give away technologies to</w:t>
      </w:r>
      <w:r w:rsidRPr="00DC4B2D">
        <w:rPr>
          <w:rStyle w:val="StyleUnderline"/>
        </w:rPr>
        <w:t xml:space="preserve"> countries that have </w:t>
      </w:r>
      <w:r w:rsidRPr="00FB16D4">
        <w:rPr>
          <w:rStyle w:val="StyleUnderline"/>
          <w:highlight w:val="cyan"/>
        </w:rPr>
        <w:t>antagonistic social systems</w:t>
      </w:r>
      <w:r w:rsidRPr="00DC4B2D">
        <w:rPr>
          <w:rStyle w:val="StyleUnderline"/>
        </w:rPr>
        <w:t xml:space="preserve"> to the capitalist mode of production. Therefore</w:t>
      </w:r>
      <w:r w:rsidRPr="00DC4B2D">
        <w:rPr>
          <w:sz w:val="16"/>
        </w:rPr>
        <w:t xml:space="preserve">, the early </w:t>
      </w:r>
      <w:r w:rsidRPr="00DC4B2D">
        <w:rPr>
          <w:rStyle w:val="StyleUnderline"/>
        </w:rPr>
        <w:t>Bolsheviks</w:t>
      </w:r>
      <w:r w:rsidRPr="00DC4B2D">
        <w:rPr>
          <w:sz w:val="16"/>
        </w:rPr>
        <w:t xml:space="preserve"> </w:t>
      </w:r>
      <w:r w:rsidRPr="00FB16D4">
        <w:rPr>
          <w:rStyle w:val="StyleUnderline"/>
          <w:highlight w:val="cyan"/>
        </w:rPr>
        <w:t>emphasized</w:t>
      </w:r>
      <w:r w:rsidRPr="00DC4B2D">
        <w:rPr>
          <w:sz w:val="16"/>
        </w:rPr>
        <w:t xml:space="preserve">, over and over, </w:t>
      </w:r>
      <w:r w:rsidRPr="00DC4B2D">
        <w:rPr>
          <w:rStyle w:val="Emphasis"/>
        </w:rPr>
        <w:t xml:space="preserve">the utmost </w:t>
      </w:r>
      <w:r w:rsidRPr="00FB16D4">
        <w:rPr>
          <w:rStyle w:val="Emphasis"/>
          <w:highlight w:val="cyan"/>
        </w:rPr>
        <w:t>need for</w:t>
      </w:r>
      <w:r w:rsidRPr="00DC4B2D">
        <w:rPr>
          <w:rStyle w:val="Emphasis"/>
        </w:rPr>
        <w:t xml:space="preserve"> workers’ </w:t>
      </w:r>
      <w:r w:rsidRPr="00FB16D4">
        <w:rPr>
          <w:rStyle w:val="Emphasis"/>
          <w:highlight w:val="cyan"/>
        </w:rPr>
        <w:t>revolution</w:t>
      </w:r>
      <w:r w:rsidRPr="00DC4B2D">
        <w:rPr>
          <w:sz w:val="16"/>
        </w:rPr>
        <w:t xml:space="preserve"> to occur in Germany as fundamental </w:t>
      </w:r>
      <w:r w:rsidRPr="00DC4B2D">
        <w:rPr>
          <w:rStyle w:val="StyleUnderline"/>
        </w:rPr>
        <w:t>for the survival of the new worker’s state</w:t>
      </w:r>
      <w:r w:rsidRPr="00DC4B2D">
        <w:rPr>
          <w:sz w:val="16"/>
        </w:rPr>
        <w:t xml:space="preserve">. Does this not show the fundamental importance of overthrowing capitalism in the global north? </w:t>
      </w:r>
      <w:r w:rsidRPr="00DC4B2D">
        <w:rPr>
          <w:rStyle w:val="StyleUnderline"/>
        </w:rPr>
        <w:t xml:space="preserve">Not only do the </w:t>
      </w:r>
      <w:r w:rsidRPr="00DC4B2D">
        <w:rPr>
          <w:rStyle w:val="Emphasis"/>
        </w:rPr>
        <w:t>material conditions already exist</w:t>
      </w:r>
      <w:r w:rsidRPr="00DC4B2D">
        <w:rPr>
          <w:rStyle w:val="StyleUnderline"/>
        </w:rPr>
        <w:t xml:space="preserve"> to have socialism, but also, a </w:t>
      </w:r>
      <w:r w:rsidRPr="00DC4B2D">
        <w:rPr>
          <w:rStyle w:val="Emphasis"/>
        </w:rPr>
        <w:t xml:space="preserve">worker’s </w:t>
      </w:r>
      <w:r w:rsidRPr="00FB16D4">
        <w:rPr>
          <w:rStyle w:val="Emphasis"/>
          <w:highlight w:val="cyan"/>
        </w:rPr>
        <w:t>revolution in the global north</w:t>
      </w:r>
      <w:r w:rsidRPr="00DC4B2D">
        <w:rPr>
          <w:rStyle w:val="Emphasis"/>
        </w:rPr>
        <w:t xml:space="preserve"> could </w:t>
      </w:r>
      <w:r w:rsidRPr="00FB16D4">
        <w:rPr>
          <w:rStyle w:val="Emphasis"/>
          <w:highlight w:val="cyan"/>
        </w:rPr>
        <w:t>help develop</w:t>
      </w:r>
      <w:r w:rsidRPr="00DC4B2D">
        <w:rPr>
          <w:rStyle w:val="Emphasis"/>
        </w:rPr>
        <w:t xml:space="preserve"> the </w:t>
      </w:r>
      <w:r w:rsidRPr="00FB16D4">
        <w:rPr>
          <w:rStyle w:val="Emphasis"/>
          <w:highlight w:val="cyan"/>
        </w:rPr>
        <w:t>productive forces of countries in the global south on a revolutionary socialist basis</w:t>
      </w:r>
      <w:r w:rsidRPr="00DC4B2D">
        <w:rPr>
          <w:rStyle w:val="StyleUnderline"/>
        </w:rPr>
        <w:t>!</w:t>
      </w:r>
      <w:r w:rsidRPr="00DC4B2D">
        <w:rPr>
          <w:sz w:val="16"/>
        </w:rPr>
        <w:t xml:space="preserve">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 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70DB46E3" w14:textId="77777777" w:rsidR="00643504" w:rsidRPr="00DC4B2D" w:rsidRDefault="00643504" w:rsidP="00643504">
      <w:pPr>
        <w:rPr>
          <w:rStyle w:val="StyleUnderline"/>
        </w:rPr>
      </w:pPr>
      <w:r w:rsidRPr="00DC4B2D">
        <w:rPr>
          <w:sz w:val="16"/>
        </w:rPr>
        <w:lastRenderedPageBreak/>
        <w:t xml:space="preserve">However, as we see with Marx’s correspondence with Zasulich, Cohen’s claim is simply Eurocentrism at its core. </w:t>
      </w:r>
      <w:r w:rsidRPr="00DC4B2D">
        <w:rPr>
          <w:rStyle w:val="StyleUnderline"/>
        </w:rPr>
        <w:t xml:space="preserve">The traditional teleological historical-materialist model does not fit neatly with every society, especially ones outside the confines of western Europe. What is perhaps universal about historical materialism is the need for developed productive forces for socialism, and there is more than one way to do this and get to socialism. </w:t>
      </w:r>
      <w:r w:rsidRPr="00FB16D4">
        <w:rPr>
          <w:rStyle w:val="Emphasis"/>
          <w:highlight w:val="cyan"/>
        </w:rPr>
        <w:t>The method of historical-materialism is universal</w:t>
      </w:r>
      <w:r w:rsidRPr="00DC4B2D">
        <w:rPr>
          <w:rStyle w:val="StyleUnderline"/>
        </w:rPr>
        <w:t>, but not its traditional European-centered historical model.</w:t>
      </w:r>
    </w:p>
    <w:p w14:paraId="273B645C" w14:textId="77777777" w:rsidR="00643504" w:rsidRPr="00DC4B2D" w:rsidRDefault="00643504" w:rsidP="00643504">
      <w:pPr>
        <w:rPr>
          <w:sz w:val="16"/>
        </w:rPr>
      </w:pPr>
      <w:r w:rsidRPr="00DC4B2D">
        <w:rPr>
          <w:sz w:val="16"/>
        </w:rPr>
        <w:t>In the famous “Preface” to A Contribution to the Critique of Political Economy, or what Althusser (2014) calls Stalin’s Bible, Marx (1970: 21) says a similar thing, just in a broad fashion:</w:t>
      </w:r>
    </w:p>
    <w:p w14:paraId="2C85D47F" w14:textId="77777777" w:rsidR="00643504" w:rsidRPr="00DC4B2D" w:rsidRDefault="00643504" w:rsidP="00643504">
      <w:pPr>
        <w:rPr>
          <w:rStyle w:val="StyleUnderline"/>
        </w:rPr>
      </w:pPr>
      <w:r w:rsidRPr="00FB16D4">
        <w:rPr>
          <w:rStyle w:val="Emphasis"/>
          <w:highlight w:val="cyan"/>
        </w:rPr>
        <w:t>No social order</w:t>
      </w:r>
      <w:r w:rsidRPr="00DC4B2D">
        <w:rPr>
          <w:rStyle w:val="Emphasis"/>
        </w:rPr>
        <w:t xml:space="preserve"> is </w:t>
      </w:r>
      <w:r w:rsidRPr="00FB16D4">
        <w:rPr>
          <w:rStyle w:val="Emphasis"/>
          <w:highlight w:val="cyan"/>
        </w:rPr>
        <w:t>ever destroyed before</w:t>
      </w:r>
      <w:r w:rsidRPr="00DC4B2D">
        <w:rPr>
          <w:rStyle w:val="Emphasis"/>
        </w:rPr>
        <w:t xml:space="preserve"> all the </w:t>
      </w:r>
      <w:r w:rsidRPr="00FB16D4">
        <w:rPr>
          <w:rStyle w:val="Emphasis"/>
          <w:highlight w:val="cyan"/>
        </w:rPr>
        <w:t>productive forces</w:t>
      </w:r>
      <w:r w:rsidRPr="00DC4B2D">
        <w:rPr>
          <w:rStyle w:val="Emphasis"/>
        </w:rPr>
        <w:t xml:space="preserve"> for which it is sufficient </w:t>
      </w:r>
      <w:r w:rsidRPr="00FB16D4">
        <w:rPr>
          <w:rStyle w:val="Emphasis"/>
          <w:highlight w:val="cyan"/>
        </w:rPr>
        <w:t>have been developed</w:t>
      </w:r>
      <w:r w:rsidRPr="00DC4B2D">
        <w:rPr>
          <w:rStyle w:val="StyleUnderline"/>
        </w:rPr>
        <w:t xml:space="preserve">, and </w:t>
      </w:r>
      <w:r w:rsidRPr="00FB16D4">
        <w:rPr>
          <w:rStyle w:val="StyleUnderline"/>
          <w:highlight w:val="cyan"/>
        </w:rPr>
        <w:t>new superior</w:t>
      </w:r>
      <w:r w:rsidRPr="00DC4B2D">
        <w:rPr>
          <w:rStyle w:val="StyleUnderline"/>
        </w:rPr>
        <w:t xml:space="preserve"> </w:t>
      </w:r>
      <w:r w:rsidRPr="00FB16D4">
        <w:rPr>
          <w:rStyle w:val="StyleUnderline"/>
          <w:highlight w:val="cyan"/>
        </w:rPr>
        <w:t>relations</w:t>
      </w:r>
      <w:r w:rsidRPr="00DC4B2D">
        <w:rPr>
          <w:rStyle w:val="StyleUnderline"/>
        </w:rPr>
        <w:t xml:space="preserve"> of production </w:t>
      </w:r>
      <w:r w:rsidRPr="00FB16D4">
        <w:rPr>
          <w:rStyle w:val="StyleUnderline"/>
          <w:highlight w:val="cyan"/>
        </w:rPr>
        <w:t>never replace older ones before</w:t>
      </w:r>
      <w:r w:rsidRPr="00DC4B2D">
        <w:rPr>
          <w:rStyle w:val="StyleUnderline"/>
        </w:rPr>
        <w:t xml:space="preserve"> the </w:t>
      </w:r>
      <w:r w:rsidRPr="00FB16D4">
        <w:rPr>
          <w:rStyle w:val="StyleUnderline"/>
          <w:highlight w:val="cyan"/>
        </w:rPr>
        <w:t>material conditions for their existence</w:t>
      </w:r>
      <w:r w:rsidRPr="00DC4B2D">
        <w:rPr>
          <w:rStyle w:val="StyleUnderline"/>
        </w:rPr>
        <w:t xml:space="preserve"> have </w:t>
      </w:r>
      <w:r w:rsidRPr="00FB16D4">
        <w:rPr>
          <w:rStyle w:val="StyleUnderline"/>
          <w:highlight w:val="cyan"/>
        </w:rPr>
        <w:t>matured</w:t>
      </w:r>
      <w:r w:rsidRPr="00DC4B2D">
        <w:rPr>
          <w:rStyle w:val="StyleUnderline"/>
        </w:rPr>
        <w:t xml:space="preserve"> within the framework of the old society. Mankind thus inevitably sets itself only such tasks as it is able to solve, since closer examination will always show that the problem itself arises only when the material conditions for its solution are already present or at least in the course of formation.</w:t>
      </w:r>
    </w:p>
    <w:p w14:paraId="2535D305" w14:textId="77777777" w:rsidR="00643504" w:rsidRPr="00DC4B2D" w:rsidRDefault="00643504" w:rsidP="00643504">
      <w:pPr>
        <w:rPr>
          <w:sz w:val="16"/>
        </w:rPr>
      </w:pPr>
      <w:r w:rsidRPr="00DC4B2D">
        <w:rPr>
          <w:sz w:val="16"/>
        </w:rPr>
        <w:t xml:space="preserve">In the 21st century, we seem to have the means to solve the problem, but still cannot do it. Why is this? Because the productive forces are not the determinant factor! </w:t>
      </w:r>
      <w:r w:rsidRPr="000577A7">
        <w:rPr>
          <w:sz w:val="16"/>
        </w:rPr>
        <w:t>In fact, the “</w:t>
      </w:r>
      <w:r w:rsidRPr="000577A7">
        <w:rPr>
          <w:rStyle w:val="StyleUnderline"/>
        </w:rPr>
        <w:t xml:space="preserve">productive forces are nothing at all if they are not rendered operational, and they can only operation in and under the aegis of their relations of production” </w:t>
      </w:r>
      <w:r w:rsidRPr="000577A7">
        <w:rPr>
          <w:sz w:val="16"/>
        </w:rPr>
        <w:t xml:space="preserve">(Althusser, 2014: 21). Thus, </w:t>
      </w:r>
      <w:r w:rsidRPr="000577A7">
        <w:rPr>
          <w:rStyle w:val="StyleUnderline"/>
        </w:rPr>
        <w:t>instead of the economistic notion that the productive forces determine the superstructure, “</w:t>
      </w:r>
      <w:r w:rsidRPr="000577A7">
        <w:rPr>
          <w:rStyle w:val="Emphasis"/>
        </w:rPr>
        <w:t>the relations of production are determinant</w:t>
      </w:r>
      <w:r w:rsidRPr="000577A7">
        <w:rPr>
          <w:rStyle w:val="StyleUnderline"/>
        </w:rPr>
        <w:t>, on the basis of the existing productive forces and within the material limits they set</w:t>
      </w:r>
      <w:r w:rsidRPr="000577A7">
        <w:rPr>
          <w:sz w:val="16"/>
        </w:rPr>
        <w:t xml:space="preserve">” (Althusser, 2014: 21, emphasis in original). The </w:t>
      </w:r>
      <w:r w:rsidRPr="000577A7">
        <w:rPr>
          <w:rStyle w:val="StyleUnderline"/>
        </w:rPr>
        <w:t>capitalist relations of production and</w:t>
      </w:r>
      <w:r w:rsidRPr="000577A7">
        <w:rPr>
          <w:sz w:val="16"/>
        </w:rPr>
        <w:t xml:space="preserve"> their </w:t>
      </w:r>
      <w:r w:rsidRPr="000577A7">
        <w:rPr>
          <w:rStyle w:val="StyleUnderline"/>
        </w:rPr>
        <w:t>reproduction</w:t>
      </w:r>
      <w:r w:rsidRPr="000577A7">
        <w:rPr>
          <w:sz w:val="16"/>
        </w:rPr>
        <w:t xml:space="preserve"> </w:t>
      </w:r>
      <w:r w:rsidRPr="000577A7">
        <w:rPr>
          <w:rStyle w:val="StyleUnderline"/>
        </w:rPr>
        <w:t>maintain</w:t>
      </w:r>
      <w:r w:rsidRPr="000577A7">
        <w:rPr>
          <w:sz w:val="16"/>
        </w:rPr>
        <w:t xml:space="preserve"> </w:t>
      </w:r>
      <w:r w:rsidRPr="000577A7">
        <w:rPr>
          <w:rStyle w:val="StyleUnderline"/>
        </w:rPr>
        <w:t>the capitalist mode of production even when the</w:t>
      </w:r>
      <w:r w:rsidRPr="00DC4B2D">
        <w:rPr>
          <w:rStyle w:val="StyleUnderline"/>
        </w:rPr>
        <w:t xml:space="preserve"> productive forces are developed to such a degree that they have come in conflict with the relations of production.</w:t>
      </w:r>
      <w:r w:rsidRPr="00DC4B2D">
        <w:rPr>
          <w:sz w:val="16"/>
        </w:rPr>
        <w:t xml:space="preserve"> Of course, </w:t>
      </w:r>
      <w:r w:rsidRPr="00FB16D4">
        <w:rPr>
          <w:rStyle w:val="StyleUnderline"/>
          <w:highlight w:val="cyan"/>
        </w:rPr>
        <w:t>we have seen</w:t>
      </w:r>
      <w:r w:rsidRPr="00DC4B2D">
        <w:rPr>
          <w:rStyle w:val="StyleUnderline"/>
        </w:rPr>
        <w:t xml:space="preserve"> the </w:t>
      </w:r>
      <w:r w:rsidRPr="00FB16D4">
        <w:rPr>
          <w:rStyle w:val="Emphasis"/>
          <w:highlight w:val="cyan"/>
        </w:rPr>
        <w:t>relations of production change</w:t>
      </w:r>
      <w:r w:rsidRPr="00DC4B2D">
        <w:rPr>
          <w:rStyle w:val="Emphasis"/>
        </w:rPr>
        <w:t xml:space="preserve"> </w:t>
      </w:r>
      <w:r w:rsidRPr="00DC4B2D">
        <w:rPr>
          <w:rStyle w:val="StyleUnderline"/>
        </w:rPr>
        <w:t>in response to shifts within the productive forces</w:t>
      </w:r>
      <w:r w:rsidRPr="00DC4B2D">
        <w:rPr>
          <w:sz w:val="16"/>
        </w:rPr>
        <w:t xml:space="preserve">. When the shift from Fordist to the neoliberal regime of accumulation occurred, the relations and social relations of production changed in response, </w:t>
      </w:r>
      <w:r w:rsidRPr="00DC4B2D">
        <w:rPr>
          <w:rStyle w:val="Emphasis"/>
        </w:rPr>
        <w:t xml:space="preserve">but they </w:t>
      </w:r>
      <w:r w:rsidRPr="00FB16D4">
        <w:rPr>
          <w:rStyle w:val="Emphasis"/>
          <w:highlight w:val="cyan"/>
        </w:rPr>
        <w:t>remained capitalist</w:t>
      </w:r>
      <w:r w:rsidRPr="00DC4B2D">
        <w:rPr>
          <w:rStyle w:val="Emphasis"/>
        </w:rPr>
        <w:t xml:space="preserve"> relations of production</w:t>
      </w:r>
      <w:r w:rsidRPr="00DC4B2D">
        <w:rPr>
          <w:rStyle w:val="StyleUnderline"/>
        </w:rPr>
        <w:t xml:space="preserve"> </w:t>
      </w:r>
      <w:r w:rsidRPr="00FB16D4">
        <w:rPr>
          <w:rStyle w:val="StyleUnderline"/>
          <w:highlight w:val="cyan"/>
        </w:rPr>
        <w:t>because</w:t>
      </w:r>
      <w:r w:rsidRPr="00DC4B2D">
        <w:rPr>
          <w:rStyle w:val="StyleUnderline"/>
        </w:rPr>
        <w:t xml:space="preserve"> the </w:t>
      </w:r>
      <w:r w:rsidRPr="00FB16D4">
        <w:rPr>
          <w:rStyle w:val="Emphasis"/>
          <w:highlight w:val="cyan"/>
        </w:rPr>
        <w:t>changes</w:t>
      </w:r>
      <w:r w:rsidRPr="00DC4B2D">
        <w:rPr>
          <w:rStyle w:val="Emphasis"/>
        </w:rPr>
        <w:t xml:space="preserve"> in the productive forces </w:t>
      </w:r>
      <w:r w:rsidRPr="00FB16D4">
        <w:rPr>
          <w:rStyle w:val="Emphasis"/>
          <w:highlight w:val="cyan"/>
        </w:rPr>
        <w:t>were led and guided by capitalist relations</w:t>
      </w:r>
      <w:r w:rsidRPr="00DC4B2D">
        <w:rPr>
          <w:sz w:val="16"/>
        </w:rPr>
        <w:t xml:space="preserve">. </w:t>
      </w:r>
      <w:r w:rsidRPr="00DC4B2D">
        <w:rPr>
          <w:rStyle w:val="StyleUnderline"/>
        </w:rPr>
        <w:t>Modes of production can have wholesale change (e.g. capitalism → socialism) or changes within the prevalent mode of production itself (e.g. Fordism/standardized production regimes → Neoliberalism/ flexible production regimes).</w:t>
      </w:r>
      <w:r w:rsidRPr="00DC4B2D">
        <w:rPr>
          <w:sz w:val="16"/>
        </w:rPr>
        <w:t xml:space="preserve"> It is obvious then that </w:t>
      </w:r>
      <w:r w:rsidRPr="00DC4B2D">
        <w:rPr>
          <w:rStyle w:val="Emphasis"/>
        </w:rPr>
        <w:t xml:space="preserve">the </w:t>
      </w:r>
      <w:r w:rsidRPr="00FB16D4">
        <w:rPr>
          <w:rStyle w:val="Emphasis"/>
          <w:highlight w:val="cyan"/>
        </w:rPr>
        <w:t>relations of production must be revolutionized</w:t>
      </w:r>
      <w:r w:rsidRPr="00FB16D4">
        <w:rPr>
          <w:rStyle w:val="StyleUnderline"/>
          <w:highlight w:val="cyan"/>
        </w:rPr>
        <w:t xml:space="preserve">; </w:t>
      </w:r>
      <w:r w:rsidRPr="00FB16D4">
        <w:rPr>
          <w:rStyle w:val="Emphasis"/>
          <w:sz w:val="24"/>
          <w:highlight w:val="cyan"/>
        </w:rPr>
        <w:t>working people must seize and take control of the means of production</w:t>
      </w:r>
      <w:r w:rsidRPr="00DC4B2D">
        <w:rPr>
          <w:rStyle w:val="StyleUnderline"/>
        </w:rPr>
        <w:t>. Whether there is simply a change in the prevalent mode of production or a wholesale change in the mode production is determined by the degree of class struggle</w:t>
      </w:r>
      <w:r w:rsidRPr="00DC4B2D">
        <w:rPr>
          <w:sz w:val="16"/>
        </w:rPr>
        <w:t xml:space="preserve"> (i.e. the subjective component).</w:t>
      </w:r>
    </w:p>
    <w:p w14:paraId="1CED3A37" w14:textId="77777777" w:rsidR="00643504" w:rsidRPr="00DC4B2D" w:rsidRDefault="00643504" w:rsidP="00643504">
      <w:pPr>
        <w:rPr>
          <w:sz w:val="16"/>
        </w:rPr>
      </w:pPr>
      <w:r w:rsidRPr="00DC4B2D">
        <w:rPr>
          <w:sz w:val="16"/>
        </w:rPr>
        <w:t xml:space="preserve">The </w:t>
      </w:r>
      <w:r w:rsidRPr="00DC4B2D">
        <w:rPr>
          <w:rStyle w:val="StyleUnderline"/>
        </w:rPr>
        <w:t xml:space="preserve">productive </w:t>
      </w:r>
      <w:r w:rsidRPr="00FB16D4">
        <w:rPr>
          <w:rStyle w:val="StyleUnderline"/>
          <w:highlight w:val="cyan"/>
        </w:rPr>
        <w:t>forces</w:t>
      </w:r>
      <w:r w:rsidRPr="00DC4B2D">
        <w:rPr>
          <w:rStyle w:val="StyleUnderline"/>
        </w:rPr>
        <w:t xml:space="preserve"> necessary</w:t>
      </w:r>
      <w:r w:rsidRPr="00DC4B2D">
        <w:rPr>
          <w:sz w:val="16"/>
        </w:rPr>
        <w:t xml:space="preserve"> for socialism </w:t>
      </w:r>
      <w:r w:rsidRPr="00FB16D4">
        <w:rPr>
          <w:rStyle w:val="StyleUnderline"/>
          <w:highlight w:val="cyan"/>
        </w:rPr>
        <w:t>exist</w:t>
      </w:r>
      <w:r w:rsidRPr="00DC4B2D">
        <w:rPr>
          <w:sz w:val="16"/>
        </w:rPr>
        <w:t xml:space="preserve"> in the US and throughout the global north. </w:t>
      </w:r>
      <w:r w:rsidRPr="00DC4B2D">
        <w:rPr>
          <w:rStyle w:val="StyleUnderline"/>
        </w:rPr>
        <w:t xml:space="preserve">The </w:t>
      </w:r>
      <w:r w:rsidRPr="00FB16D4">
        <w:rPr>
          <w:rStyle w:val="StyleUnderline"/>
          <w:highlight w:val="cyan"/>
        </w:rPr>
        <w:t>conditions to eradicate poverty, homelessness,</w:t>
      </w:r>
      <w:r w:rsidRPr="00DC4B2D">
        <w:rPr>
          <w:rStyle w:val="StyleUnderline"/>
        </w:rPr>
        <w:t xml:space="preserve"> </w:t>
      </w:r>
      <w:r w:rsidRPr="00FB16D4">
        <w:rPr>
          <w:rStyle w:val="StyleUnderline"/>
          <w:highlight w:val="cyan"/>
        </w:rPr>
        <w:t>create non-ablest spaces</w:t>
      </w:r>
      <w:r w:rsidRPr="00DC4B2D">
        <w:rPr>
          <w:rStyle w:val="StyleUnderline"/>
        </w:rPr>
        <w:t xml:space="preserve">, and </w:t>
      </w:r>
      <w:r w:rsidRPr="00FB16D4">
        <w:rPr>
          <w:rStyle w:val="StyleUnderline"/>
          <w:highlight w:val="cyan"/>
        </w:rPr>
        <w:t xml:space="preserve">so on exist. </w:t>
      </w:r>
      <w:r w:rsidRPr="00FB16D4">
        <w:rPr>
          <w:rStyle w:val="Emphasis"/>
          <w:highlight w:val="cyan"/>
        </w:rPr>
        <w:t>It</w:t>
      </w:r>
      <w:r w:rsidRPr="00DC4B2D">
        <w:rPr>
          <w:rStyle w:val="Emphasis"/>
        </w:rPr>
        <w:t xml:space="preserve"> just </w:t>
      </w:r>
      <w:r w:rsidRPr="00FB16D4">
        <w:rPr>
          <w:rStyle w:val="Emphasis"/>
          <w:highlight w:val="cyan"/>
        </w:rPr>
        <w:t>takes</w:t>
      </w:r>
      <w:r w:rsidRPr="00DC4B2D">
        <w:rPr>
          <w:rStyle w:val="Emphasis"/>
        </w:rPr>
        <w:t xml:space="preserve"> the </w:t>
      </w:r>
      <w:r w:rsidRPr="00FB16D4">
        <w:rPr>
          <w:rStyle w:val="Emphasis"/>
          <w:highlight w:val="cyan"/>
        </w:rPr>
        <w:t>political will to make this</w:t>
      </w:r>
      <w:r w:rsidRPr="00DC4B2D">
        <w:rPr>
          <w:rStyle w:val="Emphasis"/>
        </w:rPr>
        <w:t xml:space="preserve"> material </w:t>
      </w:r>
      <w:r w:rsidRPr="00FB16D4">
        <w:rPr>
          <w:rStyle w:val="Emphasis"/>
          <w:highlight w:val="cyan"/>
        </w:rPr>
        <w:t>reality free from</w:t>
      </w:r>
      <w:r w:rsidRPr="00DC4B2D">
        <w:rPr>
          <w:rStyle w:val="Emphasis"/>
        </w:rPr>
        <w:t xml:space="preserve"> its </w:t>
      </w:r>
      <w:r w:rsidRPr="00FB16D4">
        <w:rPr>
          <w:rStyle w:val="Emphasis"/>
          <w:highlight w:val="cyan"/>
        </w:rPr>
        <w:t>capitalist confines</w:t>
      </w:r>
      <w:r w:rsidRPr="00FB16D4">
        <w:rPr>
          <w:sz w:val="16"/>
          <w:highlight w:val="cyan"/>
        </w:rPr>
        <w:t>.</w:t>
      </w:r>
      <w:r w:rsidRPr="00DC4B2D">
        <w:rPr>
          <w:sz w:val="16"/>
        </w:rPr>
        <w:t xml:space="preserve"> For working-class activists living in the global north, </w:t>
      </w:r>
      <w:r w:rsidRPr="00DC4B2D">
        <w:rPr>
          <w:rStyle w:val="StyleUnderline"/>
        </w:rPr>
        <w:t>this needs to be emphasized ad nauseum.</w:t>
      </w:r>
      <w:r w:rsidRPr="00DC4B2D">
        <w:rPr>
          <w:sz w:val="16"/>
        </w:rPr>
        <w:t xml:space="preserve"> As Marx says, </w:t>
      </w:r>
      <w:r w:rsidRPr="00DC4B2D">
        <w:rPr>
          <w:rStyle w:val="StyleUnderline"/>
        </w:rPr>
        <w:t>the bourgeoisie create their own “gravediggers”: “the advance of industry … replaces the isolation of the workers…with their revolutionary combination, due to association (</w:t>
      </w:r>
      <w:r w:rsidRPr="00DC4B2D">
        <w:rPr>
          <w:sz w:val="16"/>
        </w:rPr>
        <w:t xml:space="preserve">Marx, 1970: 930 FN). </w:t>
      </w:r>
      <w:r w:rsidRPr="00DC4B2D">
        <w:rPr>
          <w:rStyle w:val="StyleUnderline"/>
        </w:rPr>
        <w:t>However</w:t>
      </w:r>
      <w:r w:rsidRPr="00DC4B2D">
        <w:rPr>
          <w:sz w:val="16"/>
        </w:rPr>
        <w:t xml:space="preserve">, and most </w:t>
      </w:r>
      <w:r w:rsidRPr="00DC4B2D">
        <w:rPr>
          <w:rStyle w:val="StyleUnderline"/>
        </w:rPr>
        <w:t>unfortunately</w:t>
      </w:r>
      <w:r w:rsidRPr="00DC4B2D">
        <w:rPr>
          <w:sz w:val="16"/>
        </w:rPr>
        <w:t xml:space="preserve">, </w:t>
      </w:r>
      <w:r w:rsidRPr="00DC4B2D">
        <w:rPr>
          <w:rStyle w:val="StyleUnderline"/>
        </w:rPr>
        <w:t>the</w:t>
      </w:r>
      <w:r w:rsidRPr="00DC4B2D">
        <w:rPr>
          <w:sz w:val="16"/>
        </w:rPr>
        <w:t xml:space="preserve"> simple </w:t>
      </w:r>
      <w:r w:rsidRPr="00FB16D4">
        <w:rPr>
          <w:rStyle w:val="Emphasis"/>
          <w:highlight w:val="cyan"/>
        </w:rPr>
        <w:t>centralization</w:t>
      </w:r>
      <w:r w:rsidRPr="00FB16D4">
        <w:rPr>
          <w:rStyle w:val="StyleUnderline"/>
          <w:highlight w:val="cyan"/>
        </w:rPr>
        <w:t xml:space="preserve"> of workers</w:t>
      </w:r>
      <w:r w:rsidRPr="00DC4B2D">
        <w:rPr>
          <w:rStyle w:val="StyleUnderline"/>
        </w:rPr>
        <w:t xml:space="preserve"> in one place</w:t>
      </w:r>
      <w:r w:rsidRPr="00DC4B2D">
        <w:rPr>
          <w:sz w:val="16"/>
        </w:rPr>
        <w:t xml:space="preserve"> (like a city or a factory) </w:t>
      </w:r>
      <w:r w:rsidRPr="00FB16D4">
        <w:rPr>
          <w:rStyle w:val="Emphasis"/>
          <w:highlight w:val="cyan"/>
        </w:rPr>
        <w:t>does not automatically produce revolutionary consciousness</w:t>
      </w:r>
      <w:r w:rsidRPr="00DC4B2D">
        <w:rPr>
          <w:rStyle w:val="StyleUnderline"/>
        </w:rPr>
        <w:t xml:space="preserve"> amongst the workers themselves. Capitalism and all of its vulgarities still persist; something is blocking the transition.</w:t>
      </w:r>
      <w:r w:rsidRPr="00DC4B2D">
        <w:rPr>
          <w:sz w:val="16"/>
        </w:rPr>
        <w:t xml:space="preserve"> </w:t>
      </w:r>
      <w:r w:rsidRPr="00DC4B2D">
        <w:rPr>
          <w:rStyle w:val="StyleUnderline"/>
        </w:rPr>
        <w:t>Many point to</w:t>
      </w:r>
      <w:r w:rsidRPr="00DC4B2D">
        <w:rPr>
          <w:sz w:val="16"/>
        </w:rPr>
        <w:t xml:space="preserve"> things such as </w:t>
      </w:r>
      <w:r w:rsidRPr="00DC4B2D">
        <w:rPr>
          <w:rStyle w:val="StyleUnderline"/>
        </w:rPr>
        <w:t>ideology</w:t>
      </w:r>
      <w:r w:rsidRPr="00DC4B2D">
        <w:rPr>
          <w:sz w:val="16"/>
        </w:rPr>
        <w:t xml:space="preserve">, bourgeois </w:t>
      </w:r>
      <w:r w:rsidRPr="00DC4B2D">
        <w:rPr>
          <w:rStyle w:val="StyleUnderline"/>
        </w:rPr>
        <w:t xml:space="preserve">cultural hegemony, “false consciousness,” “desire,” and </w:t>
      </w:r>
      <w:r w:rsidRPr="00DC4B2D">
        <w:rPr>
          <w:rStyle w:val="StyleUnderline"/>
        </w:rPr>
        <w:lastRenderedPageBreak/>
        <w:t xml:space="preserve">“mystification” as reasons for the nonexistence of a working-class revolution in the US. </w:t>
      </w:r>
      <w:r w:rsidRPr="00DC4B2D">
        <w:rPr>
          <w:sz w:val="16"/>
        </w:rPr>
        <w:t xml:space="preserve">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DC4B2D">
        <w:rPr>
          <w:sz w:val="16"/>
        </w:rPr>
        <w:t>labour</w:t>
      </w:r>
      <w:proofErr w:type="spellEnd"/>
      <w:r w:rsidRPr="00DC4B2D">
        <w:rPr>
          <w:sz w:val="16"/>
        </w:rPr>
        <w:t xml:space="preserve"> and necessary </w:t>
      </w:r>
      <w:proofErr w:type="spellStart"/>
      <w:r w:rsidRPr="00DC4B2D">
        <w:rPr>
          <w:sz w:val="16"/>
        </w:rPr>
        <w:t>labour</w:t>
      </w:r>
      <w:proofErr w:type="spellEnd"/>
      <w:r w:rsidRPr="00DC4B2D">
        <w:rPr>
          <w:sz w:val="16"/>
        </w:rPr>
        <w:t xml:space="preserve"> are mingled together” (Marx, 1970: 346). “Mystification” is built into the wage-relation itself (see </w:t>
      </w:r>
      <w:proofErr w:type="spellStart"/>
      <w:r w:rsidRPr="00DC4B2D">
        <w:rPr>
          <w:sz w:val="16"/>
        </w:rPr>
        <w:t>Burawoy</w:t>
      </w:r>
      <w:proofErr w:type="spellEnd"/>
      <w:r w:rsidRPr="00DC4B2D">
        <w:rPr>
          <w:sz w:val="16"/>
        </w:rPr>
        <w:t xml:space="preserve">, 2012). There is some deal of truth that workers in capitalism can fall for imperialist-capitalist ideology, but I argue that </w:t>
      </w:r>
      <w:r w:rsidRPr="00FB16D4">
        <w:rPr>
          <w:rStyle w:val="StyleUnderline"/>
          <w:highlight w:val="cyan"/>
        </w:rPr>
        <w:t>there are</w:t>
      </w:r>
      <w:r w:rsidRPr="00DC4B2D">
        <w:rPr>
          <w:rStyle w:val="StyleUnderline"/>
        </w:rPr>
        <w:t xml:space="preserve"> actual </w:t>
      </w:r>
      <w:r w:rsidRPr="00FB16D4">
        <w:rPr>
          <w:rStyle w:val="Emphasis"/>
          <w:highlight w:val="cyan"/>
        </w:rPr>
        <w:t>real material and structural reasons for the nonexistence of working-class revolutions</w:t>
      </w:r>
      <w:r w:rsidRPr="00DC4B2D">
        <w:rPr>
          <w:rStyle w:val="StyleUnderline"/>
        </w:rPr>
        <w:t xml:space="preserve"> in the US and global north more broadly</w:t>
      </w:r>
      <w:r w:rsidRPr="00DC4B2D">
        <w:rPr>
          <w:sz w:val="16"/>
        </w:rPr>
        <w:t>.</w:t>
      </w:r>
    </w:p>
    <w:p w14:paraId="53DF09D3" w14:textId="77777777" w:rsidR="00643504" w:rsidRPr="00DC4B2D" w:rsidRDefault="00643504" w:rsidP="00643504">
      <w:pPr>
        <w:rPr>
          <w:sz w:val="16"/>
        </w:rPr>
      </w:pPr>
      <w:r w:rsidRPr="00DC4B2D">
        <w:rPr>
          <w:sz w:val="16"/>
        </w:rPr>
        <w:t xml:space="preserve">If one actually talks to working people, a lot of them know that things in their world are messed up and don’t necessarily buy into capitalist ideology. Though many do not have revolutionary consciousness yet, they are not simply tricked by imperialist-capitalist ideology. “The everyday” for US workers is in the workplace. Many work multiple jobs just to scrape by. Working people just want to come home from work and enjoy the little free time they have, or they are simply working so much that it is almost impossible to have revolutionary consciousness, or if they </w:t>
      </w:r>
      <w:proofErr w:type="gramStart"/>
      <w:r w:rsidRPr="00DC4B2D">
        <w:rPr>
          <w:sz w:val="16"/>
        </w:rPr>
        <w:t>do</w:t>
      </w:r>
      <w:proofErr w:type="gramEnd"/>
      <w:r w:rsidRPr="00DC4B2D">
        <w:rPr>
          <w:sz w:val="16"/>
        </w:rPr>
        <w:t xml:space="preserve"> they cannot act upon it because they are just trying to survive, and thus doubt better days are ahead. </w:t>
      </w:r>
      <w:proofErr w:type="gramStart"/>
      <w:r w:rsidRPr="00DC4B2D">
        <w:rPr>
          <w:sz w:val="16"/>
        </w:rPr>
        <w:t>But,</w:t>
      </w:r>
      <w:proofErr w:type="gramEnd"/>
      <w:r w:rsidRPr="00DC4B2D">
        <w:rPr>
          <w:sz w:val="16"/>
        </w:rPr>
        <w:t xml:space="preserve"> these conditions can be overcome.</w:t>
      </w:r>
    </w:p>
    <w:p w14:paraId="2E88C62F" w14:textId="77777777" w:rsidR="00643504" w:rsidRPr="00DC4B2D" w:rsidRDefault="00643504" w:rsidP="00643504">
      <w:pPr>
        <w:rPr>
          <w:rStyle w:val="Emphasis"/>
        </w:rPr>
      </w:pPr>
      <w:r w:rsidRPr="00DC4B2D">
        <w:rPr>
          <w:sz w:val="16"/>
        </w:rPr>
        <w:t xml:space="preserve">Truly revolutionary working-class ideas do not arise spontaneously within the working class itself. </w:t>
      </w:r>
      <w:r w:rsidRPr="00FB16D4">
        <w:rPr>
          <w:rStyle w:val="Emphasis"/>
          <w:highlight w:val="cyan"/>
        </w:rPr>
        <w:t>Marxism has to be learned</w:t>
      </w:r>
      <w:r w:rsidRPr="00DC4B2D">
        <w:rPr>
          <w:rStyle w:val="StyleUnderline"/>
        </w:rPr>
        <w:t xml:space="preserve"> by the working masses, and it is indeed </w:t>
      </w:r>
      <w:r w:rsidRPr="00FB16D4">
        <w:rPr>
          <w:rStyle w:val="Emphasis"/>
          <w:highlight w:val="cyan"/>
        </w:rPr>
        <w:t>a science</w:t>
      </w:r>
      <w:r w:rsidRPr="00DC4B2D">
        <w:rPr>
          <w:rStyle w:val="Emphasis"/>
        </w:rPr>
        <w:t xml:space="preserve"> that working and oppressed people can learn</w:t>
      </w:r>
      <w:r w:rsidRPr="00DC4B2D">
        <w:rPr>
          <w:rStyle w:val="StyleUnderline"/>
        </w:rPr>
        <w:t xml:space="preserve">; it just has to be introduced. </w:t>
      </w:r>
      <w:r w:rsidRPr="00DC4B2D">
        <w:rPr>
          <w:rStyle w:val="Emphasis"/>
        </w:rPr>
        <w:t xml:space="preserve">It must be </w:t>
      </w:r>
      <w:r w:rsidRPr="00FB16D4">
        <w:rPr>
          <w:rStyle w:val="Emphasis"/>
          <w:highlight w:val="cyan"/>
        </w:rPr>
        <w:t>introduced by a</w:t>
      </w:r>
      <w:r w:rsidRPr="00DC4B2D">
        <w:rPr>
          <w:rStyle w:val="Emphasis"/>
        </w:rPr>
        <w:t xml:space="preserve"> </w:t>
      </w:r>
      <w:r w:rsidRPr="00FB16D4">
        <w:rPr>
          <w:rStyle w:val="Emphasis"/>
          <w:highlight w:val="cyan"/>
        </w:rPr>
        <w:t>revolutionary vanguard party</w:t>
      </w:r>
      <w:r w:rsidRPr="00FB16D4">
        <w:rPr>
          <w:rStyle w:val="StyleUnderline"/>
          <w:highlight w:val="cyan"/>
        </w:rPr>
        <w:t xml:space="preserve"> composed of the most advanced and class-conscious working people</w:t>
      </w:r>
      <w:r w:rsidRPr="00DC4B2D">
        <w:rPr>
          <w:rStyle w:val="StyleUnderline"/>
        </w:rPr>
        <w:t xml:space="preserve">. Vanguard parties </w:t>
      </w:r>
      <w:r w:rsidRPr="00FB16D4">
        <w:rPr>
          <w:rStyle w:val="StyleUnderline"/>
          <w:highlight w:val="cyan"/>
        </w:rPr>
        <w:t>provide</w:t>
      </w:r>
      <w:r w:rsidRPr="00DC4B2D">
        <w:rPr>
          <w:rStyle w:val="StyleUnderline"/>
        </w:rPr>
        <w:t xml:space="preserve"> the </w:t>
      </w:r>
      <w:r w:rsidRPr="00FB16D4">
        <w:rPr>
          <w:rStyle w:val="Emphasis"/>
          <w:highlight w:val="cyan"/>
        </w:rPr>
        <w:t>material</w:t>
      </w:r>
      <w:r w:rsidRPr="00DC4B2D">
        <w:rPr>
          <w:rStyle w:val="StyleUnderline"/>
        </w:rPr>
        <w:t xml:space="preserve"> and </w:t>
      </w:r>
      <w:r w:rsidRPr="00FB16D4">
        <w:rPr>
          <w:rStyle w:val="Emphasis"/>
          <w:highlight w:val="cyan"/>
        </w:rPr>
        <w:t>infrastructural foundation for</w:t>
      </w:r>
      <w:r w:rsidRPr="00DC4B2D">
        <w:rPr>
          <w:rStyle w:val="Emphasis"/>
        </w:rPr>
        <w:t xml:space="preserve"> working-class </w:t>
      </w:r>
      <w:r w:rsidRPr="00FB16D4">
        <w:rPr>
          <w:rStyle w:val="Emphasis"/>
          <w:highlight w:val="cyan"/>
        </w:rPr>
        <w:t>people to join</w:t>
      </w:r>
      <w:r w:rsidRPr="00DC4B2D">
        <w:rPr>
          <w:rStyle w:val="Emphasis"/>
        </w:rPr>
        <w:t xml:space="preserve"> the </w:t>
      </w:r>
      <w:r w:rsidRPr="00FB16D4">
        <w:rPr>
          <w:rStyle w:val="Emphasis"/>
          <w:highlight w:val="cyan"/>
        </w:rPr>
        <w:t>ranks</w:t>
      </w:r>
      <w:r w:rsidRPr="00DC4B2D">
        <w:rPr>
          <w:rStyle w:val="Emphasis"/>
        </w:rPr>
        <w:t xml:space="preserve"> of the revolutionaries</w:t>
      </w:r>
      <w:r w:rsidRPr="00DC4B2D">
        <w:rPr>
          <w:sz w:val="16"/>
        </w:rPr>
        <w:t xml:space="preserve"> (see Dean, 2016). </w:t>
      </w:r>
      <w:r w:rsidRPr="00FB16D4">
        <w:rPr>
          <w:rStyle w:val="Emphasis"/>
          <w:highlight w:val="cyan"/>
        </w:rPr>
        <w:t>Workers</w:t>
      </w:r>
      <w:r w:rsidRPr="00DC4B2D">
        <w:rPr>
          <w:rStyle w:val="Emphasis"/>
        </w:rPr>
        <w:t xml:space="preserve"> </w:t>
      </w:r>
      <w:r w:rsidRPr="00FB16D4">
        <w:rPr>
          <w:rStyle w:val="Emphasis"/>
          <w:highlight w:val="cyan"/>
        </w:rPr>
        <w:t xml:space="preserve">must be able to </w:t>
      </w:r>
      <w:r w:rsidRPr="00DC4B2D">
        <w:rPr>
          <w:rStyle w:val="Emphasis"/>
        </w:rPr>
        <w:t xml:space="preserve">understand and </w:t>
      </w:r>
      <w:r w:rsidRPr="00FB16D4">
        <w:rPr>
          <w:rStyle w:val="Emphasis"/>
          <w:highlight w:val="cyan"/>
        </w:rPr>
        <w:t xml:space="preserve">explain </w:t>
      </w:r>
      <w:r w:rsidRPr="00DC4B2D">
        <w:rPr>
          <w:rStyle w:val="Emphasis"/>
        </w:rPr>
        <w:t xml:space="preserve">the </w:t>
      </w:r>
      <w:r w:rsidRPr="00FB16D4">
        <w:rPr>
          <w:rStyle w:val="Emphasis"/>
          <w:highlight w:val="cyan"/>
        </w:rPr>
        <w:t>class character of all political phenomenon</w:t>
      </w:r>
      <w:r w:rsidRPr="00DC4B2D">
        <w:rPr>
          <w:rStyle w:val="StyleUnderline"/>
        </w:rPr>
        <w:t>—Marxism provides this</w:t>
      </w:r>
      <w:r w:rsidRPr="00DC4B2D">
        <w:rPr>
          <w:sz w:val="16"/>
        </w:rPr>
        <w:t xml:space="preserve">. In “What Is to Be Done?” Lenin says that </w:t>
      </w:r>
      <w:r w:rsidRPr="00DC4B2D">
        <w:rPr>
          <w:rStyle w:val="StyleUnderline"/>
        </w:rPr>
        <w:t xml:space="preserve">a </w:t>
      </w:r>
      <w:proofErr w:type="spellStart"/>
      <w:r w:rsidRPr="00DC4B2D">
        <w:rPr>
          <w:rStyle w:val="StyleUnderline"/>
        </w:rPr>
        <w:t>classconscious</w:t>
      </w:r>
      <w:proofErr w:type="spellEnd"/>
      <w:r w:rsidRPr="00DC4B2D">
        <w:rPr>
          <w:rStyle w:val="StyleUnderline"/>
        </w:rPr>
        <w:t xml:space="preserve"> worker cannot be left to work 11 hours a day in a factory if we want the worker to develop clear revolutionary class consciousnes</w:t>
      </w:r>
      <w:r w:rsidRPr="00DC4B2D">
        <w:rPr>
          <w:sz w:val="16"/>
        </w:rPr>
        <w:t xml:space="preserve">s. Thus, as he says, </w:t>
      </w:r>
      <w:r w:rsidRPr="00DC4B2D">
        <w:rPr>
          <w:rStyle w:val="StyleUnderline"/>
        </w:rPr>
        <w:t xml:space="preserve">the party must </w:t>
      </w:r>
      <w:r w:rsidRPr="00FB16D4">
        <w:rPr>
          <w:rStyle w:val="StyleUnderline"/>
          <w:highlight w:val="cyan"/>
        </w:rPr>
        <w:t>make</w:t>
      </w:r>
      <w:r w:rsidRPr="00DC4B2D">
        <w:rPr>
          <w:sz w:val="16"/>
        </w:rPr>
        <w:t xml:space="preserve"> the </w:t>
      </w:r>
      <w:r w:rsidRPr="00FB16D4">
        <w:rPr>
          <w:rStyle w:val="StyleUnderline"/>
          <w:highlight w:val="cyan"/>
        </w:rPr>
        <w:t>arrangements</w:t>
      </w:r>
      <w:r w:rsidRPr="00DC4B2D">
        <w:rPr>
          <w:rStyle w:val="StyleUnderline"/>
        </w:rPr>
        <w:t xml:space="preserve"> necessary </w:t>
      </w:r>
      <w:r w:rsidRPr="00FB16D4">
        <w:rPr>
          <w:rStyle w:val="StyleUnderline"/>
          <w:highlight w:val="cyan"/>
        </w:rPr>
        <w:t>to ensure</w:t>
      </w:r>
      <w:r w:rsidRPr="00DC4B2D">
        <w:rPr>
          <w:rStyle w:val="StyleUnderline"/>
        </w:rPr>
        <w:t xml:space="preserve"> that the worker can have more </w:t>
      </w:r>
      <w:r w:rsidRPr="00FB16D4">
        <w:rPr>
          <w:rStyle w:val="StyleUnderline"/>
          <w:highlight w:val="cyan"/>
        </w:rPr>
        <w:t>free time for organizing and developing revolutionary class consciousness.</w:t>
      </w:r>
      <w:r w:rsidRPr="00FB16D4">
        <w:rPr>
          <w:sz w:val="16"/>
          <w:highlight w:val="cyan"/>
        </w:rPr>
        <w:t xml:space="preserve"> </w:t>
      </w:r>
      <w:r w:rsidRPr="00FB16D4">
        <w:rPr>
          <w:rStyle w:val="StyleUnderline"/>
          <w:highlight w:val="cyan"/>
        </w:rPr>
        <w:t>The vanguard</w:t>
      </w:r>
      <w:r w:rsidRPr="00DC4B2D">
        <w:rPr>
          <w:rStyle w:val="StyleUnderline"/>
        </w:rPr>
        <w:t xml:space="preserve"> party form </w:t>
      </w:r>
      <w:r w:rsidRPr="00FB16D4">
        <w:rPr>
          <w:rStyle w:val="StyleUnderline"/>
          <w:highlight w:val="cyan"/>
        </w:rPr>
        <w:t>makes joining</w:t>
      </w:r>
      <w:r w:rsidRPr="00DC4B2D">
        <w:rPr>
          <w:rStyle w:val="StyleUnderline"/>
        </w:rPr>
        <w:t xml:space="preserve"> the </w:t>
      </w:r>
      <w:r w:rsidRPr="00FB16D4">
        <w:rPr>
          <w:rStyle w:val="StyleUnderline"/>
          <w:highlight w:val="cyan"/>
        </w:rPr>
        <w:t xml:space="preserve">revolution </w:t>
      </w:r>
      <w:r w:rsidRPr="00FB16D4">
        <w:rPr>
          <w:rStyle w:val="Emphasis"/>
          <w:highlight w:val="cyan"/>
        </w:rPr>
        <w:t>truly accessible</w:t>
      </w:r>
      <w:r w:rsidRPr="00DC4B2D">
        <w:rPr>
          <w:rStyle w:val="StyleUnderline"/>
        </w:rPr>
        <w:t xml:space="preserve"> to the vast masses of people</w:t>
      </w:r>
      <w:r w:rsidRPr="00DC4B2D">
        <w:rPr>
          <w:sz w:val="16"/>
        </w:rPr>
        <w:t xml:space="preserve">. To paraphrase Lenin (1987 [1929]), </w:t>
      </w:r>
      <w:r w:rsidRPr="00DC4B2D">
        <w:rPr>
          <w:rStyle w:val="StyleUnderline"/>
        </w:rPr>
        <w:t>the working class left to organize themselves will fall into trade unionism</w:t>
      </w:r>
      <w:r w:rsidRPr="00DC4B2D">
        <w:rPr>
          <w:sz w:val="16"/>
        </w:rPr>
        <w:t xml:space="preserve">, which is </w:t>
      </w:r>
      <w:r w:rsidRPr="00DC4B2D">
        <w:rPr>
          <w:rStyle w:val="StyleUnderline"/>
        </w:rPr>
        <w:t>ingrained in bourgeois ideology and</w:t>
      </w:r>
      <w:r w:rsidRPr="00DC4B2D">
        <w:rPr>
          <w:sz w:val="16"/>
        </w:rPr>
        <w:t xml:space="preserve"> thus </w:t>
      </w:r>
      <w:r w:rsidRPr="00DC4B2D">
        <w:rPr>
          <w:rStyle w:val="StyleUnderline"/>
        </w:rPr>
        <w:t>cannot transcend the capitalist mode of production</w:t>
      </w:r>
      <w:r w:rsidRPr="00DC4B2D">
        <w:rPr>
          <w:sz w:val="16"/>
        </w:rPr>
        <w:t xml:space="preserve">. </w:t>
      </w:r>
      <w:r w:rsidRPr="00DC4B2D">
        <w:rPr>
          <w:rStyle w:val="StyleUnderline"/>
        </w:rPr>
        <w:t>A Marxist</w:t>
      </w:r>
      <w:r w:rsidRPr="00DC4B2D">
        <w:rPr>
          <w:sz w:val="16"/>
        </w:rPr>
        <w:t xml:space="preserve"> (i.e. </w:t>
      </w:r>
      <w:r w:rsidRPr="00FB16D4">
        <w:rPr>
          <w:rStyle w:val="Emphasis"/>
          <w:highlight w:val="cyan"/>
        </w:rPr>
        <w:t>historical materialist</w:t>
      </w:r>
      <w:r w:rsidRPr="00DC4B2D">
        <w:rPr>
          <w:sz w:val="16"/>
        </w:rPr>
        <w:t xml:space="preserve">) </w:t>
      </w:r>
      <w:r w:rsidRPr="00FB16D4">
        <w:rPr>
          <w:rStyle w:val="Emphasis"/>
          <w:highlight w:val="cyan"/>
        </w:rPr>
        <w:t>understanding</w:t>
      </w:r>
      <w:r w:rsidRPr="00DC4B2D">
        <w:rPr>
          <w:sz w:val="16"/>
        </w:rPr>
        <w:t xml:space="preserve"> of society </w:t>
      </w:r>
      <w:r w:rsidRPr="00FB16D4">
        <w:rPr>
          <w:rStyle w:val="Emphasis"/>
          <w:highlight w:val="cyan"/>
        </w:rPr>
        <w:t>can</w:t>
      </w:r>
      <w:r w:rsidRPr="00DC4B2D">
        <w:rPr>
          <w:rStyle w:val="Emphasis"/>
        </w:rPr>
        <w:t xml:space="preserve"> indeed </w:t>
      </w:r>
      <w:r w:rsidRPr="00FB16D4">
        <w:rPr>
          <w:rStyle w:val="Emphasis"/>
          <w:highlight w:val="cyan"/>
        </w:rPr>
        <w:t>be understood</w:t>
      </w:r>
      <w:r w:rsidRPr="00DC4B2D">
        <w:rPr>
          <w:rStyle w:val="Emphasis"/>
        </w:rPr>
        <w:t xml:space="preserve"> by the masses of people</w:t>
      </w:r>
      <w:r w:rsidRPr="00DC4B2D">
        <w:rPr>
          <w:sz w:val="16"/>
        </w:rPr>
        <w:t xml:space="preserve">, </w:t>
      </w:r>
      <w:r w:rsidRPr="00DC4B2D">
        <w:rPr>
          <w:rStyle w:val="StyleUnderline"/>
        </w:rPr>
        <w:t>which will</w:t>
      </w:r>
      <w:r w:rsidRPr="00DC4B2D">
        <w:rPr>
          <w:sz w:val="16"/>
        </w:rPr>
        <w:t xml:space="preserve"> in turn </w:t>
      </w:r>
      <w:r w:rsidRPr="00FB16D4">
        <w:rPr>
          <w:rStyle w:val="Emphasis"/>
          <w:highlight w:val="cyan"/>
        </w:rPr>
        <w:t>unleash the power of class consciousness itself as a real material power</w:t>
      </w:r>
      <w:r w:rsidRPr="00DC4B2D">
        <w:rPr>
          <w:rStyle w:val="Emphasis"/>
        </w:rPr>
        <w:t>.</w:t>
      </w:r>
    </w:p>
    <w:p w14:paraId="5027CD71" w14:textId="77777777" w:rsidR="00643504" w:rsidRPr="00DC4B2D" w:rsidRDefault="00643504" w:rsidP="00643504">
      <w:pPr>
        <w:rPr>
          <w:sz w:val="16"/>
        </w:rPr>
      </w:pPr>
      <w:r w:rsidRPr="00DC4B2D">
        <w:rPr>
          <w:rStyle w:val="StyleUnderline"/>
        </w:rPr>
        <w:t>The way Marx explains</w:t>
      </w:r>
      <w:r w:rsidRPr="00DC4B2D">
        <w:rPr>
          <w:sz w:val="16"/>
        </w:rPr>
        <w:t xml:space="preserve"> how </w:t>
      </w:r>
      <w:r w:rsidRPr="00DC4B2D">
        <w:rPr>
          <w:rStyle w:val="StyleUnderline"/>
        </w:rPr>
        <w:t>the capitalist mode of production</w:t>
      </w:r>
      <w:r w:rsidRPr="00DC4B2D">
        <w:rPr>
          <w:sz w:val="16"/>
        </w:rPr>
        <w:t xml:space="preserve"> develops through time </w:t>
      </w:r>
      <w:r w:rsidRPr="00DC4B2D">
        <w:rPr>
          <w:rStyle w:val="StyleUnderline"/>
        </w:rPr>
        <w:t>empowers workers and provides revolutionary optimism</w:t>
      </w:r>
      <w:r w:rsidRPr="00DC4B2D">
        <w:rPr>
          <w:sz w:val="16"/>
        </w:rPr>
        <w:t xml:space="preserve">/hope. </w:t>
      </w:r>
      <w:r w:rsidRPr="00DC4B2D">
        <w:rPr>
          <w:rStyle w:val="StyleUnderline"/>
        </w:rPr>
        <w:t>As the productive forces develop, more and more proletarians are produced and less and less capitalists exist</w:t>
      </w:r>
      <w:r w:rsidRPr="00DC4B2D">
        <w:rPr>
          <w:sz w:val="16"/>
        </w:rPr>
        <w:t xml:space="preserve"> (due to competition and monopolization, etc.). Out of market competition, “[o]ne capitalist always strikes down many others” (Marx, 1970: 929). </w:t>
      </w:r>
      <w:r w:rsidRPr="00DC4B2D">
        <w:rPr>
          <w:rStyle w:val="StyleUnderline"/>
        </w:rPr>
        <w:t>The means of labor are transformed into forms “that can only be used in common</w:t>
      </w:r>
      <w:r w:rsidRPr="00DC4B2D">
        <w:rPr>
          <w:sz w:val="16"/>
        </w:rPr>
        <w:t>.” Thus, as the capitalist mode of production develops,</w:t>
      </w:r>
    </w:p>
    <w:p w14:paraId="2201561F" w14:textId="77777777" w:rsidR="00643504" w:rsidRPr="00DC4B2D" w:rsidRDefault="00643504" w:rsidP="00643504">
      <w:pPr>
        <w:rPr>
          <w:sz w:val="16"/>
        </w:rPr>
      </w:pPr>
      <w:r w:rsidRPr="00DC4B2D">
        <w:rPr>
          <w:sz w:val="16"/>
        </w:rPr>
        <w:t xml:space="preserve">The monopoly of capital becomes a fetter upon the mode of production … The centralization of the means of production and the socialization of </w:t>
      </w:r>
      <w:proofErr w:type="spellStart"/>
      <w:r w:rsidRPr="00DC4B2D">
        <w:rPr>
          <w:sz w:val="16"/>
        </w:rPr>
        <w:t>labour</w:t>
      </w:r>
      <w:proofErr w:type="spellEnd"/>
      <w:r w:rsidRPr="00DC4B2D">
        <w:rPr>
          <w:sz w:val="16"/>
        </w:rPr>
        <w:t xml:space="preserve"> reach a point at which they become incompatible with their capitalist integument. This integument is burst asunder. The knell of capitalist private property sounds. The expropriators are expropriated. (Marx, 1970: 929)</w:t>
      </w:r>
    </w:p>
    <w:p w14:paraId="2851B695" w14:textId="77777777" w:rsidR="00643504" w:rsidRPr="00DC4B2D" w:rsidRDefault="00643504" w:rsidP="00643504">
      <w:pPr>
        <w:rPr>
          <w:sz w:val="16"/>
        </w:rPr>
      </w:pPr>
      <w:r w:rsidRPr="00DC4B2D">
        <w:rPr>
          <w:rStyle w:val="StyleUnderline"/>
        </w:rPr>
        <w:t>The “</w:t>
      </w:r>
      <w:r w:rsidRPr="00DC4B2D">
        <w:rPr>
          <w:rStyle w:val="Emphasis"/>
        </w:rPr>
        <w:t>immanent laws of capitalist production</w:t>
      </w:r>
      <w:r w:rsidRPr="00DC4B2D">
        <w:rPr>
          <w:rStyle w:val="StyleUnderline"/>
        </w:rPr>
        <w:t xml:space="preserve">” itself leads to not only </w:t>
      </w:r>
      <w:r w:rsidRPr="00DC4B2D">
        <w:rPr>
          <w:rStyle w:val="Emphasis"/>
        </w:rPr>
        <w:t>class struggle</w:t>
      </w:r>
      <w:r w:rsidRPr="00DC4B2D">
        <w:rPr>
          <w:rStyle w:val="StyleUnderline"/>
        </w:rPr>
        <w:t xml:space="preserve"> but also to </w:t>
      </w:r>
      <w:r w:rsidRPr="00DC4B2D">
        <w:rPr>
          <w:rStyle w:val="Emphasis"/>
        </w:rPr>
        <w:t>communist revolution</w:t>
      </w:r>
      <w:r w:rsidRPr="00DC4B2D">
        <w:rPr>
          <w:sz w:val="16"/>
        </w:rPr>
        <w:t xml:space="preserve">. </w:t>
      </w:r>
      <w:r w:rsidRPr="00DC4B2D">
        <w:rPr>
          <w:rStyle w:val="StyleUnderline"/>
        </w:rPr>
        <w:t>The laws of competition within the capitalist mode of production have the tendency to constantly revolutionize/ develop the productive forces even in the era of monopoly capitalism. The developed productive forces that are created in capitalism create the foundations from which socialist society can arise</w:t>
      </w:r>
      <w:r w:rsidRPr="00DC4B2D">
        <w:rPr>
          <w:sz w:val="16"/>
        </w:rPr>
        <w:t xml:space="preserve"> (see Phillips and Rozworski, 2019).</w:t>
      </w:r>
    </w:p>
    <w:p w14:paraId="61D64B5E" w14:textId="77777777" w:rsidR="00643504" w:rsidRPr="00DC4B2D" w:rsidRDefault="00643504" w:rsidP="00643504">
      <w:pPr>
        <w:rPr>
          <w:sz w:val="16"/>
        </w:rPr>
      </w:pPr>
      <w:r w:rsidRPr="00DC4B2D">
        <w:rPr>
          <w:sz w:val="16"/>
        </w:rPr>
        <w:t xml:space="preserve">In Capital, Marx says </w:t>
      </w:r>
      <w:r w:rsidRPr="00DC4B2D">
        <w:rPr>
          <w:rStyle w:val="StyleUnderline"/>
        </w:rPr>
        <w:t>it will be easier to move beyond capitalism than</w:t>
      </w:r>
      <w:r w:rsidRPr="00DC4B2D">
        <w:rPr>
          <w:sz w:val="16"/>
        </w:rPr>
        <w:t xml:space="preserve"> it was to move beyond feudalism, for the simple fact that during the transition from feudalism to capitalism “it was a matter of the expropriation of the mass of the people by a few usurpers.” But </w:t>
      </w:r>
      <w:r w:rsidRPr="00DC4B2D">
        <w:rPr>
          <w:sz w:val="16"/>
        </w:rPr>
        <w:lastRenderedPageBreak/>
        <w:t>in the case of transitioning out of capitalism, “</w:t>
      </w:r>
      <w:r w:rsidRPr="00DC4B2D">
        <w:rPr>
          <w:rStyle w:val="StyleUnderline"/>
        </w:rPr>
        <w:t>we have the expropriation of a few usurpers by the mass of the people</w:t>
      </w:r>
      <w:r w:rsidRPr="00DC4B2D">
        <w:rPr>
          <w:sz w:val="16"/>
        </w:rPr>
        <w:t xml:space="preserve">[!]” (Marx, 1970: 929–930). </w:t>
      </w:r>
      <w:r w:rsidRPr="00DC4B2D">
        <w:rPr>
          <w:rStyle w:val="StyleUnderline"/>
        </w:rPr>
        <w:t xml:space="preserve">Thus, </w:t>
      </w:r>
      <w:r w:rsidRPr="00FB16D4">
        <w:rPr>
          <w:rStyle w:val="StyleUnderline"/>
          <w:highlight w:val="cyan"/>
        </w:rPr>
        <w:t>to end capitalist private ownership</w:t>
      </w:r>
      <w:r w:rsidRPr="00DC4B2D">
        <w:rPr>
          <w:rStyle w:val="StyleUnderline"/>
        </w:rPr>
        <w:t xml:space="preserve"> of the </w:t>
      </w:r>
      <w:r w:rsidRPr="00FB16D4">
        <w:rPr>
          <w:rStyle w:val="StyleUnderline"/>
          <w:highlight w:val="cyan"/>
        </w:rPr>
        <w:t>means</w:t>
      </w:r>
      <w:r w:rsidRPr="00DC4B2D">
        <w:rPr>
          <w:rStyle w:val="StyleUnderline"/>
        </w:rPr>
        <w:t xml:space="preserve"> of production, </w:t>
      </w:r>
      <w:r w:rsidRPr="00FB16D4">
        <w:rPr>
          <w:rStyle w:val="Emphasis"/>
          <w:highlight w:val="cyan"/>
        </w:rPr>
        <w:t>we only have to usurp a handful of capitalists</w:t>
      </w:r>
      <w:r w:rsidRPr="00DC4B2D">
        <w:rPr>
          <w:sz w:val="16"/>
        </w:rPr>
        <w:t>, which numerically speaking should be easier to do than usurping millions of people as what occurred within the process of primitive accumulation that created the social conditions necessary for the capitalist mode of production.</w:t>
      </w:r>
    </w:p>
    <w:p w14:paraId="75163BCC" w14:textId="77777777" w:rsidR="00643504" w:rsidRPr="00DC4B2D" w:rsidRDefault="00643504" w:rsidP="00643504">
      <w:pPr>
        <w:rPr>
          <w:sz w:val="16"/>
        </w:rPr>
      </w:pPr>
      <w:r w:rsidRPr="00DC4B2D">
        <w:rPr>
          <w:rStyle w:val="StyleUnderline"/>
        </w:rPr>
        <w:t>The inert power working people have exists at all times</w:t>
      </w:r>
      <w:r w:rsidRPr="00DC4B2D">
        <w:rPr>
          <w:sz w:val="16"/>
        </w:rPr>
        <w:t xml:space="preserve"> (even in eras of global working-class defeat and retreat); </w:t>
      </w:r>
      <w:r w:rsidRPr="00DC4B2D">
        <w:rPr>
          <w:rStyle w:val="StyleUnderline"/>
        </w:rPr>
        <w:t>workers can simply shut production by striking, occupying the workplace, and so on</w:t>
      </w:r>
      <w:r w:rsidRPr="00DC4B2D">
        <w:rPr>
          <w:sz w:val="16"/>
        </w:rPr>
        <w:t xml:space="preserve"> (see Allen and Mitchell, 2003; Glassman, 2003). A nice made-up scenario I like to give students is that no one would really notice if all the bosses/ CEOs did not show up to work for one day, but if all workers did not show up for one day, all of society would simply shut down and reach a standstill. Additionally, and most importantly, </w:t>
      </w:r>
      <w:r w:rsidRPr="00DC4B2D">
        <w:rPr>
          <w:rStyle w:val="StyleUnderline"/>
        </w:rPr>
        <w:t>the proletariat can use its class power to overthrow and transcend the bourgeois order by seizing political power—that</w:t>
      </w:r>
      <w:r w:rsidRPr="00DC4B2D">
        <w:rPr>
          <w:sz w:val="16"/>
        </w:rPr>
        <w:t xml:space="preserve"> </w:t>
      </w:r>
      <w:r w:rsidRPr="00DC4B2D">
        <w:rPr>
          <w:rStyle w:val="StyleUnderline"/>
        </w:rPr>
        <w:t xml:space="preserve">is, the state—and radically transform it to serve the class interests of the working class. </w:t>
      </w:r>
      <w:r w:rsidRPr="00FB16D4">
        <w:rPr>
          <w:rStyle w:val="Emphasis"/>
          <w:highlight w:val="cyan"/>
        </w:rPr>
        <w:t>This cannot be dismissed as utopian</w:t>
      </w:r>
      <w:r w:rsidRPr="00FB16D4">
        <w:rPr>
          <w:rStyle w:val="StyleUnderline"/>
          <w:highlight w:val="cyan"/>
        </w:rPr>
        <w:t>. It has been done</w:t>
      </w:r>
      <w:r w:rsidRPr="00DC4B2D">
        <w:rPr>
          <w:sz w:val="16"/>
        </w:rPr>
        <w:t xml:space="preserve"> in history </w:t>
      </w:r>
      <w:r w:rsidRPr="00FB16D4">
        <w:rPr>
          <w:rStyle w:val="StyleUnderline"/>
          <w:highlight w:val="cyan"/>
        </w:rPr>
        <w:t>and it will</w:t>
      </w:r>
      <w:r w:rsidRPr="00DC4B2D">
        <w:rPr>
          <w:rStyle w:val="StyleUnderline"/>
        </w:rPr>
        <w:t xml:space="preserve"> occur </w:t>
      </w:r>
      <w:r w:rsidRPr="00FB16D4">
        <w:rPr>
          <w:rStyle w:val="StyleUnderline"/>
          <w:highlight w:val="cyan"/>
        </w:rPr>
        <w:t>again</w:t>
      </w:r>
      <w:r w:rsidRPr="00DC4B2D">
        <w:rPr>
          <w:sz w:val="16"/>
        </w:rPr>
        <w:t xml:space="preserve">. </w:t>
      </w:r>
      <w:r w:rsidRPr="00DC4B2D">
        <w:rPr>
          <w:rStyle w:val="StyleUnderline"/>
        </w:rPr>
        <w:t>This revolutionary takeover allows for the working class to make “despotic inroads on the rights of [bourgeois] property, and on the conditions of bourgeois production”</w:t>
      </w:r>
      <w:r w:rsidRPr="00DC4B2D">
        <w:rPr>
          <w:sz w:val="16"/>
        </w:rPr>
        <w:t xml:space="preserve"> (Marx and Engels, 1978: 490; see also Lenin, 1987 [1932]: 336).</w:t>
      </w:r>
    </w:p>
    <w:p w14:paraId="7100FB77" w14:textId="77777777" w:rsidR="00643504" w:rsidRPr="00E91219" w:rsidRDefault="00643504" w:rsidP="00643504">
      <w:pPr>
        <w:rPr>
          <w:sz w:val="16"/>
        </w:rPr>
      </w:pPr>
      <w:r w:rsidRPr="00DC4B2D">
        <w:rPr>
          <w:sz w:val="16"/>
        </w:rPr>
        <w:t xml:space="preserve">This essay was written with two broad goals in mind: first, to review and reaffirm the central tenants of historical materialism; second, to provide an optimistic and revolutionary outlook for the future using historical materialism. Workers across the capitalist world know that their lives are hard. We do not always need to point out all the evils that capitalism creates. </w:t>
      </w:r>
      <w:r w:rsidRPr="00DC4B2D">
        <w:rPr>
          <w:rStyle w:val="Emphasis"/>
        </w:rPr>
        <w:t xml:space="preserve">What </w:t>
      </w:r>
      <w:r w:rsidRPr="00FB16D4">
        <w:rPr>
          <w:rStyle w:val="Emphasis"/>
          <w:highlight w:val="cyan"/>
        </w:rPr>
        <w:t>we need to</w:t>
      </w:r>
      <w:r w:rsidRPr="00DC4B2D">
        <w:rPr>
          <w:rStyle w:val="Emphasis"/>
        </w:rPr>
        <w:t xml:space="preserve"> do is to </w:t>
      </w:r>
      <w:r w:rsidRPr="00FB16D4">
        <w:rPr>
          <w:rStyle w:val="Emphasis"/>
          <w:highlight w:val="cyan"/>
        </w:rPr>
        <w:t>instill hope</w:t>
      </w:r>
      <w:r w:rsidRPr="00DC4B2D">
        <w:rPr>
          <w:rStyle w:val="Emphasis"/>
        </w:rPr>
        <w:t xml:space="preserve"> and </w:t>
      </w:r>
      <w:r w:rsidRPr="00FB16D4">
        <w:rPr>
          <w:rStyle w:val="Emphasis"/>
          <w:highlight w:val="cyan"/>
        </w:rPr>
        <w:t>emphasizing how capital provides</w:t>
      </w:r>
      <w:r w:rsidRPr="00DC4B2D">
        <w:rPr>
          <w:rStyle w:val="Emphasis"/>
        </w:rPr>
        <w:t xml:space="preserve"> the </w:t>
      </w:r>
      <w:r w:rsidRPr="00FB16D4">
        <w:rPr>
          <w:rStyle w:val="Emphasis"/>
          <w:highlight w:val="cyan"/>
        </w:rPr>
        <w:t>material foundations for socialism does</w:t>
      </w:r>
      <w:r w:rsidRPr="00DC4B2D">
        <w:rPr>
          <w:rStyle w:val="Emphasis"/>
        </w:rPr>
        <w:t xml:space="preserve"> just </w:t>
      </w:r>
      <w:r w:rsidRPr="00FB16D4">
        <w:rPr>
          <w:rStyle w:val="Emphasis"/>
          <w:highlight w:val="cyan"/>
        </w:rPr>
        <w:t>that</w:t>
      </w:r>
      <w:r w:rsidRPr="00DC4B2D">
        <w:rPr>
          <w:rStyle w:val="StyleUnderline"/>
        </w:rPr>
        <w:t>.</w:t>
      </w:r>
      <w:r w:rsidRPr="00DC4B2D">
        <w:rPr>
          <w:sz w:val="16"/>
        </w:rPr>
        <w:t xml:space="preserve"> Marx “regards communism as something which develops out of capitalism. Instead of scholastically invented, ‘concocted’ definitions and fruitless disputes about words (what is socialism? What is communism?), Marx gives an analysis of what may be called stages in the economic ripeness of communism” (Lenin, 1987 [1932]: 346, emphasis in original). We can say to workers: the material conditions exist to end poverty, there are more empty houses than homeless people, the means exist to end societal degradation, it just takes the political will to do so. </w:t>
      </w:r>
      <w:r w:rsidRPr="00FB16D4">
        <w:rPr>
          <w:rStyle w:val="Emphasis"/>
          <w:highlight w:val="cyan"/>
        </w:rPr>
        <w:t>Emphasizing this political will is empowering</w:t>
      </w:r>
      <w:r w:rsidRPr="00DC4B2D">
        <w:rPr>
          <w:rStyle w:val="StyleUnderline"/>
        </w:rPr>
        <w:t xml:space="preserve">; it says we have the power to change things. We need stop with the talk of how workers and oppressed peoples are chained and have no power. Rather, </w:t>
      </w:r>
      <w:r w:rsidRPr="00FB16D4">
        <w:rPr>
          <w:rStyle w:val="Emphasis"/>
          <w:highlight w:val="cyan"/>
        </w:rPr>
        <w:t>“[</w:t>
      </w:r>
      <w:proofErr w:type="spellStart"/>
      <w:r w:rsidRPr="00FB16D4">
        <w:rPr>
          <w:rStyle w:val="Emphasis"/>
          <w:highlight w:val="cyan"/>
        </w:rPr>
        <w:t>i</w:t>
      </w:r>
      <w:proofErr w:type="spellEnd"/>
      <w:r w:rsidRPr="00FB16D4">
        <w:rPr>
          <w:rStyle w:val="Emphasis"/>
          <w:highlight w:val="cyan"/>
        </w:rPr>
        <w:t>]t is within the present that the future can emerge,</w:t>
      </w:r>
      <w:r w:rsidRPr="00DC4B2D">
        <w:rPr>
          <w:rStyle w:val="Emphasis"/>
        </w:rPr>
        <w:t>”</w:t>
      </w:r>
      <w:r w:rsidRPr="00DC4B2D">
        <w:rPr>
          <w:rStyle w:val="StyleUnderline"/>
        </w:rPr>
        <w:t xml:space="preserve"> and we need to force the future upon us</w:t>
      </w:r>
      <w:r w:rsidRPr="00DC4B2D">
        <w:rPr>
          <w:sz w:val="16"/>
        </w:rPr>
        <w:t xml:space="preserve"> (Malott and Ford, 2015: 154).</w:t>
      </w:r>
    </w:p>
    <w:p w14:paraId="4DBBF5E5" w14:textId="77777777" w:rsidR="00643504" w:rsidRDefault="00643504" w:rsidP="00643504"/>
    <w:p w14:paraId="28FA38D7" w14:textId="77777777" w:rsidR="00C76A20" w:rsidRDefault="00C76A20" w:rsidP="00C76A20"/>
    <w:p w14:paraId="006F837E" w14:textId="77777777" w:rsidR="00C76A20" w:rsidRDefault="00C76A20" w:rsidP="00C76A20"/>
    <w:p w14:paraId="3B9A55B6" w14:textId="66F48D8C" w:rsidR="00C76A20" w:rsidRDefault="00C76A20" w:rsidP="00C76A20">
      <w:pPr>
        <w:pStyle w:val="Heading3"/>
      </w:pPr>
      <w:r>
        <w:lastRenderedPageBreak/>
        <w:t>1NC – Case</w:t>
      </w:r>
    </w:p>
    <w:p w14:paraId="0C9C11B8" w14:textId="18C50B92" w:rsidR="00643504" w:rsidRDefault="00643504" w:rsidP="00643504">
      <w:pPr>
        <w:pStyle w:val="Heading4"/>
      </w:pPr>
      <w:r>
        <w:t xml:space="preserve">1 – Vote negative on presumption. </w:t>
      </w:r>
    </w:p>
    <w:p w14:paraId="4343C7D3" w14:textId="54CC0B1D" w:rsidR="00C76A20" w:rsidRDefault="00643504" w:rsidP="00643504">
      <w:pPr>
        <w:pStyle w:val="Heading4"/>
      </w:pPr>
      <w:r>
        <w:t xml:space="preserve">A – There’s no reason the ballot actualizes solvency </w:t>
      </w:r>
      <w:r>
        <w:rPr>
          <w:u w:val="single"/>
        </w:rPr>
        <w:t>nor</w:t>
      </w:r>
      <w:r>
        <w:t xml:space="preserve"> a brightline for when affirmative solvency is sufficiently reached</w:t>
      </w:r>
    </w:p>
    <w:p w14:paraId="0E4AE2FA" w14:textId="060CA6DA" w:rsidR="00643504" w:rsidRPr="002556EE" w:rsidRDefault="00643504" w:rsidP="00643504">
      <w:pPr>
        <w:pStyle w:val="Heading4"/>
      </w:pPr>
      <w:r>
        <w:t xml:space="preserve">B – Radical care work is impossible within the confines of the ballot. Their call for the ballot </w:t>
      </w:r>
      <w:r>
        <w:rPr>
          <w:u w:val="single"/>
        </w:rPr>
        <w:t>individualizes</w:t>
      </w:r>
      <w:r>
        <w:t xml:space="preserve"> and </w:t>
      </w:r>
      <w:proofErr w:type="spellStart"/>
      <w:r>
        <w:rPr>
          <w:u w:val="single"/>
        </w:rPr>
        <w:t>neoliberalizes</w:t>
      </w:r>
      <w:proofErr w:type="spellEnd"/>
      <w:r>
        <w:t xml:space="preserve"> care relationships, turning the case.</w:t>
      </w:r>
    </w:p>
    <w:p w14:paraId="69F24FAF" w14:textId="77777777" w:rsidR="00643504" w:rsidRPr="00501B7F" w:rsidRDefault="00643504" w:rsidP="00643504">
      <w:r>
        <w:t xml:space="preserve">Laurence </w:t>
      </w:r>
      <w:r w:rsidRPr="00EA42E5">
        <w:rPr>
          <w:rStyle w:val="Style13ptBold"/>
        </w:rPr>
        <w:t>Simard-Gagnon 16</w:t>
      </w:r>
      <w:r>
        <w:t xml:space="preserve">, Department of Geography, Queen’s University, “Everyone is fed, bathed, asleep, and I have made it through another day: </w:t>
      </w:r>
      <w:r w:rsidRPr="00E7571A">
        <w:rPr>
          <w:rStyle w:val="Emphasis"/>
          <w:highlight w:val="cyan"/>
        </w:rPr>
        <w:t>Problematizing</w:t>
      </w:r>
      <w:r>
        <w:t xml:space="preserve"> accommodation, resilience, and </w:t>
      </w:r>
      <w:r w:rsidRPr="00E7571A">
        <w:rPr>
          <w:rStyle w:val="Emphasis"/>
          <w:highlight w:val="cyan"/>
        </w:rPr>
        <w:t>care in the neoliberal academy</w:t>
      </w:r>
      <w:r>
        <w:t>,” April 2016, https://onlinelibrary.wiley.com/doi/10.1111/cag.12274</w:t>
      </w:r>
    </w:p>
    <w:p w14:paraId="0FE7D5A0" w14:textId="77777777" w:rsidR="00643504" w:rsidRPr="00FB6FD7" w:rsidRDefault="00643504" w:rsidP="00643504">
      <w:pPr>
        <w:rPr>
          <w:rStyle w:val="Emphasis"/>
        </w:rPr>
      </w:pPr>
      <w:r w:rsidRPr="00E7571A">
        <w:rPr>
          <w:rStyle w:val="StyleUnderline"/>
          <w:highlight w:val="cyan"/>
        </w:rPr>
        <w:t>Following</w:t>
      </w:r>
      <w:r w:rsidRPr="00FB6FD7">
        <w:rPr>
          <w:rStyle w:val="StyleUnderline"/>
        </w:rPr>
        <w:t xml:space="preserve"> the </w:t>
      </w:r>
      <w:r w:rsidRPr="00E7571A">
        <w:rPr>
          <w:rStyle w:val="StyleUnderline"/>
          <w:highlight w:val="cyan"/>
        </w:rPr>
        <w:t xml:space="preserve">principle of </w:t>
      </w:r>
      <w:r w:rsidRPr="00E7571A">
        <w:rPr>
          <w:rStyle w:val="Emphasis"/>
          <w:highlight w:val="cyan"/>
        </w:rPr>
        <w:t>competition</w:t>
      </w:r>
      <w:r w:rsidRPr="00E7571A">
        <w:rPr>
          <w:sz w:val="16"/>
          <w:highlight w:val="cyan"/>
        </w:rPr>
        <w:t xml:space="preserve">, </w:t>
      </w:r>
      <w:r w:rsidRPr="00E7571A">
        <w:rPr>
          <w:rStyle w:val="Emphasis"/>
          <w:highlight w:val="cyan"/>
        </w:rPr>
        <w:t>if some</w:t>
      </w:r>
      <w:r w:rsidRPr="00FB6FD7">
        <w:rPr>
          <w:rStyle w:val="Emphasis"/>
        </w:rPr>
        <w:t xml:space="preserve"> are to </w:t>
      </w:r>
      <w:r w:rsidRPr="00E7571A">
        <w:rPr>
          <w:rStyle w:val="Emphasis"/>
          <w:highlight w:val="cyan"/>
        </w:rPr>
        <w:t>succeed it is necessary</w:t>
      </w:r>
      <w:r w:rsidRPr="00FB6FD7">
        <w:rPr>
          <w:rStyle w:val="Emphasis"/>
        </w:rPr>
        <w:t xml:space="preserve"> that </w:t>
      </w:r>
      <w:r w:rsidRPr="00E7571A">
        <w:rPr>
          <w:rStyle w:val="Emphasis"/>
          <w:highlight w:val="cyan"/>
        </w:rPr>
        <w:t>some</w:t>
      </w:r>
      <w:r w:rsidRPr="00FB6FD7">
        <w:rPr>
          <w:rStyle w:val="Emphasis"/>
        </w:rPr>
        <w:t xml:space="preserve"> </w:t>
      </w:r>
      <w:r w:rsidRPr="00E7571A">
        <w:rPr>
          <w:rStyle w:val="Emphasis"/>
          <w:highlight w:val="cyan"/>
        </w:rPr>
        <w:t>fail</w:t>
      </w:r>
      <w:r w:rsidRPr="00E7571A">
        <w:rPr>
          <w:sz w:val="16"/>
        </w:rPr>
        <w:t xml:space="preserve">. </w:t>
      </w:r>
      <w:r w:rsidRPr="00E7571A">
        <w:rPr>
          <w:rStyle w:val="StyleUnderline"/>
          <w:highlight w:val="cyan"/>
        </w:rPr>
        <w:t>Neoliberalism entails</w:t>
      </w:r>
      <w:r w:rsidRPr="00FB6FD7">
        <w:rPr>
          <w:rStyle w:val="StyleUnderline"/>
        </w:rPr>
        <w:t xml:space="preserve"> </w:t>
      </w:r>
      <w:r w:rsidRPr="00FB6FD7">
        <w:rPr>
          <w:rStyle w:val="Emphasis"/>
        </w:rPr>
        <w:t>letting die</w:t>
      </w:r>
      <w:r w:rsidRPr="00FB6FD7">
        <w:rPr>
          <w:rStyle w:val="StyleUnderline"/>
        </w:rPr>
        <w:t xml:space="preserve">, </w:t>
      </w:r>
      <w:r w:rsidRPr="00FB6FD7">
        <w:rPr>
          <w:rStyle w:val="Emphasis"/>
        </w:rPr>
        <w:t>smothering</w:t>
      </w:r>
      <w:r w:rsidRPr="00E7571A">
        <w:rPr>
          <w:sz w:val="16"/>
        </w:rPr>
        <w:t xml:space="preserve"> even, </w:t>
      </w:r>
      <w:r w:rsidRPr="00FB6FD7">
        <w:rPr>
          <w:rStyle w:val="StyleUnderline"/>
        </w:rPr>
        <w:t xml:space="preserve">the </w:t>
      </w:r>
      <w:r w:rsidRPr="00E7571A">
        <w:rPr>
          <w:rStyle w:val="Emphasis"/>
          <w:highlight w:val="cyan"/>
        </w:rPr>
        <w:t>casualties</w:t>
      </w:r>
      <w:r w:rsidRPr="00FB6FD7">
        <w:rPr>
          <w:rStyle w:val="StyleUnderline"/>
        </w:rPr>
        <w:t xml:space="preserve"> of marketization</w:t>
      </w:r>
      <w:r w:rsidRPr="00E7571A">
        <w:rPr>
          <w:sz w:val="16"/>
        </w:rPr>
        <w:t xml:space="preserve">. </w:t>
      </w:r>
      <w:r w:rsidRPr="00FB6FD7">
        <w:rPr>
          <w:rStyle w:val="StyleUnderline"/>
        </w:rPr>
        <w:t xml:space="preserve">It entails </w:t>
      </w:r>
      <w:r w:rsidRPr="00FB6FD7">
        <w:rPr>
          <w:rStyle w:val="Emphasis"/>
        </w:rPr>
        <w:t>individualization</w:t>
      </w:r>
      <w:r w:rsidRPr="00FB6FD7">
        <w:rPr>
          <w:rStyle w:val="StyleUnderline"/>
        </w:rPr>
        <w:t xml:space="preserve"> of </w:t>
      </w:r>
      <w:r w:rsidRPr="00FB6FD7">
        <w:rPr>
          <w:rStyle w:val="Emphasis"/>
        </w:rPr>
        <w:t>life circumstances</w:t>
      </w:r>
      <w:r w:rsidRPr="00E7571A">
        <w:rPr>
          <w:sz w:val="16"/>
        </w:rPr>
        <w:t xml:space="preserve">, </w:t>
      </w:r>
      <w:r w:rsidRPr="00FB6FD7">
        <w:rPr>
          <w:rStyle w:val="StyleUnderline"/>
        </w:rPr>
        <w:t xml:space="preserve">including needs and, importantly, struggles and failures that occur </w:t>
      </w:r>
      <w:r w:rsidRPr="00E7571A">
        <w:rPr>
          <w:rStyle w:val="StyleUnderline"/>
          <w:highlight w:val="cyan"/>
        </w:rPr>
        <w:t xml:space="preserve">when needs come in the way of an individual’s capacity to </w:t>
      </w:r>
      <w:r w:rsidRPr="00E7571A">
        <w:rPr>
          <w:rStyle w:val="Emphasis"/>
          <w:highlight w:val="cyan"/>
        </w:rPr>
        <w:t>compete</w:t>
      </w:r>
      <w:r w:rsidRPr="00E7571A">
        <w:rPr>
          <w:rStyle w:val="StyleUnderline"/>
          <w:highlight w:val="cyan"/>
        </w:rPr>
        <w:t>.</w:t>
      </w:r>
      <w:r w:rsidRPr="00E7571A">
        <w:rPr>
          <w:sz w:val="16"/>
        </w:rPr>
        <w:t xml:space="preserve"> </w:t>
      </w:r>
      <w:r w:rsidRPr="00FB6FD7">
        <w:rPr>
          <w:rStyle w:val="Emphasis"/>
        </w:rPr>
        <w:t>Neoliberalism entails exhaustion.</w:t>
      </w:r>
    </w:p>
    <w:p w14:paraId="4BFB27ED" w14:textId="77777777" w:rsidR="00643504" w:rsidRPr="00E7571A" w:rsidRDefault="00643504" w:rsidP="00643504">
      <w:pPr>
        <w:rPr>
          <w:sz w:val="16"/>
        </w:rPr>
      </w:pPr>
      <w:r w:rsidRPr="00E7571A">
        <w:rPr>
          <w:sz w:val="16"/>
        </w:rPr>
        <w:t>As I am making the final revisions on this paper, I have been experiencing partial deafness for over a year, related to an untreated inner ear infection which will now result in permanent hearing loss. I did not attend to it sooner—it was not urgent, and time and energy are so scarce. They have been made even more so this year as my son has not been attending school full-time: some weeks he won’t go for more than two or three half days. The recent neoliberal cuts to public services in the province of Québec—where I reside—have translated into losses here and there, from removal of school transportation services to cuts in hours of specialized education, effectively reducing the amount of time an autistic child can spend at school. It is now late at night, and I write these lines on an old and very slow netbook as my computer broke down: when I bought it I had very limited financial resources, so I got a cheap model with no guarantee. I could have had it fixed sooner, instead I was striving to pass my PhD comprehensive examination these last months. There is nothing extraordinary in these circumstances, no one trait that could be neatly identified and removed, no one issue that could be adjusted or fixed, so that I could at last perform as a competitive and unencumbered individual.</w:t>
      </w:r>
    </w:p>
    <w:p w14:paraId="7D378FE7" w14:textId="77777777" w:rsidR="00643504" w:rsidRPr="00E7571A" w:rsidRDefault="00643504" w:rsidP="00643504">
      <w:pPr>
        <w:rPr>
          <w:sz w:val="16"/>
        </w:rPr>
      </w:pPr>
      <w:r w:rsidRPr="00FB6FD7">
        <w:rPr>
          <w:rStyle w:val="StyleUnderline"/>
        </w:rPr>
        <w:t>The</w:t>
      </w:r>
      <w:r w:rsidRPr="00E7571A">
        <w:rPr>
          <w:sz w:val="16"/>
        </w:rPr>
        <w:t xml:space="preserve"> liberal normative prescription of atomic independence, combined with the </w:t>
      </w:r>
      <w:r w:rsidRPr="00E7571A">
        <w:rPr>
          <w:rStyle w:val="Emphasis"/>
          <w:highlight w:val="cyan"/>
        </w:rPr>
        <w:t>neoliberal imperative of competition</w:t>
      </w:r>
      <w:r w:rsidRPr="00E7571A">
        <w:rPr>
          <w:sz w:val="16"/>
          <w:highlight w:val="cyan"/>
        </w:rPr>
        <w:t xml:space="preserve">, </w:t>
      </w:r>
      <w:r w:rsidRPr="00E7571A">
        <w:rPr>
          <w:rStyle w:val="StyleUnderline"/>
          <w:highlight w:val="cyan"/>
        </w:rPr>
        <w:t>have</w:t>
      </w:r>
      <w:r w:rsidRPr="00E7571A">
        <w:rPr>
          <w:sz w:val="16"/>
          <w:highlight w:val="cyan"/>
        </w:rPr>
        <w:t xml:space="preserve"> </w:t>
      </w:r>
      <w:r w:rsidRPr="00E7571A">
        <w:rPr>
          <w:rStyle w:val="Emphasis"/>
          <w:strike/>
          <w:highlight w:val="cyan"/>
        </w:rPr>
        <w:t>debilitating</w:t>
      </w:r>
      <w:r w:rsidRPr="00E7571A">
        <w:rPr>
          <w:rStyle w:val="Emphasis"/>
          <w:highlight w:val="cyan"/>
        </w:rPr>
        <w:t xml:space="preserve"> [massive] implications </w:t>
      </w:r>
      <w:r w:rsidRPr="00E7571A">
        <w:rPr>
          <w:rStyle w:val="StyleUnderline"/>
          <w:highlight w:val="cyan"/>
        </w:rPr>
        <w:t xml:space="preserve">for </w:t>
      </w:r>
      <w:r w:rsidRPr="00E7571A">
        <w:rPr>
          <w:rStyle w:val="Emphasis"/>
          <w:highlight w:val="cyan"/>
        </w:rPr>
        <w:t>mental health,</w:t>
      </w:r>
      <w:r w:rsidRPr="00E7571A">
        <w:rPr>
          <w:sz w:val="16"/>
          <w:highlight w:val="cyan"/>
        </w:rPr>
        <w:t xml:space="preserve"> </w:t>
      </w:r>
      <w:r w:rsidRPr="00E7571A">
        <w:rPr>
          <w:rStyle w:val="StyleUnderline"/>
          <w:highlight w:val="cyan"/>
        </w:rPr>
        <w:t>particularly for those</w:t>
      </w:r>
      <w:r w:rsidRPr="00E7571A">
        <w:rPr>
          <w:sz w:val="16"/>
        </w:rPr>
        <w:t xml:space="preserve"> who are, like me, </w:t>
      </w:r>
      <w:r w:rsidRPr="00E7571A">
        <w:rPr>
          <w:rStyle w:val="StyleUnderline"/>
          <w:highlight w:val="cyan"/>
        </w:rPr>
        <w:t>struggling to</w:t>
      </w:r>
      <w:r w:rsidRPr="00FB6FD7">
        <w:rPr>
          <w:rStyle w:val="StyleUnderline"/>
        </w:rPr>
        <w:t xml:space="preserve"> meet their needs and</w:t>
      </w:r>
      <w:r w:rsidRPr="00E7571A">
        <w:rPr>
          <w:sz w:val="16"/>
        </w:rPr>
        <w:t xml:space="preserve"> those </w:t>
      </w:r>
      <w:r w:rsidRPr="00FB6FD7">
        <w:rPr>
          <w:rStyle w:val="StyleUnderline"/>
        </w:rPr>
        <w:t xml:space="preserve">of the ones they </w:t>
      </w:r>
      <w:r w:rsidRPr="00E7571A">
        <w:rPr>
          <w:rStyle w:val="Emphasis"/>
          <w:highlight w:val="cyan"/>
        </w:rPr>
        <w:t>care</w:t>
      </w:r>
      <w:r w:rsidRPr="00FB6FD7">
        <w:rPr>
          <w:rStyle w:val="Emphasis"/>
        </w:rPr>
        <w:t xml:space="preserve"> for</w:t>
      </w:r>
      <w:r w:rsidRPr="00FB6FD7">
        <w:rPr>
          <w:rStyle w:val="StyleUnderline"/>
        </w:rPr>
        <w:t>.</w:t>
      </w:r>
      <w:r w:rsidRPr="00E7571A">
        <w:rPr>
          <w:sz w:val="16"/>
        </w:rPr>
        <w:t xml:space="preserve"> </w:t>
      </w:r>
      <w:r w:rsidRPr="00FB6FD7">
        <w:rPr>
          <w:rStyle w:val="StyleUnderline"/>
        </w:rPr>
        <w:t xml:space="preserve">Their overlapping </w:t>
      </w:r>
      <w:r w:rsidRPr="00E7571A">
        <w:rPr>
          <w:rStyle w:val="StyleUnderline"/>
          <w:highlight w:val="cyan"/>
        </w:rPr>
        <w:t xml:space="preserve">actions </w:t>
      </w:r>
      <w:r w:rsidRPr="00E7571A">
        <w:rPr>
          <w:rStyle w:val="Emphasis"/>
          <w:highlight w:val="cyan"/>
        </w:rPr>
        <w:t>individualize</w:t>
      </w:r>
      <w:r w:rsidRPr="00E7571A">
        <w:rPr>
          <w:sz w:val="16"/>
          <w:highlight w:val="cyan"/>
        </w:rPr>
        <w:t xml:space="preserve"> </w:t>
      </w:r>
      <w:r w:rsidRPr="00E7571A">
        <w:rPr>
          <w:rStyle w:val="StyleUnderline"/>
          <w:highlight w:val="cyan"/>
        </w:rPr>
        <w:t>and</w:t>
      </w:r>
      <w:r w:rsidRPr="00E7571A">
        <w:rPr>
          <w:sz w:val="16"/>
          <w:highlight w:val="cyan"/>
        </w:rPr>
        <w:t xml:space="preserve"> </w:t>
      </w:r>
      <w:r w:rsidRPr="00E7571A">
        <w:rPr>
          <w:rStyle w:val="Emphasis"/>
          <w:highlight w:val="cyan"/>
        </w:rPr>
        <w:t>decontextualize</w:t>
      </w:r>
      <w:r w:rsidRPr="00E7571A">
        <w:rPr>
          <w:sz w:val="16"/>
        </w:rPr>
        <w:t xml:space="preserve"> not only our needs and the circumstances in which needs arise, but also our personal failures to meet both these needs and the demands of individuated functionality.</w:t>
      </w:r>
    </w:p>
    <w:p w14:paraId="579884D5" w14:textId="77777777" w:rsidR="00643504" w:rsidRPr="00E7571A" w:rsidRDefault="00643504" w:rsidP="00643504">
      <w:pPr>
        <w:rPr>
          <w:sz w:val="16"/>
        </w:rPr>
      </w:pPr>
      <w:r w:rsidRPr="00E7571A">
        <w:rPr>
          <w:sz w:val="16"/>
        </w:rPr>
        <w:t xml:space="preserve">Academia, </w:t>
      </w:r>
      <w:r w:rsidRPr="00E7571A">
        <w:rPr>
          <w:rStyle w:val="Emphasis"/>
          <w:highlight w:val="cyan"/>
        </w:rPr>
        <w:t>care</w:t>
      </w:r>
      <w:r w:rsidRPr="00E7571A">
        <w:rPr>
          <w:sz w:val="16"/>
        </w:rPr>
        <w:t>, and resilience</w:t>
      </w:r>
    </w:p>
    <w:p w14:paraId="112CB939" w14:textId="77777777" w:rsidR="00643504" w:rsidRPr="00E7571A" w:rsidRDefault="00643504" w:rsidP="00643504">
      <w:pPr>
        <w:rPr>
          <w:sz w:val="16"/>
        </w:rPr>
      </w:pPr>
      <w:r w:rsidRPr="00E7571A">
        <w:rPr>
          <w:sz w:val="16"/>
        </w:rPr>
        <w:t xml:space="preserve">One of the ways in which liberal and neoliberal versions of independence and needs are most debilitating is through the idea of resilience. Resilience is often used as a term to celebrate the ongoing efforts of those who continue to perform despite difficulties and struggles related to their particular circumstances (see Jackson et al. 2007). When thinking in terms of care, the idea of resilience is problematic because, as Cindy Katz points out, social reproduction, almost by definition, must be accomplished (Katz 2001). No matter how difficult our circumstances or how bare our resources get, we, and the persons we care for, need to eat, sleep, be clothed, warmed, and loved, at least at a minimal level, in order to go on. </w:t>
      </w:r>
      <w:proofErr w:type="gramStart"/>
      <w:r w:rsidRPr="00E7571A">
        <w:rPr>
          <w:sz w:val="16"/>
        </w:rPr>
        <w:t>Thus</w:t>
      </w:r>
      <w:proofErr w:type="gramEnd"/>
      <w:r w:rsidRPr="00E7571A">
        <w:rPr>
          <w:sz w:val="16"/>
        </w:rPr>
        <w:t xml:space="preserve"> people will go to great lengths (of resilience) to perform care. Resilience, therefore, cannot be taken as an indicator that people are thriving despite the obstacles they encounter, despite the inhumane and unjust expectations they face, particularly in this moment of increasingly harsh neoliberalism (</w:t>
      </w:r>
      <w:proofErr w:type="spellStart"/>
      <w:r w:rsidRPr="00E7571A">
        <w:rPr>
          <w:sz w:val="16"/>
        </w:rPr>
        <w:t>Diprose</w:t>
      </w:r>
      <w:proofErr w:type="spellEnd"/>
      <w:r w:rsidRPr="00E7571A">
        <w:rPr>
          <w:sz w:val="16"/>
        </w:rPr>
        <w:t xml:space="preserve"> 2015). Resilience is in fact incredibly stressful. Beyond the financial and logistical stress associated with both pursuing an academic path and caring for others, being resilient implies sustaining the </w:t>
      </w:r>
      <w:proofErr w:type="gramStart"/>
      <w:r w:rsidRPr="00E7571A">
        <w:rPr>
          <w:sz w:val="16"/>
        </w:rPr>
        <w:t>ever underlying</w:t>
      </w:r>
      <w:proofErr w:type="gramEnd"/>
      <w:r w:rsidRPr="00E7571A">
        <w:rPr>
          <w:sz w:val="16"/>
        </w:rPr>
        <w:t xml:space="preserve"> stress of feeling that one is never adequately filling their own needs and those of their dependents.</w:t>
      </w:r>
    </w:p>
    <w:p w14:paraId="7BCA6B03" w14:textId="77777777" w:rsidR="00643504" w:rsidRPr="00E7571A" w:rsidRDefault="00643504" w:rsidP="00643504">
      <w:pPr>
        <w:rPr>
          <w:sz w:val="16"/>
        </w:rPr>
      </w:pPr>
      <w:r w:rsidRPr="00E7571A">
        <w:rPr>
          <w:sz w:val="16"/>
        </w:rPr>
        <w:t xml:space="preserve">In this context, resilience implies a projection into the future perfect (see Povinelli 2011 for a discussion on tenses in late liberal capitalist economies). It is the idea that there will be a future moment when the unsustainability of (poor) caring practices will abate. “When this article is written, this presentation done, this chapter completed—these hardships that I am inflicting on myself and the ones I care for will be over, and </w:t>
      </w:r>
      <w:r w:rsidRPr="00E7571A">
        <w:rPr>
          <w:sz w:val="16"/>
        </w:rPr>
        <w:lastRenderedPageBreak/>
        <w:t>it will all have been worth it.” Except that this moment never comes. Within an increasingly competitive academic context, demands are ever emerging and there is no final moment of grace. As I am writing these lines, everyone in my house is finally fed, bathed, asleep, and I have made it through another day. It is an exhausting victory, yet nothing has been achieved that will not have to be recommenced tomorrow. I have made it through another day, yet the days of ‘another day’ are endless.</w:t>
      </w:r>
    </w:p>
    <w:p w14:paraId="1F7851D8" w14:textId="77777777" w:rsidR="00643504" w:rsidRPr="00E7571A" w:rsidRDefault="00643504" w:rsidP="00643504">
      <w:pPr>
        <w:rPr>
          <w:sz w:val="16"/>
        </w:rPr>
      </w:pPr>
      <w:r w:rsidRPr="00E7571A">
        <w:rPr>
          <w:sz w:val="16"/>
        </w:rPr>
        <w:t xml:space="preserve">As problematic as it is, however, there are not many alternatives to being resilient, to reconcile as well as we can the </w:t>
      </w:r>
      <w:proofErr w:type="gramStart"/>
      <w:r w:rsidRPr="00E7571A">
        <w:rPr>
          <w:sz w:val="16"/>
        </w:rPr>
        <w:t>ever emerging</w:t>
      </w:r>
      <w:proofErr w:type="gramEnd"/>
      <w:r w:rsidRPr="00E7571A">
        <w:rPr>
          <w:sz w:val="16"/>
        </w:rPr>
        <w:t xml:space="preserve"> needs of existence and caring with the expectations for independent and competitive accomplishments, while waiting for an ever elusive future perfect. Resilience is indeed </w:t>
      </w:r>
      <w:proofErr w:type="spellStart"/>
      <w:r w:rsidRPr="00E7571A">
        <w:rPr>
          <w:sz w:val="16"/>
        </w:rPr>
        <w:t>fuelled</w:t>
      </w:r>
      <w:proofErr w:type="spellEnd"/>
      <w:r w:rsidRPr="00E7571A">
        <w:rPr>
          <w:sz w:val="16"/>
        </w:rPr>
        <w:t xml:space="preserve"> by the fear of breaking down, or, of falling behind.</w:t>
      </w:r>
    </w:p>
    <w:p w14:paraId="65E899C4" w14:textId="77777777" w:rsidR="00643504" w:rsidRPr="00E7571A" w:rsidRDefault="00643504" w:rsidP="00643504">
      <w:pPr>
        <w:rPr>
          <w:sz w:val="16"/>
        </w:rPr>
      </w:pPr>
      <w:r w:rsidRPr="00E7571A">
        <w:rPr>
          <w:sz w:val="16"/>
        </w:rPr>
        <w:t>Centering our vision of productive contributions as engagements of atomic and individuated individuals fosters a logic of “if you can’t take the heat, you had better get out of the kitchen.” In that context, asking for help is complicated or hindered by the apprehension that responses, even from compassionate and concerned peers and superiors, will be grounded in that logic: “It might be better for you to stop or take a break at this point,” or “Maybe later when your circumstances are better…”. This, however, is not going to happen; these circumstances will not get better, because once again they are not a punctual and discrete appendage of a self—or a cohort—that can be circumscribed or cut out. They are embedded in one’s very subjectivity, relationships, and existence.</w:t>
      </w:r>
    </w:p>
    <w:p w14:paraId="275FED4A" w14:textId="77777777" w:rsidR="00643504" w:rsidRPr="00E7571A" w:rsidRDefault="00643504" w:rsidP="00643504">
      <w:pPr>
        <w:rPr>
          <w:sz w:val="16"/>
        </w:rPr>
      </w:pPr>
      <w:r w:rsidRPr="00E7571A">
        <w:rPr>
          <w:sz w:val="16"/>
        </w:rPr>
        <w:t xml:space="preserve">Meanwhile the ways we care for one another within the context of academia are grounded in the dominant logic of independence and resilience. Our paths as academics are tightly woven in an institution </w:t>
      </w:r>
      <w:proofErr w:type="spellStart"/>
      <w:r w:rsidRPr="00E7571A">
        <w:rPr>
          <w:sz w:val="16"/>
        </w:rPr>
        <w:t>fuelled</w:t>
      </w:r>
      <w:proofErr w:type="spellEnd"/>
      <w:r w:rsidRPr="00E7571A">
        <w:rPr>
          <w:sz w:val="16"/>
        </w:rPr>
        <w:t xml:space="preserve"> by individualism and its correlate ideal of independence, and the ways in which we care for one another most often fail to radically challenge this, and to acknowledge the infinity and relationality of our needs. Caring others—people who care about struggling individuals, about inequalities in general—will attempt to facilitate academic paths, but often their actions are limited to more or less punctual accommodations, such as being a sympathetic listener, providing tissues in which to cry, and granting extensions. This entails, for the person receiving this type of support, the stress of navigating academic life through often </w:t>
      </w:r>
      <w:proofErr w:type="gramStart"/>
      <w:r w:rsidRPr="00E7571A">
        <w:rPr>
          <w:sz w:val="16"/>
        </w:rPr>
        <w:t>last minute</w:t>
      </w:r>
      <w:proofErr w:type="gramEnd"/>
      <w:r w:rsidRPr="00E7571A">
        <w:rPr>
          <w:sz w:val="16"/>
        </w:rPr>
        <w:t xml:space="preserve"> actions of generosity that are entirely dependent on the good will of others, and of knowing that this path of navigation is unsustainable. In my case it also entails a dissonant feeling of gratitude for this generosity and trust—it somehow entails being in the position where I am genuinely grateful for being allowed to continue maintaining my own existence and that of those who depend on me.</w:t>
      </w:r>
    </w:p>
    <w:p w14:paraId="261EF7BE" w14:textId="77777777" w:rsidR="00643504" w:rsidRPr="00E7571A" w:rsidRDefault="00643504" w:rsidP="00643504">
      <w:pPr>
        <w:rPr>
          <w:sz w:val="16"/>
        </w:rPr>
      </w:pPr>
      <w:r w:rsidRPr="00E7571A">
        <w:rPr>
          <w:sz w:val="16"/>
        </w:rPr>
        <w:t>Punctual acts of generosity and trust are also costly for those who bestow them. Unsurprisingly in a liberal institution, and particularly in these neoliberal times, the burden of it rests on individuals. In addition to the logistical complications that supporting struggling individuals can entail, there is also the anxiety and dangers of venturing out of the current academic logic of individualism and competition. Watching struggling individuals struggle, and attempting to care for them, generates strain—I have seen it in the faces of compassionate peers and professors, I have felt it in my face when confronted by the needs of struggling peers. There again, future perfect is often our false and cold comfort: “I know it’s hard, but just get this thing done, give a good hard push this time around, and then it’ll be done”.</w:t>
      </w:r>
    </w:p>
    <w:p w14:paraId="0D12EEEC" w14:textId="77777777" w:rsidR="00643504" w:rsidRPr="003F1C0B" w:rsidRDefault="00643504" w:rsidP="00643504">
      <w:pPr>
        <w:rPr>
          <w:rStyle w:val="StyleUnderline"/>
        </w:rPr>
      </w:pPr>
      <w:r w:rsidRPr="00E7571A">
        <w:rPr>
          <w:rStyle w:val="Emphasis"/>
          <w:highlight w:val="cyan"/>
        </w:rPr>
        <w:t>Caring</w:t>
      </w:r>
      <w:r w:rsidRPr="00E7571A">
        <w:rPr>
          <w:sz w:val="16"/>
        </w:rPr>
        <w:t xml:space="preserve">, however, </w:t>
      </w:r>
      <w:r w:rsidRPr="00E7571A">
        <w:rPr>
          <w:rStyle w:val="StyleUnderline"/>
          <w:highlight w:val="cyan"/>
        </w:rPr>
        <w:t>is necessary</w:t>
      </w:r>
      <w:r w:rsidRPr="00FA1788">
        <w:rPr>
          <w:rStyle w:val="StyleUnderline"/>
        </w:rPr>
        <w:t xml:space="preserve"> as a way </w:t>
      </w:r>
      <w:r w:rsidRPr="00E7571A">
        <w:rPr>
          <w:rStyle w:val="StyleUnderline"/>
          <w:highlight w:val="cyan"/>
        </w:rPr>
        <w:t xml:space="preserve">to </w:t>
      </w:r>
      <w:r w:rsidRPr="00E7571A">
        <w:rPr>
          <w:rStyle w:val="Emphasis"/>
          <w:highlight w:val="cyan"/>
        </w:rPr>
        <w:t>escape</w:t>
      </w:r>
      <w:r w:rsidRPr="00FA1788">
        <w:rPr>
          <w:rStyle w:val="StyleUnderline"/>
        </w:rPr>
        <w:t xml:space="preserve"> the debilitating effects of</w:t>
      </w:r>
      <w:r w:rsidRPr="00E7571A">
        <w:rPr>
          <w:sz w:val="16"/>
        </w:rPr>
        <w:t xml:space="preserve"> liberal and </w:t>
      </w:r>
      <w:r w:rsidRPr="00E7571A">
        <w:rPr>
          <w:rStyle w:val="StyleUnderline"/>
          <w:highlight w:val="cyan"/>
        </w:rPr>
        <w:t>neoliberal paradigms of</w:t>
      </w:r>
      <w:r w:rsidRPr="00E7571A">
        <w:rPr>
          <w:sz w:val="16"/>
        </w:rPr>
        <w:t xml:space="preserve"> individualism and </w:t>
      </w:r>
      <w:r w:rsidRPr="00E7571A">
        <w:rPr>
          <w:rStyle w:val="Emphasis"/>
          <w:sz w:val="24"/>
          <w:highlight w:val="cyan"/>
        </w:rPr>
        <w:t>competition in the academy</w:t>
      </w:r>
      <w:r w:rsidRPr="00E7571A">
        <w:rPr>
          <w:sz w:val="16"/>
        </w:rPr>
        <w:t xml:space="preserve">. </w:t>
      </w:r>
      <w:r w:rsidRPr="009B5598">
        <w:rPr>
          <w:rStyle w:val="StyleUnderline"/>
        </w:rPr>
        <w:t xml:space="preserve">On every university campus there are officially designated </w:t>
      </w:r>
      <w:r w:rsidRPr="009B5598">
        <w:rPr>
          <w:rStyle w:val="Emphasis"/>
        </w:rPr>
        <w:t>places of care</w:t>
      </w:r>
      <w:r w:rsidRPr="00E7571A">
        <w:rPr>
          <w:sz w:val="16"/>
        </w:rPr>
        <w:t xml:space="preserve">. </w:t>
      </w:r>
      <w:r w:rsidRPr="009B5598">
        <w:rPr>
          <w:rStyle w:val="Emphasis"/>
        </w:rPr>
        <w:t>Although necessary</w:t>
      </w:r>
      <w:r w:rsidRPr="00E7571A">
        <w:rPr>
          <w:sz w:val="16"/>
        </w:rPr>
        <w:t xml:space="preserve">, </w:t>
      </w:r>
      <w:r w:rsidRPr="009B5598">
        <w:rPr>
          <w:rStyle w:val="StyleUnderline"/>
        </w:rPr>
        <w:t>these services tend to respond to punctual and neatly delineated needs—such as discrete episodes of illness or mental distress</w:t>
      </w:r>
      <w:r w:rsidRPr="00E7571A">
        <w:rPr>
          <w:sz w:val="16"/>
        </w:rPr>
        <w:t xml:space="preserve">. </w:t>
      </w:r>
      <w:r w:rsidRPr="00E7571A">
        <w:rPr>
          <w:rStyle w:val="Emphasis"/>
          <w:highlight w:val="cyan"/>
        </w:rPr>
        <w:t>But</w:t>
      </w:r>
      <w:r w:rsidRPr="00E7571A">
        <w:rPr>
          <w:sz w:val="16"/>
          <w:highlight w:val="cyan"/>
        </w:rPr>
        <w:t xml:space="preserve"> </w:t>
      </w:r>
      <w:r w:rsidRPr="00E7571A">
        <w:rPr>
          <w:rStyle w:val="StyleUnderline"/>
          <w:highlight w:val="cyan"/>
        </w:rPr>
        <w:t xml:space="preserve">the </w:t>
      </w:r>
      <w:r w:rsidRPr="00E7571A">
        <w:rPr>
          <w:rStyle w:val="Emphasis"/>
          <w:highlight w:val="cyan"/>
        </w:rPr>
        <w:t>type</w:t>
      </w:r>
      <w:r w:rsidRPr="00E7571A">
        <w:rPr>
          <w:rStyle w:val="StyleUnderline"/>
          <w:highlight w:val="cyan"/>
        </w:rPr>
        <w:t xml:space="preserve"> of caring that </w:t>
      </w:r>
      <w:r w:rsidRPr="00E7571A">
        <w:rPr>
          <w:rStyle w:val="Emphasis"/>
          <w:highlight w:val="cyan"/>
        </w:rPr>
        <w:t>truly</w:t>
      </w:r>
      <w:r w:rsidRPr="003F1C0B">
        <w:rPr>
          <w:rStyle w:val="Emphasis"/>
        </w:rPr>
        <w:t xml:space="preserve"> </w:t>
      </w:r>
      <w:r w:rsidRPr="00E7571A">
        <w:rPr>
          <w:rStyle w:val="Emphasis"/>
          <w:highlight w:val="cyan"/>
        </w:rPr>
        <w:t>facilitates</w:t>
      </w:r>
      <w:r w:rsidRPr="00E7571A">
        <w:rPr>
          <w:sz w:val="16"/>
        </w:rPr>
        <w:t xml:space="preserve"> my </w:t>
      </w:r>
      <w:r w:rsidRPr="00E7571A">
        <w:rPr>
          <w:rStyle w:val="Emphasis"/>
          <w:highlight w:val="cyan"/>
        </w:rPr>
        <w:t>existence</w:t>
      </w:r>
      <w:r w:rsidRPr="00E7571A">
        <w:rPr>
          <w:sz w:val="16"/>
        </w:rPr>
        <w:t xml:space="preserve"> </w:t>
      </w:r>
      <w:r w:rsidRPr="003F1C0B">
        <w:rPr>
          <w:rStyle w:val="StyleUnderline"/>
        </w:rPr>
        <w:t xml:space="preserve">is </w:t>
      </w:r>
      <w:r w:rsidRPr="009B5598">
        <w:rPr>
          <w:rStyle w:val="StyleUnderline"/>
        </w:rPr>
        <w:t>one that does not seek out the independent and functional person</w:t>
      </w:r>
      <w:r w:rsidRPr="00E7571A">
        <w:rPr>
          <w:sz w:val="16"/>
        </w:rPr>
        <w:t xml:space="preserve"> within the grounded, slow, and encumbered mess that I am. </w:t>
      </w:r>
      <w:r w:rsidRPr="009B5598">
        <w:rPr>
          <w:rStyle w:val="Emphasis"/>
        </w:rPr>
        <w:t>Places of care</w:t>
      </w:r>
      <w:r w:rsidRPr="00E7571A">
        <w:rPr>
          <w:sz w:val="16"/>
        </w:rPr>
        <w:t xml:space="preserve"> </w:t>
      </w:r>
      <w:r w:rsidRPr="009B5598">
        <w:rPr>
          <w:rStyle w:val="StyleUnderline"/>
        </w:rPr>
        <w:t>are</w:t>
      </w:r>
      <w:r w:rsidRPr="00E7571A">
        <w:rPr>
          <w:sz w:val="16"/>
        </w:rPr>
        <w:t xml:space="preserve"> indeed those </w:t>
      </w:r>
      <w:r w:rsidRPr="009B5598">
        <w:rPr>
          <w:rStyle w:val="StyleUnderline"/>
        </w:rPr>
        <w:t>places that resist</w:t>
      </w:r>
      <w:r w:rsidRPr="003F1C0B">
        <w:rPr>
          <w:rStyle w:val="StyleUnderline"/>
        </w:rPr>
        <w:t xml:space="preserve"> this sort of </w:t>
      </w:r>
      <w:r w:rsidRPr="00E7571A">
        <w:rPr>
          <w:sz w:val="16"/>
        </w:rPr>
        <w:t>surgical</w:t>
      </w:r>
      <w:r w:rsidRPr="003F1C0B">
        <w:rPr>
          <w:rStyle w:val="StyleUnderline"/>
        </w:rPr>
        <w:t xml:space="preserve"> violence.</w:t>
      </w:r>
    </w:p>
    <w:p w14:paraId="2A647E5F" w14:textId="77777777" w:rsidR="00643504" w:rsidRPr="00E7571A" w:rsidRDefault="00643504" w:rsidP="00643504">
      <w:pPr>
        <w:rPr>
          <w:sz w:val="16"/>
        </w:rPr>
      </w:pPr>
      <w:r w:rsidRPr="00E7571A">
        <w:rPr>
          <w:sz w:val="16"/>
        </w:rPr>
        <w:t xml:space="preserve">In my institution one such place is found at a </w:t>
      </w:r>
      <w:proofErr w:type="spellStart"/>
      <w:r w:rsidRPr="00E7571A">
        <w:rPr>
          <w:sz w:val="16"/>
        </w:rPr>
        <w:t>centre</w:t>
      </w:r>
      <w:proofErr w:type="spellEnd"/>
      <w:r w:rsidRPr="00E7571A">
        <w:rPr>
          <w:sz w:val="16"/>
        </w:rPr>
        <w:t xml:space="preserve"> offering services for students who are older women and/or women with children. </w:t>
      </w:r>
      <w:r w:rsidRPr="003F1C0B">
        <w:rPr>
          <w:rStyle w:val="StyleUnderline"/>
        </w:rPr>
        <w:t>There, one can find a free meal, a bed to rest on, companionship, or silence</w:t>
      </w:r>
      <w:r w:rsidRPr="00E7571A">
        <w:rPr>
          <w:sz w:val="16"/>
        </w:rPr>
        <w:t xml:space="preserve">. The </w:t>
      </w:r>
      <w:proofErr w:type="spellStart"/>
      <w:r w:rsidRPr="00E7571A">
        <w:rPr>
          <w:sz w:val="16"/>
        </w:rPr>
        <w:t>centre</w:t>
      </w:r>
      <w:proofErr w:type="spellEnd"/>
      <w:r w:rsidRPr="00E7571A">
        <w:rPr>
          <w:sz w:val="16"/>
        </w:rPr>
        <w:t xml:space="preserve"> is open </w:t>
      </w:r>
      <w:proofErr w:type="spellStart"/>
      <w:r w:rsidRPr="00E7571A">
        <w:rPr>
          <w:sz w:val="16"/>
        </w:rPr>
        <w:t>everyday</w:t>
      </w:r>
      <w:proofErr w:type="spellEnd"/>
      <w:r w:rsidRPr="00E7571A">
        <w:rPr>
          <w:sz w:val="16"/>
        </w:rPr>
        <w:t xml:space="preserve">, to anyone, as the needs it addresses are understood to be universal, rather than punctual traits or shortcomings of a subjectivity that is dysfunctional in one (or a few) specific ways. Where needs are not failures, one does not have to identify as such. And </w:t>
      </w:r>
      <w:proofErr w:type="gramStart"/>
      <w:r w:rsidRPr="00E7571A">
        <w:rPr>
          <w:sz w:val="16"/>
        </w:rPr>
        <w:t>so</w:t>
      </w:r>
      <w:proofErr w:type="gramEnd"/>
      <w:r w:rsidRPr="00E7571A">
        <w:rPr>
          <w:sz w:val="16"/>
        </w:rPr>
        <w:t xml:space="preserve"> every moment spent in this place of care preserves for a little while longer the possibilities of my sustained presence in the academia—the possibilities of an alternative social project (see Povinelli 2011).</w:t>
      </w:r>
    </w:p>
    <w:p w14:paraId="6C50C38C" w14:textId="77777777" w:rsidR="00643504" w:rsidRPr="00E7571A" w:rsidRDefault="00643504" w:rsidP="00643504">
      <w:pPr>
        <w:rPr>
          <w:sz w:val="16"/>
        </w:rPr>
      </w:pPr>
      <w:r w:rsidRPr="00E7571A">
        <w:rPr>
          <w:sz w:val="16"/>
        </w:rPr>
        <w:t xml:space="preserve">Although it may seem unsatisfactory and insufficient, </w:t>
      </w:r>
      <w:r w:rsidRPr="003F1C0B">
        <w:rPr>
          <w:rStyle w:val="StyleUnderline"/>
        </w:rPr>
        <w:t xml:space="preserve">maintaining </w:t>
      </w:r>
      <w:r w:rsidRPr="003F1C0B">
        <w:rPr>
          <w:rStyle w:val="Emphasis"/>
        </w:rPr>
        <w:t>possibilities</w:t>
      </w:r>
      <w:r w:rsidRPr="003F1C0B">
        <w:rPr>
          <w:rStyle w:val="StyleUnderline"/>
        </w:rPr>
        <w:t xml:space="preserve"> in the face of exhaustion is </w:t>
      </w:r>
      <w:r w:rsidRPr="003F1C0B">
        <w:rPr>
          <w:rStyle w:val="Emphasis"/>
        </w:rPr>
        <w:t>critical</w:t>
      </w:r>
      <w:r w:rsidRPr="00E7571A">
        <w:rPr>
          <w:sz w:val="16"/>
        </w:rPr>
        <w:t xml:space="preserve">—it is the basis of everything, including change (Katz 2001; Povinelli 2011). </w:t>
      </w:r>
      <w:r w:rsidRPr="003F1C0B">
        <w:rPr>
          <w:rStyle w:val="StyleUnderline"/>
        </w:rPr>
        <w:t xml:space="preserve">The </w:t>
      </w:r>
      <w:r w:rsidRPr="003F1C0B">
        <w:rPr>
          <w:rStyle w:val="Emphasis"/>
        </w:rPr>
        <w:t>type of caring</w:t>
      </w:r>
      <w:r w:rsidRPr="003F1C0B">
        <w:rPr>
          <w:rStyle w:val="StyleUnderline"/>
        </w:rPr>
        <w:t xml:space="preserve"> that </w:t>
      </w:r>
      <w:r w:rsidRPr="003F1C0B">
        <w:rPr>
          <w:rStyle w:val="Emphasis"/>
        </w:rPr>
        <w:t>sustains</w:t>
      </w:r>
      <w:r w:rsidRPr="003F1C0B">
        <w:rPr>
          <w:rStyle w:val="StyleUnderline"/>
        </w:rPr>
        <w:t xml:space="preserve"> my </w:t>
      </w:r>
      <w:r w:rsidRPr="003F1C0B">
        <w:rPr>
          <w:rStyle w:val="Emphasis"/>
        </w:rPr>
        <w:t>continued existence</w:t>
      </w:r>
      <w:r w:rsidRPr="003F1C0B">
        <w:rPr>
          <w:rStyle w:val="StyleUnderline"/>
        </w:rPr>
        <w:t xml:space="preserve"> as an academic </w:t>
      </w:r>
      <w:r w:rsidRPr="00E7571A">
        <w:rPr>
          <w:rStyle w:val="StyleUnderline"/>
          <w:highlight w:val="cyan"/>
        </w:rPr>
        <w:t>implies inserting</w:t>
      </w:r>
      <w:r w:rsidRPr="003F1C0B">
        <w:rPr>
          <w:rStyle w:val="StyleUnderline"/>
        </w:rPr>
        <w:t xml:space="preserve"> a logic of </w:t>
      </w:r>
      <w:r w:rsidRPr="00E7571A">
        <w:rPr>
          <w:rStyle w:val="Emphasis"/>
          <w:highlight w:val="cyan"/>
        </w:rPr>
        <w:t>relationality</w:t>
      </w:r>
      <w:r w:rsidRPr="00E7571A">
        <w:rPr>
          <w:sz w:val="16"/>
        </w:rPr>
        <w:t xml:space="preserve">, </w:t>
      </w:r>
      <w:r w:rsidRPr="003F1C0B">
        <w:rPr>
          <w:rStyle w:val="Emphasis"/>
        </w:rPr>
        <w:t>responsibility</w:t>
      </w:r>
      <w:r w:rsidRPr="00E7571A">
        <w:rPr>
          <w:sz w:val="16"/>
        </w:rPr>
        <w:t xml:space="preserve">, </w:t>
      </w:r>
      <w:r w:rsidRPr="00E7571A">
        <w:rPr>
          <w:rStyle w:val="StyleUnderline"/>
          <w:highlight w:val="cyan"/>
        </w:rPr>
        <w:t>and</w:t>
      </w:r>
      <w:r w:rsidRPr="00E7571A">
        <w:rPr>
          <w:sz w:val="16"/>
          <w:highlight w:val="cyan"/>
        </w:rPr>
        <w:t xml:space="preserve"> </w:t>
      </w:r>
      <w:r w:rsidRPr="00E7571A">
        <w:rPr>
          <w:rStyle w:val="Emphasis"/>
          <w:highlight w:val="cyan"/>
        </w:rPr>
        <w:t>inter-dependency</w:t>
      </w:r>
      <w:r w:rsidRPr="00E7571A">
        <w:rPr>
          <w:sz w:val="16"/>
        </w:rPr>
        <w:t xml:space="preserve"> within a structure grounded on individualism and independence—it implies inserting a transgressive current within an institution which doesn’t have the eyes to recognize it. Caring, then, is very much like </w:t>
      </w:r>
      <w:proofErr w:type="spellStart"/>
      <w:r w:rsidRPr="00E7571A">
        <w:rPr>
          <w:sz w:val="16"/>
        </w:rPr>
        <w:t>Certeau’s</w:t>
      </w:r>
      <w:proofErr w:type="spellEnd"/>
      <w:r w:rsidRPr="00E7571A">
        <w:rPr>
          <w:sz w:val="16"/>
        </w:rPr>
        <w:t xml:space="preserve"> perruque (</w:t>
      </w:r>
      <w:proofErr w:type="spellStart"/>
      <w:r w:rsidRPr="00E7571A">
        <w:rPr>
          <w:sz w:val="16"/>
        </w:rPr>
        <w:t>Certeau</w:t>
      </w:r>
      <w:proofErr w:type="spellEnd"/>
      <w:r w:rsidRPr="00E7571A">
        <w:rPr>
          <w:sz w:val="16"/>
        </w:rPr>
        <w:t xml:space="preserve"> 1991): a wig made from scrap material by a factory worker, who opportunistically appropriates glimpses of company resources to create something unseen and unforeseen by the power in place—to serve a subversive purpose. Like making a wig, caring within the academy is a creative diversion—of time, of attention, of affection, </w:t>
      </w:r>
      <w:r w:rsidRPr="00E7571A">
        <w:rPr>
          <w:sz w:val="16"/>
        </w:rPr>
        <w:lastRenderedPageBreak/>
        <w:t>of academic positions designed to foster individual achievements and competition. It is a wink of recognition to other meanings within a totalizing space. It is an act of resistance.</w:t>
      </w:r>
    </w:p>
    <w:p w14:paraId="4C1B7FBD" w14:textId="44FC4619" w:rsidR="00643504" w:rsidRPr="006F7AA2" w:rsidRDefault="00643504" w:rsidP="00643504">
      <w:pPr>
        <w:keepNext/>
        <w:keepLines/>
        <w:spacing w:before="200"/>
        <w:outlineLvl w:val="3"/>
        <w:rPr>
          <w:rFonts w:eastAsiaTheme="majorEastAsia" w:cstheme="majorBidi"/>
          <w:b/>
          <w:iCs/>
          <w:sz w:val="26"/>
        </w:rPr>
      </w:pPr>
      <w:r>
        <w:rPr>
          <w:rFonts w:eastAsiaTheme="majorEastAsia" w:cstheme="majorBidi"/>
          <w:b/>
          <w:iCs/>
          <w:sz w:val="26"/>
        </w:rPr>
        <w:t xml:space="preserve">C – </w:t>
      </w:r>
      <w:r w:rsidRPr="006F7AA2">
        <w:rPr>
          <w:rFonts w:eastAsiaTheme="majorEastAsia" w:cstheme="majorBidi"/>
          <w:b/>
          <w:iCs/>
          <w:sz w:val="26"/>
        </w:rPr>
        <w:t xml:space="preserve">Care should never be tied to metrics of merit, competition, winning, or rewards. The AFF’s call for the ballot </w:t>
      </w:r>
      <w:r w:rsidRPr="006F7AA2">
        <w:rPr>
          <w:rFonts w:eastAsiaTheme="majorEastAsia" w:cstheme="majorBidi"/>
          <w:b/>
          <w:iCs/>
          <w:sz w:val="26"/>
          <w:u w:val="single"/>
        </w:rPr>
        <w:t>coopts</w:t>
      </w:r>
      <w:r w:rsidRPr="006F7AA2">
        <w:rPr>
          <w:rFonts w:eastAsiaTheme="majorEastAsia" w:cstheme="majorBidi"/>
          <w:b/>
          <w:iCs/>
          <w:sz w:val="26"/>
        </w:rPr>
        <w:t xml:space="preserve"> </w:t>
      </w:r>
      <w:r>
        <w:rPr>
          <w:rFonts w:eastAsiaTheme="majorEastAsia" w:cstheme="majorBidi"/>
          <w:b/>
          <w:iCs/>
          <w:sz w:val="26"/>
        </w:rPr>
        <w:t>bed activism</w:t>
      </w:r>
      <w:r w:rsidRPr="006F7AA2">
        <w:rPr>
          <w:rFonts w:eastAsiaTheme="majorEastAsia" w:cstheme="majorBidi"/>
          <w:b/>
          <w:iCs/>
          <w:sz w:val="26"/>
        </w:rPr>
        <w:t xml:space="preserve"> and </w:t>
      </w:r>
      <w:r w:rsidRPr="006F7AA2">
        <w:rPr>
          <w:rFonts w:eastAsiaTheme="majorEastAsia" w:cstheme="majorBidi"/>
          <w:b/>
          <w:iCs/>
          <w:sz w:val="26"/>
          <w:u w:val="single"/>
        </w:rPr>
        <w:t>re-purposes it</w:t>
      </w:r>
      <w:r w:rsidRPr="006F7AA2">
        <w:rPr>
          <w:rFonts w:eastAsiaTheme="majorEastAsia" w:cstheme="majorBidi"/>
          <w:b/>
          <w:iCs/>
          <w:sz w:val="26"/>
        </w:rPr>
        <w:t xml:space="preserve"> for the neoliberal university.</w:t>
      </w:r>
    </w:p>
    <w:p w14:paraId="56005F02" w14:textId="77777777" w:rsidR="00643504" w:rsidRPr="006F7AA2" w:rsidRDefault="00643504" w:rsidP="00643504">
      <w:r w:rsidRPr="006F7AA2">
        <w:t xml:space="preserve">Harriet </w:t>
      </w:r>
      <w:r w:rsidRPr="006F7AA2">
        <w:rPr>
          <w:b/>
          <w:bCs/>
          <w:sz w:val="26"/>
        </w:rPr>
        <w:t>Hawkins 19</w:t>
      </w:r>
      <w:r w:rsidRPr="006F7AA2">
        <w:t>, Professor of Human Geography at Royal Holloway, University of London, where she is the founder and Co-Director of the Centre for Geo-Humanities, “Creating Care-full Academic Spaces? The Dilemmas of Caring in the ‘Anxiety Machine’,” ACME: An International Journal for Critical Geographies, 2019, 18(4): 816-834, https://acme-journal.org/index.php/acme/article/view/1465/1486</w:t>
      </w:r>
    </w:p>
    <w:p w14:paraId="6749B866" w14:textId="77777777" w:rsidR="00643504" w:rsidRPr="006F7AA2" w:rsidRDefault="00643504" w:rsidP="00643504">
      <w:pPr>
        <w:rPr>
          <w:u w:val="single"/>
        </w:rPr>
      </w:pPr>
      <w:r w:rsidRPr="006F7AA2">
        <w:rPr>
          <w:u w:val="single"/>
        </w:rPr>
        <w:t xml:space="preserve">Creating </w:t>
      </w:r>
      <w:r w:rsidRPr="006F7AA2">
        <w:rPr>
          <w:b/>
          <w:iCs/>
          <w:u w:val="single"/>
        </w:rPr>
        <w:t>critical spaces</w:t>
      </w:r>
      <w:r w:rsidRPr="006F7AA2">
        <w:rPr>
          <w:u w:val="single"/>
        </w:rPr>
        <w:t xml:space="preserve"> of care </w:t>
      </w:r>
    </w:p>
    <w:p w14:paraId="123417BF" w14:textId="77777777" w:rsidR="00643504" w:rsidRPr="006F7AA2" w:rsidRDefault="00643504" w:rsidP="00643504">
      <w:pPr>
        <w:rPr>
          <w:sz w:val="16"/>
        </w:rPr>
      </w:pPr>
      <w:r w:rsidRPr="006F7AA2">
        <w:rPr>
          <w:sz w:val="16"/>
        </w:rPr>
        <w:t xml:space="preserve">Caring for myself is not self-indulgence, it is self-preservation, and that is an act of political </w:t>
      </w:r>
      <w:proofErr w:type="gramStart"/>
      <w:r w:rsidRPr="006F7AA2">
        <w:rPr>
          <w:sz w:val="16"/>
        </w:rPr>
        <w:t>warfare(</w:t>
      </w:r>
      <w:proofErr w:type="gramEnd"/>
      <w:r w:rsidRPr="006F7AA2">
        <w:rPr>
          <w:sz w:val="16"/>
        </w:rPr>
        <w:t>Lorde 1988)</w:t>
      </w:r>
    </w:p>
    <w:p w14:paraId="737FA312" w14:textId="77777777" w:rsidR="00643504" w:rsidRPr="006F7AA2" w:rsidRDefault="00643504" w:rsidP="00643504">
      <w:pPr>
        <w:rPr>
          <w:sz w:val="16"/>
        </w:rPr>
      </w:pPr>
      <w:r w:rsidRPr="006F7AA2">
        <w:rPr>
          <w:u w:val="single"/>
        </w:rPr>
        <w:t xml:space="preserve">We need to demonstrate how they can </w:t>
      </w:r>
      <w:r w:rsidRPr="006F7AA2">
        <w:rPr>
          <w:b/>
          <w:iCs/>
          <w:u w:val="single"/>
        </w:rPr>
        <w:t>be well</w:t>
      </w:r>
      <w:r w:rsidRPr="006F7AA2">
        <w:rPr>
          <w:u w:val="single"/>
        </w:rPr>
        <w:t xml:space="preserve"> and</w:t>
      </w:r>
      <w:r w:rsidRPr="006F7AA2">
        <w:rPr>
          <w:sz w:val="16"/>
        </w:rPr>
        <w:t xml:space="preserve"> </w:t>
      </w:r>
      <w:r w:rsidRPr="006F7AA2">
        <w:rPr>
          <w:b/>
          <w:iCs/>
          <w:u w:val="single"/>
        </w:rPr>
        <w:t>succeed</w:t>
      </w:r>
      <w:r w:rsidRPr="006F7AA2">
        <w:rPr>
          <w:sz w:val="16"/>
        </w:rPr>
        <w:t xml:space="preserve"> </w:t>
      </w:r>
      <w:r w:rsidRPr="006F7AA2">
        <w:rPr>
          <w:u w:val="single"/>
        </w:rPr>
        <w:t xml:space="preserve">in </w:t>
      </w:r>
      <w:r w:rsidRPr="006F7AA2">
        <w:rPr>
          <w:b/>
          <w:iCs/>
          <w:u w:val="single"/>
        </w:rPr>
        <w:t>academia</w:t>
      </w:r>
      <w:r w:rsidRPr="006F7AA2">
        <w:rPr>
          <w:u w:val="single"/>
        </w:rPr>
        <w:t>,</w:t>
      </w:r>
      <w:r w:rsidRPr="006F7AA2">
        <w:rPr>
          <w:sz w:val="16"/>
        </w:rPr>
        <w:t xml:space="preserve"> even if they eschew dysfunctional behaviors or participation in coercive </w:t>
      </w:r>
      <w:proofErr w:type="gramStart"/>
      <w:r w:rsidRPr="006F7AA2">
        <w:rPr>
          <w:sz w:val="16"/>
        </w:rPr>
        <w:t>hierarchies(</w:t>
      </w:r>
      <w:proofErr w:type="gramEnd"/>
      <w:r w:rsidRPr="006F7AA2">
        <w:rPr>
          <w:sz w:val="16"/>
        </w:rPr>
        <w:t>hooks 2004: 18)</w:t>
      </w:r>
    </w:p>
    <w:p w14:paraId="029FDB96" w14:textId="77777777" w:rsidR="00643504" w:rsidRPr="006F7AA2" w:rsidRDefault="00643504" w:rsidP="00643504">
      <w:pPr>
        <w:rPr>
          <w:sz w:val="16"/>
        </w:rPr>
      </w:pPr>
      <w:r w:rsidRPr="006F7AA2">
        <w:rPr>
          <w:u w:val="single"/>
        </w:rPr>
        <w:t xml:space="preserve">One of the topics the group often circled around was </w:t>
      </w:r>
      <w:r w:rsidRPr="006F7AA2">
        <w:rPr>
          <w:b/>
          <w:iCs/>
          <w:u w:val="single"/>
        </w:rPr>
        <w:t>what kind of academics we should b</w:t>
      </w:r>
      <w:r w:rsidRPr="006F7AA2">
        <w:rPr>
          <w:u w:val="single"/>
        </w:rPr>
        <w:t xml:space="preserve">e, how much time could we </w:t>
      </w:r>
      <w:r w:rsidRPr="006F7AA2">
        <w:rPr>
          <w:b/>
          <w:iCs/>
          <w:u w:val="single"/>
        </w:rPr>
        <w:t>take for ourselves</w:t>
      </w:r>
      <w:r w:rsidRPr="006F7AA2">
        <w:rPr>
          <w:u w:val="single"/>
        </w:rPr>
        <w:t xml:space="preserve"> and how could we enable</w:t>
      </w:r>
      <w:r w:rsidRPr="006F7AA2">
        <w:rPr>
          <w:sz w:val="16"/>
        </w:rPr>
        <w:t xml:space="preserve"> </w:t>
      </w:r>
      <w:r w:rsidRPr="006F7AA2">
        <w:rPr>
          <w:u w:val="single"/>
        </w:rPr>
        <w:t xml:space="preserve">ourselves to do this in a context in which to take time for </w:t>
      </w:r>
      <w:r w:rsidRPr="006F7AA2">
        <w:rPr>
          <w:sz w:val="16"/>
        </w:rPr>
        <w:t>self</w:t>
      </w:r>
      <w:r w:rsidRPr="006F7AA2">
        <w:rPr>
          <w:u w:val="single"/>
        </w:rPr>
        <w:t>-</w:t>
      </w:r>
      <w:r w:rsidRPr="006F7AA2">
        <w:rPr>
          <w:b/>
          <w:iCs/>
          <w:u w:val="single"/>
        </w:rPr>
        <w:t>care</w:t>
      </w:r>
      <w:r w:rsidRPr="006F7AA2">
        <w:rPr>
          <w:u w:val="single"/>
        </w:rPr>
        <w:t>,</w:t>
      </w:r>
      <w:r w:rsidRPr="006F7AA2">
        <w:rPr>
          <w:sz w:val="16"/>
        </w:rPr>
        <w:t xml:space="preserve"> for your own work-life balance can often come at the expense of sometime else’s time. </w:t>
      </w:r>
      <w:r w:rsidRPr="006F7AA2">
        <w:rPr>
          <w:u w:val="single"/>
        </w:rPr>
        <w:t xml:space="preserve">For many feminist </w:t>
      </w:r>
      <w:proofErr w:type="gramStart"/>
      <w:r w:rsidRPr="006F7AA2">
        <w:rPr>
          <w:u w:val="single"/>
        </w:rPr>
        <w:t>scholars</w:t>
      </w:r>
      <w:proofErr w:type="gramEnd"/>
      <w:r w:rsidRPr="006F7AA2">
        <w:rPr>
          <w:sz w:val="16"/>
        </w:rPr>
        <w:t xml:space="preserve"> self-</w:t>
      </w:r>
      <w:r w:rsidRPr="006F7AA2">
        <w:rPr>
          <w:u w:val="single"/>
        </w:rPr>
        <w:t xml:space="preserve">care is a profoundly </w:t>
      </w:r>
      <w:r w:rsidRPr="006F7AA2">
        <w:rPr>
          <w:b/>
          <w:iCs/>
          <w:u w:val="single"/>
        </w:rPr>
        <w:t>collective political practice</w:t>
      </w:r>
      <w:r w:rsidRPr="006F7AA2">
        <w:rPr>
          <w:sz w:val="16"/>
        </w:rPr>
        <w:t xml:space="preserve">. In a rousing statement, following Audre Lorde, Ahmed exalts us, </w:t>
      </w:r>
    </w:p>
    <w:p w14:paraId="49B7A84A" w14:textId="77777777" w:rsidR="00643504" w:rsidRPr="006F7AA2" w:rsidRDefault="00643504" w:rsidP="00643504">
      <w:pPr>
        <w:rPr>
          <w:sz w:val="16"/>
        </w:rPr>
      </w:pPr>
      <w:r w:rsidRPr="006F7AA2">
        <w:rPr>
          <w:sz w:val="16"/>
        </w:rPr>
        <w:t>Self-</w:t>
      </w:r>
      <w:r w:rsidRPr="006F7AA2">
        <w:rPr>
          <w:u w:val="single"/>
        </w:rPr>
        <w:t>care</w:t>
      </w:r>
      <w:r w:rsidRPr="006F7AA2">
        <w:rPr>
          <w:sz w:val="16"/>
        </w:rPr>
        <w:t xml:space="preserve">: that </w:t>
      </w:r>
      <w:r w:rsidRPr="006F7AA2">
        <w:rPr>
          <w:u w:val="single"/>
        </w:rPr>
        <w:t>can be an act of politi</w:t>
      </w:r>
      <w:r w:rsidRPr="006F7AA2">
        <w:rPr>
          <w:b/>
          <w:iCs/>
          <w:u w:val="single"/>
        </w:rPr>
        <w:t>cal warfare</w:t>
      </w:r>
      <w:r w:rsidRPr="006F7AA2">
        <w:rPr>
          <w:sz w:val="16"/>
        </w:rPr>
        <w:t xml:space="preserve">. </w:t>
      </w:r>
      <w:r w:rsidRPr="006F7AA2">
        <w:rPr>
          <w:u w:val="single"/>
        </w:rPr>
        <w:t xml:space="preserve">In directing our care towards ourselves we are redirecting care away from its </w:t>
      </w:r>
      <w:r w:rsidRPr="006F7AA2">
        <w:rPr>
          <w:b/>
          <w:iCs/>
          <w:u w:val="single"/>
        </w:rPr>
        <w:t>proper objects</w:t>
      </w:r>
      <w:r w:rsidRPr="006F7AA2">
        <w:rPr>
          <w:sz w:val="16"/>
        </w:rPr>
        <w:t xml:space="preserve">, we are not caring for those we are supposed to care for; we are not caring for the bodies deemed worth caring about [author note: </w:t>
      </w:r>
      <w:proofErr w:type="spellStart"/>
      <w:r w:rsidRPr="006F7AA2">
        <w:rPr>
          <w:sz w:val="16"/>
        </w:rPr>
        <w:t>ie</w:t>
      </w:r>
      <w:proofErr w:type="spellEnd"/>
      <w:r w:rsidRPr="006F7AA2">
        <w:rPr>
          <w:sz w:val="16"/>
        </w:rPr>
        <w:t xml:space="preserve"> those bodies the institution cares about]. </w:t>
      </w:r>
      <w:r w:rsidRPr="006F7AA2">
        <w:rPr>
          <w:u w:val="single"/>
        </w:rPr>
        <w:t xml:space="preserve">And that is why in queer, feminist and anti-racist work self-care is about the creation of </w:t>
      </w:r>
      <w:r w:rsidRPr="006F7AA2">
        <w:rPr>
          <w:b/>
          <w:iCs/>
          <w:u w:val="single"/>
        </w:rPr>
        <w:t>community</w:t>
      </w:r>
      <w:r w:rsidRPr="006F7AA2">
        <w:rPr>
          <w:sz w:val="16"/>
        </w:rPr>
        <w:t>, fragile communities, assembled out of the experiences of being shattered. We reassemble ourselves through the ordinary, everyday and often painstaking work of looking after ourselves; looking after each other. This is why when we have to insist, I matter, we matter, we are transforming what matters.</w:t>
      </w:r>
    </w:p>
    <w:p w14:paraId="25BFEB77" w14:textId="77777777" w:rsidR="00643504" w:rsidRPr="006F7AA2" w:rsidRDefault="00643504" w:rsidP="00643504">
      <w:pPr>
        <w:rPr>
          <w:sz w:val="16"/>
        </w:rPr>
      </w:pPr>
      <w:r w:rsidRPr="006F7AA2">
        <w:rPr>
          <w:u w:val="single"/>
        </w:rPr>
        <w:t xml:space="preserve">For Ahmed such practices of self-care and care for others offer ways to create </w:t>
      </w:r>
      <w:r w:rsidRPr="006F7AA2">
        <w:rPr>
          <w:b/>
          <w:iCs/>
          <w:u w:val="single"/>
        </w:rPr>
        <w:t>communities of care</w:t>
      </w:r>
      <w:r w:rsidRPr="006F7AA2">
        <w:rPr>
          <w:sz w:val="16"/>
        </w:rPr>
        <w:t xml:space="preserve">, </w:t>
      </w:r>
      <w:r w:rsidRPr="006F7AA2">
        <w:rPr>
          <w:u w:val="single"/>
        </w:rPr>
        <w:t>to find ‘ways to exist in a world that is diminishing’</w:t>
      </w:r>
      <w:r w:rsidRPr="006F7AA2">
        <w:rPr>
          <w:sz w:val="16"/>
        </w:rPr>
        <w:t xml:space="preserve"> (Ahmed, 2014).</w:t>
      </w:r>
    </w:p>
    <w:p w14:paraId="4EB8F0C6" w14:textId="77777777" w:rsidR="00643504" w:rsidRPr="006F7AA2" w:rsidRDefault="00643504" w:rsidP="00643504">
      <w:pPr>
        <w:rPr>
          <w:sz w:val="16"/>
        </w:rPr>
      </w:pPr>
      <w:r w:rsidRPr="00E7571A">
        <w:rPr>
          <w:highlight w:val="cyan"/>
          <w:u w:val="single"/>
        </w:rPr>
        <w:t>If</w:t>
      </w:r>
      <w:r w:rsidRPr="006F7AA2">
        <w:rPr>
          <w:u w:val="single"/>
        </w:rPr>
        <w:t xml:space="preserve"> self-</w:t>
      </w:r>
      <w:r w:rsidRPr="00E7571A">
        <w:rPr>
          <w:highlight w:val="cyan"/>
          <w:u w:val="single"/>
        </w:rPr>
        <w:t>care practices offer the means to</w:t>
      </w:r>
      <w:r w:rsidRPr="006F7AA2">
        <w:rPr>
          <w:u w:val="single"/>
        </w:rPr>
        <w:t xml:space="preserve"> ‘devalue and </w:t>
      </w:r>
      <w:r w:rsidRPr="00E7571A">
        <w:rPr>
          <w:b/>
          <w:iCs/>
          <w:highlight w:val="cyan"/>
          <w:u w:val="single"/>
        </w:rPr>
        <w:t>militate against’</w:t>
      </w:r>
      <w:r w:rsidRPr="00E7571A">
        <w:rPr>
          <w:sz w:val="16"/>
          <w:highlight w:val="cyan"/>
        </w:rPr>
        <w:t xml:space="preserve"> </w:t>
      </w:r>
      <w:r w:rsidRPr="00E7571A">
        <w:rPr>
          <w:highlight w:val="cyan"/>
          <w:u w:val="single"/>
        </w:rPr>
        <w:t>the</w:t>
      </w:r>
      <w:r w:rsidRPr="006F7AA2">
        <w:rPr>
          <w:u w:val="single"/>
        </w:rPr>
        <w:t xml:space="preserve"> </w:t>
      </w:r>
      <w:r w:rsidRPr="00E7571A">
        <w:rPr>
          <w:highlight w:val="cyan"/>
          <w:u w:val="single"/>
        </w:rPr>
        <w:t>academy</w:t>
      </w:r>
      <w:r w:rsidRPr="006F7AA2">
        <w:rPr>
          <w:u w:val="single"/>
        </w:rPr>
        <w:t xml:space="preserve">, </w:t>
      </w:r>
      <w:r w:rsidRPr="00E7571A">
        <w:rPr>
          <w:highlight w:val="cyan"/>
          <w:u w:val="single"/>
        </w:rPr>
        <w:t>they are</w:t>
      </w:r>
      <w:r w:rsidRPr="006F7AA2">
        <w:rPr>
          <w:u w:val="single"/>
        </w:rPr>
        <w:t xml:space="preserve"> however, </w:t>
      </w:r>
      <w:r w:rsidRPr="00E7571A">
        <w:rPr>
          <w:b/>
          <w:iCs/>
          <w:sz w:val="24"/>
          <w:highlight w:val="cyan"/>
          <w:u w:val="single"/>
        </w:rPr>
        <w:t>not easy to enact</w:t>
      </w:r>
      <w:r w:rsidRPr="006F7AA2">
        <w:rPr>
          <w:sz w:val="16"/>
        </w:rPr>
        <w:t xml:space="preserve">. Drawing on the Buddhist philosopher Thich Nhat Hanh, bell hooks </w:t>
      </w:r>
      <w:proofErr w:type="gramStart"/>
      <w:r w:rsidRPr="006F7AA2">
        <w:rPr>
          <w:sz w:val="16"/>
        </w:rPr>
        <w:t>expands</w:t>
      </w:r>
      <w:proofErr w:type="gramEnd"/>
      <w:r w:rsidRPr="006F7AA2">
        <w:rPr>
          <w:sz w:val="16"/>
        </w:rPr>
        <w:t xml:space="preserve"> at length on the practices of the teacher as healer. Within this she observes the importance of the teacher themselves being self-actualized ‘the practice of therapist teacher or any helping professional should be directed towards his or herself first, because if the helper is </w:t>
      </w:r>
      <w:proofErr w:type="gramStart"/>
      <w:r w:rsidRPr="006F7AA2">
        <w:rPr>
          <w:sz w:val="16"/>
        </w:rPr>
        <w:t>unhappy</w:t>
      </w:r>
      <w:proofErr w:type="gramEnd"/>
      <w:r w:rsidRPr="006F7AA2">
        <w:rPr>
          <w:sz w:val="16"/>
        </w:rPr>
        <w:t xml:space="preserve"> he or she cannot help many people’ (2004:15). As hooks goes onto explain, an intellectual is someone who seeks to be ‘whole, well-grounded in a context where there is little emphasis on spiritual well-being, on care of the soul’ (2004: 16). hooks </w:t>
      </w:r>
      <w:proofErr w:type="gramStart"/>
      <w:r w:rsidRPr="006F7AA2">
        <w:rPr>
          <w:sz w:val="16"/>
        </w:rPr>
        <w:t>is</w:t>
      </w:r>
      <w:proofErr w:type="gramEnd"/>
      <w:r w:rsidRPr="006F7AA2">
        <w:rPr>
          <w:sz w:val="16"/>
        </w:rPr>
        <w:t xml:space="preserve"> seeking to reconnect the dualistic separation of ‘public and private, encouraging teachers and students to see connections between life practices, habits </w:t>
      </w:r>
      <w:proofErr w:type="spellStart"/>
      <w:r w:rsidRPr="006F7AA2">
        <w:rPr>
          <w:sz w:val="16"/>
        </w:rPr>
        <w:t>ofbeing</w:t>
      </w:r>
      <w:proofErr w:type="spellEnd"/>
      <w:r w:rsidRPr="006F7AA2">
        <w:rPr>
          <w:sz w:val="16"/>
        </w:rPr>
        <w:t xml:space="preserve"> and the roles of professors’ (ibid.). To practice self-care might then actually be a central part of being a ‘good’ supervisor, offering an appropriate model of academic working practice that enables our students to see success not only in the reproduction of neoliberal academic cultures of work and emphasis on individualization and competition, but in practices and strategies that challenge and resist these logics. </w:t>
      </w:r>
    </w:p>
    <w:p w14:paraId="27F9ACC7" w14:textId="77777777" w:rsidR="00643504" w:rsidRPr="006F7AA2" w:rsidRDefault="00643504" w:rsidP="00643504">
      <w:pPr>
        <w:rPr>
          <w:b/>
          <w:iCs/>
          <w:u w:val="single"/>
        </w:rPr>
      </w:pPr>
      <w:r w:rsidRPr="006F7AA2">
        <w:rPr>
          <w:sz w:val="16"/>
        </w:rPr>
        <w:t xml:space="preserve">As </w:t>
      </w:r>
      <w:r w:rsidRPr="00E7571A">
        <w:rPr>
          <w:highlight w:val="cyan"/>
          <w:u w:val="single"/>
        </w:rPr>
        <w:t>academics</w:t>
      </w:r>
      <w:r w:rsidRPr="006F7AA2">
        <w:rPr>
          <w:sz w:val="16"/>
        </w:rPr>
        <w:t xml:space="preserve"> we can tend to offer the worst role models for graduate students and for a different sort of academy, even cognizant of the issues many of us, myself included, </w:t>
      </w:r>
      <w:r w:rsidRPr="006F7AA2">
        <w:rPr>
          <w:u w:val="single"/>
        </w:rPr>
        <w:t xml:space="preserve">continue to </w:t>
      </w:r>
      <w:r w:rsidRPr="00E7571A">
        <w:rPr>
          <w:b/>
          <w:iCs/>
          <w:highlight w:val="cyan"/>
          <w:u w:val="single"/>
        </w:rPr>
        <w:t>embrace</w:t>
      </w:r>
      <w:r w:rsidRPr="00E7571A">
        <w:rPr>
          <w:highlight w:val="cyan"/>
          <w:u w:val="single"/>
        </w:rPr>
        <w:t xml:space="preserve"> a model of ‘</w:t>
      </w:r>
      <w:r w:rsidRPr="00E7571A">
        <w:rPr>
          <w:b/>
          <w:iCs/>
          <w:highlight w:val="cyan"/>
          <w:u w:val="single"/>
        </w:rPr>
        <w:t>continuous achievement</w:t>
      </w:r>
      <w:r w:rsidRPr="006F7AA2">
        <w:rPr>
          <w:sz w:val="16"/>
        </w:rPr>
        <w:t xml:space="preserve">, </w:t>
      </w:r>
      <w:r w:rsidRPr="006F7AA2">
        <w:rPr>
          <w:u w:val="single"/>
        </w:rPr>
        <w:t xml:space="preserve">and a capacity to </w:t>
      </w:r>
      <w:r w:rsidRPr="006F7AA2">
        <w:rPr>
          <w:b/>
          <w:iCs/>
          <w:u w:val="single"/>
        </w:rPr>
        <w:t>take on work</w:t>
      </w:r>
      <w:r w:rsidRPr="006F7AA2">
        <w:rPr>
          <w:u w:val="single"/>
        </w:rPr>
        <w:t xml:space="preserve"> that is </w:t>
      </w:r>
      <w:r w:rsidRPr="006F7AA2">
        <w:rPr>
          <w:b/>
          <w:iCs/>
          <w:u w:val="single"/>
        </w:rPr>
        <w:t>infinitely elastic’</w:t>
      </w:r>
      <w:r w:rsidRPr="006F7AA2">
        <w:rPr>
          <w:sz w:val="16"/>
        </w:rPr>
        <w:t xml:space="preserve"> (Mountz et al. 2016, 273). </w:t>
      </w:r>
      <w:r w:rsidRPr="00E7571A">
        <w:rPr>
          <w:b/>
          <w:iCs/>
          <w:highlight w:val="cyan"/>
          <w:u w:val="single"/>
        </w:rPr>
        <w:t>Performing</w:t>
      </w:r>
      <w:r w:rsidRPr="006F7AA2">
        <w:rPr>
          <w:b/>
          <w:iCs/>
          <w:u w:val="single"/>
        </w:rPr>
        <w:t xml:space="preserve"> </w:t>
      </w:r>
      <w:r w:rsidRPr="00E7571A">
        <w:rPr>
          <w:b/>
          <w:iCs/>
          <w:highlight w:val="cyan"/>
          <w:u w:val="single"/>
        </w:rPr>
        <w:t>as</w:t>
      </w:r>
      <w:r w:rsidRPr="006F7AA2">
        <w:rPr>
          <w:b/>
          <w:iCs/>
          <w:u w:val="single"/>
        </w:rPr>
        <w:t xml:space="preserve"> good </w:t>
      </w:r>
      <w:r w:rsidRPr="00E7571A">
        <w:rPr>
          <w:b/>
          <w:iCs/>
          <w:highlight w:val="cyan"/>
          <w:u w:val="single"/>
        </w:rPr>
        <w:t xml:space="preserve">neoliberal subjects </w:t>
      </w:r>
      <w:r w:rsidRPr="00E7571A">
        <w:rPr>
          <w:highlight w:val="cyan"/>
          <w:u w:val="single"/>
        </w:rPr>
        <w:t>we respond</w:t>
      </w:r>
      <w:r w:rsidRPr="006F7AA2">
        <w:rPr>
          <w:sz w:val="16"/>
        </w:rPr>
        <w:t xml:space="preserve">, at least on the surface, </w:t>
      </w:r>
      <w:r w:rsidRPr="00E7571A">
        <w:rPr>
          <w:highlight w:val="cyan"/>
          <w:u w:val="single"/>
        </w:rPr>
        <w:t>to practices of</w:t>
      </w:r>
      <w:r w:rsidRPr="006F7AA2">
        <w:rPr>
          <w:sz w:val="16"/>
        </w:rPr>
        <w:t xml:space="preserve"> meritocracy and individual responsibility, </w:t>
      </w:r>
      <w:r w:rsidRPr="006F7AA2">
        <w:rPr>
          <w:b/>
          <w:iCs/>
          <w:u w:val="single"/>
        </w:rPr>
        <w:t>achievement</w:t>
      </w:r>
      <w:r w:rsidRPr="006F7AA2">
        <w:rPr>
          <w:sz w:val="16"/>
        </w:rPr>
        <w:t xml:space="preserve">, advancement, </w:t>
      </w:r>
      <w:r w:rsidRPr="006F7AA2">
        <w:rPr>
          <w:b/>
          <w:iCs/>
          <w:u w:val="single"/>
        </w:rPr>
        <w:t>persistence</w:t>
      </w:r>
      <w:r w:rsidRPr="006F7AA2">
        <w:rPr>
          <w:sz w:val="16"/>
        </w:rPr>
        <w:t xml:space="preserve">, </w:t>
      </w:r>
      <w:r w:rsidRPr="00E7571A">
        <w:rPr>
          <w:b/>
          <w:iCs/>
          <w:sz w:val="24"/>
          <w:highlight w:val="cyan"/>
          <w:u w:val="single"/>
        </w:rPr>
        <w:t>competition and the winner-takes-all ethos</w:t>
      </w:r>
      <w:r w:rsidRPr="006F7AA2">
        <w:rPr>
          <w:sz w:val="16"/>
        </w:rPr>
        <w:t xml:space="preserve">. </w:t>
      </w:r>
      <w:r w:rsidRPr="006F7AA2">
        <w:rPr>
          <w:u w:val="single"/>
        </w:rPr>
        <w:t xml:space="preserve">This supports Giroux’s (2014) claim that </w:t>
      </w:r>
      <w:r w:rsidRPr="00E7571A">
        <w:rPr>
          <w:highlight w:val="cyan"/>
          <w:u w:val="single"/>
        </w:rPr>
        <w:lastRenderedPageBreak/>
        <w:t>many academics</w:t>
      </w:r>
      <w:r w:rsidRPr="006F7AA2">
        <w:rPr>
          <w:sz w:val="16"/>
        </w:rPr>
        <w:t xml:space="preserve">, and </w:t>
      </w:r>
      <w:proofErr w:type="spellStart"/>
      <w:r w:rsidRPr="006F7AA2">
        <w:rPr>
          <w:sz w:val="16"/>
        </w:rPr>
        <w:t>Iwould</w:t>
      </w:r>
      <w:proofErr w:type="spellEnd"/>
      <w:r w:rsidRPr="006F7AA2">
        <w:rPr>
          <w:sz w:val="16"/>
        </w:rPr>
        <w:t xml:space="preserve"> count myself amongst them, </w:t>
      </w:r>
      <w:r w:rsidRPr="00E7571A">
        <w:rPr>
          <w:highlight w:val="cyan"/>
          <w:u w:val="single"/>
        </w:rPr>
        <w:t>are ‘</w:t>
      </w:r>
      <w:r w:rsidRPr="00E7571A">
        <w:rPr>
          <w:b/>
          <w:iCs/>
          <w:highlight w:val="cyan"/>
          <w:u w:val="single"/>
        </w:rPr>
        <w:t>complicit</w:t>
      </w:r>
      <w:r w:rsidRPr="00E7571A">
        <w:rPr>
          <w:highlight w:val="cyan"/>
          <w:u w:val="single"/>
        </w:rPr>
        <w:t xml:space="preserve"> in the</w:t>
      </w:r>
      <w:r w:rsidRPr="006F7AA2">
        <w:rPr>
          <w:u w:val="single"/>
        </w:rPr>
        <w:t xml:space="preserve"> </w:t>
      </w:r>
      <w:r w:rsidRPr="00E7571A">
        <w:rPr>
          <w:b/>
          <w:iCs/>
          <w:highlight w:val="cyan"/>
          <w:u w:val="single"/>
        </w:rPr>
        <w:t>very processes</w:t>
      </w:r>
      <w:r w:rsidRPr="00E7571A">
        <w:rPr>
          <w:highlight w:val="cyan"/>
          <w:u w:val="single"/>
        </w:rPr>
        <w:t xml:space="preserve"> that </w:t>
      </w:r>
      <w:r w:rsidRPr="006F7AA2">
        <w:rPr>
          <w:u w:val="single"/>
        </w:rPr>
        <w:t xml:space="preserve">have </w:t>
      </w:r>
      <w:r w:rsidRPr="00E7571A">
        <w:rPr>
          <w:b/>
          <w:iCs/>
          <w:highlight w:val="cyan"/>
          <w:u w:val="single"/>
        </w:rPr>
        <w:t>shifted</w:t>
      </w:r>
      <w:r w:rsidRPr="006F7AA2">
        <w:rPr>
          <w:u w:val="single"/>
        </w:rPr>
        <w:t xml:space="preserve"> </w:t>
      </w:r>
      <w:r w:rsidRPr="00E7571A">
        <w:rPr>
          <w:highlight w:val="cyan"/>
          <w:u w:val="single"/>
        </w:rPr>
        <w:t xml:space="preserve">the mission of the university towards </w:t>
      </w:r>
      <w:r w:rsidRPr="00E7571A">
        <w:rPr>
          <w:b/>
          <w:iCs/>
          <w:highlight w:val="cyan"/>
          <w:u w:val="single"/>
        </w:rPr>
        <w:t>market</w:t>
      </w:r>
      <w:r w:rsidRPr="006F7AA2">
        <w:rPr>
          <w:b/>
          <w:iCs/>
          <w:u w:val="single"/>
        </w:rPr>
        <w:t xml:space="preserve"> defined </w:t>
      </w:r>
      <w:r w:rsidRPr="00E7571A">
        <w:rPr>
          <w:b/>
          <w:iCs/>
          <w:highlight w:val="cyan"/>
          <w:u w:val="single"/>
        </w:rPr>
        <w:t>ends</w:t>
      </w:r>
      <w:r w:rsidRPr="006F7AA2">
        <w:rPr>
          <w:b/>
          <w:iCs/>
          <w:u w:val="single"/>
        </w:rPr>
        <w:t>.’</w:t>
      </w:r>
    </w:p>
    <w:p w14:paraId="306627C2" w14:textId="77777777" w:rsidR="00643504" w:rsidRPr="006F7AA2" w:rsidRDefault="00643504" w:rsidP="00643504">
      <w:pPr>
        <w:rPr>
          <w:sz w:val="16"/>
        </w:rPr>
      </w:pPr>
      <w:r w:rsidRPr="006F7AA2">
        <w:rPr>
          <w:sz w:val="16"/>
        </w:rPr>
        <w:t xml:space="preserve">Inspired by papers and writings on slow scholarship as well as broader work on mindfulness we discussed the strategies for self-care that involved drawing clear boundaries around work-time and relationships, taking up practices that reduce work-related stress, attending to our mental well-being including taking time out, and experimenting (not always successfully) with good practice around email and social media use (Mountz et al 2015; Berg and Seeber 2016). These discussions where often shaped by the complexity and ethics within these practices. We individually and collectively confronted our failures in </w:t>
      </w:r>
      <w:proofErr w:type="spellStart"/>
      <w:r w:rsidRPr="006F7AA2">
        <w:rPr>
          <w:sz w:val="16"/>
        </w:rPr>
        <w:t>thisregard</w:t>
      </w:r>
      <w:proofErr w:type="spellEnd"/>
      <w:r w:rsidRPr="006F7AA2">
        <w:rPr>
          <w:sz w:val="16"/>
        </w:rPr>
        <w:t xml:space="preserve">. Personally, I was forced to confront my lack of courage and commitment to changing deep-seated individual and collective behaviors, that however damaging had become a safe way to negotiate the contemporary academy. We explored together the challenges we felt around standing against entrenched ideologies and cultures of overwork that seem to present a singular route to success, and of retaining significant faith in a mode of practicing academia that often seems at odds with those individual </w:t>
      </w:r>
      <w:proofErr w:type="spellStart"/>
      <w:r w:rsidRPr="006F7AA2">
        <w:rPr>
          <w:sz w:val="16"/>
        </w:rPr>
        <w:t>researchpractices</w:t>
      </w:r>
      <w:proofErr w:type="spellEnd"/>
      <w:r w:rsidRPr="006F7AA2">
        <w:rPr>
          <w:sz w:val="16"/>
        </w:rPr>
        <w:t xml:space="preserve"> and modes of ‘saying no’ that undoubtedly yield recognition and promotion more quickly and efficiently. These are not easy things to do from a professorial position, let alone from a precarious position. </w:t>
      </w:r>
    </w:p>
    <w:p w14:paraId="5A1012AB" w14:textId="77777777" w:rsidR="00643504" w:rsidRPr="006F7AA2" w:rsidRDefault="00643504" w:rsidP="00643504">
      <w:pPr>
        <w:rPr>
          <w:b/>
          <w:iCs/>
          <w:u w:val="single"/>
        </w:rPr>
      </w:pPr>
      <w:r w:rsidRPr="006F7AA2">
        <w:rPr>
          <w:sz w:val="16"/>
        </w:rPr>
        <w:t xml:space="preserve">Our discussions tracked across some of the debates around self-care. From the specifics of how Gill (2016), for example, explores how self-care for detention </w:t>
      </w:r>
      <w:proofErr w:type="spellStart"/>
      <w:r w:rsidRPr="006F7AA2">
        <w:rPr>
          <w:sz w:val="16"/>
        </w:rPr>
        <w:t>centre</w:t>
      </w:r>
      <w:proofErr w:type="spellEnd"/>
      <w:r w:rsidRPr="006F7AA2">
        <w:rPr>
          <w:sz w:val="16"/>
        </w:rPr>
        <w:t xml:space="preserve"> guards can involve a turning away from suffering others, to the more conceptual, as Raghuram (2016) argues, care practice must be emplaced and as such must be negotiated, rather being assumed as a global practice. Emplacing our own self-care practices we explore the tensions around saying ‘no’, and the risks of foregrounding the needs of the self over and against collective forms of collegiality. Hotly debated was the so-called </w:t>
      </w:r>
      <w:proofErr w:type="spellStart"/>
      <w:r w:rsidRPr="006F7AA2">
        <w:rPr>
          <w:sz w:val="16"/>
        </w:rPr>
        <w:t>weaponisation</w:t>
      </w:r>
      <w:proofErr w:type="spellEnd"/>
      <w:r w:rsidRPr="006F7AA2">
        <w:rPr>
          <w:sz w:val="16"/>
        </w:rPr>
        <w:t xml:space="preserve"> of work-life balance, and how we saw this unfolding within our peer groups. Some individuals, and most departments likely have them, are experts in refusal often of certain tasks they deem unworthy, somehow remaining blind to the ways their choices can intensify the uneven distribution of the economy of energies in the academy, often at the expense of those overburdened and already marginalized staff members (Ahmed, 2013b; Berlant, 1998). These </w:t>
      </w:r>
      <w:proofErr w:type="spellStart"/>
      <w:r w:rsidRPr="006F7AA2">
        <w:rPr>
          <w:sz w:val="16"/>
        </w:rPr>
        <w:t>arethorny</w:t>
      </w:r>
      <w:proofErr w:type="spellEnd"/>
      <w:r w:rsidRPr="006F7AA2">
        <w:rPr>
          <w:sz w:val="16"/>
        </w:rPr>
        <w:t xml:space="preserve"> ethical issues and we sought ways to negotiate these individually and collectively. We </w:t>
      </w:r>
      <w:proofErr w:type="spellStart"/>
      <w:r w:rsidRPr="006F7AA2">
        <w:rPr>
          <w:sz w:val="16"/>
        </w:rPr>
        <w:t>reflectedon</w:t>
      </w:r>
      <w:proofErr w:type="spellEnd"/>
      <w:r w:rsidRPr="006F7AA2">
        <w:rPr>
          <w:sz w:val="16"/>
        </w:rPr>
        <w:t xml:space="preserve"> the role of leadership as integral to challenging these entrenched practices of refusal, and on the need to cultivate departmental cultures of self-care that are orientated towards collectivization. We explored the challenges of opening up collegiality as a point of departmental </w:t>
      </w:r>
      <w:proofErr w:type="spellStart"/>
      <w:proofErr w:type="gramStart"/>
      <w:r w:rsidRPr="006F7AA2">
        <w:rPr>
          <w:sz w:val="16"/>
        </w:rPr>
        <w:t>discussion,and</w:t>
      </w:r>
      <w:proofErr w:type="spellEnd"/>
      <w:proofErr w:type="gramEnd"/>
      <w:r w:rsidRPr="006F7AA2">
        <w:rPr>
          <w:sz w:val="16"/>
        </w:rPr>
        <w:t xml:space="preserve"> how to </w:t>
      </w:r>
      <w:proofErr w:type="spellStart"/>
      <w:r w:rsidRPr="006F7AA2">
        <w:rPr>
          <w:sz w:val="16"/>
        </w:rPr>
        <w:t>shiftaway</w:t>
      </w:r>
      <w:proofErr w:type="spellEnd"/>
      <w:r w:rsidRPr="006F7AA2">
        <w:rPr>
          <w:sz w:val="16"/>
        </w:rPr>
        <w:t xml:space="preserve"> from fostering practices of </w:t>
      </w:r>
      <w:proofErr w:type="spellStart"/>
      <w:r w:rsidRPr="006F7AA2">
        <w:rPr>
          <w:sz w:val="16"/>
        </w:rPr>
        <w:t>resentmentfor</w:t>
      </w:r>
      <w:proofErr w:type="spellEnd"/>
      <w:r w:rsidRPr="006F7AA2">
        <w:rPr>
          <w:sz w:val="16"/>
        </w:rPr>
        <w:t xml:space="preserve"> uneven </w:t>
      </w:r>
      <w:proofErr w:type="spellStart"/>
      <w:proofErr w:type="gramStart"/>
      <w:r w:rsidRPr="006F7AA2">
        <w:rPr>
          <w:sz w:val="16"/>
        </w:rPr>
        <w:t>labour,and</w:t>
      </w:r>
      <w:proofErr w:type="spellEnd"/>
      <w:proofErr w:type="gramEnd"/>
      <w:r w:rsidRPr="006F7AA2">
        <w:rPr>
          <w:sz w:val="16"/>
        </w:rPr>
        <w:t xml:space="preserve"> </w:t>
      </w:r>
      <w:proofErr w:type="spellStart"/>
      <w:r w:rsidRPr="006F7AA2">
        <w:rPr>
          <w:sz w:val="16"/>
        </w:rPr>
        <w:t>thenofcondoning</w:t>
      </w:r>
      <w:proofErr w:type="spellEnd"/>
      <w:r w:rsidRPr="006F7AA2">
        <w:rPr>
          <w:sz w:val="16"/>
        </w:rPr>
        <w:t xml:space="preserve"> such feelings as ‘character flaws rather than structural effects’ (Meyerhoff, 2011, 493). </w:t>
      </w:r>
      <w:r w:rsidRPr="006F7AA2">
        <w:rPr>
          <w:b/>
          <w:iCs/>
          <w:u w:val="single"/>
        </w:rPr>
        <w:t>Caring is hard,</w:t>
      </w:r>
      <w:r w:rsidRPr="006F7AA2">
        <w:rPr>
          <w:sz w:val="16"/>
        </w:rPr>
        <w:t xml:space="preserve"> </w:t>
      </w:r>
      <w:r w:rsidRPr="006F7AA2">
        <w:rPr>
          <w:u w:val="single"/>
        </w:rPr>
        <w:t xml:space="preserve">whether for self or others, but it requires a </w:t>
      </w:r>
      <w:r w:rsidRPr="006F7AA2">
        <w:rPr>
          <w:b/>
          <w:iCs/>
          <w:u w:val="single"/>
        </w:rPr>
        <w:t>with-ness</w:t>
      </w:r>
      <w:r w:rsidRPr="006F7AA2">
        <w:rPr>
          <w:u w:val="single"/>
        </w:rPr>
        <w:t>, an</w:t>
      </w:r>
      <w:r w:rsidRPr="006F7AA2">
        <w:rPr>
          <w:sz w:val="16"/>
        </w:rPr>
        <w:t xml:space="preserve"> </w:t>
      </w:r>
      <w:r w:rsidRPr="006F7AA2">
        <w:rPr>
          <w:b/>
          <w:iCs/>
          <w:u w:val="single"/>
        </w:rPr>
        <w:t>intimacy</w:t>
      </w:r>
      <w:r w:rsidRPr="006F7AA2">
        <w:rPr>
          <w:sz w:val="16"/>
        </w:rPr>
        <w:t xml:space="preserve"> </w:t>
      </w:r>
      <w:r w:rsidRPr="006F7AA2">
        <w:rPr>
          <w:u w:val="single"/>
        </w:rPr>
        <w:t xml:space="preserve">expectation that is as integral to </w:t>
      </w:r>
      <w:r w:rsidRPr="006F7AA2">
        <w:rPr>
          <w:b/>
          <w:iCs/>
          <w:u w:val="single"/>
        </w:rPr>
        <w:t>academic departments</w:t>
      </w:r>
      <w:r w:rsidRPr="006F7AA2">
        <w:rPr>
          <w:u w:val="single"/>
        </w:rPr>
        <w:t xml:space="preserve"> as it is to </w:t>
      </w:r>
      <w:r w:rsidRPr="006F7AA2">
        <w:rPr>
          <w:b/>
          <w:iCs/>
          <w:u w:val="single"/>
        </w:rPr>
        <w:t>society at large.</w:t>
      </w:r>
    </w:p>
    <w:p w14:paraId="35A9181E" w14:textId="77777777" w:rsidR="00643504" w:rsidRPr="006F7AA2" w:rsidRDefault="00643504" w:rsidP="00643504">
      <w:pPr>
        <w:rPr>
          <w:sz w:val="16"/>
        </w:rPr>
      </w:pPr>
      <w:r w:rsidRPr="006F7AA2">
        <w:rPr>
          <w:sz w:val="16"/>
        </w:rPr>
        <w:t xml:space="preserve">Counting caring? </w:t>
      </w:r>
    </w:p>
    <w:p w14:paraId="330F0340" w14:textId="77777777" w:rsidR="00643504" w:rsidRPr="006F7AA2" w:rsidRDefault="00643504" w:rsidP="00643504">
      <w:pPr>
        <w:rPr>
          <w:sz w:val="16"/>
        </w:rPr>
      </w:pPr>
      <w:r w:rsidRPr="006F7AA2">
        <w:rPr>
          <w:sz w:val="16"/>
        </w:rPr>
        <w:t xml:space="preserve">Since I wrote the first incarnation of this paper in 2015 as part of now compulsory (in my UK institution) post-graduate diploma in Teaching in Higher Education, and then edited it for submission to </w:t>
      </w:r>
      <w:proofErr w:type="spellStart"/>
      <w:r w:rsidRPr="006F7AA2">
        <w:rPr>
          <w:sz w:val="16"/>
        </w:rPr>
        <w:t>ACMEin</w:t>
      </w:r>
      <w:proofErr w:type="spellEnd"/>
      <w:r w:rsidRPr="006F7AA2">
        <w:rPr>
          <w:sz w:val="16"/>
        </w:rPr>
        <w:t xml:space="preserve"> late 2016/ 2017it feels like there has been a shift, albeit a small if potentially contentious one, in the care that the academy takes of care. Whilst the surveys and workload models still exist, the rise in the UK of the Teaching Excellence Framework (an award system for undergraduate teaching), and the mainstreaming of discussion around mental health and wellbeing, has provided a context in which care becomes linked to a focus on teaching practices in ways that render the value and importance of caring perhaps more visible than before. Since the first draft of this paper, we have been awarded a University Excellence Teaching Prize for the wellbeing </w:t>
      </w:r>
      <w:proofErr w:type="spellStart"/>
      <w:r w:rsidRPr="006F7AA2">
        <w:rPr>
          <w:sz w:val="16"/>
        </w:rPr>
        <w:t>programme</w:t>
      </w:r>
      <w:proofErr w:type="spellEnd"/>
      <w:r w:rsidRPr="006F7AA2">
        <w:rPr>
          <w:sz w:val="16"/>
        </w:rPr>
        <w:t xml:space="preserve">, and a small pot of money for the pilot development of pod-cast resources. The </w:t>
      </w:r>
      <w:proofErr w:type="spellStart"/>
      <w:r w:rsidRPr="006F7AA2">
        <w:rPr>
          <w:sz w:val="16"/>
        </w:rPr>
        <w:t>programme</w:t>
      </w:r>
      <w:proofErr w:type="spellEnd"/>
      <w:r w:rsidRPr="006F7AA2">
        <w:rPr>
          <w:sz w:val="16"/>
        </w:rPr>
        <w:t xml:space="preserve"> also found a place in our </w:t>
      </w:r>
      <w:proofErr w:type="gramStart"/>
      <w:r w:rsidRPr="006F7AA2">
        <w:rPr>
          <w:sz w:val="16"/>
        </w:rPr>
        <w:t>Department’s</w:t>
      </w:r>
      <w:proofErr w:type="gramEnd"/>
      <w:r w:rsidRPr="006F7AA2">
        <w:rPr>
          <w:sz w:val="16"/>
        </w:rPr>
        <w:t xml:space="preserve"> successful Athena SWAN application, with the assessors noting it as an example of ‘best practice’. Such accolades, and associated invitations to talk to our university-wide doctoral training fora and Equality and Diversity Champion Networks reminds me of </w:t>
      </w:r>
      <w:proofErr w:type="spellStart"/>
      <w:r w:rsidRPr="006F7AA2">
        <w:rPr>
          <w:sz w:val="16"/>
        </w:rPr>
        <w:t>Ahmed’swritings</w:t>
      </w:r>
      <w:proofErr w:type="spellEnd"/>
      <w:r w:rsidRPr="006F7AA2">
        <w:rPr>
          <w:sz w:val="16"/>
        </w:rPr>
        <w:t xml:space="preserve"> on how ‘good practice’ </w:t>
      </w:r>
      <w:proofErr w:type="spellStart"/>
      <w:proofErr w:type="gramStart"/>
      <w:r w:rsidRPr="006F7AA2">
        <w:rPr>
          <w:sz w:val="16"/>
        </w:rPr>
        <w:t>canbecome‘</w:t>
      </w:r>
      <w:proofErr w:type="gramEnd"/>
      <w:r w:rsidRPr="006F7AA2">
        <w:rPr>
          <w:sz w:val="16"/>
        </w:rPr>
        <w:t>a</w:t>
      </w:r>
      <w:proofErr w:type="spellEnd"/>
      <w:r w:rsidRPr="006F7AA2">
        <w:rPr>
          <w:sz w:val="16"/>
        </w:rPr>
        <w:t xml:space="preserve"> set of practices that enable an </w:t>
      </w:r>
      <w:proofErr w:type="spellStart"/>
      <w:r w:rsidRPr="006F7AA2">
        <w:rPr>
          <w:sz w:val="16"/>
        </w:rPr>
        <w:t>organisation</w:t>
      </w:r>
      <w:proofErr w:type="spellEnd"/>
      <w:r w:rsidRPr="006F7AA2">
        <w:rPr>
          <w:sz w:val="16"/>
        </w:rPr>
        <w:t xml:space="preserve"> “to look good”</w:t>
      </w:r>
      <w:proofErr w:type="gramStart"/>
      <w:r w:rsidRPr="006F7AA2">
        <w:rPr>
          <w:sz w:val="16"/>
        </w:rPr>
        <w:t>’(</w:t>
      </w:r>
      <w:proofErr w:type="gramEnd"/>
      <w:r w:rsidRPr="006F7AA2">
        <w:rPr>
          <w:sz w:val="16"/>
        </w:rPr>
        <w:t xml:space="preserve">107), but also by extension, enable me to look good. We have helped evolve a university-wide Graduate Mental Health and Well-Being task force led by University senior </w:t>
      </w:r>
      <w:proofErr w:type="spellStart"/>
      <w:proofErr w:type="gramStart"/>
      <w:r w:rsidRPr="006F7AA2">
        <w:rPr>
          <w:sz w:val="16"/>
        </w:rPr>
        <w:t>management,and</w:t>
      </w:r>
      <w:proofErr w:type="spellEnd"/>
      <w:proofErr w:type="gramEnd"/>
      <w:r w:rsidRPr="006F7AA2">
        <w:rPr>
          <w:sz w:val="16"/>
        </w:rPr>
        <w:t xml:space="preserve"> have contributed to sector-wide funding initiatives that seek to address these issues. All these, together of course with this paper, represent a rendering visible of the care-full space of the </w:t>
      </w:r>
      <w:proofErr w:type="spellStart"/>
      <w:r w:rsidRPr="006F7AA2">
        <w:rPr>
          <w:sz w:val="16"/>
        </w:rPr>
        <w:t>programme</w:t>
      </w:r>
      <w:proofErr w:type="spellEnd"/>
      <w:r w:rsidRPr="006F7AA2">
        <w:rPr>
          <w:sz w:val="16"/>
        </w:rPr>
        <w:t xml:space="preserve"> and </w:t>
      </w:r>
      <w:proofErr w:type="gramStart"/>
      <w:r w:rsidRPr="006F7AA2">
        <w:rPr>
          <w:sz w:val="16"/>
        </w:rPr>
        <w:t>its</w:t>
      </w:r>
      <w:proofErr w:type="gramEnd"/>
      <w:r w:rsidRPr="006F7AA2">
        <w:rPr>
          <w:sz w:val="16"/>
        </w:rPr>
        <w:t xml:space="preserve"> coming to count. But each come with their own ambiguities, in some cases enrolling the </w:t>
      </w:r>
      <w:proofErr w:type="spellStart"/>
      <w:r w:rsidRPr="006F7AA2">
        <w:rPr>
          <w:sz w:val="16"/>
        </w:rPr>
        <w:t>programme</w:t>
      </w:r>
      <w:proofErr w:type="spellEnd"/>
      <w:r w:rsidRPr="006F7AA2">
        <w:rPr>
          <w:sz w:val="16"/>
        </w:rPr>
        <w:t xml:space="preserve"> into what Ahmed terms the university’s ‘technologies of excellence’ and ‘languages of merit’ (2012, 110).</w:t>
      </w:r>
    </w:p>
    <w:p w14:paraId="61FC8B9C" w14:textId="77777777" w:rsidR="00643504" w:rsidRPr="006F7AA2" w:rsidRDefault="00643504" w:rsidP="00643504">
      <w:pPr>
        <w:rPr>
          <w:sz w:val="16"/>
        </w:rPr>
      </w:pPr>
      <w:r w:rsidRPr="006F7AA2">
        <w:rPr>
          <w:sz w:val="16"/>
        </w:rPr>
        <w:t xml:space="preserve">Such enrolments pose practical and ethical questions. Practically we have concerns about proposals to scale up the </w:t>
      </w:r>
      <w:proofErr w:type="spellStart"/>
      <w:r w:rsidRPr="006F7AA2">
        <w:rPr>
          <w:sz w:val="16"/>
        </w:rPr>
        <w:t>programme</w:t>
      </w:r>
      <w:proofErr w:type="spellEnd"/>
      <w:r w:rsidRPr="006F7AA2">
        <w:rPr>
          <w:sz w:val="16"/>
        </w:rPr>
        <w:t xml:space="preserve"> beyond the </w:t>
      </w:r>
      <w:proofErr w:type="gramStart"/>
      <w:r w:rsidRPr="006F7AA2">
        <w:rPr>
          <w:sz w:val="16"/>
        </w:rPr>
        <w:t>Geography</w:t>
      </w:r>
      <w:proofErr w:type="gramEnd"/>
      <w:r w:rsidRPr="006F7AA2">
        <w:rPr>
          <w:sz w:val="16"/>
        </w:rPr>
        <w:t xml:space="preserve"> department and to make some sessions compulsory. The sessions we have designed could become </w:t>
      </w:r>
      <w:proofErr w:type="spellStart"/>
      <w:r w:rsidRPr="006F7AA2">
        <w:rPr>
          <w:sz w:val="16"/>
        </w:rPr>
        <w:t>situatedas</w:t>
      </w:r>
      <w:proofErr w:type="spellEnd"/>
      <w:r w:rsidRPr="006F7AA2">
        <w:rPr>
          <w:sz w:val="16"/>
        </w:rPr>
        <w:t xml:space="preserve"> part of </w:t>
      </w:r>
      <w:proofErr w:type="spellStart"/>
      <w:r w:rsidRPr="006F7AA2">
        <w:rPr>
          <w:sz w:val="16"/>
        </w:rPr>
        <w:t>thePhD</w:t>
      </w:r>
      <w:proofErr w:type="spellEnd"/>
      <w:r w:rsidRPr="006F7AA2">
        <w:rPr>
          <w:sz w:val="16"/>
        </w:rPr>
        <w:t xml:space="preserve"> training </w:t>
      </w:r>
      <w:proofErr w:type="spellStart"/>
      <w:r w:rsidRPr="006F7AA2">
        <w:rPr>
          <w:sz w:val="16"/>
        </w:rPr>
        <w:t>programme</w:t>
      </w:r>
      <w:proofErr w:type="spellEnd"/>
      <w:r w:rsidRPr="006F7AA2">
        <w:rPr>
          <w:sz w:val="16"/>
        </w:rPr>
        <w:t xml:space="preserve"> that all students must attend </w:t>
      </w:r>
      <w:proofErr w:type="spellStart"/>
      <w:r w:rsidRPr="006F7AA2">
        <w:rPr>
          <w:sz w:val="16"/>
        </w:rPr>
        <w:t>acertain</w:t>
      </w:r>
      <w:proofErr w:type="spellEnd"/>
      <w:r w:rsidRPr="006F7AA2">
        <w:rPr>
          <w:sz w:val="16"/>
        </w:rPr>
        <w:t xml:space="preserve"> percentage of, and that the staff could be required to deliver sessions in the </w:t>
      </w:r>
      <w:proofErr w:type="spellStart"/>
      <w:r w:rsidRPr="006F7AA2">
        <w:rPr>
          <w:sz w:val="16"/>
        </w:rPr>
        <w:t>programme</w:t>
      </w:r>
      <w:proofErr w:type="spellEnd"/>
      <w:r w:rsidRPr="006F7AA2">
        <w:rPr>
          <w:sz w:val="16"/>
        </w:rPr>
        <w:t xml:space="preserve">. This all feels difficult, not every student is going to feel comfortable in these spaces, nor will every member of academic staff feel comfortable about facilitating these discussions. How will the community of trust and care that has been created scale up, how do people feel about sharing when there is a sea of faces in the room, does this make it </w:t>
      </w:r>
      <w:proofErr w:type="spellStart"/>
      <w:proofErr w:type="gramStart"/>
      <w:r w:rsidRPr="006F7AA2">
        <w:rPr>
          <w:sz w:val="16"/>
        </w:rPr>
        <w:t>easier?Harder</w:t>
      </w:r>
      <w:proofErr w:type="spellEnd"/>
      <w:proofErr w:type="gramEnd"/>
      <w:r w:rsidRPr="006F7AA2">
        <w:rPr>
          <w:sz w:val="16"/>
        </w:rPr>
        <w:t xml:space="preserve">? Can our care-full spaces still retain their role as diverting, as </w:t>
      </w:r>
      <w:proofErr w:type="spellStart"/>
      <w:r w:rsidRPr="006F7AA2">
        <w:rPr>
          <w:sz w:val="16"/>
        </w:rPr>
        <w:t>energising</w:t>
      </w:r>
      <w:proofErr w:type="spellEnd"/>
      <w:r w:rsidRPr="006F7AA2">
        <w:rPr>
          <w:sz w:val="16"/>
        </w:rPr>
        <w:t xml:space="preserve"> if they become enrolled within the suite of ways that the university seeks to demonstrate it cares. Ahmed has explored similar ambiguities when it comes to doing diversity work, indicating </w:t>
      </w:r>
      <w:proofErr w:type="spellStart"/>
      <w:r w:rsidRPr="006F7AA2">
        <w:rPr>
          <w:sz w:val="16"/>
        </w:rPr>
        <w:t>thetensions</w:t>
      </w:r>
      <w:proofErr w:type="spellEnd"/>
      <w:r w:rsidRPr="006F7AA2">
        <w:rPr>
          <w:sz w:val="16"/>
        </w:rPr>
        <w:t xml:space="preserve"> and discomforts that emerge when stories of challenges and responses too them morph into ‘institutional success stories’ (2012, 10). As colleagues across the university are excited by the </w:t>
      </w:r>
      <w:proofErr w:type="spellStart"/>
      <w:r w:rsidRPr="006F7AA2">
        <w:rPr>
          <w:sz w:val="16"/>
        </w:rPr>
        <w:t>programme</w:t>
      </w:r>
      <w:proofErr w:type="spellEnd"/>
      <w:r w:rsidRPr="006F7AA2">
        <w:rPr>
          <w:sz w:val="16"/>
        </w:rPr>
        <w:t xml:space="preserve">, and as various teams across the institution </w:t>
      </w:r>
      <w:proofErr w:type="spellStart"/>
      <w:r w:rsidRPr="006F7AA2">
        <w:rPr>
          <w:sz w:val="16"/>
        </w:rPr>
        <w:t>mobilise</w:t>
      </w:r>
      <w:proofErr w:type="spellEnd"/>
      <w:r w:rsidRPr="006F7AA2">
        <w:rPr>
          <w:sz w:val="16"/>
        </w:rPr>
        <w:t xml:space="preserve"> it within the production </w:t>
      </w:r>
      <w:proofErr w:type="spellStart"/>
      <w:r w:rsidRPr="006F7AA2">
        <w:rPr>
          <w:sz w:val="16"/>
        </w:rPr>
        <w:t>ofuniversity</w:t>
      </w:r>
      <w:proofErr w:type="spellEnd"/>
      <w:r w:rsidRPr="006F7AA2">
        <w:rPr>
          <w:sz w:val="16"/>
        </w:rPr>
        <w:t xml:space="preserve"> equality and diversity documents, our activities become part of an institutional demonstration of caring. As Ahmed cautions, ‘</w:t>
      </w:r>
      <w:proofErr w:type="spellStart"/>
      <w:r w:rsidRPr="006F7AA2">
        <w:rPr>
          <w:sz w:val="16"/>
        </w:rPr>
        <w:t>its</w:t>
      </w:r>
      <w:proofErr w:type="spellEnd"/>
      <w:r w:rsidRPr="006F7AA2">
        <w:rPr>
          <w:sz w:val="16"/>
        </w:rPr>
        <w:t xml:space="preserve"> as if having a policy becomes a substitute for action’ (11). </w:t>
      </w:r>
      <w:r w:rsidRPr="00E7571A">
        <w:rPr>
          <w:highlight w:val="cyan"/>
          <w:u w:val="single"/>
        </w:rPr>
        <w:t xml:space="preserve">Does </w:t>
      </w:r>
      <w:r w:rsidRPr="00E7571A">
        <w:rPr>
          <w:b/>
          <w:iCs/>
          <w:highlight w:val="cyan"/>
          <w:u w:val="single"/>
        </w:rPr>
        <w:t>the co-opting</w:t>
      </w:r>
      <w:r w:rsidRPr="00E7571A">
        <w:rPr>
          <w:sz w:val="16"/>
          <w:highlight w:val="cyan"/>
        </w:rPr>
        <w:t xml:space="preserve"> </w:t>
      </w:r>
      <w:r w:rsidRPr="00E7571A">
        <w:rPr>
          <w:highlight w:val="cyan"/>
          <w:u w:val="single"/>
        </w:rPr>
        <w:t xml:space="preserve">of the </w:t>
      </w:r>
      <w:proofErr w:type="spellStart"/>
      <w:r w:rsidRPr="00E7571A">
        <w:rPr>
          <w:highlight w:val="cyan"/>
          <w:u w:val="single"/>
        </w:rPr>
        <w:t>programme</w:t>
      </w:r>
      <w:proofErr w:type="spellEnd"/>
      <w:r w:rsidRPr="00E7571A">
        <w:rPr>
          <w:highlight w:val="cyan"/>
          <w:u w:val="single"/>
        </w:rPr>
        <w:t xml:space="preserve"> by the university and</w:t>
      </w:r>
      <w:r w:rsidRPr="006F7AA2">
        <w:rPr>
          <w:u w:val="single"/>
        </w:rPr>
        <w:t xml:space="preserve"> </w:t>
      </w:r>
      <w:r w:rsidRPr="00E7571A">
        <w:rPr>
          <w:highlight w:val="cyan"/>
          <w:u w:val="single"/>
        </w:rPr>
        <w:t xml:space="preserve">its </w:t>
      </w:r>
      <w:proofErr w:type="spellStart"/>
      <w:r w:rsidRPr="00E7571A">
        <w:rPr>
          <w:b/>
          <w:iCs/>
          <w:highlight w:val="cyan"/>
          <w:u w:val="single"/>
        </w:rPr>
        <w:t>mobilisation</w:t>
      </w:r>
      <w:proofErr w:type="spellEnd"/>
      <w:r w:rsidRPr="00E7571A">
        <w:rPr>
          <w:b/>
          <w:iCs/>
          <w:highlight w:val="cyan"/>
          <w:u w:val="single"/>
        </w:rPr>
        <w:t xml:space="preserve"> of it</w:t>
      </w:r>
      <w:r w:rsidRPr="006F7AA2">
        <w:rPr>
          <w:u w:val="single"/>
        </w:rPr>
        <w:t xml:space="preserve"> within its </w:t>
      </w:r>
      <w:r w:rsidRPr="006F7AA2">
        <w:rPr>
          <w:b/>
          <w:iCs/>
          <w:u w:val="single"/>
        </w:rPr>
        <w:t>own materials</w:t>
      </w:r>
      <w:r w:rsidRPr="006F7AA2">
        <w:rPr>
          <w:u w:val="single"/>
        </w:rPr>
        <w:t xml:space="preserve"> become a form of </w:t>
      </w:r>
      <w:r w:rsidRPr="006F7AA2">
        <w:rPr>
          <w:sz w:val="16"/>
        </w:rPr>
        <w:t>what Ahmed calls ‘</w:t>
      </w:r>
      <w:r w:rsidRPr="006F7AA2">
        <w:rPr>
          <w:b/>
          <w:iCs/>
          <w:u w:val="single"/>
        </w:rPr>
        <w:t>institutional happy talk’</w:t>
      </w:r>
      <w:r w:rsidRPr="006F7AA2">
        <w:rPr>
          <w:sz w:val="16"/>
        </w:rPr>
        <w:t xml:space="preserve">, </w:t>
      </w:r>
      <w:r w:rsidRPr="006F7AA2">
        <w:rPr>
          <w:u w:val="single"/>
        </w:rPr>
        <w:t xml:space="preserve">which ‘work[s] to </w:t>
      </w:r>
      <w:r w:rsidRPr="00E7571A">
        <w:rPr>
          <w:b/>
          <w:iCs/>
          <w:highlight w:val="cyan"/>
          <w:u w:val="single"/>
        </w:rPr>
        <w:t>obscure</w:t>
      </w:r>
      <w:r w:rsidRPr="00E7571A">
        <w:rPr>
          <w:highlight w:val="cyan"/>
          <w:u w:val="single"/>
        </w:rPr>
        <w:t xml:space="preserve"> the</w:t>
      </w:r>
      <w:r w:rsidRPr="006F7AA2">
        <w:rPr>
          <w:u w:val="single"/>
        </w:rPr>
        <w:t xml:space="preserve"> </w:t>
      </w:r>
      <w:r w:rsidRPr="006F7AA2">
        <w:rPr>
          <w:b/>
          <w:iCs/>
          <w:u w:val="single"/>
        </w:rPr>
        <w:t xml:space="preserve">troubling </w:t>
      </w:r>
      <w:r w:rsidRPr="00E7571A">
        <w:rPr>
          <w:b/>
          <w:iCs/>
          <w:highlight w:val="cyan"/>
          <w:u w:val="single"/>
        </w:rPr>
        <w:t>issues</w:t>
      </w:r>
      <w:r w:rsidRPr="006F7AA2">
        <w:rPr>
          <w:u w:val="single"/>
        </w:rPr>
        <w:t xml:space="preserve"> </w:t>
      </w:r>
      <w:r w:rsidRPr="00E7571A">
        <w:rPr>
          <w:highlight w:val="cyan"/>
          <w:u w:val="single"/>
        </w:rPr>
        <w:t>that</w:t>
      </w:r>
      <w:r w:rsidRPr="006F7AA2">
        <w:rPr>
          <w:sz w:val="16"/>
        </w:rPr>
        <w:t xml:space="preserve"> </w:t>
      </w:r>
      <w:r w:rsidRPr="00E7571A">
        <w:rPr>
          <w:b/>
          <w:iCs/>
          <w:highlight w:val="cyan"/>
          <w:u w:val="single"/>
        </w:rPr>
        <w:t>led</w:t>
      </w:r>
      <w:r w:rsidRPr="00E7571A">
        <w:rPr>
          <w:highlight w:val="cyan"/>
          <w:u w:val="single"/>
        </w:rPr>
        <w:t xml:space="preserve"> </w:t>
      </w:r>
      <w:r w:rsidRPr="00E7571A">
        <w:rPr>
          <w:highlight w:val="cyan"/>
          <w:u w:val="single"/>
        </w:rPr>
        <w:lastRenderedPageBreak/>
        <w:t xml:space="preserve">to the need for such a </w:t>
      </w:r>
      <w:proofErr w:type="spellStart"/>
      <w:r w:rsidRPr="00E7571A">
        <w:rPr>
          <w:highlight w:val="cyan"/>
          <w:u w:val="single"/>
        </w:rPr>
        <w:t>programme</w:t>
      </w:r>
      <w:proofErr w:type="spellEnd"/>
      <w:r w:rsidRPr="00E7571A">
        <w:rPr>
          <w:highlight w:val="cyan"/>
          <w:u w:val="single"/>
        </w:rPr>
        <w:t xml:space="preserve"> in the first place</w:t>
      </w:r>
      <w:r w:rsidRPr="006F7AA2">
        <w:rPr>
          <w:u w:val="single"/>
        </w:rPr>
        <w:t xml:space="preserve"> (</w:t>
      </w:r>
      <w:r w:rsidRPr="006F7AA2">
        <w:rPr>
          <w:sz w:val="16"/>
        </w:rPr>
        <w:t>2012,14)</w:t>
      </w:r>
      <w:r w:rsidRPr="00E7571A">
        <w:rPr>
          <w:highlight w:val="cyan"/>
          <w:u w:val="single"/>
        </w:rPr>
        <w:t>?</w:t>
      </w:r>
      <w:r w:rsidRPr="006F7AA2">
        <w:rPr>
          <w:sz w:val="16"/>
        </w:rPr>
        <w:t xml:space="preserve">I worry that the </w:t>
      </w:r>
      <w:proofErr w:type="spellStart"/>
      <w:r w:rsidRPr="006F7AA2">
        <w:rPr>
          <w:sz w:val="16"/>
        </w:rPr>
        <w:t>programme</w:t>
      </w:r>
      <w:proofErr w:type="spellEnd"/>
      <w:r w:rsidRPr="006F7AA2">
        <w:rPr>
          <w:sz w:val="16"/>
        </w:rPr>
        <w:t xml:space="preserve"> has enabled a ‘mode of attention’ to wellbeing that substitutes exploration and addressing the route of the problem, with the generation of a series of solutions. </w:t>
      </w:r>
    </w:p>
    <w:p w14:paraId="3084C5F3" w14:textId="77777777" w:rsidR="00643504" w:rsidRPr="006F7AA2" w:rsidRDefault="00643504" w:rsidP="00643504">
      <w:pPr>
        <w:rPr>
          <w:sz w:val="16"/>
        </w:rPr>
      </w:pPr>
      <w:r w:rsidRPr="006F7AA2">
        <w:rPr>
          <w:u w:val="single"/>
        </w:rPr>
        <w:t xml:space="preserve">Further, in the midst of the arguments about making care count, </w:t>
      </w:r>
      <w:r w:rsidRPr="00E7571A">
        <w:rPr>
          <w:highlight w:val="cyan"/>
          <w:u w:val="single"/>
        </w:rPr>
        <w:t>I</w:t>
      </w:r>
      <w:r w:rsidRPr="006F7AA2">
        <w:rPr>
          <w:u w:val="single"/>
        </w:rPr>
        <w:t xml:space="preserve"> came to </w:t>
      </w:r>
      <w:r w:rsidRPr="00E7571A">
        <w:rPr>
          <w:highlight w:val="cyan"/>
          <w:u w:val="single"/>
        </w:rPr>
        <w:t xml:space="preserve">reflect on how </w:t>
      </w:r>
      <w:r w:rsidRPr="00E7571A">
        <w:rPr>
          <w:b/>
          <w:iCs/>
          <w:highlight w:val="cyan"/>
          <w:u w:val="single"/>
        </w:rPr>
        <w:t>discomforting</w:t>
      </w:r>
      <w:r w:rsidRPr="006F7AA2">
        <w:rPr>
          <w:u w:val="single"/>
        </w:rPr>
        <w:t xml:space="preserve"> </w:t>
      </w:r>
      <w:r w:rsidRPr="00E7571A">
        <w:rPr>
          <w:highlight w:val="cyan"/>
          <w:u w:val="single"/>
        </w:rPr>
        <w:t xml:space="preserve">it can be when </w:t>
      </w:r>
      <w:r w:rsidRPr="00E7571A">
        <w:rPr>
          <w:b/>
          <w:iCs/>
          <w:highlight w:val="cyan"/>
          <w:u w:val="single"/>
        </w:rPr>
        <w:t>care</w:t>
      </w:r>
      <w:r w:rsidRPr="006F7AA2">
        <w:rPr>
          <w:u w:val="single"/>
        </w:rPr>
        <w:t xml:space="preserve"> </w:t>
      </w:r>
      <w:r w:rsidRPr="006F7AA2">
        <w:rPr>
          <w:sz w:val="16"/>
        </w:rPr>
        <w:t xml:space="preserve">does </w:t>
      </w:r>
      <w:r w:rsidRPr="00E7571A">
        <w:rPr>
          <w:highlight w:val="cyan"/>
          <w:u w:val="single"/>
        </w:rPr>
        <w:t xml:space="preserve">get </w:t>
      </w:r>
      <w:r w:rsidRPr="00E7571A">
        <w:rPr>
          <w:b/>
          <w:iCs/>
          <w:highlight w:val="cyan"/>
          <w:u w:val="single"/>
        </w:rPr>
        <w:t>enrolled</w:t>
      </w:r>
      <w:r w:rsidRPr="00E7571A">
        <w:rPr>
          <w:highlight w:val="cyan"/>
          <w:u w:val="single"/>
        </w:rPr>
        <w:t xml:space="preserve"> within</w:t>
      </w:r>
      <w:r w:rsidRPr="006F7AA2">
        <w:rPr>
          <w:u w:val="single"/>
        </w:rPr>
        <w:t xml:space="preserve"> these </w:t>
      </w:r>
      <w:r w:rsidRPr="00E7571A">
        <w:rPr>
          <w:b/>
          <w:iCs/>
          <w:sz w:val="24"/>
          <w:highlight w:val="cyan"/>
          <w:u w:val="single"/>
        </w:rPr>
        <w:t>metrics of merit</w:t>
      </w:r>
      <w:r w:rsidRPr="00E7571A">
        <w:rPr>
          <w:b/>
          <w:iCs/>
          <w:highlight w:val="cyan"/>
          <w:u w:val="single"/>
        </w:rPr>
        <w:t>.</w:t>
      </w:r>
      <w:r w:rsidRPr="006F7AA2">
        <w:rPr>
          <w:u w:val="single"/>
        </w:rPr>
        <w:t xml:space="preserve"> </w:t>
      </w:r>
      <w:r w:rsidRPr="006F7AA2">
        <w:rPr>
          <w:sz w:val="16"/>
        </w:rPr>
        <w:t xml:space="preserve">I am not sure from what place I am resisting care </w:t>
      </w:r>
      <w:proofErr w:type="gramStart"/>
      <w:r w:rsidRPr="006F7AA2">
        <w:rPr>
          <w:sz w:val="16"/>
        </w:rPr>
        <w:t>counting,</w:t>
      </w:r>
      <w:proofErr w:type="gramEnd"/>
      <w:r w:rsidRPr="006F7AA2">
        <w:rPr>
          <w:sz w:val="16"/>
        </w:rPr>
        <w:t xml:space="preserve"> it is less here a concern with a shift in the nature of the </w:t>
      </w:r>
      <w:proofErr w:type="spellStart"/>
      <w:r w:rsidRPr="006F7AA2">
        <w:rPr>
          <w:sz w:val="16"/>
        </w:rPr>
        <w:t>programme</w:t>
      </w:r>
      <w:proofErr w:type="spellEnd"/>
      <w:r w:rsidRPr="006F7AA2">
        <w:rPr>
          <w:sz w:val="16"/>
        </w:rPr>
        <w:t xml:space="preserve"> and its content, I will continue to run it in the form that works best for those students who want to engage rather than through any centrally mandated sense of content and form. But as Ahmed reflects on then tensions of writing on doing diversity work </w:t>
      </w:r>
      <w:r w:rsidRPr="006F7AA2">
        <w:rPr>
          <w:b/>
          <w:iCs/>
          <w:u w:val="single"/>
        </w:rPr>
        <w:t>‘I had no intention of writing on these experiences</w:t>
      </w:r>
      <w:r w:rsidRPr="006F7AA2">
        <w:rPr>
          <w:u w:val="single"/>
        </w:rPr>
        <w:t xml:space="preserve">. If </w:t>
      </w:r>
      <w:proofErr w:type="gramStart"/>
      <w:r w:rsidRPr="006F7AA2">
        <w:rPr>
          <w:u w:val="single"/>
        </w:rPr>
        <w:t>anything</w:t>
      </w:r>
      <w:proofErr w:type="gramEnd"/>
      <w:r w:rsidRPr="006F7AA2">
        <w:rPr>
          <w:u w:val="single"/>
        </w:rPr>
        <w:t xml:space="preserve"> I welcomed being involved in institutional work that was </w:t>
      </w:r>
      <w:r w:rsidRPr="006F7AA2">
        <w:rPr>
          <w:b/>
          <w:iCs/>
          <w:u w:val="single"/>
        </w:rPr>
        <w:t>not related</w:t>
      </w:r>
      <w:r w:rsidRPr="006F7AA2">
        <w:rPr>
          <w:u w:val="single"/>
        </w:rPr>
        <w:t xml:space="preserve"> to my </w:t>
      </w:r>
      <w:r w:rsidRPr="006F7AA2">
        <w:rPr>
          <w:b/>
          <w:iCs/>
          <w:u w:val="single"/>
        </w:rPr>
        <w:t>academic scholarship</w:t>
      </w:r>
      <w:r w:rsidRPr="006F7AA2">
        <w:rPr>
          <w:sz w:val="16"/>
        </w:rPr>
        <w:t xml:space="preserve">. </w:t>
      </w:r>
      <w:r w:rsidRPr="00E7571A">
        <w:rPr>
          <w:highlight w:val="cyan"/>
          <w:u w:val="single"/>
        </w:rPr>
        <w:t xml:space="preserve">The </w:t>
      </w:r>
      <w:r w:rsidRPr="00E7571A">
        <w:rPr>
          <w:b/>
          <w:iCs/>
          <w:highlight w:val="cyan"/>
          <w:u w:val="single"/>
        </w:rPr>
        <w:t>imperative</w:t>
      </w:r>
      <w:r w:rsidRPr="00E7571A">
        <w:rPr>
          <w:highlight w:val="cyan"/>
          <w:u w:val="single"/>
        </w:rPr>
        <w:t xml:space="preserve"> to </w:t>
      </w:r>
      <w:r w:rsidRPr="00E7571A">
        <w:rPr>
          <w:b/>
          <w:iCs/>
          <w:highlight w:val="cyan"/>
          <w:u w:val="single"/>
        </w:rPr>
        <w:t>transform all</w:t>
      </w:r>
      <w:r w:rsidRPr="006F7AA2">
        <w:rPr>
          <w:b/>
          <w:iCs/>
          <w:u w:val="single"/>
        </w:rPr>
        <w:t xml:space="preserve"> </w:t>
      </w:r>
      <w:r w:rsidRPr="00E7571A">
        <w:rPr>
          <w:b/>
          <w:iCs/>
          <w:highlight w:val="cyan"/>
          <w:u w:val="single"/>
        </w:rPr>
        <w:t>experience into writing</w:t>
      </w:r>
      <w:r w:rsidRPr="00E7571A">
        <w:rPr>
          <w:sz w:val="16"/>
          <w:highlight w:val="cyan"/>
        </w:rPr>
        <w:t xml:space="preserve"> </w:t>
      </w:r>
      <w:r w:rsidRPr="00E7571A">
        <w:rPr>
          <w:highlight w:val="cyan"/>
          <w:u w:val="single"/>
        </w:rPr>
        <w:t xml:space="preserve">can reduce the </w:t>
      </w:r>
      <w:r w:rsidRPr="00E7571A">
        <w:rPr>
          <w:b/>
          <w:iCs/>
          <w:highlight w:val="cyan"/>
          <w:u w:val="single"/>
        </w:rPr>
        <w:t>value</w:t>
      </w:r>
      <w:r w:rsidRPr="006F7AA2">
        <w:rPr>
          <w:u w:val="single"/>
        </w:rPr>
        <w:t xml:space="preserve"> of an </w:t>
      </w:r>
      <w:r w:rsidRPr="006F7AA2">
        <w:rPr>
          <w:b/>
          <w:iCs/>
          <w:u w:val="single"/>
        </w:rPr>
        <w:t>experience</w:t>
      </w:r>
      <w:r w:rsidRPr="006F7AA2">
        <w:rPr>
          <w:sz w:val="16"/>
        </w:rPr>
        <w:t xml:space="preserve"> </w:t>
      </w:r>
      <w:r w:rsidRPr="00E7571A">
        <w:rPr>
          <w:highlight w:val="cyan"/>
          <w:u w:val="single"/>
        </w:rPr>
        <w:t>by treating experience</w:t>
      </w:r>
      <w:r w:rsidRPr="006F7AA2">
        <w:rPr>
          <w:u w:val="single"/>
        </w:rPr>
        <w:t xml:space="preserve"> </w:t>
      </w:r>
      <w:r w:rsidRPr="00E7571A">
        <w:rPr>
          <w:highlight w:val="cyan"/>
          <w:u w:val="single"/>
        </w:rPr>
        <w:t xml:space="preserve">as a </w:t>
      </w:r>
      <w:r w:rsidRPr="00E7571A">
        <w:rPr>
          <w:b/>
          <w:iCs/>
          <w:highlight w:val="cyan"/>
          <w:u w:val="single"/>
        </w:rPr>
        <w:t>means to this end’</w:t>
      </w:r>
      <w:r w:rsidRPr="006F7AA2">
        <w:rPr>
          <w:sz w:val="16"/>
        </w:rPr>
        <w:t xml:space="preserve"> (2012, 5). The </w:t>
      </w:r>
      <w:proofErr w:type="spellStart"/>
      <w:r w:rsidRPr="006F7AA2">
        <w:rPr>
          <w:sz w:val="16"/>
        </w:rPr>
        <w:t>programme</w:t>
      </w:r>
      <w:proofErr w:type="spellEnd"/>
      <w:r w:rsidRPr="006F7AA2">
        <w:rPr>
          <w:sz w:val="16"/>
        </w:rPr>
        <w:t xml:space="preserve"> was not created within the context of any of the infrastructures of excellence and merit that it </w:t>
      </w:r>
      <w:proofErr w:type="spellStart"/>
      <w:r w:rsidRPr="006F7AA2">
        <w:rPr>
          <w:sz w:val="16"/>
        </w:rPr>
        <w:t>hasnow</w:t>
      </w:r>
      <w:proofErr w:type="spellEnd"/>
      <w:r w:rsidRPr="006F7AA2">
        <w:rPr>
          <w:sz w:val="16"/>
        </w:rPr>
        <w:t xml:space="preserve"> become </w:t>
      </w:r>
      <w:proofErr w:type="spellStart"/>
      <w:r w:rsidRPr="006F7AA2">
        <w:rPr>
          <w:sz w:val="16"/>
        </w:rPr>
        <w:t>enrolledwithin</w:t>
      </w:r>
      <w:proofErr w:type="spellEnd"/>
      <w:r w:rsidRPr="006F7AA2">
        <w:rPr>
          <w:sz w:val="16"/>
        </w:rPr>
        <w:t xml:space="preserve">. Partly what it seemed to do was to help me rethink and rework my relationship to ‘institutional worlds’ it sat within, it helped counter to some of the alienation I was feeling, </w:t>
      </w:r>
      <w:proofErr w:type="spellStart"/>
      <w:r w:rsidRPr="006F7AA2">
        <w:rPr>
          <w:sz w:val="16"/>
        </w:rPr>
        <w:t>Irecognised</w:t>
      </w:r>
      <w:proofErr w:type="spellEnd"/>
      <w:r w:rsidRPr="006F7AA2">
        <w:rPr>
          <w:sz w:val="16"/>
        </w:rPr>
        <w:t xml:space="preserve"> in it, the experience Ahmed describes </w:t>
      </w:r>
      <w:proofErr w:type="spellStart"/>
      <w:proofErr w:type="gramStart"/>
      <w:r w:rsidRPr="006F7AA2">
        <w:rPr>
          <w:sz w:val="16"/>
        </w:rPr>
        <w:t>as‘</w:t>
      </w:r>
      <w:proofErr w:type="gramEnd"/>
      <w:r w:rsidRPr="006F7AA2">
        <w:rPr>
          <w:sz w:val="16"/>
        </w:rPr>
        <w:t>the</w:t>
      </w:r>
      <w:proofErr w:type="spellEnd"/>
      <w:r w:rsidRPr="006F7AA2">
        <w:rPr>
          <w:sz w:val="16"/>
        </w:rPr>
        <w:t xml:space="preserve"> </w:t>
      </w:r>
      <w:proofErr w:type="spellStart"/>
      <w:r w:rsidRPr="006F7AA2">
        <w:rPr>
          <w:sz w:val="16"/>
        </w:rPr>
        <w:t>energising</w:t>
      </w:r>
      <w:proofErr w:type="spellEnd"/>
      <w:r w:rsidRPr="006F7AA2">
        <w:rPr>
          <w:sz w:val="16"/>
        </w:rPr>
        <w:t xml:space="preserve"> and often inspiring experience of working ‘on’ the institutions we work at’ (Ahmed, 2012,5). As such, </w:t>
      </w:r>
      <w:r w:rsidRPr="00E7571A">
        <w:rPr>
          <w:highlight w:val="cyan"/>
          <w:u w:val="single"/>
        </w:rPr>
        <w:t>something starting feeling</w:t>
      </w:r>
      <w:r w:rsidRPr="006F7AA2">
        <w:rPr>
          <w:u w:val="single"/>
        </w:rPr>
        <w:t xml:space="preserve"> </w:t>
      </w:r>
      <w:r w:rsidRPr="006F7AA2">
        <w:rPr>
          <w:b/>
          <w:iCs/>
          <w:u w:val="single"/>
        </w:rPr>
        <w:t>lost</w:t>
      </w:r>
      <w:r w:rsidRPr="006F7AA2">
        <w:rPr>
          <w:u w:val="single"/>
        </w:rPr>
        <w:t xml:space="preserve"> or </w:t>
      </w:r>
      <w:r w:rsidRPr="00E7571A">
        <w:rPr>
          <w:b/>
          <w:iCs/>
          <w:highlight w:val="cyan"/>
          <w:u w:val="single"/>
        </w:rPr>
        <w:t>compromised</w:t>
      </w:r>
      <w:r w:rsidRPr="00E7571A">
        <w:rPr>
          <w:highlight w:val="cyan"/>
          <w:u w:val="single"/>
        </w:rPr>
        <w:t xml:space="preserve"> by the </w:t>
      </w:r>
      <w:r w:rsidRPr="00E7571A">
        <w:rPr>
          <w:b/>
          <w:iCs/>
          <w:highlight w:val="cyan"/>
          <w:u w:val="single"/>
        </w:rPr>
        <w:t>increased visibility</w:t>
      </w:r>
      <w:r w:rsidRPr="00E7571A">
        <w:rPr>
          <w:highlight w:val="cyan"/>
          <w:u w:val="single"/>
        </w:rPr>
        <w:t xml:space="preserve"> of the </w:t>
      </w:r>
      <w:proofErr w:type="spellStart"/>
      <w:r w:rsidRPr="00E7571A">
        <w:rPr>
          <w:highlight w:val="cyan"/>
          <w:u w:val="single"/>
        </w:rPr>
        <w:t>programme</w:t>
      </w:r>
      <w:proofErr w:type="spellEnd"/>
      <w:r w:rsidRPr="00E7571A">
        <w:rPr>
          <w:highlight w:val="cyan"/>
          <w:u w:val="single"/>
        </w:rPr>
        <w:t xml:space="preserve"> and its </w:t>
      </w:r>
      <w:r w:rsidRPr="00E7571A">
        <w:rPr>
          <w:b/>
          <w:iCs/>
          <w:sz w:val="24"/>
          <w:highlight w:val="cyan"/>
          <w:u w:val="single"/>
        </w:rPr>
        <w:t>awards</w:t>
      </w:r>
      <w:r w:rsidRPr="006F7AA2">
        <w:rPr>
          <w:sz w:val="16"/>
        </w:rPr>
        <w:t xml:space="preserve">. Perhaps it felt </w:t>
      </w:r>
      <w:proofErr w:type="spellStart"/>
      <w:r w:rsidRPr="006F7AA2">
        <w:rPr>
          <w:sz w:val="16"/>
        </w:rPr>
        <w:t>instrumentalised</w:t>
      </w:r>
      <w:proofErr w:type="spellEnd"/>
      <w:r w:rsidRPr="006F7AA2">
        <w:rPr>
          <w:sz w:val="16"/>
        </w:rPr>
        <w:t xml:space="preserve">, perhaps </w:t>
      </w:r>
      <w:proofErr w:type="spellStart"/>
      <w:proofErr w:type="gramStart"/>
      <w:r w:rsidRPr="006F7AA2">
        <w:rPr>
          <w:sz w:val="16"/>
        </w:rPr>
        <w:t>its</w:t>
      </w:r>
      <w:proofErr w:type="spellEnd"/>
      <w:proofErr w:type="gramEnd"/>
      <w:r w:rsidRPr="006F7AA2">
        <w:rPr>
          <w:sz w:val="16"/>
        </w:rPr>
        <w:t xml:space="preserve"> becoming visible had made it a potentially risky diversion of the economies of attention away from the harder tasks of addressing solutions through structural </w:t>
      </w:r>
      <w:proofErr w:type="spellStart"/>
      <w:proofErr w:type="gramStart"/>
      <w:r w:rsidRPr="006F7AA2">
        <w:rPr>
          <w:sz w:val="16"/>
        </w:rPr>
        <w:t>change,hadwe</w:t>
      </w:r>
      <w:proofErr w:type="spellEnd"/>
      <w:proofErr w:type="gramEnd"/>
      <w:r w:rsidRPr="006F7AA2">
        <w:rPr>
          <w:sz w:val="16"/>
        </w:rPr>
        <w:t xml:space="preserve"> </w:t>
      </w:r>
      <w:proofErr w:type="spellStart"/>
      <w:r w:rsidRPr="006F7AA2">
        <w:rPr>
          <w:sz w:val="16"/>
        </w:rPr>
        <w:t>somehowabsolved</w:t>
      </w:r>
      <w:proofErr w:type="spellEnd"/>
      <w:r w:rsidRPr="006F7AA2">
        <w:rPr>
          <w:sz w:val="16"/>
        </w:rPr>
        <w:t xml:space="preserve"> the university of responsibility through finding our own solutions to the problems we collectively face?</w:t>
      </w:r>
    </w:p>
    <w:p w14:paraId="2AA14E26" w14:textId="176300E5" w:rsidR="00643504" w:rsidRPr="00004C41" w:rsidRDefault="00643504" w:rsidP="00643504">
      <w:pPr>
        <w:pStyle w:val="Heading4"/>
        <w:rPr>
          <w:rFonts w:asciiTheme="minorHAnsi" w:hAnsiTheme="minorHAnsi" w:cstheme="minorHAnsi"/>
          <w:u w:val="single"/>
        </w:rPr>
      </w:pPr>
      <w:r>
        <w:rPr>
          <w:rFonts w:asciiTheme="minorHAnsi" w:hAnsiTheme="minorHAnsi" w:cstheme="minorHAnsi"/>
        </w:rPr>
        <w:t xml:space="preserve">D – </w:t>
      </w:r>
      <w:r w:rsidRPr="00004C41">
        <w:rPr>
          <w:rFonts w:asciiTheme="minorHAnsi" w:hAnsiTheme="minorHAnsi" w:cstheme="minorHAnsi"/>
        </w:rPr>
        <w:t xml:space="preserve">The AFF uses </w:t>
      </w:r>
      <w:r>
        <w:rPr>
          <w:rFonts w:asciiTheme="minorHAnsi" w:hAnsiTheme="minorHAnsi" w:cstheme="minorHAnsi"/>
        </w:rPr>
        <w:t>the process of “bed activism”</w:t>
      </w:r>
      <w:r w:rsidRPr="00004C41">
        <w:rPr>
          <w:rFonts w:asciiTheme="minorHAnsi" w:hAnsiTheme="minorHAnsi" w:cstheme="minorHAnsi"/>
        </w:rPr>
        <w:t xml:space="preserve"> to help themselves ‘play the game.’ This is an </w:t>
      </w:r>
      <w:r w:rsidRPr="00004C41">
        <w:rPr>
          <w:rFonts w:asciiTheme="minorHAnsi" w:hAnsiTheme="minorHAnsi" w:cstheme="minorHAnsi"/>
          <w:u w:val="single"/>
        </w:rPr>
        <w:t>individualistic</w:t>
      </w:r>
      <w:r w:rsidRPr="00004C41">
        <w:rPr>
          <w:rFonts w:asciiTheme="minorHAnsi" w:hAnsiTheme="minorHAnsi" w:cstheme="minorHAnsi"/>
        </w:rPr>
        <w:t xml:space="preserve"> understanding that </w:t>
      </w:r>
      <w:r w:rsidRPr="00004C41">
        <w:rPr>
          <w:rFonts w:asciiTheme="minorHAnsi" w:hAnsiTheme="minorHAnsi" w:cstheme="minorHAnsi"/>
          <w:u w:val="single"/>
        </w:rPr>
        <w:t>mystifies</w:t>
      </w:r>
      <w:r w:rsidRPr="00004C41">
        <w:rPr>
          <w:rFonts w:asciiTheme="minorHAnsi" w:hAnsiTheme="minorHAnsi" w:cstheme="minorHAnsi"/>
        </w:rPr>
        <w:t xml:space="preserve"> </w:t>
      </w:r>
      <w:r w:rsidRPr="00004C41">
        <w:rPr>
          <w:rFonts w:asciiTheme="minorHAnsi" w:hAnsiTheme="minorHAnsi" w:cstheme="minorHAnsi"/>
          <w:u w:val="single"/>
        </w:rPr>
        <w:t>structural determinants</w:t>
      </w:r>
      <w:r w:rsidRPr="00004C41">
        <w:rPr>
          <w:rFonts w:asciiTheme="minorHAnsi" w:hAnsiTheme="minorHAnsi" w:cstheme="minorHAnsi"/>
        </w:rPr>
        <w:t xml:space="preserve"> of precarity under neoliberalism. That turns the case.</w:t>
      </w:r>
    </w:p>
    <w:p w14:paraId="093FC9D2" w14:textId="77777777" w:rsidR="00643504" w:rsidRPr="00004C41" w:rsidRDefault="00643504" w:rsidP="00643504">
      <w:pPr>
        <w:rPr>
          <w:rFonts w:asciiTheme="minorHAnsi" w:hAnsiTheme="minorHAnsi" w:cstheme="minorHAnsi"/>
        </w:rPr>
      </w:pPr>
      <w:r w:rsidRPr="00004C41">
        <w:rPr>
          <w:rFonts w:asciiTheme="minorHAnsi" w:hAnsiTheme="minorHAnsi" w:cstheme="minorHAnsi"/>
        </w:rPr>
        <w:t xml:space="preserve">Emily Jay </w:t>
      </w:r>
      <w:r w:rsidRPr="00004C41">
        <w:rPr>
          <w:rStyle w:val="Style13ptBold"/>
          <w:rFonts w:asciiTheme="minorHAnsi" w:hAnsiTheme="minorHAnsi" w:cstheme="minorHAnsi"/>
        </w:rPr>
        <w:t>Nicholls et al 21</w:t>
      </w:r>
      <w:r w:rsidRPr="00004C41">
        <w:rPr>
          <w:rFonts w:asciiTheme="minorHAnsi" w:hAnsiTheme="minorHAnsi" w:cstheme="minorHAnsi"/>
        </w:rPr>
        <w:t>, Research Fellow (Institute for Global Health) at University College London, “‘NOT IN OUR NAME’ Vexing Care in the Neoliberal University,” Nordic Journal of Science and Technology Studies, Vol. 9, Issue 1, 2021, https://researchonline.lshtm.ac.uk/id/eprint/4660623/8/Nicholls_etal_2021_Not-in-our-name-vexing.pdf</w:t>
      </w:r>
    </w:p>
    <w:p w14:paraId="6F2E31BC" w14:textId="77777777" w:rsidR="00643504" w:rsidRPr="00004C41" w:rsidRDefault="00643504" w:rsidP="00643504">
      <w:pPr>
        <w:rPr>
          <w:rFonts w:asciiTheme="minorHAnsi" w:hAnsiTheme="minorHAnsi" w:cstheme="minorHAnsi"/>
          <w:sz w:val="16"/>
        </w:rPr>
      </w:pPr>
      <w:r w:rsidRPr="00004C41">
        <w:rPr>
          <w:rStyle w:val="StyleUnderline"/>
          <w:rFonts w:asciiTheme="minorHAnsi" w:hAnsiTheme="minorHAnsi" w:cstheme="minorHAnsi"/>
        </w:rPr>
        <w:t xml:space="preserve">So far, we have discussed ‘care’ as an </w:t>
      </w:r>
      <w:r w:rsidRPr="00004C41">
        <w:rPr>
          <w:rStyle w:val="Emphasis"/>
          <w:rFonts w:asciiTheme="minorHAnsi" w:hAnsiTheme="minorHAnsi" w:cstheme="minorHAnsi"/>
        </w:rPr>
        <w:t>ethos</w:t>
      </w:r>
      <w:r w:rsidRPr="00004C41">
        <w:rPr>
          <w:rStyle w:val="StyleUnderline"/>
          <w:rFonts w:asciiTheme="minorHAnsi" w:hAnsiTheme="minorHAnsi" w:cstheme="minorHAnsi"/>
        </w:rPr>
        <w:t xml:space="preserve"> which </w:t>
      </w:r>
      <w:r w:rsidRPr="00004C41">
        <w:rPr>
          <w:rStyle w:val="Emphasis"/>
          <w:rFonts w:asciiTheme="minorHAnsi" w:hAnsiTheme="minorHAnsi" w:cstheme="minorHAnsi"/>
        </w:rPr>
        <w:t>motivated our interactions</w:t>
      </w:r>
      <w:r w:rsidRPr="00004C41">
        <w:rPr>
          <w:rStyle w:val="StyleUnderline"/>
          <w:rFonts w:asciiTheme="minorHAnsi" w:hAnsiTheme="minorHAnsi" w:cstheme="minorHAnsi"/>
        </w:rPr>
        <w:t xml:space="preserve"> with each other and as a mode of </w:t>
      </w:r>
      <w:r w:rsidRPr="00004C41">
        <w:rPr>
          <w:rStyle w:val="Emphasis"/>
          <w:rFonts w:asciiTheme="minorHAnsi" w:hAnsiTheme="minorHAnsi" w:cstheme="minorHAnsi"/>
        </w:rPr>
        <w:t>contingent</w:t>
      </w:r>
      <w:r w:rsidRPr="00004C41">
        <w:rPr>
          <w:rFonts w:asciiTheme="minorHAnsi" w:hAnsiTheme="minorHAnsi" w:cstheme="minorHAnsi"/>
          <w:sz w:val="16"/>
        </w:rPr>
        <w:t xml:space="preserve"> </w:t>
      </w:r>
      <w:r w:rsidRPr="00004C41">
        <w:rPr>
          <w:rStyle w:val="StyleUnderline"/>
          <w:rFonts w:asciiTheme="minorHAnsi" w:hAnsiTheme="minorHAnsi" w:cstheme="minorHAnsi"/>
        </w:rPr>
        <w:t>and</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inventive </w:t>
      </w:r>
      <w:r w:rsidRPr="00004C41">
        <w:rPr>
          <w:rStyle w:val="Emphasis"/>
          <w:rFonts w:asciiTheme="minorHAnsi" w:hAnsiTheme="minorHAnsi" w:cstheme="minorHAnsi"/>
        </w:rPr>
        <w:t>methodological engagement</w:t>
      </w:r>
      <w:r w:rsidRPr="00004C41">
        <w:rPr>
          <w:rStyle w:val="StyleUnderline"/>
          <w:rFonts w:asciiTheme="minorHAnsi" w:hAnsiTheme="minorHAnsi" w:cstheme="minorHAnsi"/>
        </w:rPr>
        <w:t>. In this</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section, we </w:t>
      </w:r>
      <w:r w:rsidRPr="00004C41">
        <w:rPr>
          <w:rStyle w:val="Emphasis"/>
          <w:rFonts w:asciiTheme="minorHAnsi" w:hAnsiTheme="minorHAnsi" w:cstheme="minorHAnsi"/>
        </w:rPr>
        <w:t>jump scales</w:t>
      </w:r>
      <w:r w:rsidRPr="00004C41">
        <w:rPr>
          <w:rFonts w:asciiTheme="minorHAnsi" w:hAnsiTheme="minorHAnsi" w:cstheme="minorHAnsi"/>
          <w:sz w:val="16"/>
        </w:rPr>
        <w:t xml:space="preserve"> (Agard-Jones, 2013; Jain &amp; Stacey, 2015; Lindén, 2020) </w:t>
      </w:r>
      <w:r w:rsidRPr="00004C41">
        <w:rPr>
          <w:rStyle w:val="StyleUnderline"/>
          <w:rFonts w:asciiTheme="minorHAnsi" w:hAnsiTheme="minorHAnsi" w:cstheme="minorHAnsi"/>
        </w:rPr>
        <w:t xml:space="preserve">to consider how we are also </w:t>
      </w:r>
      <w:r w:rsidRPr="00004C41">
        <w:rPr>
          <w:rStyle w:val="Emphasis"/>
          <w:rFonts w:asciiTheme="minorHAnsi" w:hAnsiTheme="minorHAnsi" w:cstheme="minorHAnsi"/>
        </w:rPr>
        <w:t>objects of care</w:t>
      </w:r>
      <w:r w:rsidRPr="00004C41">
        <w:rPr>
          <w:rStyle w:val="StyleUnderline"/>
          <w:rFonts w:asciiTheme="minorHAnsi" w:hAnsiTheme="minorHAnsi" w:cstheme="minorHAnsi"/>
        </w:rPr>
        <w:t xml:space="preserve"> in the wider context of higher education</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Funders, university administrators, </w:t>
      </w:r>
      <w:proofErr w:type="spellStart"/>
      <w:r w:rsidRPr="00004C41">
        <w:rPr>
          <w:rStyle w:val="StyleUnderline"/>
          <w:rFonts w:asciiTheme="minorHAnsi" w:hAnsiTheme="minorHAnsi" w:cstheme="minorHAnsi"/>
        </w:rPr>
        <w:t>labour</w:t>
      </w:r>
      <w:proofErr w:type="spellEnd"/>
      <w:r w:rsidRPr="00004C41">
        <w:rPr>
          <w:rStyle w:val="StyleUnderline"/>
          <w:rFonts w:asciiTheme="minorHAnsi" w:hAnsiTheme="minorHAnsi" w:cstheme="minorHAnsi"/>
        </w:rPr>
        <w:t xml:space="preserve"> unions, professional societies, departmental mentors and scholars of higher education have all expressed </w:t>
      </w:r>
      <w:r w:rsidRPr="00004C41">
        <w:rPr>
          <w:rStyle w:val="Emphasis"/>
          <w:rFonts w:asciiTheme="minorHAnsi" w:hAnsiTheme="minorHAnsi" w:cstheme="minorHAnsi"/>
        </w:rPr>
        <w:t>concern</w:t>
      </w:r>
      <w:r w:rsidRPr="00004C41">
        <w:rPr>
          <w:rFonts w:asciiTheme="minorHAnsi" w:hAnsiTheme="minorHAnsi" w:cstheme="minorHAnsi"/>
          <w:sz w:val="16"/>
        </w:rPr>
        <w:t xml:space="preserve"> </w:t>
      </w:r>
      <w:r w:rsidRPr="00004C41">
        <w:rPr>
          <w:rStyle w:val="StyleUnderline"/>
          <w:rFonts w:asciiTheme="minorHAnsi" w:hAnsiTheme="minorHAnsi" w:cstheme="minorHAnsi"/>
        </w:rPr>
        <w:t>about</w:t>
      </w:r>
      <w:r w:rsidRPr="00004C41">
        <w:rPr>
          <w:rFonts w:asciiTheme="minorHAnsi" w:hAnsiTheme="minorHAnsi" w:cstheme="minorHAnsi"/>
          <w:sz w:val="16"/>
        </w:rPr>
        <w:t xml:space="preserve"> the </w:t>
      </w:r>
      <w:r w:rsidRPr="00004C41">
        <w:rPr>
          <w:rStyle w:val="Emphasis"/>
          <w:rFonts w:asciiTheme="minorHAnsi" w:hAnsiTheme="minorHAnsi" w:cstheme="minorHAnsi"/>
        </w:rPr>
        <w:t>precarity</w:t>
      </w:r>
      <w:r w:rsidRPr="00004C41">
        <w:rPr>
          <w:rFonts w:asciiTheme="minorHAnsi" w:hAnsiTheme="minorHAnsi" w:cstheme="minorHAnsi"/>
          <w:sz w:val="16"/>
        </w:rPr>
        <w:t xml:space="preserve"> of ECRs </w:t>
      </w:r>
      <w:r w:rsidRPr="00E7571A">
        <w:rPr>
          <w:rStyle w:val="StyleUnderline"/>
          <w:rFonts w:asciiTheme="minorHAnsi" w:hAnsiTheme="minorHAnsi" w:cstheme="minorHAnsi"/>
          <w:highlight w:val="cyan"/>
        </w:rPr>
        <w:t xml:space="preserve">in the </w:t>
      </w:r>
      <w:r w:rsidRPr="00E7571A">
        <w:rPr>
          <w:rStyle w:val="Emphasis"/>
          <w:rFonts w:asciiTheme="minorHAnsi" w:hAnsiTheme="minorHAnsi" w:cstheme="minorHAnsi"/>
          <w:highlight w:val="cyan"/>
        </w:rPr>
        <w:t>neoliberal academy</w:t>
      </w:r>
      <w:r w:rsidRPr="00004C41">
        <w:rPr>
          <w:rFonts w:asciiTheme="minorHAnsi" w:hAnsiTheme="minorHAnsi" w:cstheme="minorHAnsi"/>
          <w:sz w:val="16"/>
        </w:rPr>
        <w:t xml:space="preserve"> (e.g. </w:t>
      </w:r>
      <w:proofErr w:type="spellStart"/>
      <w:r w:rsidRPr="00004C41">
        <w:rPr>
          <w:rFonts w:asciiTheme="minorHAnsi" w:hAnsiTheme="minorHAnsi" w:cstheme="minorHAnsi"/>
          <w:sz w:val="16"/>
        </w:rPr>
        <w:t>Herschberg</w:t>
      </w:r>
      <w:proofErr w:type="spellEnd"/>
      <w:r w:rsidRPr="00004C41">
        <w:rPr>
          <w:rFonts w:asciiTheme="minorHAnsi" w:hAnsiTheme="minorHAnsi" w:cstheme="minorHAnsi"/>
          <w:sz w:val="16"/>
        </w:rPr>
        <w:t xml:space="preserve"> et al., 2018; Locke et al., 2016; Maher &amp; Sureda </w:t>
      </w:r>
      <w:proofErr w:type="spellStart"/>
      <w:r w:rsidRPr="00004C41">
        <w:rPr>
          <w:rFonts w:asciiTheme="minorHAnsi" w:hAnsiTheme="minorHAnsi" w:cstheme="minorHAnsi"/>
          <w:sz w:val="16"/>
        </w:rPr>
        <w:t>Anfres</w:t>
      </w:r>
      <w:proofErr w:type="spellEnd"/>
      <w:r w:rsidRPr="00004C41">
        <w:rPr>
          <w:rFonts w:asciiTheme="minorHAnsi" w:hAnsiTheme="minorHAnsi" w:cstheme="minorHAnsi"/>
          <w:sz w:val="16"/>
        </w:rPr>
        <w:t xml:space="preserve">, 2016; McAlpine &amp; Amundsen, 2017; Signoret et al., 2019; University and College Union, 2016). In </w:t>
      </w:r>
      <w:r w:rsidRPr="00004C41">
        <w:rPr>
          <w:rStyle w:val="StyleUnderline"/>
          <w:rFonts w:asciiTheme="minorHAnsi" w:hAnsiTheme="minorHAnsi" w:cstheme="minorHAnsi"/>
        </w:rPr>
        <w:t>tandem with this turn to the</w:t>
      </w:r>
      <w:r w:rsidRPr="00004C41">
        <w:rPr>
          <w:rFonts w:asciiTheme="minorHAnsi" w:hAnsiTheme="minorHAnsi" w:cstheme="minorHAnsi"/>
          <w:sz w:val="16"/>
        </w:rPr>
        <w:t xml:space="preserve"> experience of ECRs and the </w:t>
      </w:r>
      <w:r w:rsidRPr="00004C41">
        <w:rPr>
          <w:rStyle w:val="Emphasis"/>
          <w:rFonts w:asciiTheme="minorHAnsi" w:hAnsiTheme="minorHAnsi" w:cstheme="minorHAnsi"/>
        </w:rPr>
        <w:t>marketization of the university</w:t>
      </w:r>
      <w:r w:rsidRPr="00004C41">
        <w:rPr>
          <w:rFonts w:asciiTheme="minorHAnsi" w:hAnsiTheme="minorHAnsi" w:cstheme="minorHAnsi"/>
          <w:sz w:val="16"/>
        </w:rPr>
        <w:t xml:space="preserve">, </w:t>
      </w:r>
      <w:r w:rsidRPr="00004C41">
        <w:rPr>
          <w:rStyle w:val="StyleUnderline"/>
          <w:rFonts w:asciiTheme="minorHAnsi" w:hAnsiTheme="minorHAnsi" w:cstheme="minorHAnsi"/>
        </w:rPr>
        <w:t>we have seen a surge in academic events</w:t>
      </w:r>
      <w:r w:rsidRPr="00004C41">
        <w:rPr>
          <w:rFonts w:asciiTheme="minorHAnsi" w:hAnsiTheme="minorHAnsi" w:cstheme="minorHAnsi"/>
          <w:sz w:val="16"/>
        </w:rPr>
        <w:t xml:space="preserve"> aimed at ECRs in the form of pre-conference conferences, networking events and workshops, not dissimilar from our ‘salon’ at CISP. </w:t>
      </w:r>
      <w:r w:rsidRPr="00004C41">
        <w:rPr>
          <w:rStyle w:val="StyleUnderline"/>
          <w:rFonts w:asciiTheme="minorHAnsi" w:hAnsiTheme="minorHAnsi" w:cstheme="minorHAnsi"/>
        </w:rPr>
        <w:t xml:space="preserve">In general, these interventions propose to care </w:t>
      </w:r>
      <w:r w:rsidRPr="00004C41">
        <w:rPr>
          <w:rFonts w:asciiTheme="minorHAnsi" w:hAnsiTheme="minorHAnsi" w:cstheme="minorHAnsi"/>
          <w:sz w:val="16"/>
        </w:rPr>
        <w:t>for ECRs</w:t>
      </w:r>
      <w:r w:rsidRPr="00004C41">
        <w:rPr>
          <w:rStyle w:val="StyleUnderline"/>
          <w:rFonts w:asciiTheme="minorHAnsi" w:hAnsiTheme="minorHAnsi" w:cstheme="minorHAnsi"/>
        </w:rPr>
        <w:t xml:space="preserve"> by providing: (1) capacity-building to develop </w:t>
      </w:r>
      <w:r w:rsidRPr="00004C41">
        <w:rPr>
          <w:rFonts w:asciiTheme="minorHAnsi" w:hAnsiTheme="minorHAnsi" w:cstheme="minorHAnsi"/>
          <w:sz w:val="16"/>
        </w:rPr>
        <w:t>the</w:t>
      </w:r>
      <w:r w:rsidRPr="00004C41">
        <w:rPr>
          <w:rStyle w:val="StyleUnderline"/>
          <w:rFonts w:asciiTheme="minorHAnsi" w:hAnsiTheme="minorHAnsi" w:cstheme="minorHAnsi"/>
        </w:rPr>
        <w:t xml:space="preserve"> professional skill</w:t>
      </w:r>
      <w:r w:rsidRPr="00004C41">
        <w:rPr>
          <w:rFonts w:asciiTheme="minorHAnsi" w:hAnsiTheme="minorHAnsi" w:cstheme="minorHAnsi"/>
          <w:sz w:val="16"/>
        </w:rPr>
        <w:t xml:space="preserve">s of ECRs; and (2) </w:t>
      </w:r>
      <w:r w:rsidRPr="00004C41">
        <w:rPr>
          <w:rStyle w:val="StyleUnderline"/>
          <w:rFonts w:asciiTheme="minorHAnsi" w:hAnsiTheme="minorHAnsi" w:cstheme="minorHAnsi"/>
        </w:rPr>
        <w:t>opportunities for peer-to-peer learning and support</w:t>
      </w:r>
      <w:r w:rsidRPr="00004C41">
        <w:rPr>
          <w:rFonts w:asciiTheme="minorHAnsi" w:hAnsiTheme="minorHAnsi" w:cstheme="minorHAnsi"/>
          <w:sz w:val="16"/>
        </w:rPr>
        <w:t xml:space="preserve">. Many of these interventions are likely to have arisen in part from the pressures put on funding bodies, universities and professional societies by ECRs to have their experiences and needs acknowledged and </w:t>
      </w:r>
      <w:proofErr w:type="spellStart"/>
      <w:r w:rsidRPr="00004C41">
        <w:rPr>
          <w:rFonts w:asciiTheme="minorHAnsi" w:hAnsiTheme="minorHAnsi" w:cstheme="minorHAnsi"/>
          <w:sz w:val="16"/>
        </w:rPr>
        <w:t>centred</w:t>
      </w:r>
      <w:proofErr w:type="spellEnd"/>
      <w:r w:rsidRPr="00004C41">
        <w:rPr>
          <w:rFonts w:asciiTheme="minorHAnsi" w:hAnsiTheme="minorHAnsi" w:cstheme="minorHAnsi"/>
          <w:sz w:val="16"/>
        </w:rPr>
        <w:t>, and, we think, rightly so.</w:t>
      </w:r>
    </w:p>
    <w:p w14:paraId="5A36FF31" w14:textId="77777777" w:rsidR="00643504" w:rsidRPr="00004C41" w:rsidRDefault="00643504" w:rsidP="00643504">
      <w:pPr>
        <w:rPr>
          <w:rStyle w:val="StyleUnderline"/>
          <w:rFonts w:asciiTheme="minorHAnsi" w:hAnsiTheme="minorHAnsi" w:cstheme="minorHAnsi"/>
        </w:rPr>
      </w:pPr>
      <w:r w:rsidRPr="00004C41">
        <w:rPr>
          <w:rStyle w:val="StyleUnderline"/>
          <w:rFonts w:asciiTheme="minorHAnsi" w:hAnsiTheme="minorHAnsi" w:cstheme="minorHAnsi"/>
        </w:rPr>
        <w:t xml:space="preserve">While these </w:t>
      </w:r>
      <w:r w:rsidRPr="00E7571A">
        <w:rPr>
          <w:rStyle w:val="StyleUnderline"/>
          <w:rFonts w:asciiTheme="minorHAnsi" w:hAnsiTheme="minorHAnsi" w:cstheme="minorHAnsi"/>
          <w:highlight w:val="cyan"/>
        </w:rPr>
        <w:t>caring interventions</w:t>
      </w:r>
      <w:r w:rsidRPr="00004C41">
        <w:rPr>
          <w:rStyle w:val="StyleUnderline"/>
          <w:rFonts w:asciiTheme="minorHAnsi" w:hAnsiTheme="minorHAnsi" w:cstheme="minorHAnsi"/>
        </w:rPr>
        <w:t xml:space="preserve"> seek to promote</w:t>
      </w:r>
      <w:r w:rsidRPr="00004C41">
        <w:rPr>
          <w:rFonts w:asciiTheme="minorHAnsi" w:hAnsiTheme="minorHAnsi" w:cstheme="minorHAnsi"/>
          <w:sz w:val="16"/>
        </w:rPr>
        <w:t xml:space="preserve"> the kinds of positive peer-to-peer ECR </w:t>
      </w:r>
      <w:r w:rsidRPr="00004C41">
        <w:rPr>
          <w:rStyle w:val="StyleUnderline"/>
          <w:rFonts w:asciiTheme="minorHAnsi" w:hAnsiTheme="minorHAnsi" w:cstheme="minorHAnsi"/>
        </w:rPr>
        <w:t>interactions</w:t>
      </w:r>
      <w:r w:rsidRPr="00004C41">
        <w:rPr>
          <w:rFonts w:asciiTheme="minorHAnsi" w:hAnsiTheme="minorHAnsi" w:cstheme="minorHAnsi"/>
          <w:sz w:val="16"/>
        </w:rPr>
        <w:t xml:space="preserve"> that we have experienced with our feminist-inflected salon, </w:t>
      </w:r>
      <w:r w:rsidRPr="00004C41">
        <w:rPr>
          <w:rStyle w:val="StyleUnderline"/>
          <w:rFonts w:asciiTheme="minorHAnsi" w:hAnsiTheme="minorHAnsi" w:cstheme="minorHAnsi"/>
        </w:rPr>
        <w:t>we pause and ask to what extent these efforts resemble the ‘</w:t>
      </w:r>
      <w:r w:rsidRPr="00004C41">
        <w:rPr>
          <w:rStyle w:val="Emphasis"/>
          <w:rFonts w:asciiTheme="minorHAnsi" w:hAnsiTheme="minorHAnsi" w:cstheme="minorHAnsi"/>
        </w:rPr>
        <w:t xml:space="preserve">wellness’ </w:t>
      </w:r>
      <w:proofErr w:type="spellStart"/>
      <w:r w:rsidRPr="00004C41">
        <w:rPr>
          <w:rStyle w:val="Emphasis"/>
          <w:rFonts w:asciiTheme="minorHAnsi" w:hAnsiTheme="minorHAnsi" w:cstheme="minorHAnsi"/>
        </w:rPr>
        <w:t>programmes</w:t>
      </w:r>
      <w:proofErr w:type="spellEnd"/>
      <w:r w:rsidRPr="00004C41">
        <w:rPr>
          <w:rFonts w:asciiTheme="minorHAnsi" w:hAnsiTheme="minorHAnsi" w:cstheme="minorHAnsi"/>
          <w:sz w:val="16"/>
        </w:rPr>
        <w:t xml:space="preserve"> </w:t>
      </w:r>
      <w:r w:rsidRPr="00004C41">
        <w:rPr>
          <w:rStyle w:val="StyleUnderline"/>
          <w:rFonts w:asciiTheme="minorHAnsi" w:hAnsiTheme="minorHAnsi" w:cstheme="minorHAnsi"/>
        </w:rPr>
        <w:t>rolled out by universities in response to a crisis of stress within universities</w:t>
      </w:r>
      <w:r w:rsidRPr="00004C41">
        <w:rPr>
          <w:rFonts w:asciiTheme="minorHAnsi" w:hAnsiTheme="minorHAnsi" w:cstheme="minorHAnsi"/>
          <w:sz w:val="16"/>
        </w:rPr>
        <w:t xml:space="preserve">. Gill and Donaghue have </w:t>
      </w:r>
      <w:r w:rsidRPr="00004C41">
        <w:rPr>
          <w:rStyle w:val="StyleUnderline"/>
          <w:rFonts w:asciiTheme="minorHAnsi" w:hAnsiTheme="minorHAnsi" w:cstheme="minorHAnsi"/>
        </w:rPr>
        <w:t>critiqued such wellness interventions as ‘</w:t>
      </w:r>
      <w:r w:rsidRPr="00004C41">
        <w:rPr>
          <w:rStyle w:val="Emphasis"/>
          <w:rFonts w:asciiTheme="minorHAnsi" w:hAnsiTheme="minorHAnsi" w:cstheme="minorHAnsi"/>
        </w:rPr>
        <w:t>resilience courses’</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that attempt to ‘address alarming levels of staff stress, unhappiness and overwork through a focus on </w:t>
      </w:r>
      <w:r w:rsidRPr="00004C41">
        <w:rPr>
          <w:rStyle w:val="Emphasis"/>
          <w:rFonts w:asciiTheme="minorHAnsi" w:hAnsiTheme="minorHAnsi" w:cstheme="minorHAnsi"/>
        </w:rPr>
        <w:t xml:space="preserve">individual psychological </w:t>
      </w:r>
      <w:r w:rsidRPr="00004C41">
        <w:rPr>
          <w:rStyle w:val="Emphasis"/>
          <w:rFonts w:asciiTheme="minorHAnsi" w:hAnsiTheme="minorHAnsi" w:cstheme="minorHAnsi"/>
        </w:rPr>
        <w:lastRenderedPageBreak/>
        <w:t>functioning’</w:t>
      </w:r>
      <w:r w:rsidRPr="00004C41">
        <w:rPr>
          <w:rFonts w:asciiTheme="minorHAnsi" w:hAnsiTheme="minorHAnsi" w:cstheme="minorHAnsi"/>
          <w:sz w:val="16"/>
        </w:rPr>
        <w:t xml:space="preserve"> (2016, p. 97). </w:t>
      </w:r>
      <w:r w:rsidRPr="00004C41">
        <w:rPr>
          <w:rStyle w:val="StyleUnderline"/>
          <w:rFonts w:asciiTheme="minorHAnsi" w:hAnsiTheme="minorHAnsi" w:cstheme="minorHAnsi"/>
        </w:rPr>
        <w:t xml:space="preserve">We, too, are alarmed by the number of events for ECRs that currently </w:t>
      </w:r>
      <w:proofErr w:type="spellStart"/>
      <w:r w:rsidRPr="00E7571A">
        <w:rPr>
          <w:rStyle w:val="StyleUnderline"/>
          <w:rFonts w:asciiTheme="minorHAnsi" w:hAnsiTheme="minorHAnsi" w:cstheme="minorHAnsi"/>
          <w:highlight w:val="cyan"/>
        </w:rPr>
        <w:t>centre</w:t>
      </w:r>
      <w:proofErr w:type="spellEnd"/>
      <w:r w:rsidRPr="00E7571A">
        <w:rPr>
          <w:rStyle w:val="StyleUnderline"/>
          <w:rFonts w:asciiTheme="minorHAnsi" w:hAnsiTheme="minorHAnsi" w:cstheme="minorHAnsi"/>
          <w:highlight w:val="cyan"/>
        </w:rPr>
        <w:t xml:space="preserve"> on</w:t>
      </w:r>
      <w:r w:rsidRPr="00004C41">
        <w:rPr>
          <w:rStyle w:val="StyleUnderline"/>
          <w:rFonts w:asciiTheme="minorHAnsi" w:hAnsiTheme="minorHAnsi" w:cstheme="minorHAnsi"/>
        </w:rPr>
        <w:t xml:space="preserve"> neoliberal </w:t>
      </w:r>
      <w:r w:rsidRPr="00E7571A">
        <w:rPr>
          <w:rStyle w:val="Emphasis"/>
          <w:rFonts w:asciiTheme="minorHAnsi" w:hAnsiTheme="minorHAnsi" w:cstheme="minorHAnsi"/>
          <w:highlight w:val="cyan"/>
        </w:rPr>
        <w:t>discourses of ‘self-care’</w:t>
      </w:r>
      <w:r w:rsidRPr="00E7571A">
        <w:rPr>
          <w:rFonts w:asciiTheme="minorHAnsi" w:hAnsiTheme="minorHAnsi" w:cstheme="minorHAnsi"/>
          <w:sz w:val="16"/>
          <w:highlight w:val="cyan"/>
        </w:rPr>
        <w:t xml:space="preserve"> </w:t>
      </w:r>
      <w:r w:rsidRPr="00E7571A">
        <w:rPr>
          <w:rStyle w:val="StyleUnderline"/>
          <w:rFonts w:asciiTheme="minorHAnsi" w:hAnsiTheme="minorHAnsi" w:cstheme="minorHAnsi"/>
          <w:highlight w:val="cyan"/>
        </w:rPr>
        <w:t>and</w:t>
      </w:r>
      <w:r w:rsidRPr="00E7571A">
        <w:rPr>
          <w:rFonts w:asciiTheme="minorHAnsi" w:hAnsiTheme="minorHAnsi" w:cstheme="minorHAnsi"/>
          <w:sz w:val="16"/>
          <w:highlight w:val="cyan"/>
        </w:rPr>
        <w:t xml:space="preserve"> </w:t>
      </w:r>
      <w:r w:rsidRPr="00E7571A">
        <w:rPr>
          <w:rStyle w:val="Emphasis"/>
          <w:rFonts w:asciiTheme="minorHAnsi" w:hAnsiTheme="minorHAnsi" w:cstheme="minorHAnsi"/>
          <w:highlight w:val="cyan"/>
        </w:rPr>
        <w:t>resilience</w:t>
      </w:r>
      <w:r w:rsidRPr="00004C41">
        <w:rPr>
          <w:rFonts w:asciiTheme="minorHAnsi" w:hAnsiTheme="minorHAnsi" w:cstheme="minorHAnsi"/>
          <w:sz w:val="16"/>
        </w:rPr>
        <w:t xml:space="preserve">. Here, we are reminded of Vik Loveday’s (2015) work on class and gender in higher education, which not only foregrounds the unequal ways that hardships are distributed within the academy (see also Gill &amp; Donaghue, 2016), but also highlights how </w:t>
      </w:r>
      <w:r w:rsidRPr="00004C41">
        <w:rPr>
          <w:rStyle w:val="StyleUnderline"/>
          <w:rFonts w:asciiTheme="minorHAnsi" w:hAnsiTheme="minorHAnsi" w:cstheme="minorHAnsi"/>
        </w:rPr>
        <w:t>these</w:t>
      </w:r>
      <w:r w:rsidRPr="00004C41">
        <w:rPr>
          <w:rFonts w:asciiTheme="minorHAnsi" w:hAnsiTheme="minorHAnsi" w:cstheme="minorHAnsi"/>
          <w:sz w:val="16"/>
        </w:rPr>
        <w:t xml:space="preserve"> </w:t>
      </w:r>
      <w:r w:rsidRPr="00E7571A">
        <w:rPr>
          <w:rStyle w:val="Emphasis"/>
          <w:rFonts w:asciiTheme="minorHAnsi" w:hAnsiTheme="minorHAnsi" w:cstheme="minorHAnsi"/>
          <w:highlight w:val="cyan"/>
        </w:rPr>
        <w:t>structural inequalities</w:t>
      </w:r>
      <w:r w:rsidRPr="00004C41">
        <w:rPr>
          <w:rStyle w:val="StyleUnderline"/>
          <w:rFonts w:asciiTheme="minorHAnsi" w:hAnsiTheme="minorHAnsi" w:cstheme="minorHAnsi"/>
        </w:rPr>
        <w:t xml:space="preserve"> </w:t>
      </w:r>
      <w:r w:rsidRPr="00E7571A">
        <w:rPr>
          <w:rStyle w:val="StyleUnderline"/>
          <w:rFonts w:asciiTheme="minorHAnsi" w:hAnsiTheme="minorHAnsi" w:cstheme="minorHAnsi"/>
          <w:highlight w:val="cyan"/>
        </w:rPr>
        <w:t>can become</w:t>
      </w:r>
      <w:r w:rsidRPr="00E7571A">
        <w:rPr>
          <w:rFonts w:asciiTheme="minorHAnsi" w:hAnsiTheme="minorHAnsi" w:cstheme="minorHAnsi"/>
          <w:sz w:val="16"/>
          <w:highlight w:val="cyan"/>
        </w:rPr>
        <w:t xml:space="preserve"> </w:t>
      </w:r>
      <w:r w:rsidRPr="00E7571A">
        <w:rPr>
          <w:rStyle w:val="Emphasis"/>
          <w:rFonts w:asciiTheme="minorHAnsi" w:hAnsiTheme="minorHAnsi" w:cstheme="minorHAnsi"/>
          <w:highlight w:val="cyan"/>
        </w:rPr>
        <w:t>normalized</w:t>
      </w:r>
      <w:r w:rsidRPr="00E7571A">
        <w:rPr>
          <w:rFonts w:asciiTheme="minorHAnsi" w:hAnsiTheme="minorHAnsi" w:cstheme="minorHAnsi"/>
          <w:sz w:val="16"/>
          <w:highlight w:val="cyan"/>
        </w:rPr>
        <w:t xml:space="preserve"> </w:t>
      </w:r>
      <w:r w:rsidRPr="00E7571A">
        <w:rPr>
          <w:rStyle w:val="StyleUnderline"/>
          <w:rFonts w:asciiTheme="minorHAnsi" w:hAnsiTheme="minorHAnsi" w:cstheme="minorHAnsi"/>
          <w:highlight w:val="cyan"/>
        </w:rPr>
        <w:t>and understood as</w:t>
      </w:r>
      <w:r w:rsidRPr="00E7571A">
        <w:rPr>
          <w:rStyle w:val="Emphasis"/>
          <w:rFonts w:asciiTheme="minorHAnsi" w:hAnsiTheme="minorHAnsi" w:cstheme="minorHAnsi"/>
          <w:highlight w:val="cyan"/>
        </w:rPr>
        <w:t xml:space="preserve"> personal deficits</w:t>
      </w:r>
      <w:r w:rsidRPr="00E7571A">
        <w:rPr>
          <w:rFonts w:asciiTheme="minorHAnsi" w:hAnsiTheme="minorHAnsi" w:cstheme="minorHAnsi"/>
          <w:sz w:val="16"/>
          <w:highlight w:val="cyan"/>
        </w:rPr>
        <w:t>.</w:t>
      </w:r>
      <w:r w:rsidRPr="00004C41">
        <w:rPr>
          <w:rFonts w:asciiTheme="minorHAnsi" w:hAnsiTheme="minorHAnsi" w:cstheme="minorHAnsi"/>
          <w:sz w:val="16"/>
        </w:rPr>
        <w:t xml:space="preserve"> Loveday argues that </w:t>
      </w:r>
      <w:r w:rsidRPr="00004C41">
        <w:rPr>
          <w:rStyle w:val="StyleUnderline"/>
          <w:rFonts w:asciiTheme="minorHAnsi" w:hAnsiTheme="minorHAnsi" w:cstheme="minorHAnsi"/>
        </w:rPr>
        <w:t>the production of anxiety in the neoliberal university also functions</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to make individuals feel </w:t>
      </w:r>
      <w:r w:rsidRPr="00004C41">
        <w:rPr>
          <w:rStyle w:val="Emphasis"/>
          <w:rFonts w:asciiTheme="minorHAnsi" w:hAnsiTheme="minorHAnsi" w:cstheme="minorHAnsi"/>
        </w:rPr>
        <w:t>personally responsible</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for their </w:t>
      </w:r>
      <w:r w:rsidRPr="00004C41">
        <w:rPr>
          <w:rStyle w:val="Emphasis"/>
          <w:rFonts w:asciiTheme="minorHAnsi" w:hAnsiTheme="minorHAnsi" w:cstheme="minorHAnsi"/>
        </w:rPr>
        <w:t>success</w:t>
      </w:r>
      <w:r w:rsidRPr="00004C41">
        <w:rPr>
          <w:rStyle w:val="StyleUnderline"/>
          <w:rFonts w:asciiTheme="minorHAnsi" w:hAnsiTheme="minorHAnsi" w:cstheme="minorHAnsi"/>
        </w:rPr>
        <w:t xml:space="preserve"> or </w:t>
      </w:r>
      <w:r w:rsidRPr="00004C41">
        <w:rPr>
          <w:rStyle w:val="Emphasis"/>
          <w:rFonts w:asciiTheme="minorHAnsi" w:hAnsiTheme="minorHAnsi" w:cstheme="minorHAnsi"/>
        </w:rPr>
        <w:t>failure</w:t>
      </w:r>
      <w:r w:rsidRPr="00004C41">
        <w:rPr>
          <w:rStyle w:val="StyleUnderline"/>
          <w:rFonts w:asciiTheme="minorHAnsi" w:hAnsiTheme="minorHAnsi" w:cstheme="minorHAnsi"/>
        </w:rPr>
        <w:t xml:space="preserve"> and</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asks, ‘How is it that a problem of society can so easily be turned into a </w:t>
      </w:r>
      <w:r w:rsidRPr="00004C41">
        <w:rPr>
          <w:rStyle w:val="Emphasis"/>
          <w:rFonts w:asciiTheme="minorHAnsi" w:hAnsiTheme="minorHAnsi" w:cstheme="minorHAnsi"/>
        </w:rPr>
        <w:t>deficiency of the self?’</w:t>
      </w:r>
      <w:r w:rsidRPr="00004C41">
        <w:rPr>
          <w:rFonts w:asciiTheme="minorHAnsi" w:hAnsiTheme="minorHAnsi" w:cstheme="minorHAnsi"/>
          <w:sz w:val="16"/>
        </w:rPr>
        <w:t xml:space="preserve"> (Ibid., pg. 4). Extending this line of questioning, we wish to also ask: ‘How is it that a problem of the academy can so easily be turned into a deficiency of the ECR?’ (see also Loveday, 2018). Relying solely or even mostly on strategies that promote the resilience and selfcare of ECRs does not turn back to ask the question of why such tactics are needed in the first place. Indeed, as The Great Lakes Feminist Geography Collective has argued (Mountz et al., 2015), </w:t>
      </w:r>
      <w:r w:rsidRPr="00E7571A">
        <w:rPr>
          <w:rStyle w:val="StyleUnderline"/>
          <w:rFonts w:asciiTheme="minorHAnsi" w:hAnsiTheme="minorHAnsi" w:cstheme="minorHAnsi"/>
          <w:highlight w:val="cyan"/>
        </w:rPr>
        <w:t>our needs would</w:t>
      </w:r>
      <w:r w:rsidRPr="00004C41">
        <w:rPr>
          <w:rStyle w:val="StyleUnderline"/>
          <w:rFonts w:asciiTheme="minorHAnsi" w:hAnsiTheme="minorHAnsi" w:cstheme="minorHAnsi"/>
        </w:rPr>
        <w:t xml:space="preserve"> </w:t>
      </w:r>
      <w:r w:rsidRPr="00E7571A">
        <w:rPr>
          <w:rStyle w:val="StyleUnderline"/>
          <w:rFonts w:asciiTheme="minorHAnsi" w:hAnsiTheme="minorHAnsi" w:cstheme="minorHAnsi"/>
          <w:highlight w:val="cyan"/>
        </w:rPr>
        <w:t>be</w:t>
      </w:r>
      <w:r w:rsidRPr="00004C41">
        <w:rPr>
          <w:rStyle w:val="StyleUnderline"/>
          <w:rFonts w:asciiTheme="minorHAnsi" w:hAnsiTheme="minorHAnsi" w:cstheme="minorHAnsi"/>
        </w:rPr>
        <w:t xml:space="preserve"> much </w:t>
      </w:r>
      <w:r w:rsidRPr="00E7571A">
        <w:rPr>
          <w:rStyle w:val="StyleUnderline"/>
          <w:rFonts w:asciiTheme="minorHAnsi" w:hAnsiTheme="minorHAnsi" w:cstheme="minorHAnsi"/>
          <w:highlight w:val="cyan"/>
        </w:rPr>
        <w:t>better served by</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collective action</w:t>
      </w:r>
      <w:r w:rsidRPr="00004C41">
        <w:rPr>
          <w:rStyle w:val="StyleUnderline"/>
          <w:rFonts w:asciiTheme="minorHAnsi" w:hAnsiTheme="minorHAnsi" w:cstheme="minorHAnsi"/>
        </w:rPr>
        <w:t xml:space="preserve"> and the </w:t>
      </w:r>
      <w:r w:rsidRPr="00E7571A">
        <w:rPr>
          <w:rStyle w:val="Emphasis"/>
          <w:rFonts w:asciiTheme="minorHAnsi" w:hAnsiTheme="minorHAnsi" w:cstheme="minorHAnsi"/>
          <w:highlight w:val="cyan"/>
        </w:rPr>
        <w:t>restructuring of institutions</w:t>
      </w:r>
      <w:r w:rsidRPr="00004C41">
        <w:rPr>
          <w:rStyle w:val="StyleUnderline"/>
          <w:rFonts w:asciiTheme="minorHAnsi" w:hAnsiTheme="minorHAnsi" w:cstheme="minorHAnsi"/>
        </w:rPr>
        <w:t xml:space="preserve"> than the </w:t>
      </w:r>
      <w:r w:rsidRPr="00004C41">
        <w:rPr>
          <w:rStyle w:val="Emphasis"/>
          <w:rFonts w:asciiTheme="minorHAnsi" w:hAnsiTheme="minorHAnsi" w:cstheme="minorHAnsi"/>
        </w:rPr>
        <w:t>individualized emphasis</w:t>
      </w:r>
      <w:r w:rsidRPr="00004C41">
        <w:rPr>
          <w:rStyle w:val="StyleUnderline"/>
          <w:rFonts w:asciiTheme="minorHAnsi" w:hAnsiTheme="minorHAnsi" w:cstheme="minorHAnsi"/>
        </w:rPr>
        <w:t xml:space="preserve"> on</w:t>
      </w:r>
      <w:r w:rsidRPr="00004C41">
        <w:rPr>
          <w:rFonts w:asciiTheme="minorHAnsi" w:hAnsiTheme="minorHAnsi" w:cstheme="minorHAnsi"/>
          <w:sz w:val="16"/>
        </w:rPr>
        <w:t xml:space="preserve"> </w:t>
      </w:r>
      <w:proofErr w:type="spellStart"/>
      <w:r w:rsidRPr="00004C41">
        <w:rPr>
          <w:rStyle w:val="Emphasis"/>
          <w:rFonts w:asciiTheme="minorHAnsi" w:hAnsiTheme="minorHAnsi" w:cstheme="minorHAnsi"/>
        </w:rPr>
        <w:t>behaviour</w:t>
      </w:r>
      <w:proofErr w:type="spellEnd"/>
      <w:r w:rsidRPr="00004C41">
        <w:rPr>
          <w:rStyle w:val="Emphasis"/>
          <w:rFonts w:asciiTheme="minorHAnsi" w:hAnsiTheme="minorHAnsi" w:cstheme="minorHAnsi"/>
        </w:rPr>
        <w:t>-change</w:t>
      </w:r>
      <w:r w:rsidRPr="00004C41">
        <w:rPr>
          <w:rFonts w:asciiTheme="minorHAnsi" w:hAnsiTheme="minorHAnsi" w:cstheme="minorHAnsi"/>
          <w:sz w:val="16"/>
        </w:rPr>
        <w:t xml:space="preserve">. Returning to the analysis by Gill and Donaghue, we </w:t>
      </w:r>
      <w:r w:rsidRPr="00004C41">
        <w:rPr>
          <w:rStyle w:val="StyleUnderline"/>
          <w:rFonts w:asciiTheme="minorHAnsi" w:hAnsiTheme="minorHAnsi" w:cstheme="minorHAnsi"/>
        </w:rPr>
        <w:t xml:space="preserve">argue that </w:t>
      </w:r>
      <w:r w:rsidRPr="00E7571A">
        <w:rPr>
          <w:rStyle w:val="StyleUnderline"/>
          <w:rFonts w:asciiTheme="minorHAnsi" w:hAnsiTheme="minorHAnsi" w:cstheme="minorHAnsi"/>
          <w:highlight w:val="cyan"/>
        </w:rPr>
        <w:t>such forms of care:</w:t>
      </w:r>
    </w:p>
    <w:p w14:paraId="0AE8EB6C" w14:textId="77777777" w:rsidR="00643504" w:rsidRPr="00004C41" w:rsidRDefault="00643504" w:rsidP="00643504">
      <w:pPr>
        <w:rPr>
          <w:rFonts w:asciiTheme="minorHAnsi" w:hAnsiTheme="minorHAnsi" w:cstheme="minorHAnsi"/>
          <w:sz w:val="16"/>
        </w:rPr>
      </w:pPr>
      <w:r w:rsidRPr="00E7571A">
        <w:rPr>
          <w:rStyle w:val="StyleUnderline"/>
          <w:rFonts w:asciiTheme="minorHAnsi" w:hAnsiTheme="minorHAnsi" w:cstheme="minorHAnsi"/>
          <w:highlight w:val="cyan"/>
        </w:rPr>
        <w:t>remain locked into a</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 xml:space="preserve">profoundly </w:t>
      </w:r>
      <w:r w:rsidRPr="00E7571A">
        <w:rPr>
          <w:rStyle w:val="Emphasis"/>
          <w:rFonts w:asciiTheme="minorHAnsi" w:hAnsiTheme="minorHAnsi" w:cstheme="minorHAnsi"/>
          <w:highlight w:val="cyan"/>
        </w:rPr>
        <w:t>individualist framework</w:t>
      </w:r>
      <w:r w:rsidRPr="00E7571A">
        <w:rPr>
          <w:rStyle w:val="StyleUnderline"/>
          <w:rFonts w:asciiTheme="minorHAnsi" w:hAnsiTheme="minorHAnsi" w:cstheme="minorHAnsi"/>
          <w:highlight w:val="cyan"/>
        </w:rPr>
        <w:t xml:space="preserve"> that turns </w:t>
      </w:r>
      <w:r w:rsidRPr="00E7571A">
        <w:rPr>
          <w:rStyle w:val="Emphasis"/>
          <w:rFonts w:asciiTheme="minorHAnsi" w:hAnsiTheme="minorHAnsi" w:cstheme="minorHAnsi"/>
          <w:highlight w:val="cyan"/>
        </w:rPr>
        <w:t>away</w:t>
      </w:r>
      <w:r w:rsidRPr="00E7571A">
        <w:rPr>
          <w:rStyle w:val="StyleUnderline"/>
          <w:rFonts w:asciiTheme="minorHAnsi" w:hAnsiTheme="minorHAnsi" w:cstheme="minorHAnsi"/>
          <w:highlight w:val="cyan"/>
        </w:rPr>
        <w:t xml:space="preserve"> from</w:t>
      </w:r>
      <w:r w:rsidRPr="00004C41">
        <w:rPr>
          <w:rStyle w:val="StyleUnderline"/>
          <w:rFonts w:asciiTheme="minorHAnsi" w:hAnsiTheme="minorHAnsi" w:cstheme="minorHAnsi"/>
        </w:rPr>
        <w:t xml:space="preserve"> </w:t>
      </w:r>
      <w:r w:rsidRPr="00E7571A">
        <w:rPr>
          <w:rStyle w:val="Emphasis"/>
          <w:rFonts w:asciiTheme="minorHAnsi" w:hAnsiTheme="minorHAnsi" w:cstheme="minorHAnsi"/>
          <w:highlight w:val="cyan"/>
        </w:rPr>
        <w:t>systemic</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or </w:t>
      </w:r>
      <w:r w:rsidRPr="00004C41">
        <w:rPr>
          <w:rStyle w:val="Emphasis"/>
          <w:rFonts w:asciiTheme="minorHAnsi" w:hAnsiTheme="minorHAnsi" w:cstheme="minorHAnsi"/>
        </w:rPr>
        <w:t xml:space="preserve">collective </w:t>
      </w:r>
      <w:r w:rsidRPr="00E7571A">
        <w:rPr>
          <w:rStyle w:val="Emphasis"/>
          <w:rFonts w:asciiTheme="minorHAnsi" w:hAnsiTheme="minorHAnsi" w:cstheme="minorHAnsi"/>
          <w:highlight w:val="cyan"/>
        </w:rPr>
        <w:t>analyses</w:t>
      </w:r>
      <w:r w:rsidRPr="00E7571A">
        <w:rPr>
          <w:rFonts w:asciiTheme="minorHAnsi" w:hAnsiTheme="minorHAnsi" w:cstheme="minorHAnsi"/>
          <w:sz w:val="16"/>
          <w:highlight w:val="cyan"/>
        </w:rPr>
        <w:t xml:space="preserve"> </w:t>
      </w:r>
      <w:r w:rsidRPr="00E7571A">
        <w:rPr>
          <w:rStyle w:val="StyleUnderline"/>
          <w:rFonts w:asciiTheme="minorHAnsi" w:hAnsiTheme="minorHAnsi" w:cstheme="minorHAnsi"/>
          <w:highlight w:val="cyan"/>
        </w:rPr>
        <w:t xml:space="preserve">and </w:t>
      </w:r>
      <w:r w:rsidRPr="00E7571A">
        <w:rPr>
          <w:rStyle w:val="Emphasis"/>
          <w:rFonts w:asciiTheme="minorHAnsi" w:hAnsiTheme="minorHAnsi" w:cstheme="minorHAnsi"/>
          <w:highlight w:val="cyan"/>
        </w:rPr>
        <w:t>politics</w:t>
      </w:r>
      <w:r w:rsidRPr="00E7571A">
        <w:rPr>
          <w:rStyle w:val="StyleUnderline"/>
          <w:rFonts w:asciiTheme="minorHAnsi" w:hAnsiTheme="minorHAnsi" w:cstheme="minorHAnsi"/>
          <w:highlight w:val="cyan"/>
        </w:rPr>
        <w:t xml:space="preserve"> to offer</w:t>
      </w:r>
      <w:r w:rsidRPr="00004C41">
        <w:rPr>
          <w:rStyle w:val="StyleUnderline"/>
          <w:rFonts w:asciiTheme="minorHAnsi" w:hAnsiTheme="minorHAnsi" w:cstheme="minorHAnsi"/>
        </w:rPr>
        <w:t xml:space="preserve"> instead a </w:t>
      </w:r>
      <w:r w:rsidRPr="00004C41">
        <w:rPr>
          <w:rStyle w:val="Emphasis"/>
          <w:rFonts w:asciiTheme="minorHAnsi" w:hAnsiTheme="minorHAnsi" w:cstheme="minorHAnsi"/>
        </w:rPr>
        <w:t xml:space="preserve">set of </w:t>
      </w:r>
      <w:proofErr w:type="spellStart"/>
      <w:r w:rsidRPr="00E7571A">
        <w:rPr>
          <w:rStyle w:val="Emphasis"/>
          <w:rFonts w:asciiTheme="minorHAnsi" w:hAnsiTheme="minorHAnsi" w:cstheme="minorHAnsi"/>
          <w:highlight w:val="cyan"/>
        </w:rPr>
        <w:t>individualised</w:t>
      </w:r>
      <w:proofErr w:type="spellEnd"/>
      <w:r w:rsidRPr="00E7571A">
        <w:rPr>
          <w:rStyle w:val="Emphasis"/>
          <w:rFonts w:asciiTheme="minorHAnsi" w:hAnsiTheme="minorHAnsi" w:cstheme="minorHAnsi"/>
          <w:highlight w:val="cyan"/>
        </w:rPr>
        <w:t xml:space="preserve"> tools</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by which </w:t>
      </w:r>
      <w:r w:rsidRPr="00E7571A">
        <w:rPr>
          <w:rStyle w:val="StyleUnderline"/>
          <w:rFonts w:asciiTheme="minorHAnsi" w:hAnsiTheme="minorHAnsi" w:cstheme="minorHAnsi"/>
          <w:highlight w:val="cyan"/>
        </w:rPr>
        <w:t>to ‘</w:t>
      </w:r>
      <w:r w:rsidRPr="00E7571A">
        <w:rPr>
          <w:rStyle w:val="Emphasis"/>
          <w:rFonts w:asciiTheme="minorHAnsi" w:hAnsiTheme="minorHAnsi" w:cstheme="minorHAnsi"/>
          <w:highlight w:val="cyan"/>
        </w:rPr>
        <w:t>cope’</w:t>
      </w:r>
      <w:r w:rsidRPr="00E7571A">
        <w:rPr>
          <w:rStyle w:val="StyleUnderline"/>
          <w:rFonts w:asciiTheme="minorHAnsi" w:hAnsiTheme="minorHAnsi" w:cstheme="minorHAnsi"/>
          <w:highlight w:val="cyan"/>
        </w:rPr>
        <w:t xml:space="preserve"> with the</w:t>
      </w:r>
      <w:r w:rsidRPr="00004C41">
        <w:rPr>
          <w:rStyle w:val="StyleUnderline"/>
          <w:rFonts w:asciiTheme="minorHAnsi" w:hAnsiTheme="minorHAnsi" w:cstheme="minorHAnsi"/>
        </w:rPr>
        <w:t xml:space="preserve"> </w:t>
      </w:r>
      <w:r w:rsidRPr="00004C41">
        <w:rPr>
          <w:rStyle w:val="Emphasis"/>
          <w:rFonts w:asciiTheme="minorHAnsi" w:hAnsiTheme="minorHAnsi" w:cstheme="minorHAnsi"/>
        </w:rPr>
        <w:t>strains</w:t>
      </w:r>
      <w:r w:rsidRPr="00004C41">
        <w:rPr>
          <w:rStyle w:val="StyleUnderline"/>
          <w:rFonts w:asciiTheme="minorHAnsi" w:hAnsiTheme="minorHAnsi" w:cstheme="minorHAnsi"/>
        </w:rPr>
        <w:t xml:space="preserve"> of </w:t>
      </w:r>
      <w:r w:rsidRPr="00004C41">
        <w:rPr>
          <w:rStyle w:val="Emphasis"/>
          <w:rFonts w:asciiTheme="minorHAnsi" w:hAnsiTheme="minorHAnsi" w:cstheme="minorHAnsi"/>
        </w:rPr>
        <w:t xml:space="preserve">working in the </w:t>
      </w:r>
      <w:r w:rsidRPr="00E7571A">
        <w:rPr>
          <w:rStyle w:val="Emphasis"/>
          <w:rFonts w:asciiTheme="minorHAnsi" w:hAnsiTheme="minorHAnsi" w:cstheme="minorHAnsi"/>
          <w:highlight w:val="cyan"/>
        </w:rPr>
        <w:t>neoliberal academy</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These ‘technologies of self’ call forth an </w:t>
      </w:r>
      <w:r w:rsidRPr="00004C41">
        <w:rPr>
          <w:rStyle w:val="Emphasis"/>
          <w:rFonts w:asciiTheme="minorHAnsi" w:hAnsiTheme="minorHAnsi" w:cstheme="minorHAnsi"/>
        </w:rPr>
        <w:t>enterprising</w:t>
      </w:r>
      <w:r w:rsidRPr="00004C41">
        <w:rPr>
          <w:rStyle w:val="StyleUnderline"/>
          <w:rFonts w:asciiTheme="minorHAnsi" w:hAnsiTheme="minorHAnsi" w:cstheme="minorHAnsi"/>
        </w:rPr>
        <w:t xml:space="preserve">, </w:t>
      </w:r>
      <w:proofErr w:type="spellStart"/>
      <w:r w:rsidRPr="00004C41">
        <w:rPr>
          <w:rStyle w:val="Emphasis"/>
          <w:rFonts w:asciiTheme="minorHAnsi" w:hAnsiTheme="minorHAnsi" w:cstheme="minorHAnsi"/>
        </w:rPr>
        <w:t>self managed</w:t>
      </w:r>
      <w:proofErr w:type="spellEnd"/>
      <w:r w:rsidRPr="00004C41">
        <w:rPr>
          <w:rStyle w:val="StyleUnderline"/>
          <w:rFonts w:asciiTheme="minorHAnsi" w:hAnsiTheme="minorHAnsi" w:cstheme="minorHAnsi"/>
        </w:rPr>
        <w:t xml:space="preserve"> and ‘</w:t>
      </w:r>
      <w:proofErr w:type="spellStart"/>
      <w:r w:rsidRPr="00004C41">
        <w:rPr>
          <w:rStyle w:val="Emphasis"/>
          <w:rFonts w:asciiTheme="minorHAnsi" w:hAnsiTheme="minorHAnsi" w:cstheme="minorHAnsi"/>
        </w:rPr>
        <w:t>responsibilised</w:t>
      </w:r>
      <w:proofErr w:type="spellEnd"/>
      <w:r w:rsidRPr="00004C41">
        <w:rPr>
          <w:rStyle w:val="Emphasis"/>
          <w:rFonts w:asciiTheme="minorHAnsi" w:hAnsiTheme="minorHAnsi" w:cstheme="minorHAnsi"/>
        </w:rPr>
        <w:t>’ subject</w:t>
      </w:r>
      <w:r w:rsidRPr="00004C41">
        <w:rPr>
          <w:rStyle w:val="StyleUnderline"/>
          <w:rFonts w:asciiTheme="minorHAnsi" w:hAnsiTheme="minorHAnsi" w:cstheme="minorHAnsi"/>
        </w:rPr>
        <w:t xml:space="preserve"> who can ‘manage time’, ‘manage change’, ‘manage stress’, demonstrate </w:t>
      </w:r>
      <w:r w:rsidRPr="00004C41">
        <w:rPr>
          <w:rStyle w:val="Emphasis"/>
          <w:rFonts w:asciiTheme="minorHAnsi" w:hAnsiTheme="minorHAnsi" w:cstheme="minorHAnsi"/>
        </w:rPr>
        <w:t>resilience</w:t>
      </w:r>
      <w:r w:rsidRPr="00004C41">
        <w:rPr>
          <w:rStyle w:val="StyleUnderline"/>
          <w:rFonts w:asciiTheme="minorHAnsi" w:hAnsiTheme="minorHAnsi" w:cstheme="minorHAnsi"/>
        </w:rPr>
        <w:t>,</w:t>
      </w:r>
      <w:r w:rsidRPr="00004C41">
        <w:rPr>
          <w:rFonts w:asciiTheme="minorHAnsi" w:hAnsiTheme="minorHAnsi" w:cstheme="minorHAnsi"/>
          <w:sz w:val="16"/>
        </w:rPr>
        <w:t xml:space="preserve"> practice mindfulness, etc. – </w:t>
      </w:r>
      <w:r w:rsidRPr="00004C41">
        <w:rPr>
          <w:rStyle w:val="Emphasis"/>
          <w:rFonts w:asciiTheme="minorHAnsi" w:hAnsiTheme="minorHAnsi" w:cstheme="minorHAnsi"/>
        </w:rPr>
        <w:t xml:space="preserve">whilst </w:t>
      </w:r>
      <w:r w:rsidRPr="00E7571A">
        <w:rPr>
          <w:rStyle w:val="Emphasis"/>
          <w:rFonts w:asciiTheme="minorHAnsi" w:hAnsiTheme="minorHAnsi" w:cstheme="minorHAnsi"/>
          <w:highlight w:val="cyan"/>
        </w:rPr>
        <w:t>leaving</w:t>
      </w:r>
      <w:r w:rsidRPr="00004C41">
        <w:rPr>
          <w:rStyle w:val="Emphasis"/>
          <w:rFonts w:asciiTheme="minorHAnsi" w:hAnsiTheme="minorHAnsi" w:cstheme="minorHAnsi"/>
        </w:rPr>
        <w:t xml:space="preserve"> the </w:t>
      </w:r>
      <w:r w:rsidRPr="00E7571A">
        <w:rPr>
          <w:rStyle w:val="Emphasis"/>
          <w:rFonts w:asciiTheme="minorHAnsi" w:hAnsiTheme="minorHAnsi" w:cstheme="minorHAnsi"/>
          <w:highlight w:val="cyan"/>
        </w:rPr>
        <w:t>power relations and</w:t>
      </w:r>
      <w:r w:rsidRPr="00004C41">
        <w:rPr>
          <w:rStyle w:val="Emphasis"/>
          <w:rFonts w:asciiTheme="minorHAnsi" w:hAnsiTheme="minorHAnsi" w:cstheme="minorHAnsi"/>
        </w:rPr>
        <w:t xml:space="preserve"> </w:t>
      </w:r>
      <w:r w:rsidRPr="00E7571A">
        <w:rPr>
          <w:rStyle w:val="Emphasis"/>
          <w:rFonts w:asciiTheme="minorHAnsi" w:hAnsiTheme="minorHAnsi" w:cstheme="minorHAnsi"/>
          <w:highlight w:val="cyan"/>
        </w:rPr>
        <w:t>structural contradictions</w:t>
      </w:r>
      <w:r w:rsidRPr="00004C41">
        <w:rPr>
          <w:rStyle w:val="Emphasis"/>
          <w:rFonts w:asciiTheme="minorHAnsi" w:hAnsiTheme="minorHAnsi" w:cstheme="minorHAnsi"/>
        </w:rPr>
        <w:t xml:space="preserve"> of the neoliberal university untouched and </w:t>
      </w:r>
      <w:r w:rsidRPr="00E7571A">
        <w:rPr>
          <w:rStyle w:val="Emphasis"/>
          <w:rFonts w:asciiTheme="minorHAnsi" w:hAnsiTheme="minorHAnsi" w:cstheme="minorHAnsi"/>
          <w:highlight w:val="cyan"/>
        </w:rPr>
        <w:t>unchallenged</w:t>
      </w:r>
      <w:r w:rsidRPr="00004C41">
        <w:rPr>
          <w:rFonts w:asciiTheme="minorHAnsi" w:hAnsiTheme="minorHAnsi" w:cstheme="minorHAnsi"/>
          <w:sz w:val="16"/>
        </w:rPr>
        <w:t>. (2016, p. 92)</w:t>
      </w:r>
    </w:p>
    <w:p w14:paraId="249C41F0" w14:textId="77777777" w:rsidR="00643504" w:rsidRPr="00004C41" w:rsidRDefault="00643504" w:rsidP="00643504">
      <w:pPr>
        <w:rPr>
          <w:rStyle w:val="Emphasis"/>
          <w:rFonts w:asciiTheme="minorHAnsi" w:hAnsiTheme="minorHAnsi" w:cstheme="minorHAnsi"/>
        </w:rPr>
      </w:pPr>
      <w:r w:rsidRPr="00004C41">
        <w:rPr>
          <w:rFonts w:asciiTheme="minorHAnsi" w:hAnsiTheme="minorHAnsi" w:cstheme="minorHAnsi"/>
          <w:sz w:val="16"/>
        </w:rPr>
        <w:t xml:space="preserve">We are concerned that simply creating more forums specifically for ECRs on top or outside of the routine of the university works to further silo, marginalize and silence our experiences. </w:t>
      </w:r>
      <w:r w:rsidRPr="00E7571A">
        <w:rPr>
          <w:rStyle w:val="StyleUnderline"/>
          <w:rFonts w:asciiTheme="minorHAnsi" w:hAnsiTheme="minorHAnsi" w:cstheme="minorHAnsi"/>
          <w:highlight w:val="cyan"/>
        </w:rPr>
        <w:t xml:space="preserve">These spaces of ‘care’ </w:t>
      </w:r>
      <w:r w:rsidRPr="00E7571A">
        <w:rPr>
          <w:rStyle w:val="Emphasis"/>
          <w:rFonts w:asciiTheme="minorHAnsi" w:hAnsiTheme="minorHAnsi" w:cstheme="minorHAnsi"/>
          <w:highlight w:val="cyan"/>
        </w:rPr>
        <w:t>perpetuate the problem</w:t>
      </w:r>
      <w:r w:rsidRPr="00004C41">
        <w:rPr>
          <w:rFonts w:asciiTheme="minorHAnsi" w:hAnsiTheme="minorHAnsi" w:cstheme="minorHAnsi"/>
          <w:sz w:val="16"/>
        </w:rPr>
        <w:t xml:space="preserve">: </w:t>
      </w:r>
      <w:r w:rsidRPr="00E7571A">
        <w:rPr>
          <w:rStyle w:val="StyleUnderline"/>
          <w:rFonts w:asciiTheme="minorHAnsi" w:hAnsiTheme="minorHAnsi" w:cstheme="minorHAnsi"/>
          <w:highlight w:val="cyan"/>
        </w:rPr>
        <w:t>ECRs learn how to</w:t>
      </w:r>
      <w:r w:rsidRPr="00004C41">
        <w:rPr>
          <w:rStyle w:val="StyleUnderline"/>
          <w:rFonts w:asciiTheme="minorHAnsi" w:hAnsiTheme="minorHAnsi" w:cstheme="minorHAnsi"/>
        </w:rPr>
        <w:t xml:space="preserve"> cope with precarity, </w:t>
      </w:r>
      <w:r w:rsidRPr="00E7571A">
        <w:rPr>
          <w:rStyle w:val="Emphasis"/>
          <w:rFonts w:asciiTheme="minorHAnsi" w:hAnsiTheme="minorHAnsi" w:cstheme="minorHAnsi"/>
          <w:sz w:val="24"/>
          <w:highlight w:val="cyan"/>
        </w:rPr>
        <w:t>play the game</w:t>
      </w:r>
      <w:r w:rsidRPr="00004C41">
        <w:rPr>
          <w:rStyle w:val="StyleUnderline"/>
          <w:rFonts w:asciiTheme="minorHAnsi" w:hAnsiTheme="minorHAnsi" w:cstheme="minorHAnsi"/>
        </w:rPr>
        <w:t xml:space="preserve"> or </w:t>
      </w:r>
      <w:r w:rsidRPr="00004C41">
        <w:rPr>
          <w:rStyle w:val="Emphasis"/>
          <w:rFonts w:asciiTheme="minorHAnsi" w:hAnsiTheme="minorHAnsi" w:cstheme="minorHAnsi"/>
        </w:rPr>
        <w:t>disappear</w:t>
      </w:r>
      <w:r w:rsidRPr="00004C41">
        <w:rPr>
          <w:rStyle w:val="StyleUnderline"/>
          <w:rFonts w:asciiTheme="minorHAnsi" w:hAnsiTheme="minorHAnsi" w:cstheme="minorHAnsi"/>
        </w:rPr>
        <w:t xml:space="preserve"> and the higher education sector can feel </w:t>
      </w:r>
      <w:r w:rsidRPr="00004C41">
        <w:rPr>
          <w:rStyle w:val="Emphasis"/>
          <w:rFonts w:asciiTheme="minorHAnsi" w:hAnsiTheme="minorHAnsi" w:cstheme="minorHAnsi"/>
        </w:rPr>
        <w:t>satisfied</w:t>
      </w:r>
      <w:r w:rsidRPr="00004C41">
        <w:rPr>
          <w:rStyle w:val="StyleUnderline"/>
          <w:rFonts w:asciiTheme="minorHAnsi" w:hAnsiTheme="minorHAnsi" w:cstheme="minorHAnsi"/>
        </w:rPr>
        <w:t xml:space="preserve"> that they have </w:t>
      </w:r>
      <w:r w:rsidRPr="00004C41">
        <w:rPr>
          <w:rStyle w:val="Emphasis"/>
          <w:rFonts w:asciiTheme="minorHAnsi" w:hAnsiTheme="minorHAnsi" w:cstheme="minorHAnsi"/>
        </w:rPr>
        <w:t>done their bit.</w:t>
      </w:r>
    </w:p>
    <w:p w14:paraId="199A5467" w14:textId="77777777" w:rsidR="00643504" w:rsidRPr="00004C41" w:rsidRDefault="00643504" w:rsidP="00643504">
      <w:pPr>
        <w:rPr>
          <w:rStyle w:val="StyleUnderline"/>
          <w:rFonts w:asciiTheme="minorHAnsi" w:hAnsiTheme="minorHAnsi" w:cstheme="minorHAnsi"/>
        </w:rPr>
      </w:pPr>
      <w:r w:rsidRPr="00004C41">
        <w:rPr>
          <w:rFonts w:asciiTheme="minorHAnsi" w:hAnsiTheme="minorHAnsi" w:cstheme="minorHAnsi"/>
          <w:sz w:val="16"/>
        </w:rPr>
        <w:t xml:space="preserve">It is heartening and validating to observe the growing number of research publications, position papers and other reports documenting the experiences of ECRs and advocating on their behalf. The acts of caring about ECRs (cited at the beginning of this section) can contribute to more generative environments in higher education. But unless this research and writing is coupled with interventions that go beyond peer-networks and building skills and resilience, the continual re-telling of the ECR story may reify structural problems to the extent that they seem insurmountable, thereby exacerbating the production of shame and anxiety among new scholars in the neoliberal academy (see Loveday, 2016). </w:t>
      </w:r>
      <w:r w:rsidRPr="00004C41">
        <w:rPr>
          <w:rStyle w:val="StyleUnderline"/>
          <w:rFonts w:asciiTheme="minorHAnsi" w:hAnsiTheme="minorHAnsi" w:cstheme="minorHAnsi"/>
        </w:rPr>
        <w:t xml:space="preserve">We wonder if </w:t>
      </w:r>
      <w:r w:rsidRPr="00E7571A">
        <w:rPr>
          <w:rStyle w:val="StyleUnderline"/>
          <w:rFonts w:asciiTheme="minorHAnsi" w:hAnsiTheme="minorHAnsi" w:cstheme="minorHAnsi"/>
          <w:highlight w:val="cyan"/>
        </w:rPr>
        <w:t xml:space="preserve">there might be more </w:t>
      </w:r>
      <w:r w:rsidRPr="00E7571A">
        <w:rPr>
          <w:rStyle w:val="Emphasis"/>
          <w:rFonts w:asciiTheme="minorHAnsi" w:hAnsiTheme="minorHAnsi" w:cstheme="minorHAnsi"/>
          <w:highlight w:val="cyan"/>
        </w:rPr>
        <w:t>relational methods to care</w:t>
      </w:r>
      <w:r w:rsidRPr="00004C41">
        <w:rPr>
          <w:rStyle w:val="StyleUnderline"/>
          <w:rFonts w:asciiTheme="minorHAnsi" w:hAnsiTheme="minorHAnsi" w:cstheme="minorHAnsi"/>
        </w:rPr>
        <w:t xml:space="preserve"> about and for</w:t>
      </w:r>
      <w:r w:rsidRPr="00004C41">
        <w:rPr>
          <w:rFonts w:asciiTheme="minorHAnsi" w:hAnsiTheme="minorHAnsi" w:cstheme="minorHAnsi"/>
          <w:sz w:val="16"/>
        </w:rPr>
        <w:t xml:space="preserve"> ECRs </w:t>
      </w:r>
      <w:r w:rsidRPr="00E7571A">
        <w:rPr>
          <w:rStyle w:val="StyleUnderline"/>
          <w:rFonts w:asciiTheme="minorHAnsi" w:hAnsiTheme="minorHAnsi" w:cstheme="minorHAnsi"/>
          <w:highlight w:val="cyan"/>
        </w:rPr>
        <w:t>which might</w:t>
      </w:r>
      <w:r w:rsidRPr="00004C41">
        <w:rPr>
          <w:rStyle w:val="StyleUnderline"/>
          <w:rFonts w:asciiTheme="minorHAnsi" w:hAnsiTheme="minorHAnsi" w:cstheme="minorHAnsi"/>
        </w:rPr>
        <w:t xml:space="preserve"> also </w:t>
      </w:r>
      <w:r w:rsidRPr="00E7571A">
        <w:rPr>
          <w:rStyle w:val="StyleUnderline"/>
          <w:rFonts w:asciiTheme="minorHAnsi" w:hAnsiTheme="minorHAnsi" w:cstheme="minorHAnsi"/>
          <w:highlight w:val="cyan"/>
        </w:rPr>
        <w:t xml:space="preserve">create </w:t>
      </w:r>
      <w:r w:rsidRPr="00E7571A">
        <w:rPr>
          <w:rStyle w:val="Emphasis"/>
          <w:rFonts w:asciiTheme="minorHAnsi" w:hAnsiTheme="minorHAnsi" w:cstheme="minorHAnsi"/>
          <w:highlight w:val="cyan"/>
        </w:rPr>
        <w:t>more livable worlds</w:t>
      </w:r>
      <w:r w:rsidRPr="00004C41">
        <w:rPr>
          <w:rStyle w:val="StyleUnderline"/>
          <w:rFonts w:asciiTheme="minorHAnsi" w:hAnsiTheme="minorHAnsi" w:cstheme="minorHAnsi"/>
        </w:rPr>
        <w:t xml:space="preserve"> for the wider collective of actors who are situated across the higher education sector.</w:t>
      </w:r>
    </w:p>
    <w:p w14:paraId="50A4C072" w14:textId="77777777" w:rsidR="00643504" w:rsidRPr="00004C41" w:rsidRDefault="00643504" w:rsidP="00643504">
      <w:pPr>
        <w:rPr>
          <w:rFonts w:asciiTheme="minorHAnsi" w:hAnsiTheme="minorHAnsi" w:cstheme="minorHAnsi"/>
          <w:sz w:val="16"/>
        </w:rPr>
      </w:pPr>
      <w:r w:rsidRPr="00004C41">
        <w:rPr>
          <w:rFonts w:asciiTheme="minorHAnsi" w:hAnsiTheme="minorHAnsi" w:cstheme="minorHAnsi"/>
          <w:sz w:val="16"/>
        </w:rPr>
        <w:t xml:space="preserve">We are reminded anew of </w:t>
      </w:r>
      <w:proofErr w:type="spellStart"/>
      <w:r w:rsidRPr="00004C41">
        <w:rPr>
          <w:rFonts w:asciiTheme="minorHAnsi" w:hAnsiTheme="minorHAnsi" w:cstheme="minorHAnsi"/>
          <w:sz w:val="16"/>
        </w:rPr>
        <w:t>Stengers</w:t>
      </w:r>
      <w:proofErr w:type="spellEnd"/>
      <w:r w:rsidRPr="00004C41">
        <w:rPr>
          <w:rFonts w:asciiTheme="minorHAnsi" w:hAnsiTheme="minorHAnsi" w:cstheme="minorHAnsi"/>
          <w:sz w:val="16"/>
        </w:rPr>
        <w:t xml:space="preserve"> and Despret, who have noted that when consenting to the admission of girls, of those less affluent, and then of immigrants, entrance was offered only on the terms of the university:</w:t>
      </w:r>
    </w:p>
    <w:p w14:paraId="5B77A4C3" w14:textId="77777777" w:rsidR="00643504" w:rsidRPr="00004C41" w:rsidRDefault="00643504" w:rsidP="00643504">
      <w:pPr>
        <w:rPr>
          <w:rFonts w:asciiTheme="minorHAnsi" w:hAnsiTheme="minorHAnsi" w:cstheme="minorHAnsi"/>
          <w:sz w:val="16"/>
        </w:rPr>
      </w:pPr>
      <w:r w:rsidRPr="00004C41">
        <w:rPr>
          <w:rFonts w:asciiTheme="minorHAnsi" w:hAnsiTheme="minorHAnsi" w:cstheme="minorHAnsi"/>
          <w:sz w:val="16"/>
        </w:rPr>
        <w:t>If there has been a collective preoccupation, it has not been the transformation of the arrival of young people who were not preformatted ‘heirs’ into a dare, by offering them knowledge that would be worthy of them, or that which would open horizons other than that of joining the ‘elite’ as it has been defined without them or even against them. Rather, the preoccupation has been the threat of a ‘lowering of the standard.’ You are welcome on our terms, so that nothing changes. You are welcome as long as you do not make a fuss. (2014, p. 17)</w:t>
      </w:r>
    </w:p>
    <w:p w14:paraId="17F8B465" w14:textId="77777777" w:rsidR="00643504" w:rsidRPr="00004C41" w:rsidRDefault="00643504" w:rsidP="00643504">
      <w:pPr>
        <w:rPr>
          <w:rFonts w:asciiTheme="minorHAnsi" w:hAnsiTheme="minorHAnsi" w:cstheme="minorHAnsi"/>
          <w:sz w:val="16"/>
        </w:rPr>
      </w:pPr>
      <w:r w:rsidRPr="00004C41">
        <w:rPr>
          <w:rStyle w:val="StyleUnderline"/>
          <w:rFonts w:asciiTheme="minorHAnsi" w:hAnsiTheme="minorHAnsi" w:cstheme="minorHAnsi"/>
        </w:rPr>
        <w:t>We are</w:t>
      </w:r>
      <w:r w:rsidRPr="00004C41">
        <w:rPr>
          <w:rFonts w:asciiTheme="minorHAnsi" w:hAnsiTheme="minorHAnsi" w:cstheme="minorHAnsi"/>
          <w:sz w:val="16"/>
        </w:rPr>
        <w:t xml:space="preserve">, then, </w:t>
      </w:r>
      <w:r w:rsidRPr="00004C41">
        <w:rPr>
          <w:rStyle w:val="Emphasis"/>
          <w:rFonts w:asciiTheme="minorHAnsi" w:hAnsiTheme="minorHAnsi" w:cstheme="minorHAnsi"/>
        </w:rPr>
        <w:t>ambivalent</w:t>
      </w:r>
      <w:r w:rsidRPr="00004C41">
        <w:rPr>
          <w:rFonts w:asciiTheme="minorHAnsi" w:hAnsiTheme="minorHAnsi" w:cstheme="minorHAnsi"/>
          <w:sz w:val="16"/>
        </w:rPr>
        <w:t xml:space="preserve"> </w:t>
      </w:r>
      <w:r w:rsidRPr="00004C41">
        <w:rPr>
          <w:rStyle w:val="StyleUnderline"/>
          <w:rFonts w:asciiTheme="minorHAnsi" w:hAnsiTheme="minorHAnsi" w:cstheme="minorHAnsi"/>
        </w:rPr>
        <w:t xml:space="preserve">about </w:t>
      </w:r>
      <w:r w:rsidRPr="00E7571A">
        <w:rPr>
          <w:rStyle w:val="StyleUnderline"/>
          <w:rFonts w:asciiTheme="minorHAnsi" w:hAnsiTheme="minorHAnsi" w:cstheme="minorHAnsi"/>
          <w:highlight w:val="cyan"/>
        </w:rPr>
        <w:t>care interventions</w:t>
      </w:r>
      <w:r w:rsidRPr="00004C41">
        <w:rPr>
          <w:rFonts w:asciiTheme="minorHAnsi" w:hAnsiTheme="minorHAnsi" w:cstheme="minorHAnsi"/>
          <w:sz w:val="16"/>
        </w:rPr>
        <w:t xml:space="preserve">, including our salon, </w:t>
      </w:r>
      <w:r w:rsidRPr="00E7571A">
        <w:rPr>
          <w:rStyle w:val="StyleUnderline"/>
          <w:rFonts w:asciiTheme="minorHAnsi" w:hAnsiTheme="minorHAnsi" w:cstheme="minorHAnsi"/>
          <w:highlight w:val="cyan"/>
        </w:rPr>
        <w:t>which</w:t>
      </w:r>
      <w:r w:rsidRPr="00004C41">
        <w:rPr>
          <w:rStyle w:val="StyleUnderline"/>
          <w:rFonts w:asciiTheme="minorHAnsi" w:hAnsiTheme="minorHAnsi" w:cstheme="minorHAnsi"/>
        </w:rPr>
        <w:t xml:space="preserve"> seek to </w:t>
      </w:r>
      <w:r w:rsidRPr="00E7571A">
        <w:rPr>
          <w:rStyle w:val="StyleUnderline"/>
          <w:rFonts w:asciiTheme="minorHAnsi" w:hAnsiTheme="minorHAnsi" w:cstheme="minorHAnsi"/>
          <w:highlight w:val="cyan"/>
        </w:rPr>
        <w:t>make</w:t>
      </w:r>
      <w:r w:rsidRPr="00004C41">
        <w:rPr>
          <w:rStyle w:val="StyleUnderline"/>
          <w:rFonts w:asciiTheme="minorHAnsi" w:hAnsiTheme="minorHAnsi" w:cstheme="minorHAnsi"/>
        </w:rPr>
        <w:t xml:space="preserve"> difficult </w:t>
      </w:r>
      <w:r w:rsidRPr="00E7571A">
        <w:rPr>
          <w:rStyle w:val="StyleUnderline"/>
          <w:rFonts w:asciiTheme="minorHAnsi" w:hAnsiTheme="minorHAnsi" w:cstheme="minorHAnsi"/>
          <w:highlight w:val="cyan"/>
        </w:rPr>
        <w:t>conditions</w:t>
      </w:r>
      <w:r w:rsidRPr="00004C41">
        <w:rPr>
          <w:rStyle w:val="StyleUnderline"/>
          <w:rFonts w:asciiTheme="minorHAnsi" w:hAnsiTheme="minorHAnsi" w:cstheme="minorHAnsi"/>
        </w:rPr>
        <w:t xml:space="preserve"> in the university </w:t>
      </w:r>
      <w:r w:rsidRPr="00E7571A">
        <w:rPr>
          <w:rStyle w:val="Emphasis"/>
          <w:rFonts w:asciiTheme="minorHAnsi" w:hAnsiTheme="minorHAnsi" w:cstheme="minorHAnsi"/>
          <w:highlight w:val="cyan"/>
        </w:rPr>
        <w:t>more bearable</w:t>
      </w:r>
      <w:r w:rsidRPr="00004C41">
        <w:rPr>
          <w:rStyle w:val="StyleUnderline"/>
          <w:rFonts w:asciiTheme="minorHAnsi" w:hAnsiTheme="minorHAnsi" w:cstheme="minorHAnsi"/>
        </w:rPr>
        <w:t xml:space="preserve"> </w:t>
      </w:r>
      <w:r w:rsidRPr="00004C41">
        <w:rPr>
          <w:rFonts w:asciiTheme="minorHAnsi" w:hAnsiTheme="minorHAnsi" w:cstheme="minorHAnsi"/>
          <w:sz w:val="16"/>
        </w:rPr>
        <w:t xml:space="preserve">for ECRs </w:t>
      </w:r>
      <w:r w:rsidRPr="00E7571A">
        <w:rPr>
          <w:rStyle w:val="Emphasis"/>
          <w:rFonts w:asciiTheme="minorHAnsi" w:hAnsiTheme="minorHAnsi" w:cstheme="minorHAnsi"/>
          <w:highlight w:val="cyan"/>
        </w:rPr>
        <w:t>without changing the</w:t>
      </w:r>
      <w:r w:rsidRPr="00004C41">
        <w:rPr>
          <w:rStyle w:val="Emphasis"/>
          <w:rFonts w:asciiTheme="minorHAnsi" w:hAnsiTheme="minorHAnsi" w:cstheme="minorHAnsi"/>
        </w:rPr>
        <w:t xml:space="preserve"> </w:t>
      </w:r>
      <w:r w:rsidRPr="00E7571A">
        <w:rPr>
          <w:rStyle w:val="Emphasis"/>
          <w:rFonts w:asciiTheme="minorHAnsi" w:hAnsiTheme="minorHAnsi" w:cstheme="minorHAnsi"/>
          <w:highlight w:val="cyan"/>
        </w:rPr>
        <w:t>system</w:t>
      </w:r>
      <w:r w:rsidRPr="00004C41">
        <w:rPr>
          <w:rStyle w:val="Emphasis"/>
          <w:rFonts w:asciiTheme="minorHAnsi" w:hAnsiTheme="minorHAnsi" w:cstheme="minorHAnsi"/>
        </w:rPr>
        <w:t xml:space="preserve"> more broadly</w:t>
      </w:r>
      <w:r w:rsidRPr="00004C41">
        <w:rPr>
          <w:rFonts w:asciiTheme="minorHAnsi" w:hAnsiTheme="minorHAnsi" w:cstheme="minorHAnsi"/>
          <w:sz w:val="16"/>
        </w:rPr>
        <w:t xml:space="preserve">. That is, we are concerned that </w:t>
      </w:r>
      <w:r w:rsidRPr="00004C41">
        <w:rPr>
          <w:rStyle w:val="StyleUnderline"/>
          <w:rFonts w:asciiTheme="minorHAnsi" w:hAnsiTheme="minorHAnsi" w:cstheme="minorHAnsi"/>
        </w:rPr>
        <w:t>caring</w:t>
      </w:r>
      <w:r w:rsidRPr="00004C41">
        <w:rPr>
          <w:rFonts w:asciiTheme="minorHAnsi" w:hAnsiTheme="minorHAnsi" w:cstheme="minorHAnsi"/>
          <w:sz w:val="16"/>
        </w:rPr>
        <w:t xml:space="preserve"> about and for ECRs </w:t>
      </w:r>
      <w:r w:rsidRPr="00004C41">
        <w:rPr>
          <w:rStyle w:val="StyleUnderline"/>
          <w:rFonts w:asciiTheme="minorHAnsi" w:hAnsiTheme="minorHAnsi" w:cstheme="minorHAnsi"/>
        </w:rPr>
        <w:t xml:space="preserve">in this manner will </w:t>
      </w:r>
      <w:r w:rsidRPr="00E7571A">
        <w:rPr>
          <w:rStyle w:val="Emphasis"/>
          <w:rFonts w:asciiTheme="minorHAnsi" w:hAnsiTheme="minorHAnsi" w:cstheme="minorHAnsi"/>
          <w:highlight w:val="cyan"/>
        </w:rPr>
        <w:t>allow a broken system to keep ticking</w:t>
      </w:r>
      <w:r w:rsidRPr="00004C41">
        <w:rPr>
          <w:rStyle w:val="Emphasis"/>
          <w:rFonts w:asciiTheme="minorHAnsi" w:hAnsiTheme="minorHAnsi" w:cstheme="minorHAnsi"/>
        </w:rPr>
        <w:t xml:space="preserve"> over</w:t>
      </w:r>
      <w:r w:rsidRPr="00004C41">
        <w:rPr>
          <w:rStyle w:val="StyleUnderline"/>
          <w:rFonts w:asciiTheme="minorHAnsi" w:hAnsiTheme="minorHAnsi" w:cstheme="minorHAnsi"/>
        </w:rPr>
        <w:t xml:space="preserve">, without offering or enabling </w:t>
      </w:r>
      <w:r w:rsidRPr="00004C41">
        <w:rPr>
          <w:rStyle w:val="Emphasis"/>
          <w:rFonts w:asciiTheme="minorHAnsi" w:hAnsiTheme="minorHAnsi" w:cstheme="minorHAnsi"/>
        </w:rPr>
        <w:t>space</w:t>
      </w:r>
      <w:r w:rsidRPr="00004C41">
        <w:rPr>
          <w:rStyle w:val="StyleUnderline"/>
          <w:rFonts w:asciiTheme="minorHAnsi" w:hAnsiTheme="minorHAnsi" w:cstheme="minorHAnsi"/>
        </w:rPr>
        <w:t xml:space="preserve"> for others in higher education to </w:t>
      </w:r>
      <w:r w:rsidRPr="00004C41">
        <w:rPr>
          <w:rStyle w:val="Emphasis"/>
          <w:rFonts w:asciiTheme="minorHAnsi" w:hAnsiTheme="minorHAnsi" w:cstheme="minorHAnsi"/>
        </w:rPr>
        <w:t>think</w:t>
      </w:r>
      <w:r w:rsidRPr="00004C41">
        <w:rPr>
          <w:rStyle w:val="StyleUnderline"/>
          <w:rFonts w:asciiTheme="minorHAnsi" w:hAnsiTheme="minorHAnsi" w:cstheme="minorHAnsi"/>
        </w:rPr>
        <w:t xml:space="preserve"> and </w:t>
      </w:r>
      <w:r w:rsidRPr="00004C41">
        <w:rPr>
          <w:rStyle w:val="Emphasis"/>
          <w:rFonts w:asciiTheme="minorHAnsi" w:hAnsiTheme="minorHAnsi" w:cstheme="minorHAnsi"/>
        </w:rPr>
        <w:t>do the academy differently</w:t>
      </w:r>
      <w:r w:rsidRPr="00004C41">
        <w:rPr>
          <w:rFonts w:asciiTheme="minorHAnsi" w:hAnsiTheme="minorHAnsi" w:cstheme="minorHAnsi"/>
          <w:sz w:val="16"/>
        </w:rPr>
        <w:t xml:space="preserve">. </w:t>
      </w:r>
    </w:p>
    <w:p w14:paraId="7B815CC3" w14:textId="00C499DB" w:rsidR="00643504" w:rsidRDefault="00643504" w:rsidP="00643504">
      <w:pPr>
        <w:pStyle w:val="Heading4"/>
      </w:pPr>
      <w:r>
        <w:lastRenderedPageBreak/>
        <w:t xml:space="preserve">2 – Reject the affirmative’s articulation of </w:t>
      </w:r>
      <w:r>
        <w:rPr>
          <w:i/>
        </w:rPr>
        <w:t>care</w:t>
      </w:r>
      <w:r>
        <w:t xml:space="preserve"> as a </w:t>
      </w:r>
      <w:r>
        <w:rPr>
          <w:i/>
        </w:rPr>
        <w:t>solvency frame</w:t>
      </w:r>
      <w:r>
        <w:t>:</w:t>
      </w:r>
    </w:p>
    <w:p w14:paraId="2CD09B27" w14:textId="23DFEED9" w:rsidR="00643504" w:rsidRPr="001C4387" w:rsidRDefault="00643504" w:rsidP="00643504">
      <w:pPr>
        <w:pStyle w:val="Heading4"/>
      </w:pPr>
      <w:r>
        <w:t xml:space="preserve">a---It reproduces ableism. </w:t>
      </w:r>
    </w:p>
    <w:p w14:paraId="59DCF9D0" w14:textId="77777777" w:rsidR="00643504" w:rsidRPr="0016207C" w:rsidRDefault="00643504" w:rsidP="00643504">
      <w:r>
        <w:t xml:space="preserve">Jonathan </w:t>
      </w:r>
      <w:r w:rsidRPr="00D71C86">
        <w:rPr>
          <w:rStyle w:val="Style13ptBold"/>
        </w:rPr>
        <w:t>Herring 14</w:t>
      </w:r>
      <w:r>
        <w:t>, Professor in Law at Exeter College, University of Oxford, “The Disability Critique of Care,” Elder Law Review, 8, 1-15, 2014.</w:t>
      </w:r>
    </w:p>
    <w:p w14:paraId="0D6887D1" w14:textId="77777777" w:rsidR="00643504" w:rsidRPr="007D79A0" w:rsidRDefault="00643504" w:rsidP="00643504">
      <w:pPr>
        <w:rPr>
          <w:sz w:val="16"/>
        </w:rPr>
      </w:pPr>
      <w:r w:rsidRPr="007D79A0">
        <w:rPr>
          <w:sz w:val="16"/>
        </w:rPr>
        <w:t>II THE DISABILITY CRITIQUE</w:t>
      </w:r>
    </w:p>
    <w:p w14:paraId="7E2F1BF0" w14:textId="77777777" w:rsidR="00643504" w:rsidRPr="007D79A0" w:rsidRDefault="00643504" w:rsidP="00643504">
      <w:pPr>
        <w:rPr>
          <w:sz w:val="16"/>
        </w:rPr>
      </w:pPr>
      <w:r w:rsidRPr="00E7571A">
        <w:rPr>
          <w:rStyle w:val="StyleUnderline"/>
          <w:highlight w:val="cyan"/>
        </w:rPr>
        <w:t xml:space="preserve">A </w:t>
      </w:r>
      <w:r w:rsidRPr="00E7571A">
        <w:rPr>
          <w:rStyle w:val="Emphasis"/>
          <w:highlight w:val="cyan"/>
        </w:rPr>
        <w:t>strong attack</w:t>
      </w:r>
      <w:r w:rsidRPr="00E7571A">
        <w:rPr>
          <w:rStyle w:val="StyleUnderline"/>
          <w:highlight w:val="cyan"/>
        </w:rPr>
        <w:t xml:space="preserve"> on</w:t>
      </w:r>
      <w:r w:rsidRPr="0012752B">
        <w:rPr>
          <w:rStyle w:val="StyleUnderline"/>
        </w:rPr>
        <w:t xml:space="preserve"> the notion of </w:t>
      </w:r>
      <w:r w:rsidRPr="00E7571A">
        <w:rPr>
          <w:rStyle w:val="Emphasis"/>
          <w:highlight w:val="cyan"/>
        </w:rPr>
        <w:t>ethics of care</w:t>
      </w:r>
      <w:r w:rsidRPr="00E7571A">
        <w:rPr>
          <w:rStyle w:val="StyleUnderline"/>
          <w:highlight w:val="cyan"/>
        </w:rPr>
        <w:t xml:space="preserve"> has</w:t>
      </w:r>
      <w:r w:rsidRPr="00E7571A">
        <w:rPr>
          <w:sz w:val="16"/>
          <w:highlight w:val="cyan"/>
        </w:rPr>
        <w:t xml:space="preserve"> </w:t>
      </w:r>
      <w:r w:rsidRPr="00E7571A">
        <w:rPr>
          <w:rStyle w:val="StyleUnderline"/>
          <w:highlight w:val="cyan"/>
        </w:rPr>
        <w:t>come from</w:t>
      </w:r>
      <w:r w:rsidRPr="0012752B">
        <w:rPr>
          <w:rStyle w:val="StyleUnderline"/>
        </w:rPr>
        <w:t xml:space="preserve"> </w:t>
      </w:r>
      <w:r w:rsidRPr="007D79A0">
        <w:rPr>
          <w:sz w:val="16"/>
        </w:rPr>
        <w:t>some writing from</w:t>
      </w:r>
      <w:r w:rsidRPr="0012752B">
        <w:rPr>
          <w:rStyle w:val="StyleUnderline"/>
        </w:rPr>
        <w:t xml:space="preserve"> </w:t>
      </w:r>
      <w:r w:rsidRPr="00E7571A">
        <w:rPr>
          <w:rStyle w:val="StyleUnderline"/>
          <w:highlight w:val="cyan"/>
        </w:rPr>
        <w:t>a</w:t>
      </w:r>
      <w:r w:rsidRPr="00E7571A">
        <w:rPr>
          <w:sz w:val="16"/>
          <w:highlight w:val="cyan"/>
        </w:rPr>
        <w:t xml:space="preserve"> </w:t>
      </w:r>
      <w:r w:rsidRPr="00E7571A">
        <w:rPr>
          <w:rStyle w:val="Emphasis"/>
          <w:highlight w:val="cyan"/>
        </w:rPr>
        <w:t>disability perspective</w:t>
      </w:r>
      <w:r w:rsidRPr="007D79A0">
        <w:rPr>
          <w:sz w:val="16"/>
        </w:rPr>
        <w:t>.18 Before explaining the nature of that challenge, it is important to understand the background, which is the debate over the nature of disability.</w:t>
      </w:r>
    </w:p>
    <w:p w14:paraId="704FBD2C" w14:textId="77777777" w:rsidR="00643504" w:rsidRPr="007D79A0" w:rsidRDefault="00643504" w:rsidP="00643504">
      <w:pPr>
        <w:rPr>
          <w:sz w:val="16"/>
        </w:rPr>
      </w:pPr>
      <w:r w:rsidRPr="007D79A0">
        <w:rPr>
          <w:sz w:val="16"/>
        </w:rPr>
        <w:t>A The Nature of Disability</w:t>
      </w:r>
    </w:p>
    <w:p w14:paraId="3E192BE8" w14:textId="77777777" w:rsidR="00643504" w:rsidRPr="007D79A0" w:rsidRDefault="00643504" w:rsidP="00643504">
      <w:pPr>
        <w:rPr>
          <w:sz w:val="16"/>
        </w:rPr>
      </w:pPr>
      <w:r w:rsidRPr="007D79A0">
        <w:rPr>
          <w:sz w:val="16"/>
        </w:rPr>
        <w:t xml:space="preserve">As is well-known, there has been considerable debate over whether disability should be seen on an individual or social model. For the individual model the problem with disability lies within the individual. The cause of any problems flowing from disability is the limited functional or psychological loss the individual is thought to suffer from. The appropriate response to disability is to eliminate disability, by curing it or (more controversially) preventing disabled people being born the first place. If this is not </w:t>
      </w:r>
      <w:proofErr w:type="gramStart"/>
      <w:r w:rsidRPr="007D79A0">
        <w:rPr>
          <w:sz w:val="16"/>
        </w:rPr>
        <w:t>possible</w:t>
      </w:r>
      <w:proofErr w:type="gramEnd"/>
      <w:r w:rsidRPr="007D79A0">
        <w:rPr>
          <w:sz w:val="16"/>
        </w:rPr>
        <w:t xml:space="preserve"> we should attempt to mitigate the disadvantages flowing from disability.19</w:t>
      </w:r>
    </w:p>
    <w:p w14:paraId="66B644E9" w14:textId="77777777" w:rsidR="00643504" w:rsidRPr="007D79A0" w:rsidRDefault="00643504" w:rsidP="00643504">
      <w:pPr>
        <w:rPr>
          <w:sz w:val="16"/>
        </w:rPr>
      </w:pPr>
      <w:r w:rsidRPr="007D79A0">
        <w:rPr>
          <w:sz w:val="16"/>
        </w:rPr>
        <w:t xml:space="preserve">The social model, by contrast, sees the problems flowing from disability being society's failure to provide the necessary services to ensure no difficulties flow from the difference in function or psychology. This model argues that society chooses to provide accommodations for some limitations people face (be it shops, transport, sewerage, </w:t>
      </w:r>
      <w:proofErr w:type="spellStart"/>
      <w:r w:rsidRPr="007D79A0">
        <w:rPr>
          <w:sz w:val="16"/>
        </w:rPr>
        <w:t>etc</w:t>
      </w:r>
      <w:proofErr w:type="spellEnd"/>
      <w:r w:rsidRPr="007D79A0">
        <w:rPr>
          <w:sz w:val="16"/>
        </w:rPr>
        <w:t>), but not for others. We all have a range of limitations and society is willing to meet some, but not all, of them. Those limitations which society does not meet are labelled as disability. The defining characteristic of a disability on this model is not located within the individual, but rather the lack of provision within society. The 1976 Union of Physically Impaired Against Segregation (UPIAS), adopting the social model, defined disability in the following way:</w:t>
      </w:r>
    </w:p>
    <w:p w14:paraId="797E927B" w14:textId="77777777" w:rsidR="00643504" w:rsidRPr="007D79A0" w:rsidRDefault="00643504" w:rsidP="00643504">
      <w:pPr>
        <w:rPr>
          <w:sz w:val="16"/>
        </w:rPr>
      </w:pPr>
      <w:r w:rsidRPr="007D79A0">
        <w:rPr>
          <w:sz w:val="16"/>
        </w:rPr>
        <w:t xml:space="preserve">Disability is something imposed on top of our impairments by the way we are unnecessarily isolated and excluded from full participation in society. Disabled people are therefore an oppressed group in society. To understand </w:t>
      </w:r>
      <w:proofErr w:type="gramStart"/>
      <w:r w:rsidRPr="007D79A0">
        <w:rPr>
          <w:sz w:val="16"/>
        </w:rPr>
        <w:t>this</w:t>
      </w:r>
      <w:proofErr w:type="gramEnd"/>
      <w:r w:rsidRPr="007D79A0">
        <w:rPr>
          <w:sz w:val="16"/>
        </w:rPr>
        <w:t xml:space="preserve"> it is necessary to grasp the distinction between the physical impairment and the social situation, called 'disability,' of people with such impairment. Thus, we define impairment as lacking part of or all of a limb, or having a defective limb, organ or mechanism of the body; and disability as the disadvantage or restriction of activity caused by a contemporary social organization which takes no or little account of people who have physical impairments and thus excludes them from participation in the mainstream of social activities. Physical disability is therefore a particular form of social oppression.20</w:t>
      </w:r>
    </w:p>
    <w:p w14:paraId="07C671D9" w14:textId="77777777" w:rsidR="00643504" w:rsidRPr="007D79A0" w:rsidRDefault="00643504" w:rsidP="00643504">
      <w:pPr>
        <w:rPr>
          <w:sz w:val="16"/>
        </w:rPr>
      </w:pPr>
      <w:r w:rsidRPr="007D79A0">
        <w:rPr>
          <w:sz w:val="16"/>
        </w:rPr>
        <w:t>This debate between the social and individual models of disability is complex and has become intense. This article is not the place to explore all the issues properly. We are now in a position to understand the criticisms of an ethic of care launched by those writing from a disabilities' study perspective.</w:t>
      </w:r>
    </w:p>
    <w:p w14:paraId="630A3A5E" w14:textId="77777777" w:rsidR="00643504" w:rsidRPr="007D79A0" w:rsidRDefault="00643504" w:rsidP="00643504">
      <w:pPr>
        <w:rPr>
          <w:sz w:val="16"/>
        </w:rPr>
      </w:pPr>
      <w:r w:rsidRPr="007D79A0">
        <w:rPr>
          <w:sz w:val="16"/>
        </w:rPr>
        <w:t>B Care and the Social Model of Disability</w:t>
      </w:r>
    </w:p>
    <w:p w14:paraId="1A6E0C41" w14:textId="77777777" w:rsidR="00643504" w:rsidRPr="00AC3698" w:rsidRDefault="00643504" w:rsidP="00643504">
      <w:pPr>
        <w:rPr>
          <w:rStyle w:val="Emphasis"/>
        </w:rPr>
      </w:pPr>
      <w:r w:rsidRPr="00E7571A">
        <w:rPr>
          <w:rStyle w:val="StyleUnderline"/>
          <w:highlight w:val="cyan"/>
        </w:rPr>
        <w:t>Care</w:t>
      </w:r>
      <w:r w:rsidRPr="008842B9">
        <w:rPr>
          <w:rStyle w:val="StyleUnderline"/>
        </w:rPr>
        <w:t xml:space="preserve">, it is said by many care ethicists, is a good thing because it meets the needs of others. </w:t>
      </w:r>
      <w:r w:rsidRPr="007D79A0">
        <w:rPr>
          <w:sz w:val="16"/>
        </w:rPr>
        <w:t xml:space="preserve">Put that way it is easy to see how it plays into the </w:t>
      </w:r>
      <w:proofErr w:type="spellStart"/>
      <w:r w:rsidRPr="007D79A0">
        <w:rPr>
          <w:sz w:val="16"/>
        </w:rPr>
        <w:t>individualised</w:t>
      </w:r>
      <w:proofErr w:type="spellEnd"/>
      <w:r w:rsidRPr="007D79A0">
        <w:rPr>
          <w:sz w:val="16"/>
        </w:rPr>
        <w:t xml:space="preserve"> model of care. </w:t>
      </w:r>
      <w:r w:rsidRPr="008842B9">
        <w:rPr>
          <w:rStyle w:val="StyleUnderline"/>
        </w:rPr>
        <w:t>This</w:t>
      </w:r>
      <w:r w:rsidRPr="00AC3698">
        <w:rPr>
          <w:rStyle w:val="StyleUnderline"/>
        </w:rPr>
        <w:t xml:space="preserve"> way of understanding care </w:t>
      </w:r>
      <w:r w:rsidRPr="00E7571A">
        <w:rPr>
          <w:rStyle w:val="StyleUnderline"/>
          <w:highlight w:val="cyan"/>
        </w:rPr>
        <w:t>may</w:t>
      </w:r>
      <w:r w:rsidRPr="00AC3698">
        <w:rPr>
          <w:rStyle w:val="StyleUnderline"/>
        </w:rPr>
        <w:t xml:space="preserve"> be said to </w:t>
      </w:r>
      <w:r w:rsidRPr="00E7571A">
        <w:rPr>
          <w:rStyle w:val="Emphasis"/>
          <w:highlight w:val="cyan"/>
        </w:rPr>
        <w:t>reinforce</w:t>
      </w:r>
      <w:r w:rsidRPr="00AC3698">
        <w:rPr>
          <w:rStyle w:val="StyleUnderline"/>
        </w:rPr>
        <w:t xml:space="preserve"> </w:t>
      </w:r>
      <w:r w:rsidRPr="00E7571A">
        <w:rPr>
          <w:rStyle w:val="StyleUnderline"/>
          <w:highlight w:val="cyan"/>
        </w:rPr>
        <w:t xml:space="preserve">the </w:t>
      </w:r>
      <w:proofErr w:type="spellStart"/>
      <w:r w:rsidRPr="00E7571A">
        <w:rPr>
          <w:rStyle w:val="Emphasis"/>
          <w:highlight w:val="cyan"/>
        </w:rPr>
        <w:t>individualised</w:t>
      </w:r>
      <w:proofErr w:type="spellEnd"/>
      <w:r w:rsidRPr="00E7571A">
        <w:rPr>
          <w:rStyle w:val="Emphasis"/>
          <w:highlight w:val="cyan"/>
        </w:rPr>
        <w:t xml:space="preserve"> model of</w:t>
      </w:r>
      <w:r w:rsidRPr="00AC3698">
        <w:rPr>
          <w:rStyle w:val="Emphasis"/>
        </w:rPr>
        <w:t xml:space="preserve"> </w:t>
      </w:r>
      <w:r w:rsidRPr="00E7571A">
        <w:rPr>
          <w:rStyle w:val="Emphasis"/>
          <w:highlight w:val="cyan"/>
        </w:rPr>
        <w:t>disability</w:t>
      </w:r>
      <w:r w:rsidRPr="00E7571A">
        <w:rPr>
          <w:sz w:val="16"/>
          <w:highlight w:val="cyan"/>
        </w:rPr>
        <w:t xml:space="preserve"> </w:t>
      </w:r>
      <w:r w:rsidRPr="00E7571A">
        <w:rPr>
          <w:rStyle w:val="StyleUnderline"/>
          <w:highlight w:val="cyan"/>
        </w:rPr>
        <w:t xml:space="preserve">because it locates the </w:t>
      </w:r>
      <w:r w:rsidRPr="00E7571A">
        <w:rPr>
          <w:rStyle w:val="Emphasis"/>
          <w:highlight w:val="cyan"/>
        </w:rPr>
        <w:t>'problem'</w:t>
      </w:r>
      <w:r w:rsidRPr="00E7571A">
        <w:rPr>
          <w:rStyle w:val="StyleUnderline"/>
          <w:highlight w:val="cyan"/>
        </w:rPr>
        <w:t xml:space="preserve"> in the </w:t>
      </w:r>
      <w:r w:rsidRPr="00E7571A">
        <w:rPr>
          <w:rStyle w:val="Emphasis"/>
          <w:highlight w:val="cyan"/>
        </w:rPr>
        <w:t>body</w:t>
      </w:r>
      <w:r w:rsidRPr="00AC3698">
        <w:rPr>
          <w:rStyle w:val="StyleUnderline"/>
        </w:rPr>
        <w:t xml:space="preserve"> </w:t>
      </w:r>
      <w:r w:rsidRPr="00E7571A">
        <w:rPr>
          <w:rStyle w:val="StyleUnderline"/>
          <w:highlight w:val="cyan"/>
        </w:rPr>
        <w:t>of</w:t>
      </w:r>
      <w:r w:rsidRPr="00E7571A">
        <w:rPr>
          <w:sz w:val="16"/>
          <w:highlight w:val="cyan"/>
        </w:rPr>
        <w:t xml:space="preserve"> </w:t>
      </w:r>
      <w:r w:rsidRPr="00E7571A">
        <w:rPr>
          <w:rStyle w:val="StyleUnderline"/>
          <w:highlight w:val="cyan"/>
        </w:rPr>
        <w:t>the disabled person</w:t>
      </w:r>
      <w:r w:rsidRPr="007D79A0">
        <w:rPr>
          <w:sz w:val="16"/>
        </w:rPr>
        <w:t xml:space="preserve">, </w:t>
      </w:r>
      <w:r w:rsidRPr="00AC3698">
        <w:rPr>
          <w:rStyle w:val="StyleUnderline"/>
        </w:rPr>
        <w:t xml:space="preserve">which is </w:t>
      </w:r>
      <w:r w:rsidRPr="00E7571A">
        <w:rPr>
          <w:rStyle w:val="Emphasis"/>
          <w:highlight w:val="cyan"/>
        </w:rPr>
        <w:t>met by the care</w:t>
      </w:r>
      <w:r w:rsidRPr="007D79A0">
        <w:rPr>
          <w:sz w:val="16"/>
        </w:rPr>
        <w:t xml:space="preserve">. </w:t>
      </w:r>
      <w:r w:rsidRPr="00AC3698">
        <w:rPr>
          <w:rStyle w:val="StyleUnderline"/>
        </w:rPr>
        <w:t xml:space="preserve">In particular it </w:t>
      </w:r>
      <w:r w:rsidRPr="00AC3698">
        <w:rPr>
          <w:rStyle w:val="Emphasis"/>
        </w:rPr>
        <w:t>assumes a norm</w:t>
      </w:r>
      <w:r w:rsidRPr="00AC3698">
        <w:rPr>
          <w:rStyle w:val="StyleUnderline"/>
        </w:rPr>
        <w:t xml:space="preserve"> for bodies, and disabled bodies are those </w:t>
      </w:r>
      <w:r w:rsidRPr="00AC3698">
        <w:rPr>
          <w:rStyle w:val="Emphasis"/>
        </w:rPr>
        <w:t>departing from this norm,</w:t>
      </w:r>
      <w:r w:rsidRPr="007D79A0">
        <w:rPr>
          <w:sz w:val="16"/>
        </w:rPr>
        <w:t xml:space="preserve"> </w:t>
      </w:r>
      <w:r w:rsidRPr="00AC3698">
        <w:rPr>
          <w:rStyle w:val="StyleUnderline"/>
        </w:rPr>
        <w:t xml:space="preserve">and so </w:t>
      </w:r>
      <w:r w:rsidRPr="00AC3698">
        <w:rPr>
          <w:rStyle w:val="Emphasis"/>
        </w:rPr>
        <w:t>requiring care</w:t>
      </w:r>
      <w:r w:rsidRPr="00AC3698">
        <w:rPr>
          <w:rStyle w:val="StyleUnderline"/>
        </w:rPr>
        <w:t xml:space="preserve"> which can </w:t>
      </w:r>
      <w:r w:rsidRPr="00AC3698">
        <w:rPr>
          <w:rStyle w:val="Emphasis"/>
        </w:rPr>
        <w:t>bring them back to the norm.</w:t>
      </w:r>
    </w:p>
    <w:p w14:paraId="0AD8E6DE" w14:textId="77777777" w:rsidR="00643504" w:rsidRPr="00AC3698" w:rsidRDefault="00643504" w:rsidP="00643504">
      <w:pPr>
        <w:rPr>
          <w:rStyle w:val="Emphasis"/>
        </w:rPr>
      </w:pPr>
      <w:r w:rsidRPr="00BF2BA5">
        <w:rPr>
          <w:rStyle w:val="StyleUnderline"/>
        </w:rPr>
        <w:t xml:space="preserve">One particular way that care ethics is in danger of doing this is by </w:t>
      </w:r>
      <w:proofErr w:type="spellStart"/>
      <w:r w:rsidRPr="00BF2BA5">
        <w:rPr>
          <w:rStyle w:val="Emphasis"/>
        </w:rPr>
        <w:t>emphasising</w:t>
      </w:r>
      <w:proofErr w:type="spellEnd"/>
      <w:r w:rsidRPr="00BF2BA5">
        <w:rPr>
          <w:rStyle w:val="StyleUnderline"/>
        </w:rPr>
        <w:t xml:space="preserve"> the</w:t>
      </w:r>
      <w:r w:rsidRPr="007D79A0">
        <w:rPr>
          <w:sz w:val="16"/>
        </w:rPr>
        <w:t xml:space="preserve"> </w:t>
      </w:r>
      <w:r w:rsidRPr="00BF2BA5">
        <w:rPr>
          <w:rStyle w:val="Emphasis"/>
        </w:rPr>
        <w:t>burdens of care</w:t>
      </w:r>
      <w:r w:rsidRPr="00E7571A">
        <w:rPr>
          <w:sz w:val="16"/>
          <w:highlight w:val="cyan"/>
        </w:rPr>
        <w:t xml:space="preserve">. </w:t>
      </w:r>
      <w:r w:rsidRPr="00E7571A">
        <w:rPr>
          <w:rStyle w:val="StyleUnderline"/>
          <w:highlight w:val="cyan"/>
        </w:rPr>
        <w:t>A common tactic</w:t>
      </w:r>
      <w:r w:rsidRPr="007D79A0">
        <w:rPr>
          <w:sz w:val="16"/>
        </w:rPr>
        <w:t xml:space="preserve"> (understandably) of </w:t>
      </w:r>
      <w:proofErr w:type="spellStart"/>
      <w:r w:rsidRPr="007D79A0">
        <w:rPr>
          <w:sz w:val="16"/>
        </w:rPr>
        <w:t>organisations</w:t>
      </w:r>
      <w:proofErr w:type="spellEnd"/>
      <w:r w:rsidRPr="007D79A0">
        <w:rPr>
          <w:sz w:val="16"/>
        </w:rPr>
        <w:t xml:space="preserve"> </w:t>
      </w:r>
      <w:r w:rsidRPr="00AC3698">
        <w:rPr>
          <w:rStyle w:val="StyleUnderline"/>
        </w:rPr>
        <w:t xml:space="preserve">promoting the interests of carers </w:t>
      </w:r>
      <w:r w:rsidRPr="00E7571A">
        <w:rPr>
          <w:rStyle w:val="StyleUnderline"/>
          <w:highlight w:val="cyan"/>
        </w:rPr>
        <w:t xml:space="preserve">is to </w:t>
      </w:r>
      <w:proofErr w:type="spellStart"/>
      <w:r w:rsidRPr="00E7571A">
        <w:rPr>
          <w:rStyle w:val="Emphasis"/>
          <w:highlight w:val="cyan"/>
        </w:rPr>
        <w:t>emphasise</w:t>
      </w:r>
      <w:proofErr w:type="spellEnd"/>
      <w:r w:rsidRPr="00E7571A">
        <w:rPr>
          <w:rStyle w:val="StyleUnderline"/>
          <w:highlight w:val="cyan"/>
        </w:rPr>
        <w:t xml:space="preserve"> the </w:t>
      </w:r>
      <w:r w:rsidRPr="00E7571A">
        <w:rPr>
          <w:rStyle w:val="Emphasis"/>
          <w:highlight w:val="cyan"/>
        </w:rPr>
        <w:t>burdens</w:t>
      </w:r>
      <w:r w:rsidRPr="00AC3698">
        <w:rPr>
          <w:rStyle w:val="StyleUnderline"/>
        </w:rPr>
        <w:t xml:space="preserve"> and </w:t>
      </w:r>
      <w:r w:rsidRPr="00AC3698">
        <w:rPr>
          <w:rStyle w:val="Emphasis"/>
        </w:rPr>
        <w:t>disadvantages</w:t>
      </w:r>
      <w:r w:rsidRPr="00AC3698">
        <w:rPr>
          <w:rStyle w:val="StyleUnderline"/>
        </w:rPr>
        <w:t xml:space="preserve"> that </w:t>
      </w:r>
      <w:r w:rsidRPr="00E7571A">
        <w:rPr>
          <w:rStyle w:val="Emphasis"/>
          <w:highlight w:val="cyan"/>
        </w:rPr>
        <w:t>carers suffer</w:t>
      </w:r>
      <w:r w:rsidRPr="00AC3698">
        <w:rPr>
          <w:rStyle w:val="StyleUnderline"/>
        </w:rPr>
        <w:t xml:space="preserve"> </w:t>
      </w:r>
      <w:r w:rsidRPr="00E7571A">
        <w:rPr>
          <w:rStyle w:val="StyleUnderline"/>
          <w:highlight w:val="cyan"/>
        </w:rPr>
        <w:t>because of their work</w:t>
      </w:r>
      <w:r w:rsidRPr="007D79A0">
        <w:rPr>
          <w:sz w:val="16"/>
        </w:rPr>
        <w:t xml:space="preserve">. 21 </w:t>
      </w:r>
      <w:r w:rsidRPr="00412ECB">
        <w:rPr>
          <w:rStyle w:val="StyleUnderline"/>
        </w:rPr>
        <w:t xml:space="preserve">This impliedly </w:t>
      </w:r>
      <w:r w:rsidRPr="00412ECB">
        <w:rPr>
          <w:rStyle w:val="Emphasis"/>
        </w:rPr>
        <w:t>paints</w:t>
      </w:r>
      <w:r w:rsidRPr="00412ECB">
        <w:rPr>
          <w:rStyle w:val="StyleUnderline"/>
        </w:rPr>
        <w:t xml:space="preserve"> the </w:t>
      </w:r>
      <w:r w:rsidRPr="00412ECB">
        <w:rPr>
          <w:rStyle w:val="Emphasis"/>
        </w:rPr>
        <w:t>disabled person</w:t>
      </w:r>
      <w:r w:rsidRPr="00412ECB">
        <w:rPr>
          <w:rStyle w:val="StyleUnderline"/>
        </w:rPr>
        <w:t xml:space="preserve"> as the </w:t>
      </w:r>
      <w:r w:rsidRPr="00412ECB">
        <w:rPr>
          <w:rStyle w:val="Emphasis"/>
        </w:rPr>
        <w:t>cause of disadvan</w:t>
      </w:r>
      <w:r w:rsidRPr="00AC3698">
        <w:rPr>
          <w:rStyle w:val="Emphasis"/>
        </w:rPr>
        <w:t>tage.</w:t>
      </w:r>
      <w:r w:rsidRPr="007D79A0">
        <w:rPr>
          <w:sz w:val="16"/>
        </w:rPr>
        <w:t xml:space="preserve"> </w:t>
      </w:r>
      <w:r w:rsidRPr="00E7571A">
        <w:rPr>
          <w:rStyle w:val="Emphasis"/>
          <w:highlight w:val="cyan"/>
        </w:rPr>
        <w:t>Unintentionally it can imply that disability is 'a problem'</w:t>
      </w:r>
      <w:r w:rsidRPr="00AC3698">
        <w:rPr>
          <w:rStyle w:val="Emphasis"/>
        </w:rPr>
        <w:t>, which carers pay the cost of solving.</w:t>
      </w:r>
    </w:p>
    <w:p w14:paraId="3E1D908A" w14:textId="77777777" w:rsidR="00643504" w:rsidRPr="007D79A0" w:rsidRDefault="00643504" w:rsidP="00643504">
      <w:pPr>
        <w:rPr>
          <w:sz w:val="16"/>
        </w:rPr>
      </w:pPr>
      <w:r w:rsidRPr="007D79A0">
        <w:rPr>
          <w:sz w:val="16"/>
        </w:rPr>
        <w:t>C Care and Power</w:t>
      </w:r>
    </w:p>
    <w:p w14:paraId="0F3ED953" w14:textId="77777777" w:rsidR="00643504" w:rsidRPr="007D79A0" w:rsidRDefault="00643504" w:rsidP="00643504">
      <w:pPr>
        <w:rPr>
          <w:sz w:val="16"/>
        </w:rPr>
      </w:pPr>
      <w:r w:rsidRPr="00BF2BA5">
        <w:rPr>
          <w:rStyle w:val="StyleUnderline"/>
        </w:rPr>
        <w:lastRenderedPageBreak/>
        <w:t xml:space="preserve">Ethics of care </w:t>
      </w:r>
      <w:r w:rsidRPr="00E7571A">
        <w:rPr>
          <w:rStyle w:val="Emphasis"/>
          <w:highlight w:val="cyan"/>
        </w:rPr>
        <w:t>assumes</w:t>
      </w:r>
      <w:r w:rsidRPr="00BF2BA5">
        <w:rPr>
          <w:rStyle w:val="Emphasis"/>
        </w:rPr>
        <w:t xml:space="preserve"> that </w:t>
      </w:r>
      <w:r w:rsidRPr="00E7571A">
        <w:rPr>
          <w:rStyle w:val="Emphasis"/>
          <w:highlight w:val="cyan"/>
        </w:rPr>
        <w:t>care is good</w:t>
      </w:r>
      <w:r w:rsidRPr="00BF2BA5">
        <w:rPr>
          <w:rStyle w:val="Emphasis"/>
        </w:rPr>
        <w:t xml:space="preserve"> and something to be </w:t>
      </w:r>
      <w:proofErr w:type="spellStart"/>
      <w:r w:rsidRPr="00BF2BA5">
        <w:rPr>
          <w:rStyle w:val="Emphasis"/>
        </w:rPr>
        <w:t>prioritised</w:t>
      </w:r>
      <w:proofErr w:type="spellEnd"/>
      <w:r w:rsidRPr="00BF2BA5">
        <w:rPr>
          <w:rStyle w:val="StyleUnderline"/>
        </w:rPr>
        <w:t xml:space="preserve">. </w:t>
      </w:r>
      <w:r w:rsidRPr="00E7571A">
        <w:rPr>
          <w:rStyle w:val="StyleUnderline"/>
          <w:highlight w:val="cyan"/>
        </w:rPr>
        <w:t>This</w:t>
      </w:r>
      <w:r w:rsidRPr="00BF2BA5">
        <w:rPr>
          <w:rStyle w:val="StyleUnderline"/>
        </w:rPr>
        <w:t xml:space="preserve"> </w:t>
      </w:r>
      <w:r w:rsidRPr="00BF2BA5">
        <w:rPr>
          <w:rStyle w:val="Emphasis"/>
        </w:rPr>
        <w:t>overlooks</w:t>
      </w:r>
      <w:r w:rsidRPr="007D79A0">
        <w:rPr>
          <w:sz w:val="16"/>
        </w:rPr>
        <w:t xml:space="preserve"> </w:t>
      </w:r>
      <w:r w:rsidRPr="00BF2BA5">
        <w:rPr>
          <w:rStyle w:val="StyleUnderline"/>
        </w:rPr>
        <w:t xml:space="preserve">the </w:t>
      </w:r>
      <w:r w:rsidRPr="00BF2BA5">
        <w:rPr>
          <w:rStyle w:val="Emphasis"/>
        </w:rPr>
        <w:t>'dark side of care'</w:t>
      </w:r>
      <w:r w:rsidRPr="00BF2BA5">
        <w:rPr>
          <w:rStyle w:val="StyleUnderline"/>
        </w:rPr>
        <w:t>.</w:t>
      </w:r>
      <w:r w:rsidRPr="007D79A0">
        <w:rPr>
          <w:sz w:val="16"/>
        </w:rPr>
        <w:t xml:space="preserve">22 </w:t>
      </w:r>
      <w:r w:rsidRPr="00AC3698">
        <w:rPr>
          <w:rStyle w:val="StyleUnderline"/>
        </w:rPr>
        <w:t xml:space="preserve">In particular it </w:t>
      </w:r>
      <w:r w:rsidRPr="00E7571A">
        <w:rPr>
          <w:rStyle w:val="Emphasis"/>
          <w:highlight w:val="cyan"/>
        </w:rPr>
        <w:t>ignores</w:t>
      </w:r>
      <w:r w:rsidRPr="00E7571A">
        <w:rPr>
          <w:rStyle w:val="StyleUnderline"/>
          <w:highlight w:val="cyan"/>
        </w:rPr>
        <w:t xml:space="preserve"> the </w:t>
      </w:r>
      <w:r w:rsidRPr="00E7571A">
        <w:rPr>
          <w:rStyle w:val="Emphasis"/>
          <w:highlight w:val="cyan"/>
        </w:rPr>
        <w:t>paternalistic edge</w:t>
      </w:r>
      <w:r w:rsidRPr="00E7571A">
        <w:rPr>
          <w:rStyle w:val="StyleUnderline"/>
          <w:highlight w:val="cyan"/>
        </w:rPr>
        <w:t xml:space="preserve"> that</w:t>
      </w:r>
      <w:r w:rsidRPr="007D79A0">
        <w:rPr>
          <w:sz w:val="16"/>
        </w:rPr>
        <w:t xml:space="preserve"> </w:t>
      </w:r>
      <w:r w:rsidRPr="00E7571A">
        <w:rPr>
          <w:rStyle w:val="StyleUnderline"/>
          <w:highlight w:val="cyan"/>
        </w:rPr>
        <w:t>can accompany care</w:t>
      </w:r>
      <w:r w:rsidRPr="00E7571A">
        <w:rPr>
          <w:sz w:val="16"/>
          <w:highlight w:val="cyan"/>
        </w:rPr>
        <w:t>.</w:t>
      </w:r>
      <w:r w:rsidRPr="007D79A0">
        <w:rPr>
          <w:sz w:val="16"/>
        </w:rPr>
        <w:t xml:space="preserve">23 </w:t>
      </w:r>
      <w:r w:rsidRPr="00E7571A">
        <w:rPr>
          <w:rStyle w:val="StyleUnderline"/>
          <w:highlight w:val="cyan"/>
        </w:rPr>
        <w:t>As one disabled person wrote</w:t>
      </w:r>
      <w:r w:rsidRPr="007D79A0">
        <w:rPr>
          <w:sz w:val="16"/>
        </w:rPr>
        <w:t>:</w:t>
      </w:r>
    </w:p>
    <w:p w14:paraId="7923FACC" w14:textId="77777777" w:rsidR="00643504" w:rsidRPr="007D79A0" w:rsidRDefault="00643504" w:rsidP="00643504">
      <w:pPr>
        <w:rPr>
          <w:sz w:val="16"/>
        </w:rPr>
      </w:pPr>
      <w:r w:rsidRPr="00E7571A">
        <w:rPr>
          <w:rStyle w:val="StyleUnderline"/>
          <w:highlight w:val="cyan"/>
        </w:rPr>
        <w:t>We</w:t>
      </w:r>
      <w:r w:rsidRPr="00AC3698">
        <w:rPr>
          <w:rStyle w:val="StyleUnderline"/>
        </w:rPr>
        <w:t xml:space="preserve"> are who we are as people with impairments, and </w:t>
      </w:r>
      <w:r w:rsidRPr="00E7571A">
        <w:rPr>
          <w:rStyle w:val="Emphasis"/>
          <w:highlight w:val="cyan"/>
        </w:rPr>
        <w:t>might</w:t>
      </w:r>
      <w:r w:rsidRPr="00AC3698">
        <w:rPr>
          <w:rStyle w:val="Emphasis"/>
        </w:rPr>
        <w:t xml:space="preserve"> actually </w:t>
      </w:r>
      <w:r w:rsidRPr="00E7571A">
        <w:rPr>
          <w:rStyle w:val="Emphasis"/>
          <w:highlight w:val="cyan"/>
        </w:rPr>
        <w:t>feel comfortable</w:t>
      </w:r>
      <w:r w:rsidRPr="007D79A0">
        <w:rPr>
          <w:sz w:val="16"/>
        </w:rPr>
        <w:t xml:space="preserve"> </w:t>
      </w:r>
      <w:r w:rsidRPr="00E7571A">
        <w:rPr>
          <w:rStyle w:val="StyleUnderline"/>
          <w:highlight w:val="cyan"/>
        </w:rPr>
        <w:t>with our lives if it wasn't for</w:t>
      </w:r>
      <w:r w:rsidRPr="00AC3698">
        <w:rPr>
          <w:rStyle w:val="StyleUnderline"/>
        </w:rPr>
        <w:t xml:space="preserve"> all those </w:t>
      </w:r>
      <w:r w:rsidRPr="00E7571A">
        <w:rPr>
          <w:rStyle w:val="Emphasis"/>
          <w:highlight w:val="cyan"/>
        </w:rPr>
        <w:t>interfering busybodies</w:t>
      </w:r>
      <w:r w:rsidRPr="007D79A0">
        <w:rPr>
          <w:sz w:val="16"/>
        </w:rPr>
        <w:t xml:space="preserve"> </w:t>
      </w:r>
      <w:r w:rsidRPr="00E7571A">
        <w:rPr>
          <w:rStyle w:val="StyleUnderline"/>
          <w:highlight w:val="cyan"/>
        </w:rPr>
        <w:t>who feel</w:t>
      </w:r>
      <w:r w:rsidRPr="00AC3698">
        <w:rPr>
          <w:rStyle w:val="StyleUnderline"/>
        </w:rPr>
        <w:t xml:space="preserve"> that </w:t>
      </w:r>
      <w:r w:rsidRPr="00E7571A">
        <w:rPr>
          <w:rStyle w:val="StyleUnderline"/>
          <w:highlight w:val="cyan"/>
        </w:rPr>
        <w:t>it is their</w:t>
      </w:r>
      <w:r w:rsidRPr="00AC3698">
        <w:rPr>
          <w:rStyle w:val="StyleUnderline"/>
        </w:rPr>
        <w:t xml:space="preserve"> </w:t>
      </w:r>
      <w:r w:rsidRPr="00E7571A">
        <w:rPr>
          <w:rStyle w:val="StyleUnderline"/>
          <w:highlight w:val="cyan"/>
        </w:rPr>
        <w:t>responsibility to</w:t>
      </w:r>
      <w:r w:rsidRPr="00AC3698">
        <w:rPr>
          <w:rStyle w:val="StyleUnderline"/>
        </w:rPr>
        <w:t xml:space="preserve"> feel sorry for us</w:t>
      </w:r>
      <w:r w:rsidRPr="007D79A0">
        <w:rPr>
          <w:sz w:val="16"/>
        </w:rPr>
        <w:t xml:space="preserve">, </w:t>
      </w:r>
      <w:r w:rsidRPr="00AC3698">
        <w:rPr>
          <w:rStyle w:val="StyleUnderline"/>
        </w:rPr>
        <w:t xml:space="preserve">or to </w:t>
      </w:r>
      <w:r w:rsidRPr="00AC3698">
        <w:rPr>
          <w:rStyle w:val="Emphasis"/>
        </w:rPr>
        <w:t>find cures</w:t>
      </w:r>
      <w:r w:rsidRPr="00AC3698">
        <w:rPr>
          <w:rStyle w:val="StyleUnderline"/>
        </w:rPr>
        <w:t xml:space="preserve"> for us,</w:t>
      </w:r>
      <w:r w:rsidRPr="007D79A0">
        <w:rPr>
          <w:sz w:val="16"/>
        </w:rPr>
        <w:t xml:space="preserve"> </w:t>
      </w:r>
      <w:r w:rsidRPr="00AC3698">
        <w:rPr>
          <w:rStyle w:val="StyleUnderline"/>
        </w:rPr>
        <w:t xml:space="preserve">or to </w:t>
      </w:r>
      <w:r w:rsidRPr="00E7571A">
        <w:rPr>
          <w:rStyle w:val="Emphasis"/>
          <w:highlight w:val="cyan"/>
        </w:rPr>
        <w:t xml:space="preserve">manage </w:t>
      </w:r>
      <w:r w:rsidRPr="00956CFF">
        <w:rPr>
          <w:rStyle w:val="Emphasis"/>
        </w:rPr>
        <w:t>our lives</w:t>
      </w:r>
      <w:r w:rsidRPr="00AC3698">
        <w:rPr>
          <w:rStyle w:val="StyleUnderline"/>
        </w:rPr>
        <w:t xml:space="preserve"> for </w:t>
      </w:r>
      <w:r w:rsidRPr="00E7571A">
        <w:rPr>
          <w:rStyle w:val="StyleUnderline"/>
          <w:highlight w:val="cyan"/>
        </w:rPr>
        <w:t>us</w:t>
      </w:r>
      <w:r w:rsidRPr="007D79A0">
        <w:rPr>
          <w:sz w:val="16"/>
        </w:rPr>
        <w:t>, or to harry us in order to make us something we are not, ' '24 i.e. 'normal' .</w:t>
      </w:r>
    </w:p>
    <w:p w14:paraId="74596668" w14:textId="77777777" w:rsidR="00643504" w:rsidRPr="00AC3698" w:rsidRDefault="00643504" w:rsidP="00643504">
      <w:pPr>
        <w:rPr>
          <w:rStyle w:val="StyleUnderline"/>
        </w:rPr>
      </w:pPr>
      <w:r w:rsidRPr="007D79A0">
        <w:rPr>
          <w:sz w:val="16"/>
        </w:rPr>
        <w:t xml:space="preserve">To similar effect </w:t>
      </w:r>
      <w:r w:rsidRPr="00AC3698">
        <w:rPr>
          <w:rStyle w:val="StyleUnderline"/>
        </w:rPr>
        <w:t>Richard Woods contends:</w:t>
      </w:r>
    </w:p>
    <w:p w14:paraId="24BA9F31" w14:textId="77777777" w:rsidR="00643504" w:rsidRPr="007D79A0" w:rsidRDefault="00643504" w:rsidP="00643504">
      <w:pPr>
        <w:rPr>
          <w:sz w:val="16"/>
        </w:rPr>
      </w:pPr>
      <w:r w:rsidRPr="00E7571A">
        <w:rPr>
          <w:rStyle w:val="Emphasis"/>
          <w:highlight w:val="cyan"/>
        </w:rPr>
        <w:t>Disabled people have never</w:t>
      </w:r>
      <w:r w:rsidRPr="00AC3698">
        <w:rPr>
          <w:rStyle w:val="Emphasis"/>
        </w:rPr>
        <w:t xml:space="preserve"> demanded or </w:t>
      </w:r>
      <w:r w:rsidRPr="00E7571A">
        <w:rPr>
          <w:rStyle w:val="Emphasis"/>
          <w:highlight w:val="cyan"/>
        </w:rPr>
        <w:t>asked for care!</w:t>
      </w:r>
      <w:r w:rsidRPr="007D79A0">
        <w:rPr>
          <w:sz w:val="16"/>
        </w:rPr>
        <w:t xml:space="preserve"> </w:t>
      </w:r>
      <w:r w:rsidRPr="00E7571A">
        <w:rPr>
          <w:rStyle w:val="StyleUnderline"/>
          <w:highlight w:val="cyan"/>
        </w:rPr>
        <w:t>We</w:t>
      </w:r>
      <w:r w:rsidRPr="00AC3698">
        <w:rPr>
          <w:rStyle w:val="StyleUnderline"/>
        </w:rPr>
        <w:t xml:space="preserve"> have </w:t>
      </w:r>
      <w:r w:rsidRPr="00E7571A">
        <w:rPr>
          <w:rStyle w:val="StyleUnderline"/>
          <w:highlight w:val="cyan"/>
        </w:rPr>
        <w:t>sought</w:t>
      </w:r>
      <w:r w:rsidRPr="00AC3698">
        <w:rPr>
          <w:rStyle w:val="StyleUnderline"/>
        </w:rPr>
        <w:t xml:space="preserve"> </w:t>
      </w:r>
      <w:r w:rsidRPr="00AC3698">
        <w:rPr>
          <w:rStyle w:val="Emphasis"/>
        </w:rPr>
        <w:t>independent</w:t>
      </w:r>
      <w:r w:rsidRPr="007D79A0">
        <w:rPr>
          <w:sz w:val="16"/>
        </w:rPr>
        <w:t xml:space="preserve"> </w:t>
      </w:r>
      <w:r w:rsidRPr="00AC3698">
        <w:rPr>
          <w:rStyle w:val="StyleUnderline"/>
        </w:rPr>
        <w:t>living</w:t>
      </w:r>
      <w:r w:rsidRPr="007D79A0">
        <w:rPr>
          <w:sz w:val="16"/>
        </w:rPr>
        <w:t xml:space="preserve">, </w:t>
      </w:r>
      <w:r w:rsidRPr="00AC3698">
        <w:rPr>
          <w:rStyle w:val="StyleUnderline"/>
        </w:rPr>
        <w:t xml:space="preserve">which means being able to achieve </w:t>
      </w:r>
      <w:r w:rsidRPr="00E7571A">
        <w:rPr>
          <w:rStyle w:val="Emphasis"/>
          <w:highlight w:val="cyan"/>
        </w:rPr>
        <w:t>maximum independence</w:t>
      </w:r>
      <w:r w:rsidRPr="007D79A0">
        <w:rPr>
          <w:sz w:val="16"/>
        </w:rPr>
        <w:t xml:space="preserve"> </w:t>
      </w:r>
      <w:r w:rsidRPr="00AC3698">
        <w:rPr>
          <w:rStyle w:val="StyleUnderline"/>
        </w:rPr>
        <w:t>and</w:t>
      </w:r>
      <w:r w:rsidRPr="007D79A0">
        <w:rPr>
          <w:sz w:val="16"/>
        </w:rPr>
        <w:t xml:space="preserve"> </w:t>
      </w:r>
      <w:r w:rsidRPr="00AC3698">
        <w:rPr>
          <w:rStyle w:val="Emphasis"/>
        </w:rPr>
        <w:t>control</w:t>
      </w:r>
      <w:r w:rsidRPr="007D79A0">
        <w:rPr>
          <w:sz w:val="16"/>
        </w:rPr>
        <w:t xml:space="preserve"> </w:t>
      </w:r>
      <w:r w:rsidRPr="00AC3698">
        <w:rPr>
          <w:rStyle w:val="StyleUnderline"/>
        </w:rPr>
        <w:t xml:space="preserve">over our own lives. The concept of </w:t>
      </w:r>
      <w:r w:rsidRPr="00E7571A">
        <w:rPr>
          <w:rStyle w:val="StyleUnderline"/>
          <w:highlight w:val="cyan"/>
        </w:rPr>
        <w:t xml:space="preserve">care seems to many disabled people a </w:t>
      </w:r>
      <w:r w:rsidRPr="00E7571A">
        <w:rPr>
          <w:rStyle w:val="Emphasis"/>
          <w:highlight w:val="cyan"/>
        </w:rPr>
        <w:t>tool</w:t>
      </w:r>
      <w:r w:rsidRPr="007D79A0">
        <w:rPr>
          <w:sz w:val="16"/>
        </w:rPr>
        <w:t xml:space="preserve"> </w:t>
      </w:r>
      <w:r w:rsidRPr="00E7571A">
        <w:rPr>
          <w:rStyle w:val="StyleUnderline"/>
          <w:highlight w:val="cyan"/>
        </w:rPr>
        <w:t xml:space="preserve">through </w:t>
      </w:r>
      <w:r w:rsidRPr="00956CFF">
        <w:rPr>
          <w:rStyle w:val="StyleUnderline"/>
        </w:rPr>
        <w:t xml:space="preserve">which others are able </w:t>
      </w:r>
      <w:r w:rsidRPr="00E7571A">
        <w:rPr>
          <w:rStyle w:val="StyleUnderline"/>
          <w:highlight w:val="cyan"/>
        </w:rPr>
        <w:t xml:space="preserve">to </w:t>
      </w:r>
      <w:r w:rsidRPr="00E7571A">
        <w:rPr>
          <w:rStyle w:val="Emphasis"/>
          <w:highlight w:val="cyan"/>
        </w:rPr>
        <w:t>dominate</w:t>
      </w:r>
      <w:r w:rsidRPr="00E7571A">
        <w:rPr>
          <w:sz w:val="16"/>
          <w:highlight w:val="cyan"/>
        </w:rPr>
        <w:t xml:space="preserve"> </w:t>
      </w:r>
      <w:r w:rsidRPr="00956CFF">
        <w:rPr>
          <w:rStyle w:val="StyleUnderline"/>
        </w:rPr>
        <w:t xml:space="preserve">and </w:t>
      </w:r>
      <w:r w:rsidRPr="00956CFF">
        <w:rPr>
          <w:rStyle w:val="Emphasis"/>
        </w:rPr>
        <w:t xml:space="preserve">manage </w:t>
      </w:r>
      <w:r w:rsidRPr="00E7571A">
        <w:rPr>
          <w:rStyle w:val="Emphasis"/>
          <w:highlight w:val="cyan"/>
        </w:rPr>
        <w:t>our lives</w:t>
      </w:r>
      <w:r w:rsidRPr="007D79A0">
        <w:rPr>
          <w:sz w:val="16"/>
        </w:rPr>
        <w:t>.25</w:t>
      </w:r>
    </w:p>
    <w:p w14:paraId="2679D493" w14:textId="77777777" w:rsidR="00643504" w:rsidRPr="007D79A0" w:rsidRDefault="00643504" w:rsidP="00643504">
      <w:pPr>
        <w:rPr>
          <w:sz w:val="16"/>
        </w:rPr>
      </w:pPr>
      <w:r w:rsidRPr="00AC3698">
        <w:rPr>
          <w:rStyle w:val="StyleUnderline"/>
        </w:rPr>
        <w:t>What is captured in these quotations</w:t>
      </w:r>
      <w:r w:rsidRPr="007D79A0">
        <w:rPr>
          <w:sz w:val="16"/>
        </w:rPr>
        <w:t xml:space="preserve">, but often lost in the ethics of care literature, </w:t>
      </w:r>
      <w:r w:rsidRPr="00AC3698">
        <w:rPr>
          <w:rStyle w:val="StyleUnderline"/>
        </w:rPr>
        <w:t xml:space="preserve">is the way that </w:t>
      </w:r>
      <w:r w:rsidRPr="00E7571A">
        <w:rPr>
          <w:rStyle w:val="Emphasis"/>
          <w:highlight w:val="cyan"/>
        </w:rPr>
        <w:t>caring for another can amount to an exercise of power</w:t>
      </w:r>
      <w:r w:rsidRPr="007D79A0">
        <w:rPr>
          <w:sz w:val="16"/>
        </w:rPr>
        <w:t xml:space="preserve">. </w:t>
      </w:r>
      <w:r w:rsidRPr="00AC3698">
        <w:rPr>
          <w:rStyle w:val="StyleUnderline"/>
        </w:rPr>
        <w:t xml:space="preserve">Caring can involve the carer in </w:t>
      </w:r>
      <w:r w:rsidRPr="00AC3698">
        <w:rPr>
          <w:rStyle w:val="Emphasis"/>
        </w:rPr>
        <w:t>identifying</w:t>
      </w:r>
      <w:r w:rsidRPr="00AC3698">
        <w:rPr>
          <w:rStyle w:val="StyleUnderline"/>
        </w:rPr>
        <w:t xml:space="preserve"> the </w:t>
      </w:r>
      <w:r w:rsidRPr="00AC3698">
        <w:rPr>
          <w:rStyle w:val="Emphasis"/>
        </w:rPr>
        <w:t>need</w:t>
      </w:r>
      <w:r w:rsidRPr="00AC3698">
        <w:rPr>
          <w:rStyle w:val="StyleUnderline"/>
        </w:rPr>
        <w:t xml:space="preserve"> and </w:t>
      </w:r>
      <w:r w:rsidRPr="00AC3698">
        <w:rPr>
          <w:rStyle w:val="Emphasis"/>
        </w:rPr>
        <w:t>determining how best to meet it.</w:t>
      </w:r>
      <w:r w:rsidRPr="007D79A0">
        <w:rPr>
          <w:sz w:val="16"/>
        </w:rPr>
        <w:t xml:space="preserve"> Zygmunt Bauman warns that </w:t>
      </w:r>
      <w:r w:rsidRPr="00AC3698">
        <w:rPr>
          <w:rStyle w:val="StyleUnderline"/>
        </w:rPr>
        <w:t xml:space="preserve">'the impulse to care for the other, </w:t>
      </w:r>
      <w:r w:rsidRPr="00956CFF">
        <w:rPr>
          <w:rStyle w:val="StyleUnderline"/>
        </w:rPr>
        <w:t>when taken to its extreme</w:t>
      </w:r>
      <w:r w:rsidRPr="00E7571A">
        <w:rPr>
          <w:rStyle w:val="StyleUnderline"/>
          <w:highlight w:val="cyan"/>
        </w:rPr>
        <w:t>, leads to the</w:t>
      </w:r>
      <w:r w:rsidRPr="007D79A0">
        <w:rPr>
          <w:sz w:val="16"/>
        </w:rPr>
        <w:t xml:space="preserve"> </w:t>
      </w:r>
      <w:r w:rsidRPr="00E7571A">
        <w:rPr>
          <w:rStyle w:val="Emphasis"/>
          <w:highlight w:val="cyan"/>
        </w:rPr>
        <w:t xml:space="preserve">annihilation of </w:t>
      </w:r>
      <w:r w:rsidRPr="00412ECB">
        <w:rPr>
          <w:rStyle w:val="Emphasis"/>
        </w:rPr>
        <w:t xml:space="preserve">the </w:t>
      </w:r>
      <w:r w:rsidRPr="00E7571A">
        <w:rPr>
          <w:rStyle w:val="Emphasis"/>
          <w:highlight w:val="cyan"/>
        </w:rPr>
        <w:t xml:space="preserve">autonomy </w:t>
      </w:r>
      <w:r w:rsidRPr="00412ECB">
        <w:rPr>
          <w:rStyle w:val="Emphasis"/>
        </w:rPr>
        <w:t>of the other</w:t>
      </w:r>
      <w:r w:rsidRPr="007D79A0">
        <w:rPr>
          <w:sz w:val="16"/>
        </w:rPr>
        <w:t xml:space="preserve">, </w:t>
      </w:r>
      <w:r w:rsidRPr="00412ECB">
        <w:rPr>
          <w:rStyle w:val="StyleUnderline"/>
        </w:rPr>
        <w:t xml:space="preserve">to </w:t>
      </w:r>
      <w:r w:rsidRPr="00E7571A">
        <w:rPr>
          <w:rStyle w:val="Emphasis"/>
          <w:highlight w:val="cyan"/>
        </w:rPr>
        <w:t>domination</w:t>
      </w:r>
      <w:r w:rsidRPr="00E7571A">
        <w:rPr>
          <w:rStyle w:val="StyleUnderline"/>
          <w:highlight w:val="cyan"/>
        </w:rPr>
        <w:t xml:space="preserve"> and </w:t>
      </w:r>
      <w:r w:rsidRPr="00E7571A">
        <w:rPr>
          <w:rStyle w:val="Emphasis"/>
          <w:highlight w:val="cyan"/>
        </w:rPr>
        <w:t>oppression'</w:t>
      </w:r>
      <w:r w:rsidRPr="007D79A0">
        <w:rPr>
          <w:sz w:val="16"/>
        </w:rPr>
        <w:t>. 26 Julia Twigg's recent research on older people's experiences of being bathed highlights this quite clearly:</w:t>
      </w:r>
    </w:p>
    <w:p w14:paraId="2ADCC09A" w14:textId="77777777" w:rsidR="00643504" w:rsidRPr="00AC3698" w:rsidRDefault="00643504" w:rsidP="00643504">
      <w:pPr>
        <w:rPr>
          <w:rStyle w:val="Emphasis"/>
        </w:rPr>
      </w:pPr>
      <w:r w:rsidRPr="00AC3698">
        <w:rPr>
          <w:rStyle w:val="StyleUnderline"/>
        </w:rPr>
        <w:t xml:space="preserve">One person, </w:t>
      </w:r>
      <w:r w:rsidRPr="00AC3698">
        <w:rPr>
          <w:rStyle w:val="Emphasis"/>
        </w:rPr>
        <w:t>strong and able</w:t>
      </w:r>
      <w:r w:rsidRPr="007D79A0">
        <w:rPr>
          <w:sz w:val="16"/>
        </w:rPr>
        <w:t xml:space="preserve">, </w:t>
      </w:r>
      <w:r w:rsidRPr="00AC3698">
        <w:rPr>
          <w:rStyle w:val="Emphasis"/>
        </w:rPr>
        <w:t>stands above and over another</w:t>
      </w:r>
      <w:r w:rsidRPr="007D79A0">
        <w:rPr>
          <w:sz w:val="16"/>
        </w:rPr>
        <w:t xml:space="preserve"> </w:t>
      </w:r>
      <w:r w:rsidRPr="00AC3698">
        <w:rPr>
          <w:rStyle w:val="StyleUnderline"/>
        </w:rPr>
        <w:t>who is frail and physically</w:t>
      </w:r>
      <w:r w:rsidRPr="007D79A0">
        <w:rPr>
          <w:sz w:val="16"/>
        </w:rPr>
        <w:t xml:space="preserve"> </w:t>
      </w:r>
      <w:r w:rsidRPr="00AC3698">
        <w:rPr>
          <w:rStyle w:val="StyleUnderline"/>
        </w:rPr>
        <w:t xml:space="preserve">vulnerable, </w:t>
      </w:r>
      <w:r w:rsidRPr="00AC3698">
        <w:rPr>
          <w:rStyle w:val="Emphasis"/>
        </w:rPr>
        <w:t>forced to rely on their strength and goodwill</w:t>
      </w:r>
      <w:r w:rsidRPr="007D79A0">
        <w:rPr>
          <w:sz w:val="16"/>
        </w:rPr>
        <w:t xml:space="preserve">. Being naked in the face of someone who is not, </w:t>
      </w:r>
      <w:r w:rsidRPr="00AC3698">
        <w:rPr>
          <w:rStyle w:val="StyleUnderline"/>
        </w:rPr>
        <w:t xml:space="preserve">contains a powerful dynamic of </w:t>
      </w:r>
      <w:r w:rsidRPr="00AC3698">
        <w:rPr>
          <w:rStyle w:val="Emphasis"/>
        </w:rPr>
        <w:t>domination</w:t>
      </w:r>
      <w:r w:rsidRPr="00AC3698">
        <w:rPr>
          <w:rStyle w:val="StyleUnderline"/>
        </w:rPr>
        <w:t xml:space="preserve"> and </w:t>
      </w:r>
      <w:r w:rsidRPr="00AC3698">
        <w:rPr>
          <w:rStyle w:val="Emphasis"/>
        </w:rPr>
        <w:t>vulnerability</w:t>
      </w:r>
      <w:r w:rsidRPr="007D79A0">
        <w:rPr>
          <w:sz w:val="16"/>
        </w:rPr>
        <w:t xml:space="preserve">, </w:t>
      </w:r>
      <w:r w:rsidRPr="00AC3698">
        <w:rPr>
          <w:rStyle w:val="StyleUnderline"/>
        </w:rPr>
        <w:t xml:space="preserve">and it is often used in situations of interrogation and torture as 27 a means of </w:t>
      </w:r>
      <w:r w:rsidRPr="00AC3698">
        <w:rPr>
          <w:rStyle w:val="Emphasis"/>
        </w:rPr>
        <w:t>subjugating the individual.</w:t>
      </w:r>
    </w:p>
    <w:p w14:paraId="71D5AC6F" w14:textId="77777777" w:rsidR="00643504" w:rsidRPr="007D79A0" w:rsidRDefault="00643504" w:rsidP="00643504">
      <w:pPr>
        <w:rPr>
          <w:sz w:val="16"/>
        </w:rPr>
      </w:pPr>
      <w:r w:rsidRPr="00E7571A">
        <w:rPr>
          <w:rStyle w:val="StyleUnderline"/>
          <w:highlight w:val="cyan"/>
        </w:rPr>
        <w:t>Disabled people</w:t>
      </w:r>
      <w:r w:rsidRPr="00BC28F6">
        <w:rPr>
          <w:rStyle w:val="StyleUnderline"/>
        </w:rPr>
        <w:t xml:space="preserve"> are </w:t>
      </w:r>
      <w:r w:rsidRPr="006D4EED">
        <w:rPr>
          <w:rStyle w:val="Emphasis"/>
        </w:rPr>
        <w:t xml:space="preserve">already </w:t>
      </w:r>
      <w:proofErr w:type="spellStart"/>
      <w:r w:rsidRPr="006D4EED">
        <w:rPr>
          <w:rStyle w:val="Emphasis"/>
        </w:rPr>
        <w:t>marginalised</w:t>
      </w:r>
      <w:proofErr w:type="spellEnd"/>
      <w:r w:rsidRPr="006D4EED">
        <w:rPr>
          <w:rStyle w:val="Emphasis"/>
        </w:rPr>
        <w:t xml:space="preserve"> by society</w:t>
      </w:r>
      <w:r w:rsidRPr="00BC28F6">
        <w:rPr>
          <w:rStyle w:val="StyleUnderline"/>
        </w:rPr>
        <w:t xml:space="preserve"> </w:t>
      </w:r>
      <w:r w:rsidRPr="00E7571A">
        <w:rPr>
          <w:rStyle w:val="StyleUnderline"/>
          <w:highlight w:val="cyan"/>
        </w:rPr>
        <w:t>can be</w:t>
      </w:r>
      <w:r w:rsidRPr="00BC28F6">
        <w:rPr>
          <w:rStyle w:val="StyleUnderline"/>
        </w:rPr>
        <w:t xml:space="preserve"> </w:t>
      </w:r>
      <w:r w:rsidRPr="00BC28F6">
        <w:rPr>
          <w:rStyle w:val="Emphasis"/>
        </w:rPr>
        <w:t xml:space="preserve">further </w:t>
      </w:r>
      <w:r w:rsidRPr="00E7571A">
        <w:rPr>
          <w:rStyle w:val="Emphasis"/>
          <w:highlight w:val="cyan"/>
        </w:rPr>
        <w:t>disempowered</w:t>
      </w:r>
      <w:r w:rsidRPr="00E7571A">
        <w:rPr>
          <w:sz w:val="16"/>
          <w:highlight w:val="cyan"/>
        </w:rPr>
        <w:t xml:space="preserve"> </w:t>
      </w:r>
      <w:r w:rsidRPr="00E7571A">
        <w:rPr>
          <w:rStyle w:val="StyleUnderline"/>
          <w:highlight w:val="cyan"/>
        </w:rPr>
        <w:t>by</w:t>
      </w:r>
      <w:r w:rsidRPr="007D79A0">
        <w:rPr>
          <w:sz w:val="16"/>
        </w:rPr>
        <w:t xml:space="preserve"> </w:t>
      </w:r>
      <w:r w:rsidRPr="00BC28F6">
        <w:rPr>
          <w:rStyle w:val="StyleUnderline"/>
        </w:rPr>
        <w:t xml:space="preserve">the </w:t>
      </w:r>
      <w:r w:rsidRPr="00BC28F6">
        <w:rPr>
          <w:rStyle w:val="Emphasis"/>
        </w:rPr>
        <w:t xml:space="preserve">nature of </w:t>
      </w:r>
      <w:r w:rsidRPr="00E7571A">
        <w:rPr>
          <w:rStyle w:val="Emphasis"/>
          <w:highlight w:val="cyan"/>
        </w:rPr>
        <w:t>care</w:t>
      </w:r>
      <w:r w:rsidRPr="007D79A0">
        <w:rPr>
          <w:sz w:val="16"/>
        </w:rPr>
        <w:t xml:space="preserve">. </w:t>
      </w:r>
      <w:r w:rsidRPr="00BC28F6">
        <w:rPr>
          <w:rStyle w:val="StyleUnderline"/>
        </w:rPr>
        <w:t xml:space="preserve">At its </w:t>
      </w:r>
      <w:r w:rsidRPr="00BC28F6">
        <w:rPr>
          <w:rStyle w:val="Emphasis"/>
        </w:rPr>
        <w:t>worst</w:t>
      </w:r>
      <w:r w:rsidRPr="00BC28F6">
        <w:rPr>
          <w:rStyle w:val="StyleUnderline"/>
        </w:rPr>
        <w:t xml:space="preserve"> </w:t>
      </w:r>
      <w:r w:rsidRPr="00E7571A">
        <w:rPr>
          <w:rStyle w:val="StyleUnderline"/>
          <w:highlight w:val="cyan"/>
        </w:rPr>
        <w:t xml:space="preserve">care can </w:t>
      </w:r>
      <w:r w:rsidRPr="00E7571A">
        <w:rPr>
          <w:rStyle w:val="Emphasis"/>
          <w:highlight w:val="cyan"/>
        </w:rPr>
        <w:t>objectify</w:t>
      </w:r>
      <w:r w:rsidRPr="00E7571A">
        <w:rPr>
          <w:sz w:val="16"/>
          <w:highlight w:val="cyan"/>
        </w:rPr>
        <w:t xml:space="preserve"> </w:t>
      </w:r>
      <w:r w:rsidRPr="00E7571A">
        <w:rPr>
          <w:rStyle w:val="StyleUnderline"/>
          <w:highlight w:val="cyan"/>
        </w:rPr>
        <w:t>the disabled person</w:t>
      </w:r>
      <w:r w:rsidRPr="007D79A0">
        <w:rPr>
          <w:sz w:val="16"/>
        </w:rPr>
        <w:t xml:space="preserve">. </w:t>
      </w:r>
      <w:r w:rsidRPr="00BC28F6">
        <w:rPr>
          <w:rStyle w:val="StyleUnderline"/>
        </w:rPr>
        <w:t>This</w:t>
      </w:r>
      <w:r w:rsidRPr="007D79A0">
        <w:rPr>
          <w:sz w:val="16"/>
        </w:rPr>
        <w:t xml:space="preserve">, it should be 28 </w:t>
      </w:r>
      <w:proofErr w:type="spellStart"/>
      <w:r w:rsidRPr="007D79A0">
        <w:rPr>
          <w:sz w:val="16"/>
        </w:rPr>
        <w:t>emphasised</w:t>
      </w:r>
      <w:proofErr w:type="spellEnd"/>
      <w:r w:rsidRPr="007D79A0">
        <w:rPr>
          <w:sz w:val="16"/>
        </w:rPr>
        <w:t xml:space="preserve"> </w:t>
      </w:r>
      <w:r w:rsidRPr="00BC28F6">
        <w:rPr>
          <w:rStyle w:val="StyleUnderline"/>
        </w:rPr>
        <w:t xml:space="preserve">is </w:t>
      </w:r>
      <w:r w:rsidRPr="00E7571A">
        <w:rPr>
          <w:rStyle w:val="Emphasis"/>
          <w:highlight w:val="cyan"/>
        </w:rPr>
        <w:t>often the result</w:t>
      </w:r>
      <w:r w:rsidRPr="00E7571A">
        <w:rPr>
          <w:rStyle w:val="StyleUnderline"/>
          <w:highlight w:val="cyan"/>
        </w:rPr>
        <w:t xml:space="preserve"> of 'carers' </w:t>
      </w:r>
      <w:r w:rsidRPr="00E7571A">
        <w:rPr>
          <w:rStyle w:val="Emphasis"/>
          <w:highlight w:val="cyan"/>
        </w:rPr>
        <w:t>trying to be kind</w:t>
      </w:r>
      <w:r w:rsidRPr="007D79A0">
        <w:rPr>
          <w:sz w:val="16"/>
        </w:rPr>
        <w:t xml:space="preserve">. Christine Kelly writes: </w:t>
      </w:r>
    </w:p>
    <w:p w14:paraId="2D450C05" w14:textId="77777777" w:rsidR="00643504" w:rsidRDefault="00643504" w:rsidP="00643504">
      <w:pPr>
        <w:rPr>
          <w:sz w:val="16"/>
        </w:rPr>
      </w:pPr>
      <w:r w:rsidRPr="007D79A0">
        <w:rPr>
          <w:sz w:val="16"/>
        </w:rPr>
        <w:t xml:space="preserve">In the context of disability, </w:t>
      </w:r>
      <w:r w:rsidRPr="00E7571A">
        <w:rPr>
          <w:rStyle w:val="StyleUnderline"/>
          <w:highlight w:val="cyan"/>
        </w:rPr>
        <w:t xml:space="preserve">care is </w:t>
      </w:r>
      <w:r w:rsidRPr="00E7571A">
        <w:rPr>
          <w:rStyle w:val="Emphasis"/>
          <w:highlight w:val="cyan"/>
        </w:rPr>
        <w:t>haunted</w:t>
      </w:r>
      <w:r w:rsidRPr="00E7571A">
        <w:rPr>
          <w:rStyle w:val="StyleUnderline"/>
          <w:highlight w:val="cyan"/>
        </w:rPr>
        <w:t xml:space="preserve"> by the </w:t>
      </w:r>
      <w:proofErr w:type="spellStart"/>
      <w:r w:rsidRPr="00E7571A">
        <w:rPr>
          <w:rStyle w:val="Emphasis"/>
          <w:highlight w:val="cyan"/>
        </w:rPr>
        <w:t>spectres</w:t>
      </w:r>
      <w:proofErr w:type="spellEnd"/>
      <w:r w:rsidRPr="00E7571A">
        <w:rPr>
          <w:rStyle w:val="Emphasis"/>
          <w:highlight w:val="cyan"/>
        </w:rPr>
        <w:t xml:space="preserve"> of institutionalization,</w:t>
      </w:r>
      <w:r w:rsidRPr="007D79A0">
        <w:rPr>
          <w:sz w:val="16"/>
        </w:rPr>
        <w:t xml:space="preserve"> </w:t>
      </w:r>
      <w:r w:rsidRPr="00E7571A">
        <w:rPr>
          <w:rStyle w:val="Emphasis"/>
          <w:highlight w:val="cyan"/>
        </w:rPr>
        <w:t>medicalization</w:t>
      </w:r>
      <w:r w:rsidRPr="00E7571A">
        <w:rPr>
          <w:sz w:val="16"/>
          <w:highlight w:val="cyan"/>
        </w:rPr>
        <w:t xml:space="preserve"> </w:t>
      </w:r>
      <w:r w:rsidRPr="00E7571A">
        <w:rPr>
          <w:rStyle w:val="StyleUnderline"/>
          <w:highlight w:val="cyan"/>
        </w:rPr>
        <w:t>and</w:t>
      </w:r>
      <w:r w:rsidRPr="00E7571A">
        <w:rPr>
          <w:sz w:val="16"/>
          <w:highlight w:val="cyan"/>
        </w:rPr>
        <w:t xml:space="preserve"> </w:t>
      </w:r>
      <w:r w:rsidRPr="00E7571A">
        <w:rPr>
          <w:rStyle w:val="Emphasis"/>
          <w:highlight w:val="cyan"/>
        </w:rPr>
        <w:t>paternalistic charities</w:t>
      </w:r>
      <w:r w:rsidRPr="007D79A0">
        <w:rPr>
          <w:sz w:val="16"/>
        </w:rPr>
        <w:t xml:space="preserve"> </w:t>
      </w:r>
      <w:r w:rsidRPr="00BC28F6">
        <w:rPr>
          <w:rStyle w:val="StyleUnderline"/>
        </w:rPr>
        <w:t>which</w:t>
      </w:r>
      <w:r w:rsidRPr="007D79A0">
        <w:rPr>
          <w:sz w:val="16"/>
        </w:rPr>
        <w:t xml:space="preserve">, in varying degrees past and present, </w:t>
      </w:r>
      <w:r w:rsidRPr="00BC28F6">
        <w:rPr>
          <w:rStyle w:val="StyleUnderline"/>
        </w:rPr>
        <w:t xml:space="preserve">systematically </w:t>
      </w:r>
      <w:r w:rsidRPr="00BC28F6">
        <w:rPr>
          <w:rStyle w:val="Emphasis"/>
        </w:rPr>
        <w:t>marginalize people with disabilities</w:t>
      </w:r>
      <w:r w:rsidRPr="007D79A0">
        <w:rPr>
          <w:sz w:val="16"/>
        </w:rPr>
        <w:t xml:space="preserve">... </w:t>
      </w:r>
      <w:r w:rsidRPr="00BC28F6">
        <w:rPr>
          <w:rStyle w:val="StyleUnderline"/>
        </w:rPr>
        <w:t>In the name of 'caring for'</w:t>
      </w:r>
      <w:r w:rsidRPr="007D79A0">
        <w:rPr>
          <w:sz w:val="16"/>
        </w:rPr>
        <w:t xml:space="preserve"> </w:t>
      </w:r>
      <w:r w:rsidRPr="00BC28F6">
        <w:rPr>
          <w:rStyle w:val="StyleUnderline"/>
        </w:rPr>
        <w:t>individuals or society</w:t>
      </w:r>
      <w:r w:rsidRPr="007D79A0">
        <w:rPr>
          <w:sz w:val="16"/>
        </w:rPr>
        <w:t xml:space="preserve"> at large, </w:t>
      </w:r>
      <w:r w:rsidRPr="00BC28F6">
        <w:rPr>
          <w:rStyle w:val="StyleUnderline"/>
        </w:rPr>
        <w:t>disabled people have been subjected to multiple forms of</w:t>
      </w:r>
      <w:r w:rsidRPr="007D79A0">
        <w:rPr>
          <w:sz w:val="16"/>
        </w:rPr>
        <w:t xml:space="preserve"> </w:t>
      </w:r>
      <w:r w:rsidRPr="00BC28F6">
        <w:rPr>
          <w:rStyle w:val="Emphasis"/>
        </w:rPr>
        <w:t>oppression</w:t>
      </w:r>
      <w:r w:rsidRPr="007D79A0">
        <w:rPr>
          <w:sz w:val="16"/>
        </w:rPr>
        <w:t xml:space="preserve">, </w:t>
      </w:r>
      <w:r w:rsidRPr="00BC28F6">
        <w:rPr>
          <w:rStyle w:val="StyleUnderline"/>
        </w:rPr>
        <w:t>including</w:t>
      </w:r>
      <w:r w:rsidRPr="007D79A0">
        <w:rPr>
          <w:sz w:val="16"/>
        </w:rPr>
        <w:t xml:space="preserve"> </w:t>
      </w:r>
      <w:r w:rsidRPr="00BC28F6">
        <w:rPr>
          <w:rStyle w:val="Emphasis"/>
        </w:rPr>
        <w:t>forced sterilization</w:t>
      </w:r>
      <w:r w:rsidRPr="007D79A0">
        <w:rPr>
          <w:sz w:val="16"/>
        </w:rPr>
        <w:t xml:space="preserve">, </w:t>
      </w:r>
      <w:r w:rsidRPr="00BC28F6">
        <w:rPr>
          <w:rStyle w:val="StyleUnderline"/>
        </w:rPr>
        <w:t>painful</w:t>
      </w:r>
      <w:r w:rsidRPr="007D79A0">
        <w:rPr>
          <w:sz w:val="16"/>
        </w:rPr>
        <w:t xml:space="preserve"> and ineffective physical </w:t>
      </w:r>
      <w:r w:rsidRPr="00BC28F6">
        <w:rPr>
          <w:rStyle w:val="Emphasis"/>
        </w:rPr>
        <w:t>'therapies'</w:t>
      </w:r>
      <w:r w:rsidRPr="007D79A0">
        <w:rPr>
          <w:sz w:val="16"/>
        </w:rPr>
        <w:t xml:space="preserve">, physical and emotional </w:t>
      </w:r>
      <w:r w:rsidRPr="00BC28F6">
        <w:rPr>
          <w:rStyle w:val="Emphasis"/>
        </w:rPr>
        <w:t>abuse</w:t>
      </w:r>
      <w:r w:rsidRPr="007D79A0">
        <w:rPr>
          <w:sz w:val="16"/>
        </w:rPr>
        <w:t xml:space="preserve">, </w:t>
      </w:r>
      <w:r w:rsidRPr="00BC28F6">
        <w:rPr>
          <w:rStyle w:val="StyleUnderline"/>
        </w:rPr>
        <w:t>and</w:t>
      </w:r>
      <w:r w:rsidRPr="007D79A0">
        <w:rPr>
          <w:sz w:val="16"/>
        </w:rPr>
        <w:t xml:space="preserve"> of course, </w:t>
      </w:r>
      <w:r w:rsidRPr="00BC28F6">
        <w:rPr>
          <w:rStyle w:val="Emphasis"/>
        </w:rPr>
        <w:t>institutionalization</w:t>
      </w:r>
      <w:r w:rsidRPr="007D79A0">
        <w:rPr>
          <w:sz w:val="16"/>
        </w:rPr>
        <w:t>.2 9</w:t>
      </w:r>
    </w:p>
    <w:p w14:paraId="4CEAF2A8" w14:textId="43B22807" w:rsidR="00643504" w:rsidRPr="00B41C4E" w:rsidRDefault="00643504" w:rsidP="00643504">
      <w:pPr>
        <w:pStyle w:val="Heading4"/>
      </w:pPr>
      <w:r>
        <w:t>b---It expands the demands of labor, creates subjective determinations of community and prevents solidarity which upends intersubjective community building</w:t>
      </w:r>
    </w:p>
    <w:p w14:paraId="6C6C04E0" w14:textId="77777777" w:rsidR="00643504" w:rsidRPr="006B5B3E" w:rsidRDefault="00643504" w:rsidP="00643504">
      <w:r w:rsidRPr="001E4A26">
        <w:t>Cameron Norbu Attwood</w:t>
      </w:r>
      <w:r>
        <w:rPr>
          <w:rStyle w:val="Style13ptBold"/>
        </w:rPr>
        <w:t xml:space="preserve"> </w:t>
      </w:r>
      <w:r w:rsidRPr="006B5B3E">
        <w:rPr>
          <w:rStyle w:val="Style13ptBold"/>
        </w:rPr>
        <w:t>Connor 20</w:t>
      </w:r>
      <w:r w:rsidRPr="006B5B3E">
        <w:t xml:space="preserve">, organizer with the Industrial Areas Foundation based in Dallas, </w:t>
      </w:r>
      <w:proofErr w:type="gramStart"/>
      <w:r w:rsidRPr="006B5B3E">
        <w:t>Caring</w:t>
      </w:r>
      <w:proofErr w:type="gramEnd"/>
      <w:r w:rsidRPr="006B5B3E">
        <w:t xml:space="preserve"> in the Commons: Exploring the Promise and Peril of Building a Community-Based Political Economy, A thesis submitted in partial fulfillment of the requirements for graduation with Honors in Politics, https://books.google.com/books/about/Caring_in_the_Commons.html?id=yFOszQEACAAJ</w:t>
      </w:r>
    </w:p>
    <w:p w14:paraId="0703EA28" w14:textId="77777777" w:rsidR="00643504" w:rsidRPr="000A11CD" w:rsidRDefault="00643504" w:rsidP="00643504">
      <w:pPr>
        <w:rPr>
          <w:sz w:val="16"/>
        </w:rPr>
      </w:pPr>
      <w:r w:rsidRPr="000A11CD">
        <w:rPr>
          <w:sz w:val="16"/>
        </w:rPr>
        <w:t>2. Identifying the Origins of Exclusion in the Commons</w:t>
      </w:r>
    </w:p>
    <w:p w14:paraId="3C3ABFD9" w14:textId="77777777" w:rsidR="00643504" w:rsidRPr="000A11CD" w:rsidRDefault="00643504" w:rsidP="00643504">
      <w:pPr>
        <w:rPr>
          <w:sz w:val="16"/>
        </w:rPr>
      </w:pPr>
      <w:r w:rsidRPr="000A11CD">
        <w:rPr>
          <w:sz w:val="16"/>
        </w:rPr>
        <w:lastRenderedPageBreak/>
        <w:t xml:space="preserve">There are many examples of </w:t>
      </w:r>
      <w:r w:rsidRPr="00E7571A">
        <w:rPr>
          <w:rStyle w:val="Emphasis"/>
          <w:highlight w:val="cyan"/>
        </w:rPr>
        <w:t>care-based commons</w:t>
      </w:r>
      <w:r w:rsidRPr="000A11CD">
        <w:rPr>
          <w:sz w:val="16"/>
        </w:rPr>
        <w:t xml:space="preserve">. Often, these communities </w:t>
      </w:r>
      <w:r w:rsidRPr="00E7571A">
        <w:rPr>
          <w:rStyle w:val="StyleUnderline"/>
          <w:highlight w:val="cyan"/>
        </w:rPr>
        <w:t>are formed by those</w:t>
      </w:r>
      <w:r w:rsidRPr="006851D0">
        <w:rPr>
          <w:rStyle w:val="StyleUnderline"/>
        </w:rPr>
        <w:t xml:space="preserve"> </w:t>
      </w:r>
      <w:r w:rsidRPr="000A11CD">
        <w:rPr>
          <w:sz w:val="16"/>
        </w:rPr>
        <w:t xml:space="preserve">who fall through the cracks or </w:t>
      </w:r>
      <w:r w:rsidRPr="006851D0">
        <w:rPr>
          <w:rStyle w:val="StyleUnderline"/>
        </w:rPr>
        <w:t>are</w:t>
      </w:r>
      <w:r w:rsidRPr="000A11CD">
        <w:rPr>
          <w:sz w:val="16"/>
        </w:rPr>
        <w:t xml:space="preserve"> blatantly </w:t>
      </w:r>
      <w:r w:rsidRPr="00E7571A">
        <w:rPr>
          <w:rStyle w:val="StyleUnderline"/>
          <w:highlight w:val="cyan"/>
        </w:rPr>
        <w:t>rejected by</w:t>
      </w:r>
      <w:r w:rsidRPr="000A11CD">
        <w:rPr>
          <w:sz w:val="16"/>
        </w:rPr>
        <w:t xml:space="preserve"> broader </w:t>
      </w:r>
      <w:r w:rsidRPr="00E7571A">
        <w:rPr>
          <w:rStyle w:val="StyleUnderline"/>
          <w:highlight w:val="cyan"/>
        </w:rPr>
        <w:t>social</w:t>
      </w:r>
      <w:r w:rsidRPr="000A11CD">
        <w:rPr>
          <w:sz w:val="16"/>
        </w:rPr>
        <w:t xml:space="preserve"> welfare </w:t>
      </w:r>
      <w:r w:rsidRPr="00E7571A">
        <w:rPr>
          <w:rStyle w:val="StyleUnderline"/>
          <w:highlight w:val="cyan"/>
        </w:rPr>
        <w:t>systems</w:t>
      </w:r>
      <w:r w:rsidRPr="000A11CD">
        <w:rPr>
          <w:sz w:val="16"/>
        </w:rPr>
        <w:t xml:space="preserve">. </w:t>
      </w:r>
      <w:r w:rsidRPr="00E7571A">
        <w:rPr>
          <w:rStyle w:val="StyleUnderline"/>
          <w:highlight w:val="cyan"/>
        </w:rPr>
        <w:t xml:space="preserve">Where </w:t>
      </w:r>
      <w:r w:rsidRPr="00E7571A">
        <w:rPr>
          <w:rStyle w:val="Emphasis"/>
          <w:highlight w:val="cyan"/>
        </w:rPr>
        <w:t>state</w:t>
      </w:r>
      <w:r w:rsidRPr="000A11CD">
        <w:rPr>
          <w:sz w:val="16"/>
        </w:rPr>
        <w:t xml:space="preserve"> </w:t>
      </w:r>
      <w:r w:rsidRPr="006851D0">
        <w:rPr>
          <w:rStyle w:val="StyleUnderline"/>
        </w:rPr>
        <w:t>and</w:t>
      </w:r>
      <w:r w:rsidRPr="000A11CD">
        <w:rPr>
          <w:sz w:val="16"/>
        </w:rPr>
        <w:t xml:space="preserve"> </w:t>
      </w:r>
      <w:r w:rsidRPr="006851D0">
        <w:rPr>
          <w:rStyle w:val="Emphasis"/>
        </w:rPr>
        <w:t>market</w:t>
      </w:r>
      <w:r w:rsidRPr="000A11CD">
        <w:rPr>
          <w:sz w:val="16"/>
        </w:rPr>
        <w:t xml:space="preserve"> </w:t>
      </w:r>
      <w:r w:rsidRPr="00E7571A">
        <w:rPr>
          <w:rStyle w:val="StyleUnderline"/>
          <w:highlight w:val="cyan"/>
        </w:rPr>
        <w:t>are unable to provide</w:t>
      </w:r>
      <w:r w:rsidRPr="000A11CD">
        <w:rPr>
          <w:sz w:val="16"/>
        </w:rPr>
        <w:t xml:space="preserve"> </w:t>
      </w:r>
      <w:r w:rsidRPr="006851D0">
        <w:rPr>
          <w:rStyle w:val="Emphasis"/>
        </w:rPr>
        <w:t xml:space="preserve">the basic </w:t>
      </w:r>
      <w:r w:rsidRPr="00E7571A">
        <w:rPr>
          <w:rStyle w:val="Emphasis"/>
          <w:highlight w:val="cyan"/>
        </w:rPr>
        <w:t>tools for survival</w:t>
      </w:r>
      <w:r w:rsidRPr="000A11CD">
        <w:rPr>
          <w:sz w:val="16"/>
        </w:rPr>
        <w:t xml:space="preserve">, </w:t>
      </w:r>
      <w:r w:rsidRPr="00E7571A">
        <w:rPr>
          <w:rStyle w:val="StyleUnderline"/>
          <w:highlight w:val="cyan"/>
        </w:rPr>
        <w:t>people come together to address</w:t>
      </w:r>
      <w:r w:rsidRPr="006851D0">
        <w:rPr>
          <w:rStyle w:val="StyleUnderline"/>
        </w:rPr>
        <w:t xml:space="preserve"> these </w:t>
      </w:r>
      <w:r w:rsidRPr="00E7571A">
        <w:rPr>
          <w:rStyle w:val="StyleUnderline"/>
          <w:highlight w:val="cyan"/>
        </w:rPr>
        <w:t xml:space="preserve">issues </w:t>
      </w:r>
      <w:r w:rsidRPr="00E7571A">
        <w:rPr>
          <w:rStyle w:val="Emphasis"/>
          <w:highlight w:val="cyan"/>
        </w:rPr>
        <w:t>collectively</w:t>
      </w:r>
      <w:r w:rsidRPr="00E7571A">
        <w:rPr>
          <w:rStyle w:val="StyleUnderline"/>
          <w:highlight w:val="cyan"/>
        </w:rPr>
        <w:t xml:space="preserve"> through </w:t>
      </w:r>
      <w:proofErr w:type="spellStart"/>
      <w:r w:rsidRPr="00E7571A">
        <w:rPr>
          <w:rStyle w:val="Emphasis"/>
          <w:highlight w:val="cyan"/>
        </w:rPr>
        <w:t>commoning</w:t>
      </w:r>
      <w:proofErr w:type="spellEnd"/>
      <w:r w:rsidRPr="000A11CD">
        <w:rPr>
          <w:sz w:val="16"/>
        </w:rPr>
        <w:t>. This section unpacks how one woman created a system to sustain and spread incredibly intimate networks of care for those, including herself, who would have been unable to survive without them. Viewed as a manifestation of the commons, this story and others like it clearly demonstrate the incredible power of the commons, but they also reveal its inherent flaws and capacity to harm. By narrating that capacity here, following sections will be able to illuminate why exactly exclusion is so persistent in the commons and what variables must be present for harm to result.</w:t>
      </w:r>
    </w:p>
    <w:p w14:paraId="34DEADF7" w14:textId="77777777" w:rsidR="00643504" w:rsidRPr="000A11CD" w:rsidRDefault="00643504" w:rsidP="00643504">
      <w:pPr>
        <w:rPr>
          <w:sz w:val="16"/>
        </w:rPr>
      </w:pPr>
      <w:r w:rsidRPr="000A11CD">
        <w:rPr>
          <w:sz w:val="16"/>
        </w:rPr>
        <w:t>2.1 “Community is not a magic unicorn”</w:t>
      </w:r>
    </w:p>
    <w:p w14:paraId="5DC4B72B" w14:textId="77777777" w:rsidR="00643504" w:rsidRPr="006851D0" w:rsidRDefault="00643504" w:rsidP="00643504">
      <w:pPr>
        <w:rPr>
          <w:sz w:val="4"/>
          <w:szCs w:val="10"/>
        </w:rPr>
      </w:pPr>
      <w:r w:rsidRPr="006851D0">
        <w:rPr>
          <w:sz w:val="4"/>
          <w:szCs w:val="10"/>
        </w:rPr>
        <w:t>Dr. Loree Erickson was one of the first to pioneer a system called “care collectives.” As an activist, she has spent years helping others navigate and establish their own systems of “mutual aid” that rely upon communal networks of care to ensure that individuals with temporary or permanent disabilities can receive the support they need. More broadly, her focus is on “the intersections of radical queer, disability and sex/</w:t>
      </w:r>
      <w:proofErr w:type="spellStart"/>
      <w:r w:rsidRPr="006851D0">
        <w:rPr>
          <w:sz w:val="4"/>
          <w:szCs w:val="10"/>
        </w:rPr>
        <w:t>uality</w:t>
      </w:r>
      <w:proofErr w:type="spellEnd"/>
      <w:r w:rsidRPr="006851D0">
        <w:rPr>
          <w:sz w:val="4"/>
          <w:szCs w:val="10"/>
        </w:rPr>
        <w:t xml:space="preserve">, bringing together personal experience, creativity, and theory to explore issues of explicit sexual representation, embodiment, and desirability.” 42 From a young age, Dr. Erickson used a wheelchair to aid with mobility and required help with her personal care needs— “fancy words for getting into/out of bed and going to use the bathroom” as she puts it. 43 While living in Virginia as an artist/activist in her mid-twenties, Erickson received money from the state to support her and help pay for care needs. The amount of money, however, was so little that she was unable to pay </w:t>
      </w:r>
      <w:proofErr w:type="gramStart"/>
      <w:r w:rsidRPr="006851D0">
        <w:rPr>
          <w:sz w:val="4"/>
          <w:szCs w:val="10"/>
        </w:rPr>
        <w:t>caregivers</w:t>
      </w:r>
      <w:proofErr w:type="gramEnd"/>
      <w:r w:rsidRPr="006851D0">
        <w:rPr>
          <w:sz w:val="4"/>
          <w:szCs w:val="10"/>
        </w:rPr>
        <w:t xml:space="preserve"> even minimum wage. When she could afford support, attendants were often ill trained and actively homophobic. Refusing to accept this inadequate assistance of the state, and unable to procure better through the market, Dr. Erickson set about pioneering an alternative survival strategy.44 Calling together her community, she decided to experiment with creating a new collective, friend-made care system. Consisting of disabled and non-disabled friends as well as other community members, this “care collective” resulted in a vibrant and reciprocal system of shifts and schedules that helped with dressing, bathing, and transferring.45 Though she is no longer a resident of Virginia, Dr. Erickson continues to rely on the collective model in Toronto because she isn’t a Canadian permanent resident and so cannot access state resources. Buoyed by her system of mutual aid, Dr. Erickson has continued her activism while pursuing a PhD in Environmental Studies. But Loree’s care collective is not just a personal survival strategy. While she receives care, Dr. Erickson also helps coordinate the care of others in return. Since moving to Toronto, she helped initiate numerous other care collectives, organizing communities throughout both the United States and Canada to share and reciprocate care as needed. In addition, while Loree’s need for access care is posited as a necessity, it is also “the chance to build community, hang out with Loree, and have fun.”46 In this sense, Dr. Erickson plays the role of “emotional caregiver” for those who spend time with her, blurring the distinction between care provision and care acceptance by engaging in relations of </w:t>
      </w:r>
      <w:proofErr w:type="spellStart"/>
      <w:r w:rsidRPr="006851D0">
        <w:rPr>
          <w:sz w:val="4"/>
          <w:szCs w:val="10"/>
        </w:rPr>
        <w:t>mutualdependence</w:t>
      </w:r>
      <w:proofErr w:type="spellEnd"/>
      <w:r w:rsidRPr="006851D0">
        <w:rPr>
          <w:sz w:val="4"/>
          <w:szCs w:val="10"/>
        </w:rPr>
        <w:t>. This network of support allows Dr. Erickson to act as a community organizer for a wide array of issues while also cultivating sights of political action and traveling to lectures and conferences around the country as a leading scholar. When traveling, she reaches out for support in advance, broadening her web of relationships as needed along the way. As part of one such trip, Dr. Erickson wrote the following: Hello lovely people… I arrive in DC Friday, around 1ish and am around until Monday morning. Then I am heading to Richmond until Wednesday eve. I am traveling with a friend who can help out with some of my care, but I am in need of friendly recruits as well. Plus, it’s an awesome opportunity to meet fabulous and friendly people/see friends I [haven’t] seen in too long!47 In the relationships it has allowed her to build, the webs of community that have been created, and the lives that have been changed, it is clear Dr. Erickson’s care collective is not only a pragmatic survival strategy. In full, it is a radical revisioning of how care can be provided and accepted, founded in the power of community and mutual obligation. For many in Toronto and beyond, Dr. Erickson’s method of collaborative care has been both “a groundbreaking model for alternative dreams of care making and a place to be brought into disability activism and culture.”48 As it has spread, the concept has transformed according to the specific needs of those individuals that utilize it, but its central principles of reciprocity, collective ownership, and relationship-based organizing have remained. This practice has saved lives while transforming what it means to care and be cared for. Rather than a chore, care (given and received) is posited as something people both need and deserve—while also being an opportunity to have fun and build community. It is needed in the sense that no individual can survive without it, and deserved because no one should be deprived of it, just as no one should be deprived of any other life-giving substance. The care collective forces one to physically confront these facts. As activist/writer Jennie Duguay engaged with her own care collective, she noticed that “Previously abstract concepts like “mutuality” and “interdependence” develop embodied meaning with people as they learn, in a sense, to “see through” the myth of independence, the value system assigned to certain labors over others, the ways ableism defines what is “able”/“normal” and what isn’t—all while chopping veggies or cleaning.”49 Life sustaining relationships of care clearly illuminate the interdependence of individuals within a community. Viewed as a manifestation of the commons, Dr. Erickson’s story and her model of the care collective simultaneously embody all that is revolutionary about the concept as well as its largest flaws. While Loree has managed to create transformative communities that rely on the power of collective action and reciprocal caring, her method also demonstrates the undeniable role exclusion plays in cultivating such community. More specifically, her narrative illuminates two premises of exclusion in the commons that are central to my argument: that commons are based on community and that in creating this community there lies the capacity for exclusion. Let us unpack these one at a time. 2.2 The Commons as Community My argument in the following two pages is simple: the commons’ history of exclusion stems from its inherent reliance on community. From the original CPR style commons that Ostrom first studied to today’s proliferating digital commons and Dr. Loree Erickson’s care collectives, a foundation of community provides the trust needed for sustainable practices of collective self-governance to emerge. As with almost any commons, Dr. Erickson’s collaborative web of care was successful in part because of an emphasis on decentralized governance and collective accountability—factors that are contingent on a healthy community dynamic. Erickson was able to further her own wellbeing by relying on those who knew her best and accepted her sexuality rather than resorting to the inadequate or simply nonexistent assistance provided by the state. In this sense, commons operate according to the principle of subsidiarity, the idea “that decentralized, small-scale solutions, should as far as possible be a default option.”50 Simultaneously, collective accountability ensured that she had security in this care because it was not offered as charity, but instead as one transaction within a system of collective reciprocity. As these two elements suggest, the appeal of the commons lies in its ability to address complex issues, aspirations, or conflicts with local, intimate, and experienced knowledge. This approach is particularly appealing when placed in contrast to presumptive and top-down state policies or profit maximizing market solutions. Rather, as Andrea Nightingale notes “</w:t>
      </w:r>
      <w:proofErr w:type="spellStart"/>
      <w:r w:rsidRPr="006851D0">
        <w:rPr>
          <w:sz w:val="4"/>
          <w:szCs w:val="10"/>
        </w:rPr>
        <w:t>Commoning</w:t>
      </w:r>
      <w:proofErr w:type="spellEnd"/>
      <w:r w:rsidRPr="006851D0">
        <w:rPr>
          <w:sz w:val="4"/>
          <w:szCs w:val="10"/>
        </w:rPr>
        <w:t xml:space="preserve"> emerges from, and creates, emotional ties to place, community, resources/non-humans” which strengthens loyalty and interdependency (emphasis added).51 This is why commons are naturally pluralistic and diverse, for these ties will vary according to local context, patterns, and relationships. To use a simple natural resource analogy provided by David Bollier: the commons </w:t>
      </w:r>
      <w:proofErr w:type="gramStart"/>
      <w:r w:rsidRPr="006851D0">
        <w:rPr>
          <w:sz w:val="4"/>
          <w:szCs w:val="10"/>
        </w:rPr>
        <w:t>works</w:t>
      </w:r>
      <w:proofErr w:type="gramEnd"/>
      <w:r w:rsidRPr="006851D0">
        <w:rPr>
          <w:sz w:val="4"/>
          <w:szCs w:val="10"/>
        </w:rPr>
        <w:t xml:space="preserve"> “because people come to know and experience the management of a resource in its unique aspects. They come to depend on each other and love this forest or that lake or that patch of farmland.”52 As a result of this interdependence, individuals hold one another accountable for the stewardship of these resources. The same goes for care collectives. The best care is provided not by attendants hired via the market or assigned by the state, but by those who know the care recipient intimately and can address them and their needs with responsibility and respect. The underlying principle in this practice is that relationships are indispensable, and these relationships are only possible within a strong community. 53 Federici puts this bluntly: “Commons require a community, the principle being ‘No community, no commons.’”54 In short, all that makes the commons an effective means of combatting the overreach of market and state flow from this reliance on community; the commons </w:t>
      </w:r>
      <w:proofErr w:type="gramStart"/>
      <w:r w:rsidRPr="006851D0">
        <w:rPr>
          <w:sz w:val="4"/>
          <w:szCs w:val="10"/>
        </w:rPr>
        <w:t>is</w:t>
      </w:r>
      <w:proofErr w:type="gramEnd"/>
      <w:r w:rsidRPr="006851D0">
        <w:rPr>
          <w:sz w:val="4"/>
          <w:szCs w:val="10"/>
        </w:rPr>
        <w:t xml:space="preserve"> thus both dependent on and defined by the community that constitutes it. Yet, as I have noted above, the act of coming together in community is an inherently political one, where the definition of a group will always mean the identification of an outgroup. And, ironically, this factor is at the heart of both what has made the commons such a popular vision, and the deep-set flaw which could lead to its ruin.</w:t>
      </w:r>
    </w:p>
    <w:p w14:paraId="5EB3CFAD" w14:textId="77777777" w:rsidR="00643504" w:rsidRPr="000A11CD" w:rsidRDefault="00643504" w:rsidP="00643504">
      <w:pPr>
        <w:rPr>
          <w:sz w:val="16"/>
        </w:rPr>
      </w:pPr>
      <w:r w:rsidRPr="000A11CD">
        <w:rPr>
          <w:sz w:val="16"/>
        </w:rPr>
        <w:t>2.3 The Capacity for Exclusion</w:t>
      </w:r>
    </w:p>
    <w:p w14:paraId="3332FEA2" w14:textId="77777777" w:rsidR="00643504" w:rsidRPr="006B5B3E" w:rsidRDefault="00643504" w:rsidP="00643504">
      <w:pPr>
        <w:rPr>
          <w:b/>
          <w:iCs/>
          <w:u w:val="single"/>
          <w:bdr w:val="single" w:sz="8" w:space="0" w:color="auto"/>
        </w:rPr>
      </w:pPr>
      <w:r w:rsidRPr="00E7571A">
        <w:rPr>
          <w:rStyle w:val="StyleUnderline"/>
          <w:highlight w:val="cyan"/>
        </w:rPr>
        <w:t xml:space="preserve">The capacity for </w:t>
      </w:r>
      <w:r w:rsidRPr="00E7571A">
        <w:rPr>
          <w:rStyle w:val="Emphasis"/>
          <w:highlight w:val="cyan"/>
        </w:rPr>
        <w:t>exclusion</w:t>
      </w:r>
      <w:r w:rsidRPr="000A11CD">
        <w:rPr>
          <w:sz w:val="16"/>
        </w:rPr>
        <w:t xml:space="preserve"> </w:t>
      </w:r>
      <w:r w:rsidRPr="006851D0">
        <w:rPr>
          <w:rStyle w:val="StyleUnderline"/>
        </w:rPr>
        <w:t xml:space="preserve">in the commons </w:t>
      </w:r>
      <w:r w:rsidRPr="00E7571A">
        <w:rPr>
          <w:rStyle w:val="StyleUnderline"/>
          <w:highlight w:val="cyan"/>
        </w:rPr>
        <w:t>arises from a community’s</w:t>
      </w:r>
      <w:r w:rsidRPr="006851D0">
        <w:rPr>
          <w:rStyle w:val="StyleUnderline"/>
        </w:rPr>
        <w:t xml:space="preserve"> </w:t>
      </w:r>
      <w:r w:rsidRPr="006851D0">
        <w:rPr>
          <w:rStyle w:val="Emphasis"/>
        </w:rPr>
        <w:t xml:space="preserve">intrinsic </w:t>
      </w:r>
      <w:r w:rsidRPr="00E7571A">
        <w:rPr>
          <w:rStyle w:val="Emphasis"/>
          <w:highlight w:val="cyan"/>
        </w:rPr>
        <w:t>drive</w:t>
      </w:r>
      <w:r w:rsidRPr="00E7571A">
        <w:rPr>
          <w:sz w:val="16"/>
          <w:highlight w:val="cyan"/>
        </w:rPr>
        <w:t xml:space="preserve"> </w:t>
      </w:r>
      <w:r w:rsidRPr="00E7571A">
        <w:rPr>
          <w:rStyle w:val="StyleUnderline"/>
          <w:highlight w:val="cyan"/>
        </w:rPr>
        <w:t xml:space="preserve">for a </w:t>
      </w:r>
      <w:r w:rsidRPr="00E7571A">
        <w:rPr>
          <w:rStyle w:val="Emphasis"/>
          <w:highlight w:val="cyan"/>
        </w:rPr>
        <w:t>common identity</w:t>
      </w:r>
      <w:r w:rsidRPr="000A11CD">
        <w:rPr>
          <w:sz w:val="16"/>
        </w:rPr>
        <w:t xml:space="preserve">. Returning to our definition of community provided in Section II, we can ground this thesis in the belief that </w:t>
      </w:r>
      <w:r w:rsidRPr="00E7571A">
        <w:rPr>
          <w:rStyle w:val="Emphasis"/>
          <w:highlight w:val="cyan"/>
        </w:rPr>
        <w:t>community</w:t>
      </w:r>
      <w:r w:rsidRPr="00E7571A">
        <w:rPr>
          <w:sz w:val="16"/>
          <w:highlight w:val="cyan"/>
        </w:rPr>
        <w:t xml:space="preserve"> </w:t>
      </w:r>
      <w:r w:rsidRPr="00E7571A">
        <w:rPr>
          <w:rStyle w:val="StyleUnderline"/>
          <w:highlight w:val="cyan"/>
        </w:rPr>
        <w:t xml:space="preserve">stems from </w:t>
      </w:r>
      <w:r w:rsidRPr="00E7571A">
        <w:rPr>
          <w:rStyle w:val="Emphasis"/>
          <w:highlight w:val="cyan"/>
        </w:rPr>
        <w:t xml:space="preserve">shared </w:t>
      </w:r>
      <w:r w:rsidRPr="00001971">
        <w:rPr>
          <w:rStyle w:val="Emphasis"/>
        </w:rPr>
        <w:t>virtues</w:t>
      </w:r>
      <w:r w:rsidRPr="000A11CD">
        <w:rPr>
          <w:sz w:val="16"/>
        </w:rPr>
        <w:t xml:space="preserve"> </w:t>
      </w:r>
      <w:r w:rsidRPr="006851D0">
        <w:rPr>
          <w:rStyle w:val="StyleUnderline"/>
        </w:rPr>
        <w:t>and</w:t>
      </w:r>
      <w:r w:rsidRPr="000A11CD">
        <w:rPr>
          <w:sz w:val="16"/>
        </w:rPr>
        <w:t xml:space="preserve"> </w:t>
      </w:r>
      <w:r w:rsidRPr="00E7571A">
        <w:rPr>
          <w:rStyle w:val="Emphasis"/>
          <w:highlight w:val="cyan"/>
        </w:rPr>
        <w:t>principles</w:t>
      </w:r>
      <w:r w:rsidRPr="00E7571A">
        <w:rPr>
          <w:sz w:val="16"/>
          <w:highlight w:val="cyan"/>
        </w:rPr>
        <w:t xml:space="preserve"> </w:t>
      </w:r>
      <w:r w:rsidRPr="00E7571A">
        <w:rPr>
          <w:rStyle w:val="StyleUnderline"/>
          <w:highlight w:val="cyan"/>
        </w:rPr>
        <w:t>exhibited by relationships of</w:t>
      </w:r>
      <w:r w:rsidRPr="006851D0">
        <w:rPr>
          <w:rStyle w:val="StyleUnderline"/>
        </w:rPr>
        <w:t xml:space="preserve"> “</w:t>
      </w:r>
      <w:r w:rsidRPr="006851D0">
        <w:rPr>
          <w:rStyle w:val="Emphasis"/>
        </w:rPr>
        <w:t>friendship</w:t>
      </w:r>
      <w:r w:rsidRPr="006851D0">
        <w:rPr>
          <w:rStyle w:val="StyleUnderline"/>
        </w:rPr>
        <w:t xml:space="preserve">, </w:t>
      </w:r>
      <w:r w:rsidRPr="00E7571A">
        <w:rPr>
          <w:rStyle w:val="Emphasis"/>
          <w:highlight w:val="cyan"/>
        </w:rPr>
        <w:t>voluntarism</w:t>
      </w:r>
      <w:r w:rsidRPr="00E7571A">
        <w:rPr>
          <w:rStyle w:val="StyleUnderline"/>
          <w:highlight w:val="cyan"/>
        </w:rPr>
        <w:t xml:space="preserve"> and </w:t>
      </w:r>
      <w:r w:rsidRPr="00E7571A">
        <w:rPr>
          <w:rStyle w:val="Emphasis"/>
          <w:sz w:val="28"/>
          <w:szCs w:val="40"/>
          <w:highlight w:val="cyan"/>
        </w:rPr>
        <w:t>care</w:t>
      </w:r>
      <w:r w:rsidRPr="000A11CD">
        <w:rPr>
          <w:sz w:val="16"/>
        </w:rPr>
        <w:t xml:space="preserve">.”55 In practice, </w:t>
      </w:r>
      <w:r w:rsidRPr="006851D0">
        <w:rPr>
          <w:rStyle w:val="StyleUnderline"/>
        </w:rPr>
        <w:t>these</w:t>
      </w:r>
      <w:r w:rsidRPr="000A11CD">
        <w:rPr>
          <w:sz w:val="16"/>
        </w:rPr>
        <w:t xml:space="preserve"> qualities </w:t>
      </w:r>
      <w:r w:rsidRPr="006851D0">
        <w:rPr>
          <w:rStyle w:val="StyleUnderline"/>
        </w:rPr>
        <w:t xml:space="preserve">serve as a form of </w:t>
      </w:r>
      <w:r w:rsidRPr="006851D0">
        <w:rPr>
          <w:rStyle w:val="Emphasis"/>
        </w:rPr>
        <w:t>commonality</w:t>
      </w:r>
      <w:r w:rsidRPr="000A11CD">
        <w:rPr>
          <w:sz w:val="16"/>
        </w:rPr>
        <w:t xml:space="preserve"> which those in the community can jointly hold. These very basic commonalities serve as the beginning of a conversation for otherwise different parties to come together around, engage in, and build a relationship upon. It is as these conversations evolve that the intimate knowledge so fundamental to </w:t>
      </w:r>
      <w:proofErr w:type="spellStart"/>
      <w:r w:rsidRPr="000A11CD">
        <w:rPr>
          <w:sz w:val="16"/>
        </w:rPr>
        <w:t>commoning</w:t>
      </w:r>
      <w:proofErr w:type="spellEnd"/>
      <w:r w:rsidRPr="000A11CD">
        <w:rPr>
          <w:sz w:val="16"/>
        </w:rPr>
        <w:t xml:space="preserve"> emerges, and a collective, particular, identity begins to grow. Exclusion thus results from a perceived dissonance between this identity and a subgroup’s apparent deviation from it. Before I develop this logic and transfer its implications to the commons, however, let me first define the term “exclusion” in this context. Notice, to begin, that </w:t>
      </w:r>
      <w:r w:rsidRPr="006851D0">
        <w:rPr>
          <w:rStyle w:val="StyleUnderline"/>
        </w:rPr>
        <w:t>the boundaries of community</w:t>
      </w:r>
      <w:r w:rsidRPr="000A11CD">
        <w:rPr>
          <w:sz w:val="16"/>
        </w:rPr>
        <w:t xml:space="preserve"> as I have depicted them </w:t>
      </w:r>
      <w:r w:rsidRPr="006851D0">
        <w:rPr>
          <w:rStyle w:val="StyleUnderline"/>
        </w:rPr>
        <w:t xml:space="preserve">are not </w:t>
      </w:r>
      <w:r w:rsidRPr="006851D0">
        <w:rPr>
          <w:rStyle w:val="Emphasis"/>
        </w:rPr>
        <w:t>impermeable</w:t>
      </w:r>
      <w:r w:rsidRPr="000A11CD">
        <w:rPr>
          <w:sz w:val="16"/>
        </w:rPr>
        <w:t xml:space="preserve">. I do </w:t>
      </w:r>
      <w:r w:rsidRPr="006851D0">
        <w:rPr>
          <w:rStyle w:val="StyleUnderline"/>
        </w:rPr>
        <w:t>not</w:t>
      </w:r>
      <w:r w:rsidRPr="000A11CD">
        <w:rPr>
          <w:sz w:val="16"/>
        </w:rPr>
        <w:t xml:space="preserve"> separate groups </w:t>
      </w:r>
      <w:r w:rsidRPr="006851D0">
        <w:rPr>
          <w:rStyle w:val="StyleUnderline"/>
        </w:rPr>
        <w:t xml:space="preserve">in a </w:t>
      </w:r>
      <w:proofErr w:type="spellStart"/>
      <w:r w:rsidRPr="006851D0">
        <w:rPr>
          <w:rStyle w:val="Emphasis"/>
        </w:rPr>
        <w:t>Walzerian</w:t>
      </w:r>
      <w:proofErr w:type="spellEnd"/>
      <w:r w:rsidRPr="006851D0">
        <w:rPr>
          <w:rStyle w:val="StyleUnderline"/>
        </w:rPr>
        <w:t xml:space="preserve"> sense</w:t>
      </w:r>
      <w:r w:rsidRPr="000A11CD">
        <w:rPr>
          <w:sz w:val="16"/>
        </w:rPr>
        <w:t xml:space="preserve">, </w:t>
      </w:r>
      <w:r w:rsidRPr="006851D0">
        <w:rPr>
          <w:rStyle w:val="StyleUnderline"/>
        </w:rPr>
        <w:t xml:space="preserve">with borders symbolizing </w:t>
      </w:r>
      <w:r w:rsidRPr="006851D0">
        <w:rPr>
          <w:rStyle w:val="Emphasis"/>
        </w:rPr>
        <w:t>a distinct binary</w:t>
      </w:r>
      <w:r w:rsidRPr="000A11CD">
        <w:rPr>
          <w:sz w:val="16"/>
        </w:rPr>
        <w:t xml:space="preserve"> </w:t>
      </w:r>
      <w:r w:rsidRPr="006851D0">
        <w:rPr>
          <w:rStyle w:val="StyleUnderline"/>
        </w:rPr>
        <w:t>between “</w:t>
      </w:r>
      <w:r w:rsidRPr="006851D0">
        <w:rPr>
          <w:rStyle w:val="Emphasis"/>
        </w:rPr>
        <w:t>member</w:t>
      </w:r>
      <w:r w:rsidRPr="006851D0">
        <w:rPr>
          <w:rStyle w:val="StyleUnderline"/>
        </w:rPr>
        <w:t>” and “</w:t>
      </w:r>
      <w:r w:rsidRPr="006851D0">
        <w:rPr>
          <w:rStyle w:val="Emphasis"/>
        </w:rPr>
        <w:t>foreigner</w:t>
      </w:r>
      <w:r w:rsidRPr="006851D0">
        <w:rPr>
          <w:rStyle w:val="StyleUnderline"/>
        </w:rPr>
        <w:t>”.</w:t>
      </w:r>
      <w:r w:rsidRPr="000A11CD">
        <w:rPr>
          <w:sz w:val="16"/>
        </w:rPr>
        <w:t xml:space="preserve"> </w:t>
      </w:r>
      <w:r w:rsidRPr="006851D0">
        <w:rPr>
          <w:rStyle w:val="StyleUnderline"/>
        </w:rPr>
        <w:t>Rather</w:t>
      </w:r>
      <w:r w:rsidRPr="000A11CD">
        <w:rPr>
          <w:sz w:val="16"/>
        </w:rPr>
        <w:t xml:space="preserve">, I draw on border scholars Nandita Sharma and Arash Abizadeh, along with care theorists like Eva Feder Kittay to argue that </w:t>
      </w:r>
      <w:r w:rsidRPr="006851D0">
        <w:rPr>
          <w:rStyle w:val="StyleUnderline"/>
        </w:rPr>
        <w:t>communities</w:t>
      </w:r>
      <w:r w:rsidRPr="000A11CD">
        <w:rPr>
          <w:sz w:val="16"/>
        </w:rPr>
        <w:t>—just like individuals—</w:t>
      </w:r>
      <w:r w:rsidRPr="006851D0">
        <w:rPr>
          <w:rStyle w:val="StyleUnderline"/>
        </w:rPr>
        <w:t xml:space="preserve">cannot be </w:t>
      </w:r>
      <w:r w:rsidRPr="006851D0">
        <w:rPr>
          <w:rStyle w:val="Emphasis"/>
        </w:rPr>
        <w:t>isolated</w:t>
      </w:r>
      <w:r w:rsidRPr="006851D0">
        <w:rPr>
          <w:rStyle w:val="StyleUnderline"/>
        </w:rPr>
        <w:t xml:space="preserve"> or </w:t>
      </w:r>
      <w:r w:rsidRPr="006851D0">
        <w:rPr>
          <w:rStyle w:val="Emphasis"/>
        </w:rPr>
        <w:t>bounded entities</w:t>
      </w:r>
      <w:r w:rsidRPr="000A11CD">
        <w:rPr>
          <w:sz w:val="16"/>
        </w:rPr>
        <w:t xml:space="preserve"> </w:t>
      </w:r>
      <w:r w:rsidRPr="006851D0">
        <w:rPr>
          <w:rStyle w:val="StyleUnderline"/>
        </w:rPr>
        <w:t xml:space="preserve">since they are </w:t>
      </w:r>
      <w:r w:rsidRPr="006851D0">
        <w:rPr>
          <w:rStyle w:val="Emphasis"/>
        </w:rPr>
        <w:t>always-already</w:t>
      </w:r>
      <w:r w:rsidRPr="006851D0">
        <w:rPr>
          <w:rStyle w:val="StyleUnderline"/>
        </w:rPr>
        <w:t xml:space="preserve"> dependent on others</w:t>
      </w:r>
      <w:r w:rsidRPr="000A11CD">
        <w:rPr>
          <w:sz w:val="16"/>
        </w:rPr>
        <w:t xml:space="preserve">. This is impossible to deny for, as Kittay writes, though conditioned “in fundamentally significant ways by cultural considerations, dependency for humans is as unavoidable as birth and death are for all living organisms.”56 Though I do believe that membranes distinguish communities, that common identity does exist, and that these divides have a tangible impact, I also presuppose that membranes and identities can overlap and transform, existing in a perpetual state of permeation with one another. As such, groups cannot truly engage in the process of self-determination because there is no “self” properly considered. If membership can be said to exist, it is only in a liminal sense. Simply put, the “Other” is an integral part of “our” world and culture.57 Exclusion, therefore, means the willful or structural ignoring of contribution, not the lack of contribution or ejection from a certain zone of belonging. </w:t>
      </w:r>
      <w:proofErr w:type="gramStart"/>
      <w:r w:rsidRPr="000A11CD">
        <w:rPr>
          <w:sz w:val="16"/>
        </w:rPr>
        <w:t>Again</w:t>
      </w:r>
      <w:proofErr w:type="gramEnd"/>
      <w:r w:rsidRPr="000A11CD">
        <w:rPr>
          <w:sz w:val="16"/>
        </w:rPr>
        <w:t xml:space="preserve"> the archetypal example of care illustrates this dynamic. </w:t>
      </w:r>
      <w:r w:rsidRPr="00E7571A">
        <w:rPr>
          <w:rStyle w:val="StyleUnderline"/>
          <w:highlight w:val="cyan"/>
        </w:rPr>
        <w:t xml:space="preserve">No commons </w:t>
      </w:r>
      <w:proofErr w:type="gramStart"/>
      <w:r w:rsidRPr="00E7571A">
        <w:rPr>
          <w:rStyle w:val="StyleUnderline"/>
          <w:highlight w:val="cyan"/>
        </w:rPr>
        <w:t>is</w:t>
      </w:r>
      <w:proofErr w:type="gramEnd"/>
      <w:r w:rsidRPr="00E7571A">
        <w:rPr>
          <w:rStyle w:val="StyleUnderline"/>
          <w:highlight w:val="cyan"/>
        </w:rPr>
        <w:t xml:space="preserve"> possible without a</w:t>
      </w:r>
      <w:r w:rsidRPr="006851D0">
        <w:rPr>
          <w:rStyle w:val="StyleUnderline"/>
        </w:rPr>
        <w:t xml:space="preserve">n underlying </w:t>
      </w:r>
      <w:r w:rsidRPr="00E7571A">
        <w:rPr>
          <w:rStyle w:val="StyleUnderline"/>
          <w:highlight w:val="cyan"/>
        </w:rPr>
        <w:t xml:space="preserve">foundation of </w:t>
      </w:r>
      <w:r w:rsidRPr="00E7571A">
        <w:rPr>
          <w:rStyle w:val="Emphasis"/>
          <w:highlight w:val="cyan"/>
        </w:rPr>
        <w:t>care provision</w:t>
      </w:r>
      <w:r w:rsidRPr="00E7571A">
        <w:rPr>
          <w:sz w:val="16"/>
          <w:highlight w:val="cyan"/>
        </w:rPr>
        <w:t xml:space="preserve"> </w:t>
      </w:r>
      <w:r w:rsidRPr="00E7571A">
        <w:rPr>
          <w:rStyle w:val="StyleUnderline"/>
          <w:highlight w:val="cyan"/>
        </w:rPr>
        <w:t>and</w:t>
      </w:r>
      <w:r w:rsidRPr="00E7571A">
        <w:rPr>
          <w:sz w:val="16"/>
          <w:highlight w:val="cyan"/>
        </w:rPr>
        <w:t xml:space="preserve"> </w:t>
      </w:r>
      <w:r w:rsidRPr="00E7571A">
        <w:rPr>
          <w:rStyle w:val="Emphasis"/>
          <w:highlight w:val="cyan"/>
        </w:rPr>
        <w:t>acceptance</w:t>
      </w:r>
      <w:r w:rsidRPr="000A11CD">
        <w:rPr>
          <w:sz w:val="16"/>
        </w:rPr>
        <w:t xml:space="preserve">; </w:t>
      </w:r>
      <w:r w:rsidRPr="00E7571A">
        <w:rPr>
          <w:rStyle w:val="Emphasis"/>
          <w:sz w:val="28"/>
          <w:szCs w:val="40"/>
          <w:highlight w:val="cyan"/>
        </w:rPr>
        <w:t>yet</w:t>
      </w:r>
      <w:r w:rsidRPr="000A11CD">
        <w:rPr>
          <w:sz w:val="16"/>
          <w:szCs w:val="40"/>
        </w:rPr>
        <w:t xml:space="preserve"> </w:t>
      </w:r>
      <w:r w:rsidRPr="000A11CD">
        <w:rPr>
          <w:sz w:val="16"/>
        </w:rPr>
        <w:t xml:space="preserve">care—or more specifically, </w:t>
      </w:r>
      <w:proofErr w:type="spellStart"/>
      <w:r w:rsidRPr="00E7571A">
        <w:rPr>
          <w:rStyle w:val="Emphasis"/>
          <w:sz w:val="32"/>
          <w:szCs w:val="44"/>
          <w:highlight w:val="cyan"/>
        </w:rPr>
        <w:t>carework</w:t>
      </w:r>
      <w:proofErr w:type="spellEnd"/>
      <w:r w:rsidRPr="000A11CD">
        <w:rPr>
          <w:sz w:val="16"/>
        </w:rPr>
        <w:t>—</w:t>
      </w:r>
      <w:r w:rsidRPr="00E7571A">
        <w:rPr>
          <w:rStyle w:val="StyleUnderline"/>
          <w:highlight w:val="cyan"/>
        </w:rPr>
        <w:t>has</w:t>
      </w:r>
      <w:r w:rsidRPr="006851D0">
        <w:rPr>
          <w:rStyle w:val="StyleUnderline"/>
        </w:rPr>
        <w:t xml:space="preserve"> historically </w:t>
      </w:r>
      <w:r w:rsidRPr="00E7571A">
        <w:rPr>
          <w:rStyle w:val="StyleUnderline"/>
          <w:highlight w:val="cyan"/>
        </w:rPr>
        <w:t>been one of the</w:t>
      </w:r>
      <w:r w:rsidRPr="006851D0">
        <w:rPr>
          <w:rStyle w:val="StyleUnderline"/>
        </w:rPr>
        <w:t xml:space="preserve"> </w:t>
      </w:r>
      <w:r w:rsidRPr="00E7571A">
        <w:rPr>
          <w:rStyle w:val="StyleUnderline"/>
          <w:highlight w:val="cyan"/>
        </w:rPr>
        <w:t>most</w:t>
      </w:r>
      <w:r w:rsidRPr="00E7571A">
        <w:rPr>
          <w:sz w:val="16"/>
          <w:highlight w:val="cyan"/>
        </w:rPr>
        <w:t xml:space="preserve"> </w:t>
      </w:r>
      <w:r w:rsidRPr="00E7571A">
        <w:rPr>
          <w:rStyle w:val="Emphasis"/>
          <w:highlight w:val="cyan"/>
        </w:rPr>
        <w:t>exploitative</w:t>
      </w:r>
      <w:r w:rsidRPr="000A11CD">
        <w:rPr>
          <w:sz w:val="16"/>
        </w:rPr>
        <w:t xml:space="preserve">, </w:t>
      </w:r>
      <w:r w:rsidRPr="00E7571A">
        <w:rPr>
          <w:rStyle w:val="Emphasis"/>
          <w:highlight w:val="cyan"/>
        </w:rPr>
        <w:t>flexible</w:t>
      </w:r>
      <w:r w:rsidRPr="000A11CD">
        <w:rPr>
          <w:sz w:val="16"/>
        </w:rPr>
        <w:t xml:space="preserve"> </w:t>
      </w:r>
      <w:r w:rsidRPr="00E7571A">
        <w:rPr>
          <w:rStyle w:val="StyleUnderline"/>
          <w:highlight w:val="cyan"/>
        </w:rPr>
        <w:t>and</w:t>
      </w:r>
      <w:r w:rsidRPr="00E7571A">
        <w:rPr>
          <w:sz w:val="16"/>
          <w:highlight w:val="cyan"/>
        </w:rPr>
        <w:t xml:space="preserve"> </w:t>
      </w:r>
      <w:r w:rsidRPr="00E7571A">
        <w:rPr>
          <w:rStyle w:val="Emphasis"/>
          <w:highlight w:val="cyan"/>
        </w:rPr>
        <w:t>invisible forms of labor</w:t>
      </w:r>
      <w:r w:rsidRPr="000A11CD">
        <w:rPr>
          <w:sz w:val="16"/>
        </w:rPr>
        <w:t xml:space="preserve"> </w:t>
      </w:r>
      <w:r w:rsidRPr="006851D0">
        <w:rPr>
          <w:rStyle w:val="StyleUnderline"/>
        </w:rPr>
        <w:t xml:space="preserve">both </w:t>
      </w:r>
      <w:r w:rsidRPr="00E7571A">
        <w:rPr>
          <w:rStyle w:val="StyleUnderline"/>
          <w:highlight w:val="cyan"/>
        </w:rPr>
        <w:t>in the commons</w:t>
      </w:r>
      <w:r w:rsidRPr="006851D0">
        <w:rPr>
          <w:rStyle w:val="StyleUnderline"/>
        </w:rPr>
        <w:t xml:space="preserve"> as well as all other political economies</w:t>
      </w:r>
      <w:r w:rsidRPr="000A11CD">
        <w:rPr>
          <w:sz w:val="16"/>
        </w:rPr>
        <w:t xml:space="preserve">. It cannot be said that the inequity and exploitation of these laborers </w:t>
      </w:r>
      <w:proofErr w:type="gramStart"/>
      <w:r w:rsidRPr="000A11CD">
        <w:rPr>
          <w:sz w:val="16"/>
        </w:rPr>
        <w:t>has</w:t>
      </w:r>
      <w:proofErr w:type="gramEnd"/>
      <w:r w:rsidRPr="000A11CD">
        <w:rPr>
          <w:sz w:val="16"/>
        </w:rPr>
        <w:t xml:space="preserve"> stemmed from or resulted in their removal from the commons—since care providers clearly play one of the most vital roles needed for its survival. Yet neither are they full and equal participants in the commons. They are thus in limbo, with a distinct claim to membership, but also “excluded” from the practices of decentralized governance and collective accountability that are central to a functioning community. With this definition of exclusion in mind, let’s take one more step and look at how communities develop in order to better grasp why exclusion arises as a natural externality of this process. </w:t>
      </w:r>
      <w:r w:rsidRPr="00E7571A">
        <w:rPr>
          <w:rStyle w:val="StyleUnderline"/>
          <w:highlight w:val="cyan"/>
        </w:rPr>
        <w:t xml:space="preserve">In </w:t>
      </w:r>
      <w:r w:rsidRPr="00E7571A">
        <w:rPr>
          <w:rStyle w:val="Emphasis"/>
          <w:highlight w:val="cyan"/>
        </w:rPr>
        <w:t>order</w:t>
      </w:r>
      <w:r w:rsidRPr="00E7571A">
        <w:rPr>
          <w:rStyle w:val="StyleUnderline"/>
          <w:highlight w:val="cyan"/>
        </w:rPr>
        <w:t xml:space="preserve"> to create</w:t>
      </w:r>
      <w:r w:rsidRPr="006851D0">
        <w:rPr>
          <w:rStyle w:val="StyleUnderline"/>
        </w:rPr>
        <w:t xml:space="preserve"> the </w:t>
      </w:r>
      <w:r w:rsidRPr="00E7571A">
        <w:rPr>
          <w:rStyle w:val="StyleUnderline"/>
          <w:highlight w:val="cyan"/>
        </w:rPr>
        <w:t xml:space="preserve">bonds of community, a group must take action to </w:t>
      </w:r>
      <w:r w:rsidRPr="00E7571A">
        <w:rPr>
          <w:rStyle w:val="Emphasis"/>
          <w:highlight w:val="cyan"/>
        </w:rPr>
        <w:t>identify</w:t>
      </w:r>
      <w:r w:rsidRPr="000A11CD">
        <w:rPr>
          <w:sz w:val="16"/>
        </w:rPr>
        <w:t xml:space="preserve"> </w:t>
      </w:r>
      <w:r w:rsidRPr="00001971">
        <w:rPr>
          <w:rStyle w:val="StyleUnderline"/>
        </w:rPr>
        <w:t>and</w:t>
      </w:r>
      <w:r w:rsidRPr="000A11CD">
        <w:rPr>
          <w:sz w:val="16"/>
        </w:rPr>
        <w:t xml:space="preserve"> </w:t>
      </w:r>
      <w:r w:rsidRPr="00E7571A">
        <w:rPr>
          <w:rStyle w:val="Emphasis"/>
          <w:highlight w:val="cyan"/>
        </w:rPr>
        <w:t>sustain</w:t>
      </w:r>
      <w:r w:rsidRPr="00E7571A">
        <w:rPr>
          <w:sz w:val="16"/>
          <w:highlight w:val="cyan"/>
        </w:rPr>
        <w:t xml:space="preserve"> </w:t>
      </w:r>
      <w:r w:rsidRPr="00E7571A">
        <w:rPr>
          <w:rStyle w:val="StyleUnderline"/>
          <w:highlight w:val="cyan"/>
        </w:rPr>
        <w:t>the</w:t>
      </w:r>
      <w:r w:rsidRPr="006851D0">
        <w:rPr>
          <w:rStyle w:val="StyleUnderline"/>
        </w:rPr>
        <w:t xml:space="preserve"> </w:t>
      </w:r>
      <w:r w:rsidRPr="00E7571A">
        <w:rPr>
          <w:rStyle w:val="StyleUnderline"/>
          <w:highlight w:val="cyan"/>
        </w:rPr>
        <w:t>recognition</w:t>
      </w:r>
      <w:r w:rsidRPr="006851D0">
        <w:rPr>
          <w:rStyle w:val="StyleUnderline"/>
        </w:rPr>
        <w:t xml:space="preserve"> of some </w:t>
      </w:r>
      <w:r w:rsidRPr="00E7571A">
        <w:rPr>
          <w:rStyle w:val="StyleUnderline"/>
          <w:highlight w:val="cyan"/>
        </w:rPr>
        <w:t>shared</w:t>
      </w:r>
      <w:r w:rsidRPr="006851D0">
        <w:rPr>
          <w:rStyle w:val="StyleUnderline"/>
        </w:rPr>
        <w:t xml:space="preserve"> identity or “</w:t>
      </w:r>
      <w:r w:rsidRPr="00E7571A">
        <w:rPr>
          <w:rStyle w:val="StyleUnderline"/>
          <w:highlight w:val="cyan"/>
        </w:rPr>
        <w:t>commonality</w:t>
      </w:r>
      <w:r w:rsidRPr="000A11CD">
        <w:rPr>
          <w:sz w:val="16"/>
        </w:rPr>
        <w:t xml:space="preserve">” as I term it. </w:t>
      </w:r>
      <w:r w:rsidRPr="00E7571A">
        <w:rPr>
          <w:rStyle w:val="StyleUnderline"/>
          <w:highlight w:val="cyan"/>
        </w:rPr>
        <w:t>This can manifest through</w:t>
      </w:r>
      <w:r w:rsidRPr="000A11CD">
        <w:rPr>
          <w:sz w:val="16"/>
        </w:rPr>
        <w:t xml:space="preserve"> geographic </w:t>
      </w:r>
      <w:r w:rsidRPr="00E7571A">
        <w:rPr>
          <w:rStyle w:val="Emphasis"/>
          <w:highlight w:val="cyan"/>
        </w:rPr>
        <w:t>proximity</w:t>
      </w:r>
      <w:r w:rsidRPr="000A11CD">
        <w:rPr>
          <w:sz w:val="16"/>
        </w:rPr>
        <w:t xml:space="preserve"> in neighborhood communities, </w:t>
      </w:r>
      <w:r w:rsidRPr="00E7571A">
        <w:rPr>
          <w:rStyle w:val="StyleUnderline"/>
          <w:highlight w:val="cyan"/>
        </w:rPr>
        <w:t>though</w:t>
      </w:r>
      <w:r w:rsidRPr="00E7571A">
        <w:rPr>
          <w:sz w:val="16"/>
          <w:highlight w:val="cyan"/>
        </w:rPr>
        <w:t xml:space="preserve"> </w:t>
      </w:r>
      <w:r w:rsidRPr="00E7571A">
        <w:rPr>
          <w:rStyle w:val="Emphasis"/>
          <w:sz w:val="24"/>
          <w:szCs w:val="36"/>
          <w:highlight w:val="cyan"/>
        </w:rPr>
        <w:t>social beliefs in</w:t>
      </w:r>
      <w:r w:rsidRPr="006851D0">
        <w:rPr>
          <w:rStyle w:val="Emphasis"/>
          <w:sz w:val="24"/>
          <w:szCs w:val="36"/>
        </w:rPr>
        <w:t xml:space="preserve"> </w:t>
      </w:r>
      <w:r w:rsidRPr="00E7571A">
        <w:rPr>
          <w:rStyle w:val="Emphasis"/>
          <w:sz w:val="24"/>
          <w:szCs w:val="36"/>
          <w:highlight w:val="cyan"/>
        </w:rPr>
        <w:t>activism</w:t>
      </w:r>
      <w:r w:rsidRPr="000A11CD">
        <w:rPr>
          <w:sz w:val="16"/>
        </w:rPr>
        <w:t xml:space="preserve">, </w:t>
      </w:r>
      <w:r w:rsidRPr="006851D0">
        <w:rPr>
          <w:rStyle w:val="StyleUnderline"/>
        </w:rPr>
        <w:t xml:space="preserve">through kinship in the family, </w:t>
      </w:r>
      <w:r w:rsidRPr="00E7571A">
        <w:rPr>
          <w:rStyle w:val="StyleUnderline"/>
          <w:highlight w:val="cyan"/>
        </w:rPr>
        <w:t>or</w:t>
      </w:r>
      <w:r w:rsidRPr="006851D0">
        <w:rPr>
          <w:rStyle w:val="StyleUnderline"/>
        </w:rPr>
        <w:t xml:space="preserve"> </w:t>
      </w:r>
      <w:r w:rsidRPr="006851D0">
        <w:rPr>
          <w:rStyle w:val="Emphasis"/>
        </w:rPr>
        <w:t xml:space="preserve">any number of </w:t>
      </w:r>
      <w:r w:rsidRPr="00E7571A">
        <w:rPr>
          <w:rStyle w:val="Emphasis"/>
          <w:highlight w:val="cyan"/>
        </w:rPr>
        <w:t>other anchors</w:t>
      </w:r>
      <w:r w:rsidRPr="000A11CD">
        <w:rPr>
          <w:sz w:val="16"/>
        </w:rPr>
        <w:t xml:space="preserve">. </w:t>
      </w:r>
      <w:r w:rsidRPr="006851D0">
        <w:rPr>
          <w:rStyle w:val="StyleUnderline"/>
        </w:rPr>
        <w:t xml:space="preserve">In recognizing this </w:t>
      </w:r>
      <w:r w:rsidRPr="006851D0">
        <w:rPr>
          <w:rStyle w:val="Emphasis"/>
        </w:rPr>
        <w:t>commonality</w:t>
      </w:r>
      <w:r w:rsidRPr="000A11CD">
        <w:rPr>
          <w:sz w:val="16"/>
        </w:rPr>
        <w:t xml:space="preserve">, </w:t>
      </w:r>
      <w:r w:rsidRPr="006851D0">
        <w:rPr>
          <w:rStyle w:val="StyleUnderline"/>
        </w:rPr>
        <w:t>the group is engaging in the creation of a unique “character</w:t>
      </w:r>
      <w:r w:rsidRPr="000A11CD">
        <w:rPr>
          <w:sz w:val="16"/>
        </w:rPr>
        <w:t xml:space="preserve">” with which to </w:t>
      </w:r>
      <w:r w:rsidRPr="000A11CD">
        <w:rPr>
          <w:sz w:val="16"/>
        </w:rPr>
        <w:lastRenderedPageBreak/>
        <w:t xml:space="preserve">identify. American feminist author, activist, and organizer Charlotte Bunch supports this theory in her writings on diversity and coalitions, plainly stating that “if coalitions are to work, there must be a common cause.”58 This collective goal must be powerful enough to overcome the internal disputes that inevitably arise in any group. I began this section with Dr. Loree Erickson because her story demonstrates that even in some of the most challenging situations, where people have come together to overcome seemingly insurmountable odds, there exists a basic level of common identification that enables and facilitates cooperation. In this case, the commonality is one of the most elementary that commons can be built on: likeability. Even without a shared history, kinship, tradition, or clearly articulated vision—elements that many commons theorists focus on as key catalyzers of community—the necessary bonds of commonality can be created through an affective commitment to the communal character of likeability and the connection it creates. Inversely, therefore, Dr. Erickson’s example also demonstrates how deep the potential for exclusion runs in the process of community building. Were someone in Loree’s situation not to possess her charisma, they may not find the same systems of community support as readily available. Leah Lakshmi Piepzna-Samarasinha states as much in her book Care Work: Dreaming Disability Justice, recognizing that </w:t>
      </w:r>
      <w:r w:rsidRPr="006851D0">
        <w:rPr>
          <w:rStyle w:val="StyleUnderline"/>
        </w:rPr>
        <w:t>“[</w:t>
      </w:r>
      <w:r w:rsidRPr="00E7571A">
        <w:rPr>
          <w:rStyle w:val="StyleUnderline"/>
          <w:highlight w:val="cyan"/>
        </w:rPr>
        <w:t>Loree’s</w:t>
      </w:r>
      <w:r w:rsidRPr="00E7571A">
        <w:rPr>
          <w:sz w:val="16"/>
          <w:highlight w:val="cyan"/>
        </w:rPr>
        <w:t xml:space="preserve">] </w:t>
      </w:r>
      <w:r w:rsidRPr="00E7571A">
        <w:rPr>
          <w:rStyle w:val="Emphasis"/>
          <w:highlight w:val="cyan"/>
        </w:rPr>
        <w:t>collective working</w:t>
      </w:r>
      <w:r w:rsidRPr="00E7571A">
        <w:rPr>
          <w:sz w:val="16"/>
          <w:highlight w:val="cyan"/>
        </w:rPr>
        <w:t xml:space="preserve"> </w:t>
      </w:r>
      <w:r w:rsidRPr="00E7571A">
        <w:rPr>
          <w:rStyle w:val="StyleUnderline"/>
          <w:highlight w:val="cyan"/>
        </w:rPr>
        <w:t>relies on</w:t>
      </w:r>
      <w:r w:rsidRPr="000A11CD">
        <w:rPr>
          <w:sz w:val="16"/>
        </w:rPr>
        <w:t xml:space="preserve"> her having </w:t>
      </w:r>
      <w:r w:rsidRPr="00E7571A">
        <w:rPr>
          <w:rStyle w:val="Emphasis"/>
          <w:highlight w:val="cyan"/>
        </w:rPr>
        <w:t>access</w:t>
      </w:r>
      <w:r w:rsidRPr="00E7571A">
        <w:rPr>
          <w:sz w:val="16"/>
          <w:highlight w:val="cyan"/>
        </w:rPr>
        <w:t xml:space="preserve"> </w:t>
      </w:r>
      <w:r w:rsidRPr="00E7571A">
        <w:rPr>
          <w:rStyle w:val="StyleUnderline"/>
          <w:highlight w:val="cyan"/>
        </w:rPr>
        <w:t xml:space="preserve">to a broad </w:t>
      </w:r>
      <w:r w:rsidRPr="00E7571A">
        <w:rPr>
          <w:rStyle w:val="Emphasis"/>
          <w:highlight w:val="cyan"/>
        </w:rPr>
        <w:t>network</w:t>
      </w:r>
      <w:r w:rsidRPr="006851D0">
        <w:rPr>
          <w:rStyle w:val="StyleUnderline"/>
        </w:rPr>
        <w:t xml:space="preserve"> of friends</w:t>
      </w:r>
      <w:r w:rsidRPr="000A11CD">
        <w:rPr>
          <w:sz w:val="16"/>
        </w:rPr>
        <w:t xml:space="preserve"> </w:t>
      </w:r>
      <w:r w:rsidRPr="006851D0">
        <w:rPr>
          <w:rStyle w:val="StyleUnderline"/>
        </w:rPr>
        <w:t>and acquaintances</w:t>
      </w:r>
      <w:r w:rsidRPr="000A11CD">
        <w:rPr>
          <w:sz w:val="16"/>
        </w:rPr>
        <w:t xml:space="preserve">, </w:t>
      </w:r>
      <w:r w:rsidRPr="00E7571A">
        <w:rPr>
          <w:rStyle w:val="Emphasis"/>
          <w:highlight w:val="cyan"/>
        </w:rPr>
        <w:t>a social and activist life</w:t>
      </w:r>
      <w:r w:rsidRPr="000A11CD">
        <w:rPr>
          <w:sz w:val="16"/>
        </w:rPr>
        <w:t xml:space="preserve"> </w:t>
      </w:r>
      <w:r w:rsidRPr="00E7571A">
        <w:rPr>
          <w:rStyle w:val="StyleUnderline"/>
          <w:highlight w:val="cyan"/>
        </w:rPr>
        <w:t xml:space="preserve">where people know </w:t>
      </w:r>
      <w:r w:rsidRPr="00E7571A">
        <w:rPr>
          <w:rStyle w:val="Emphasis"/>
          <w:highlight w:val="cyan"/>
        </w:rPr>
        <w:t>her</w:t>
      </w:r>
      <w:r w:rsidRPr="00E7571A">
        <w:rPr>
          <w:sz w:val="16"/>
          <w:highlight w:val="cyan"/>
        </w:rPr>
        <w:t xml:space="preserve"> </w:t>
      </w:r>
      <w:r w:rsidRPr="00E7571A">
        <w:rPr>
          <w:rStyle w:val="StyleUnderline"/>
          <w:highlight w:val="cyan"/>
        </w:rPr>
        <w:t xml:space="preserve">and are </w:t>
      </w:r>
      <w:r w:rsidRPr="00E7571A">
        <w:rPr>
          <w:rStyle w:val="Emphasis"/>
          <w:highlight w:val="cyan"/>
        </w:rPr>
        <w:t>interested</w:t>
      </w:r>
      <w:r w:rsidRPr="00E7571A">
        <w:rPr>
          <w:rStyle w:val="StyleUnderline"/>
          <w:highlight w:val="cyan"/>
        </w:rPr>
        <w:t xml:space="preserve"> in helping out</w:t>
      </w:r>
      <w:r w:rsidRPr="000A11CD">
        <w:rPr>
          <w:sz w:val="16"/>
        </w:rPr>
        <w:t xml:space="preserve">, </w:t>
      </w:r>
      <w:r w:rsidRPr="00E7571A">
        <w:rPr>
          <w:rStyle w:val="StyleUnderline"/>
          <w:highlight w:val="cyan"/>
        </w:rPr>
        <w:t>something</w:t>
      </w:r>
      <w:r w:rsidRPr="006851D0">
        <w:rPr>
          <w:rStyle w:val="StyleUnderline"/>
        </w:rPr>
        <w:t xml:space="preserve"> many </w:t>
      </w:r>
      <w:r w:rsidRPr="00E7571A">
        <w:rPr>
          <w:rStyle w:val="StyleUnderline"/>
          <w:highlight w:val="cyan"/>
        </w:rPr>
        <w:t>people</w:t>
      </w:r>
      <w:r w:rsidRPr="006851D0">
        <w:rPr>
          <w:rStyle w:val="StyleUnderline"/>
        </w:rPr>
        <w:t xml:space="preserve">, </w:t>
      </w:r>
      <w:r w:rsidRPr="00E7571A">
        <w:rPr>
          <w:rStyle w:val="StyleUnderline"/>
          <w:highlight w:val="cyan"/>
        </w:rPr>
        <w:t xml:space="preserve">especially </w:t>
      </w:r>
      <w:r w:rsidRPr="00E7571A">
        <w:rPr>
          <w:rStyle w:val="Emphasis"/>
          <w:highlight w:val="cyan"/>
        </w:rPr>
        <w:t>sick</w:t>
      </w:r>
      <w:r w:rsidRPr="00E7571A">
        <w:rPr>
          <w:sz w:val="16"/>
          <w:highlight w:val="cyan"/>
        </w:rPr>
        <w:t xml:space="preserve">, </w:t>
      </w:r>
      <w:r w:rsidRPr="00E7571A">
        <w:rPr>
          <w:rStyle w:val="Emphasis"/>
          <w:highlight w:val="cyan"/>
        </w:rPr>
        <w:t>disabled</w:t>
      </w:r>
      <w:r w:rsidRPr="000A11CD">
        <w:rPr>
          <w:sz w:val="16"/>
        </w:rPr>
        <w:t xml:space="preserve">, and mad people, </w:t>
      </w:r>
      <w:r w:rsidRPr="00E7571A">
        <w:rPr>
          <w:rStyle w:val="StyleUnderline"/>
          <w:highlight w:val="cyan"/>
        </w:rPr>
        <w:t xml:space="preserve">are </w:t>
      </w:r>
      <w:r w:rsidRPr="00E7571A">
        <w:rPr>
          <w:rStyle w:val="Emphasis"/>
          <w:highlight w:val="cyan"/>
        </w:rPr>
        <w:t>too isolated</w:t>
      </w:r>
      <w:r w:rsidRPr="00E7571A">
        <w:rPr>
          <w:sz w:val="16"/>
          <w:highlight w:val="cyan"/>
        </w:rPr>
        <w:t xml:space="preserve"> </w:t>
      </w:r>
      <w:r w:rsidRPr="00E7571A">
        <w:rPr>
          <w:rStyle w:val="StyleUnderline"/>
          <w:highlight w:val="cyan"/>
        </w:rPr>
        <w:t>to be able to access</w:t>
      </w:r>
      <w:r w:rsidRPr="000A11CD">
        <w:rPr>
          <w:sz w:val="16"/>
        </w:rPr>
        <w:t>.”59 Put another way: “</w:t>
      </w:r>
      <w:r w:rsidRPr="00E7571A">
        <w:rPr>
          <w:rStyle w:val="StyleUnderline"/>
          <w:highlight w:val="cyan"/>
        </w:rPr>
        <w:t>I don’t</w:t>
      </w:r>
      <w:r w:rsidRPr="006851D0">
        <w:rPr>
          <w:rStyle w:val="StyleUnderline"/>
        </w:rPr>
        <w:t xml:space="preserve"> ever </w:t>
      </w:r>
      <w:r w:rsidRPr="00E7571A">
        <w:rPr>
          <w:rStyle w:val="StyleUnderline"/>
          <w:highlight w:val="cyan"/>
        </w:rPr>
        <w:t xml:space="preserve">want to depend on </w:t>
      </w:r>
      <w:r w:rsidRPr="00E7571A">
        <w:rPr>
          <w:rStyle w:val="Emphasis"/>
          <w:highlight w:val="cyan"/>
        </w:rPr>
        <w:t>being liked</w:t>
      </w:r>
      <w:r w:rsidRPr="000A11CD">
        <w:rPr>
          <w:sz w:val="16"/>
        </w:rPr>
        <w:t xml:space="preserve"> </w:t>
      </w:r>
      <w:r w:rsidRPr="006851D0">
        <w:rPr>
          <w:rStyle w:val="StyleUnderline"/>
        </w:rPr>
        <w:t>or</w:t>
      </w:r>
      <w:r w:rsidRPr="000A11CD">
        <w:rPr>
          <w:sz w:val="16"/>
        </w:rPr>
        <w:t xml:space="preserve"> </w:t>
      </w:r>
      <w:r w:rsidRPr="006851D0">
        <w:rPr>
          <w:rStyle w:val="Emphasis"/>
        </w:rPr>
        <w:t xml:space="preserve">loved </w:t>
      </w:r>
      <w:r w:rsidRPr="00E7571A">
        <w:rPr>
          <w:rStyle w:val="Emphasis"/>
          <w:highlight w:val="cyan"/>
        </w:rPr>
        <w:t>by the community</w:t>
      </w:r>
      <w:r w:rsidRPr="00E7571A">
        <w:rPr>
          <w:sz w:val="16"/>
          <w:highlight w:val="cyan"/>
        </w:rPr>
        <w:t xml:space="preserve"> </w:t>
      </w:r>
      <w:r w:rsidRPr="000A11CD">
        <w:rPr>
          <w:sz w:val="16"/>
        </w:rPr>
        <w:t xml:space="preserve">for the right to shit in my toilet when I want to.”60 </w:t>
      </w:r>
      <w:r w:rsidRPr="00E7571A">
        <w:rPr>
          <w:rStyle w:val="StyleUnderline"/>
          <w:highlight w:val="cyan"/>
        </w:rPr>
        <w:t>Even within</w:t>
      </w:r>
      <w:r w:rsidRPr="006851D0">
        <w:rPr>
          <w:rStyle w:val="StyleUnderline"/>
        </w:rPr>
        <w:t xml:space="preserve"> the </w:t>
      </w:r>
      <w:r w:rsidRPr="00E7571A">
        <w:rPr>
          <w:rStyle w:val="Emphasis"/>
          <w:highlight w:val="cyan"/>
        </w:rPr>
        <w:t>radical concept of care</w:t>
      </w:r>
      <w:r w:rsidRPr="006851D0">
        <w:rPr>
          <w:rStyle w:val="Emphasis"/>
        </w:rPr>
        <w:t xml:space="preserve"> </w:t>
      </w:r>
      <w:r w:rsidRPr="00E7571A">
        <w:rPr>
          <w:rStyle w:val="Emphasis"/>
          <w:highlight w:val="cyan"/>
        </w:rPr>
        <w:t>collectives</w:t>
      </w:r>
      <w:r w:rsidRPr="000A11CD">
        <w:rPr>
          <w:sz w:val="16"/>
        </w:rPr>
        <w:t xml:space="preserve">, this demonstrates that </w:t>
      </w:r>
      <w:r w:rsidRPr="00E7571A">
        <w:rPr>
          <w:rStyle w:val="StyleUnderline"/>
          <w:highlight w:val="cyan"/>
        </w:rPr>
        <w:t xml:space="preserve">there will be some who are </w:t>
      </w:r>
      <w:r w:rsidRPr="00E7571A">
        <w:rPr>
          <w:rStyle w:val="Emphasis"/>
          <w:highlight w:val="cyan"/>
        </w:rPr>
        <w:t>more</w:t>
      </w:r>
      <w:r w:rsidRPr="00E7571A">
        <w:rPr>
          <w:rStyle w:val="StyleUnderline"/>
          <w:highlight w:val="cyan"/>
        </w:rPr>
        <w:t xml:space="preserve"> likely to be </w:t>
      </w:r>
      <w:r w:rsidRPr="00E7571A">
        <w:rPr>
          <w:rStyle w:val="Emphasis"/>
          <w:highlight w:val="cyan"/>
        </w:rPr>
        <w:t>accepted</w:t>
      </w:r>
      <w:r w:rsidRPr="000A11CD">
        <w:rPr>
          <w:sz w:val="16"/>
        </w:rPr>
        <w:t xml:space="preserve"> </w:t>
      </w:r>
      <w:r w:rsidRPr="006851D0">
        <w:rPr>
          <w:rStyle w:val="StyleUnderline"/>
        </w:rPr>
        <w:t>and</w:t>
      </w:r>
      <w:r w:rsidRPr="000A11CD">
        <w:rPr>
          <w:sz w:val="16"/>
        </w:rPr>
        <w:t xml:space="preserve"> </w:t>
      </w:r>
      <w:r w:rsidRPr="006851D0">
        <w:rPr>
          <w:rStyle w:val="Emphasis"/>
        </w:rPr>
        <w:t>embraced</w:t>
      </w:r>
      <w:r w:rsidRPr="000A11CD">
        <w:rPr>
          <w:sz w:val="16"/>
        </w:rPr>
        <w:t xml:space="preserve"> </w:t>
      </w:r>
      <w:r w:rsidRPr="00E7571A">
        <w:rPr>
          <w:rStyle w:val="StyleUnderline"/>
          <w:highlight w:val="cyan"/>
        </w:rPr>
        <w:t xml:space="preserve">because of certain </w:t>
      </w:r>
      <w:r w:rsidRPr="00E7571A">
        <w:rPr>
          <w:rStyle w:val="Emphasis"/>
          <w:highlight w:val="cyan"/>
        </w:rPr>
        <w:t>personal qualities</w:t>
      </w:r>
      <w:r w:rsidRPr="000A11CD">
        <w:rPr>
          <w:sz w:val="16"/>
        </w:rPr>
        <w:t xml:space="preserve">. This narrative of exclusion is an extreme example, but it is meant to be. Dr. Erickson’s story demonstrates how </w:t>
      </w:r>
      <w:r w:rsidRPr="00E7571A">
        <w:rPr>
          <w:rStyle w:val="StyleUnderline"/>
          <w:highlight w:val="cyan"/>
        </w:rPr>
        <w:t xml:space="preserve">exclusion is </w:t>
      </w:r>
      <w:r w:rsidRPr="00E7571A">
        <w:rPr>
          <w:rStyle w:val="Emphasis"/>
          <w:highlight w:val="cyan"/>
        </w:rPr>
        <w:t>inherent</w:t>
      </w:r>
      <w:r w:rsidRPr="00E7571A">
        <w:rPr>
          <w:sz w:val="16"/>
          <w:highlight w:val="cyan"/>
        </w:rPr>
        <w:t xml:space="preserve"> </w:t>
      </w:r>
      <w:r w:rsidRPr="00E7571A">
        <w:rPr>
          <w:rStyle w:val="StyleUnderline"/>
          <w:highlight w:val="cyan"/>
        </w:rPr>
        <w:t xml:space="preserve">to </w:t>
      </w:r>
      <w:r w:rsidRPr="00E7571A">
        <w:rPr>
          <w:rStyle w:val="Emphasis"/>
          <w:highlight w:val="cyan"/>
        </w:rPr>
        <w:t>community building</w:t>
      </w:r>
      <w:r w:rsidRPr="006851D0">
        <w:rPr>
          <w:rStyle w:val="StyleUnderline"/>
        </w:rPr>
        <w:t xml:space="preserve"> by showing that</w:t>
      </w:r>
      <w:r w:rsidRPr="000A11CD">
        <w:rPr>
          <w:sz w:val="16"/>
        </w:rPr>
        <w:t xml:space="preserve">, </w:t>
      </w:r>
      <w:r w:rsidRPr="006851D0">
        <w:rPr>
          <w:rStyle w:val="StyleUnderline"/>
        </w:rPr>
        <w:t>even in the most adverse situations</w:t>
      </w:r>
      <w:r w:rsidRPr="000A11CD">
        <w:rPr>
          <w:sz w:val="16"/>
        </w:rPr>
        <w:t xml:space="preserve">, </w:t>
      </w:r>
      <w:r w:rsidRPr="006851D0">
        <w:rPr>
          <w:rStyle w:val="Emphasis"/>
        </w:rPr>
        <w:t>where community is present</w:t>
      </w:r>
      <w:r w:rsidRPr="000A11CD">
        <w:rPr>
          <w:sz w:val="16"/>
        </w:rPr>
        <w:t xml:space="preserve">, </w:t>
      </w:r>
      <w:r w:rsidRPr="006851D0">
        <w:rPr>
          <w:rStyle w:val="StyleUnderline"/>
        </w:rPr>
        <w:t xml:space="preserve">so too is a </w:t>
      </w:r>
      <w:r w:rsidRPr="006851D0">
        <w:rPr>
          <w:rStyle w:val="Emphasis"/>
        </w:rPr>
        <w:t xml:space="preserve">tie of commonality </w:t>
      </w:r>
    </w:p>
    <w:p w14:paraId="465F5E13" w14:textId="77777777" w:rsidR="00643504" w:rsidRPr="000A11CD" w:rsidRDefault="00643504" w:rsidP="00643504">
      <w:pPr>
        <w:rPr>
          <w:sz w:val="16"/>
        </w:rPr>
      </w:pPr>
      <w:r w:rsidRPr="000A11CD">
        <w:rPr>
          <w:sz w:val="16"/>
        </w:rPr>
        <w:t>3. The Cooptation of Exclusion for Purposes of Oppression</w:t>
      </w:r>
    </w:p>
    <w:p w14:paraId="53A8D4D8" w14:textId="77777777" w:rsidR="00643504" w:rsidRPr="000A11CD" w:rsidRDefault="00643504" w:rsidP="00643504">
      <w:pPr>
        <w:rPr>
          <w:sz w:val="16"/>
        </w:rPr>
      </w:pPr>
      <w:r w:rsidRPr="000A11CD">
        <w:rPr>
          <w:sz w:val="16"/>
        </w:rPr>
        <w:t xml:space="preserve">Alone, the commons’ </w:t>
      </w:r>
      <w:r w:rsidRPr="006851D0">
        <w:rPr>
          <w:rStyle w:val="StyleUnderline"/>
        </w:rPr>
        <w:t xml:space="preserve">capacity for exclusion is not </w:t>
      </w:r>
      <w:r w:rsidRPr="006851D0">
        <w:rPr>
          <w:rStyle w:val="Emphasis"/>
        </w:rPr>
        <w:t>inherently</w:t>
      </w:r>
      <w:r w:rsidRPr="006851D0">
        <w:rPr>
          <w:rStyle w:val="StyleUnderline"/>
        </w:rPr>
        <w:t xml:space="preserve"> problematic</w:t>
      </w:r>
      <w:r w:rsidRPr="000A11CD">
        <w:rPr>
          <w:sz w:val="16"/>
        </w:rPr>
        <w:t xml:space="preserve">. As communities change and their membranes expand, contract, and meld together, margins and thus marginalization will not be static. </w:t>
      </w:r>
      <w:r w:rsidRPr="00E7571A">
        <w:rPr>
          <w:rStyle w:val="StyleUnderline"/>
          <w:highlight w:val="cyan"/>
        </w:rPr>
        <w:t>In an environment dominated by</w:t>
      </w:r>
      <w:r w:rsidRPr="00E7571A">
        <w:rPr>
          <w:sz w:val="16"/>
          <w:highlight w:val="cyan"/>
        </w:rPr>
        <w:t xml:space="preserve"> </w:t>
      </w:r>
      <w:r w:rsidRPr="00E7571A">
        <w:rPr>
          <w:rStyle w:val="Emphasis"/>
          <w:highlight w:val="cyan"/>
        </w:rPr>
        <w:t>root systems</w:t>
      </w:r>
      <w:r w:rsidRPr="00E7571A">
        <w:rPr>
          <w:sz w:val="16"/>
          <w:highlight w:val="cyan"/>
        </w:rPr>
        <w:t xml:space="preserve"> </w:t>
      </w:r>
      <w:r w:rsidRPr="00E7571A">
        <w:rPr>
          <w:rStyle w:val="StyleUnderline"/>
          <w:highlight w:val="cyan"/>
        </w:rPr>
        <w:t xml:space="preserve">of </w:t>
      </w:r>
      <w:r w:rsidRPr="00E7571A">
        <w:rPr>
          <w:rStyle w:val="Emphasis"/>
          <w:highlight w:val="cyan"/>
        </w:rPr>
        <w:t>capitalism</w:t>
      </w:r>
      <w:r w:rsidRPr="000A11CD">
        <w:rPr>
          <w:sz w:val="16"/>
        </w:rPr>
        <w:t xml:space="preserve">, </w:t>
      </w:r>
      <w:r w:rsidRPr="00001971">
        <w:rPr>
          <w:rStyle w:val="Emphasis"/>
        </w:rPr>
        <w:t>racism</w:t>
      </w:r>
      <w:r w:rsidRPr="000A11CD">
        <w:rPr>
          <w:sz w:val="16"/>
        </w:rPr>
        <w:t xml:space="preserve">, </w:t>
      </w:r>
      <w:r w:rsidRPr="00001971">
        <w:rPr>
          <w:rStyle w:val="StyleUnderline"/>
        </w:rPr>
        <w:t>and</w:t>
      </w:r>
      <w:r w:rsidRPr="000A11CD">
        <w:rPr>
          <w:sz w:val="16"/>
        </w:rPr>
        <w:t xml:space="preserve"> </w:t>
      </w:r>
      <w:r w:rsidRPr="00001971">
        <w:rPr>
          <w:rStyle w:val="Emphasis"/>
        </w:rPr>
        <w:t>patriarchy</w:t>
      </w:r>
      <w:r w:rsidRPr="000A11CD">
        <w:rPr>
          <w:sz w:val="16"/>
        </w:rPr>
        <w:t xml:space="preserve">, </w:t>
      </w:r>
      <w:r w:rsidRPr="00001971">
        <w:rPr>
          <w:rStyle w:val="StyleUnderline"/>
        </w:rPr>
        <w:t xml:space="preserve">however, </w:t>
      </w:r>
      <w:r w:rsidRPr="00E7571A">
        <w:rPr>
          <w:rStyle w:val="StyleUnderline"/>
          <w:highlight w:val="cyan"/>
        </w:rPr>
        <w:t xml:space="preserve">these </w:t>
      </w:r>
      <w:r w:rsidRPr="00E7571A">
        <w:rPr>
          <w:rStyle w:val="Emphasis"/>
          <w:highlight w:val="cyan"/>
        </w:rPr>
        <w:t>dynamics of exclusion</w:t>
      </w:r>
      <w:r w:rsidRPr="00E7571A">
        <w:rPr>
          <w:rStyle w:val="StyleUnderline"/>
          <w:highlight w:val="cyan"/>
        </w:rPr>
        <w:t xml:space="preserve"> will be </w:t>
      </w:r>
      <w:r w:rsidRPr="00E7571A">
        <w:rPr>
          <w:rStyle w:val="Emphasis"/>
          <w:highlight w:val="cyan"/>
        </w:rPr>
        <w:t>coopted</w:t>
      </w:r>
      <w:r w:rsidRPr="000A11CD">
        <w:rPr>
          <w:sz w:val="16"/>
        </w:rPr>
        <w:t xml:space="preserve"> </w:t>
      </w:r>
      <w:r w:rsidRPr="00E7571A">
        <w:rPr>
          <w:rStyle w:val="StyleUnderline"/>
          <w:highlight w:val="cyan"/>
        </w:rPr>
        <w:t>and</w:t>
      </w:r>
      <w:r w:rsidRPr="00E7571A">
        <w:rPr>
          <w:sz w:val="16"/>
          <w:highlight w:val="cyan"/>
        </w:rPr>
        <w:t xml:space="preserve"> </w:t>
      </w:r>
      <w:r w:rsidRPr="00E7571A">
        <w:rPr>
          <w:rStyle w:val="Emphasis"/>
          <w:sz w:val="24"/>
          <w:szCs w:val="36"/>
          <w:highlight w:val="cyan"/>
        </w:rPr>
        <w:t>used to institutionalize</w:t>
      </w:r>
      <w:r w:rsidRPr="00001971">
        <w:rPr>
          <w:rStyle w:val="Emphasis"/>
          <w:sz w:val="24"/>
          <w:szCs w:val="36"/>
        </w:rPr>
        <w:t xml:space="preserve"> the </w:t>
      </w:r>
      <w:r w:rsidRPr="00E7571A">
        <w:rPr>
          <w:rStyle w:val="Emphasis"/>
          <w:sz w:val="24"/>
          <w:szCs w:val="36"/>
          <w:highlight w:val="cyan"/>
        </w:rPr>
        <w:t>oppression</w:t>
      </w:r>
      <w:r w:rsidRPr="000A11CD">
        <w:rPr>
          <w:sz w:val="16"/>
          <w:szCs w:val="36"/>
        </w:rPr>
        <w:t xml:space="preserve"> </w:t>
      </w:r>
      <w:r w:rsidRPr="00001971">
        <w:rPr>
          <w:rStyle w:val="StyleUnderline"/>
        </w:rPr>
        <w:t xml:space="preserve">and exploitation of </w:t>
      </w:r>
      <w:r w:rsidRPr="00001971">
        <w:rPr>
          <w:rStyle w:val="Emphasis"/>
        </w:rPr>
        <w:t>non-dominant groups</w:t>
      </w:r>
      <w:r w:rsidRPr="000A11CD">
        <w:rPr>
          <w:sz w:val="16"/>
        </w:rPr>
        <w:t xml:space="preserve">, </w:t>
      </w:r>
      <w:r w:rsidRPr="00001971">
        <w:rPr>
          <w:rStyle w:val="StyleUnderline"/>
        </w:rPr>
        <w:t xml:space="preserve">further </w:t>
      </w:r>
      <w:r w:rsidRPr="00001971">
        <w:rPr>
          <w:rStyle w:val="Emphasis"/>
        </w:rPr>
        <w:t>concentrating wealth</w:t>
      </w:r>
      <w:r w:rsidRPr="000A11CD">
        <w:rPr>
          <w:sz w:val="16"/>
        </w:rPr>
        <w:t xml:space="preserve"> (be it social, economic, material, etc.) </w:t>
      </w:r>
      <w:r w:rsidRPr="00001971">
        <w:rPr>
          <w:rStyle w:val="StyleUnderline"/>
        </w:rPr>
        <w:t xml:space="preserve">among the already </w:t>
      </w:r>
      <w:r w:rsidRPr="00001971">
        <w:rPr>
          <w:rStyle w:val="Emphasis"/>
        </w:rPr>
        <w:t>privileged</w:t>
      </w:r>
      <w:r w:rsidRPr="000A11CD">
        <w:rPr>
          <w:sz w:val="16"/>
        </w:rPr>
        <w:t xml:space="preserve">. The likelihood is thus that, in such an environment, </w:t>
      </w:r>
      <w:r w:rsidRPr="00E7571A">
        <w:rPr>
          <w:rStyle w:val="StyleUnderline"/>
          <w:highlight w:val="cyan"/>
        </w:rPr>
        <w:t xml:space="preserve">commons will begin excluding others on far more </w:t>
      </w:r>
      <w:r w:rsidRPr="00E7571A">
        <w:rPr>
          <w:rStyle w:val="Emphasis"/>
          <w:highlight w:val="cyan"/>
        </w:rPr>
        <w:t>politically significant factors</w:t>
      </w:r>
      <w:r w:rsidRPr="00E7571A">
        <w:rPr>
          <w:rStyle w:val="StyleUnderline"/>
          <w:highlight w:val="cyan"/>
        </w:rPr>
        <w:t xml:space="preserve"> than “</w:t>
      </w:r>
      <w:r w:rsidRPr="00E7571A">
        <w:rPr>
          <w:rStyle w:val="Emphasis"/>
          <w:highlight w:val="cyan"/>
        </w:rPr>
        <w:t>likability</w:t>
      </w:r>
      <w:r w:rsidRPr="000A11CD">
        <w:rPr>
          <w:sz w:val="16"/>
        </w:rPr>
        <w:t xml:space="preserve">.” That is to say, </w:t>
      </w:r>
      <w:r w:rsidRPr="00001971">
        <w:rPr>
          <w:rStyle w:val="StyleUnderline"/>
        </w:rPr>
        <w:t xml:space="preserve">though we are all </w:t>
      </w:r>
      <w:r w:rsidRPr="00001971">
        <w:rPr>
          <w:rStyle w:val="Emphasis"/>
        </w:rPr>
        <w:t>always-already bound in relationships</w:t>
      </w:r>
      <w:r w:rsidRPr="000A11CD">
        <w:rPr>
          <w:sz w:val="16"/>
        </w:rPr>
        <w:t xml:space="preserve"> with the rest of the world, </w:t>
      </w:r>
      <w:r w:rsidRPr="00E7571A">
        <w:rPr>
          <w:rStyle w:val="StyleUnderline"/>
          <w:highlight w:val="cyan"/>
        </w:rPr>
        <w:t xml:space="preserve">factors like </w:t>
      </w:r>
      <w:r w:rsidRPr="00E7571A">
        <w:rPr>
          <w:rStyle w:val="Emphasis"/>
          <w:highlight w:val="cyan"/>
        </w:rPr>
        <w:t>prejudice</w:t>
      </w:r>
      <w:r w:rsidRPr="000A11CD">
        <w:rPr>
          <w:sz w:val="16"/>
        </w:rPr>
        <w:t xml:space="preserve">, </w:t>
      </w:r>
      <w:r w:rsidRPr="00E7571A">
        <w:rPr>
          <w:rStyle w:val="Emphasis"/>
          <w:highlight w:val="cyan"/>
        </w:rPr>
        <w:t>privilege</w:t>
      </w:r>
      <w:r w:rsidRPr="000A11CD">
        <w:rPr>
          <w:sz w:val="16"/>
        </w:rPr>
        <w:t xml:space="preserve">, </w:t>
      </w:r>
      <w:r w:rsidRPr="00E7571A">
        <w:rPr>
          <w:rStyle w:val="StyleUnderline"/>
          <w:highlight w:val="cyan"/>
        </w:rPr>
        <w:t>and</w:t>
      </w:r>
      <w:r w:rsidRPr="00E7571A">
        <w:rPr>
          <w:sz w:val="16"/>
          <w:highlight w:val="cyan"/>
        </w:rPr>
        <w:t xml:space="preserve"> </w:t>
      </w:r>
      <w:r w:rsidRPr="00E7571A">
        <w:rPr>
          <w:rStyle w:val="Emphasis"/>
          <w:highlight w:val="cyan"/>
        </w:rPr>
        <w:t>proximity</w:t>
      </w:r>
      <w:r w:rsidRPr="000A11CD">
        <w:rPr>
          <w:sz w:val="16"/>
        </w:rPr>
        <w:t xml:space="preserve"> </w:t>
      </w:r>
      <w:r w:rsidRPr="00001971">
        <w:rPr>
          <w:rStyle w:val="StyleUnderline"/>
        </w:rPr>
        <w:t xml:space="preserve">will inevitably </w:t>
      </w:r>
      <w:r w:rsidRPr="00E7571A">
        <w:rPr>
          <w:rStyle w:val="StyleUnderline"/>
          <w:highlight w:val="cyan"/>
        </w:rPr>
        <w:t xml:space="preserve">lead to </w:t>
      </w:r>
      <w:r w:rsidRPr="00E7571A">
        <w:rPr>
          <w:rStyle w:val="Emphasis"/>
          <w:highlight w:val="cyan"/>
        </w:rPr>
        <w:t>certain relations of commonality</w:t>
      </w:r>
      <w:r w:rsidRPr="000A11CD">
        <w:rPr>
          <w:sz w:val="16"/>
        </w:rPr>
        <w:t xml:space="preserve"> </w:t>
      </w:r>
      <w:r w:rsidRPr="00001971">
        <w:rPr>
          <w:rStyle w:val="StyleUnderline"/>
        </w:rPr>
        <w:t>being more frequently realized</w:t>
      </w:r>
      <w:r w:rsidRPr="000A11CD">
        <w:rPr>
          <w:sz w:val="16"/>
        </w:rPr>
        <w:t xml:space="preserve"> than others. This claim is grounded in the assumption that structural oppression has its roots in the “words, stories and silence” that shape our social world, mold our prejudices, and in turn lead to discrimination. 61 In this framework, prejudice is something all people come to adopt via socialization. It is the attitudes and feelings that influence a learned “prejudgment about another person based on the social group to which that person belongs.”62 Discrimination is therefore the action that comes from prejudice: how people behave towards others based on predetermined stereotypes. All people have prejudice, and all communities discriminate. Not all, however, can enact “oppression.” Oppression means to “hold down” (literally “to press”) and thus can only be carried out by the dominant group since only they have the power to institutionalize their prejudices and patterns of discrimination.63 The critical lens that connects prejudice, discrimination, and oppression provides us with an explanation of 1) why, as communities come together around a shared set of values or principles, they will have a tendency to develop those relationships based on commonalities of “least resistance” and, 2) how the exclusion of the “Other” that results can manifest in harmful systems of oppression. Viewed through the lens</w:t>
      </w:r>
      <w:r w:rsidRPr="00E7571A">
        <w:rPr>
          <w:sz w:val="16"/>
          <w:highlight w:val="cyan"/>
        </w:rPr>
        <w:t xml:space="preserve">, </w:t>
      </w:r>
      <w:r w:rsidRPr="00E7571A">
        <w:rPr>
          <w:rStyle w:val="StyleUnderline"/>
          <w:highlight w:val="cyan"/>
        </w:rPr>
        <w:t xml:space="preserve">the inherently </w:t>
      </w:r>
      <w:r w:rsidRPr="00E7571A">
        <w:rPr>
          <w:rStyle w:val="Emphasis"/>
          <w:highlight w:val="cyan"/>
        </w:rPr>
        <w:t>political nature</w:t>
      </w:r>
      <w:r w:rsidRPr="00E7571A">
        <w:rPr>
          <w:rStyle w:val="StyleUnderline"/>
          <w:highlight w:val="cyan"/>
        </w:rPr>
        <w:t xml:space="preserve"> of community building suggests that</w:t>
      </w:r>
      <w:r w:rsidRPr="006B5B3E">
        <w:rPr>
          <w:rStyle w:val="StyleUnderline"/>
        </w:rPr>
        <w:t xml:space="preserve"> </w:t>
      </w:r>
      <w:r w:rsidRPr="00E7571A">
        <w:rPr>
          <w:rStyle w:val="StyleUnderline"/>
          <w:highlight w:val="cyan"/>
        </w:rPr>
        <w:t>commons will</w:t>
      </w:r>
      <w:r w:rsidRPr="006B5B3E">
        <w:rPr>
          <w:rStyle w:val="StyleUnderline"/>
        </w:rPr>
        <w:t xml:space="preserve"> have a propensity to </w:t>
      </w:r>
      <w:r w:rsidRPr="00E7571A">
        <w:rPr>
          <w:rStyle w:val="StyleUnderline"/>
          <w:highlight w:val="cyan"/>
        </w:rPr>
        <w:t xml:space="preserve">arise along </w:t>
      </w:r>
      <w:r w:rsidRPr="00E7571A">
        <w:rPr>
          <w:rStyle w:val="Emphasis"/>
          <w:highlight w:val="cyan"/>
        </w:rPr>
        <w:t>racial</w:t>
      </w:r>
      <w:r w:rsidRPr="00E7571A">
        <w:rPr>
          <w:sz w:val="16"/>
          <w:highlight w:val="cyan"/>
        </w:rPr>
        <w:t xml:space="preserve">, </w:t>
      </w:r>
      <w:r w:rsidRPr="00E7571A">
        <w:rPr>
          <w:rStyle w:val="Emphasis"/>
          <w:highlight w:val="cyan"/>
        </w:rPr>
        <w:t>class-based</w:t>
      </w:r>
      <w:r w:rsidRPr="00E7571A">
        <w:rPr>
          <w:sz w:val="16"/>
          <w:highlight w:val="cyan"/>
        </w:rPr>
        <w:t xml:space="preserve">, </w:t>
      </w:r>
      <w:r w:rsidRPr="00E7571A">
        <w:rPr>
          <w:rStyle w:val="StyleUnderline"/>
          <w:highlight w:val="cyan"/>
        </w:rPr>
        <w:t>and</w:t>
      </w:r>
      <w:r w:rsidRPr="00E7571A">
        <w:rPr>
          <w:sz w:val="16"/>
          <w:highlight w:val="cyan"/>
        </w:rPr>
        <w:t xml:space="preserve"> </w:t>
      </w:r>
      <w:r w:rsidRPr="00E7571A">
        <w:rPr>
          <w:rStyle w:val="Emphasis"/>
          <w:highlight w:val="cyan"/>
        </w:rPr>
        <w:t>patriarchal lines</w:t>
      </w:r>
      <w:r w:rsidRPr="00E7571A">
        <w:rPr>
          <w:sz w:val="16"/>
          <w:highlight w:val="cyan"/>
        </w:rPr>
        <w:t xml:space="preserve"> </w:t>
      </w:r>
      <w:r w:rsidRPr="00E7571A">
        <w:rPr>
          <w:rStyle w:val="StyleUnderline"/>
          <w:highlight w:val="cyan"/>
        </w:rPr>
        <w:t>because of</w:t>
      </w:r>
      <w:r w:rsidRPr="006B5B3E">
        <w:rPr>
          <w:rStyle w:val="StyleUnderline"/>
        </w:rPr>
        <w:t xml:space="preserve"> predetermined and </w:t>
      </w:r>
      <w:r w:rsidRPr="00E7571A">
        <w:rPr>
          <w:rStyle w:val="StyleUnderline"/>
          <w:highlight w:val="cyan"/>
        </w:rPr>
        <w:t>socialized prejudices</w:t>
      </w:r>
      <w:r w:rsidRPr="000A11CD">
        <w:rPr>
          <w:sz w:val="16"/>
        </w:rPr>
        <w:t xml:space="preserve">. </w:t>
      </w:r>
      <w:r w:rsidRPr="006B5B3E">
        <w:rPr>
          <w:rStyle w:val="StyleUnderline"/>
        </w:rPr>
        <w:t>Habits of prejudice</w:t>
      </w:r>
      <w:r w:rsidRPr="000A11CD">
        <w:rPr>
          <w:sz w:val="16"/>
        </w:rPr>
        <w:t xml:space="preserve"> </w:t>
      </w:r>
      <w:r w:rsidRPr="006B5B3E">
        <w:rPr>
          <w:rStyle w:val="StyleUnderline"/>
        </w:rPr>
        <w:t>teach that the Other is something to be feared</w:t>
      </w:r>
      <w:r w:rsidRPr="000A11CD">
        <w:rPr>
          <w:sz w:val="16"/>
        </w:rPr>
        <w:t xml:space="preserve">; </w:t>
      </w:r>
      <w:r w:rsidRPr="006B5B3E">
        <w:rPr>
          <w:rStyle w:val="StyleUnderline"/>
        </w:rPr>
        <w:t xml:space="preserve">it teaches that </w:t>
      </w:r>
      <w:r w:rsidRPr="006B5B3E">
        <w:rPr>
          <w:rStyle w:val="Emphasis"/>
        </w:rPr>
        <w:t>“‘they’</w:t>
      </w:r>
      <w:r w:rsidRPr="000A11CD">
        <w:rPr>
          <w:sz w:val="16"/>
        </w:rPr>
        <w:t xml:space="preserve"> </w:t>
      </w:r>
      <w:r w:rsidRPr="006B5B3E">
        <w:rPr>
          <w:rStyle w:val="StyleUnderline"/>
        </w:rPr>
        <w:t xml:space="preserve">will hurt us </w:t>
      </w:r>
      <w:r w:rsidRPr="006B5B3E">
        <w:rPr>
          <w:rStyle w:val="Emphasis"/>
        </w:rPr>
        <w:t>either</w:t>
      </w:r>
      <w:r w:rsidRPr="000A11CD">
        <w:rPr>
          <w:sz w:val="16"/>
        </w:rPr>
        <w:t xml:space="preserve"> </w:t>
      </w:r>
      <w:r w:rsidRPr="006B5B3E">
        <w:rPr>
          <w:rStyle w:val="StyleUnderline"/>
        </w:rPr>
        <w:t>because they are</w:t>
      </w:r>
      <w:r w:rsidRPr="000A11CD">
        <w:rPr>
          <w:sz w:val="16"/>
        </w:rPr>
        <w:t xml:space="preserve"> </w:t>
      </w:r>
      <w:r w:rsidRPr="006B5B3E">
        <w:rPr>
          <w:rStyle w:val="Emphasis"/>
        </w:rPr>
        <w:t>more powerful</w:t>
      </w:r>
      <w:r w:rsidRPr="000A11CD">
        <w:rPr>
          <w:sz w:val="16"/>
        </w:rPr>
        <w:t xml:space="preserve"> </w:t>
      </w:r>
      <w:r w:rsidRPr="006B5B3E">
        <w:rPr>
          <w:rStyle w:val="StyleUnderline"/>
        </w:rPr>
        <w:t>or</w:t>
      </w:r>
      <w:r w:rsidRPr="000A11CD">
        <w:rPr>
          <w:sz w:val="16"/>
        </w:rPr>
        <w:t xml:space="preserve"> </w:t>
      </w:r>
      <w:r w:rsidRPr="006B5B3E">
        <w:rPr>
          <w:rStyle w:val="Emphasis"/>
        </w:rPr>
        <w:t>because they want our privileges</w:t>
      </w:r>
      <w:r w:rsidRPr="000A11CD">
        <w:rPr>
          <w:sz w:val="16"/>
        </w:rPr>
        <w:t xml:space="preserve">.”64 While this fear “takes multiple forms depending on where we fit in the various scales of domination, all of us are taught to distrust those who are different.”65 If this claim holds true, and community members are accepted in line with standard dynamics of power, then community building holds a dangerous capacity to concentrate wealth (be it social, economic, etc.) as in-groups form along lines of power and privilege. Where individuals or groups are taught not to identify with one another across social barriers, systemic exclusion will be the result, harming all involved as it reinforces interconnected systems </w:t>
      </w:r>
      <w:r w:rsidRPr="000A11CD">
        <w:rPr>
          <w:sz w:val="16"/>
        </w:rPr>
        <w:lastRenderedPageBreak/>
        <w:t xml:space="preserve">subjugation. </w:t>
      </w:r>
      <w:r w:rsidRPr="006B5B3E">
        <w:rPr>
          <w:rStyle w:val="StyleUnderline"/>
        </w:rPr>
        <w:t xml:space="preserve">Many examples exist of how exclusion in the commons can lead to oppression and harm when </w:t>
      </w:r>
      <w:r w:rsidRPr="006B5B3E">
        <w:rPr>
          <w:rStyle w:val="Emphasis"/>
        </w:rPr>
        <w:t>coopted</w:t>
      </w:r>
      <w:r w:rsidRPr="000A11CD">
        <w:rPr>
          <w:sz w:val="16"/>
        </w:rPr>
        <w:t xml:space="preserve">. </w:t>
      </w:r>
      <w:r w:rsidRPr="00E7571A">
        <w:rPr>
          <w:rStyle w:val="StyleUnderline"/>
          <w:highlight w:val="cyan"/>
        </w:rPr>
        <w:t>The historical</w:t>
      </w:r>
      <w:r w:rsidRPr="006B5B3E">
        <w:rPr>
          <w:rStyle w:val="StyleUnderline"/>
        </w:rPr>
        <w:t xml:space="preserve"> </w:t>
      </w:r>
      <w:r w:rsidRPr="00001971">
        <w:rPr>
          <w:rStyle w:val="Emphasis"/>
        </w:rPr>
        <w:t>undervaluation</w:t>
      </w:r>
      <w:r w:rsidRPr="000A11CD">
        <w:rPr>
          <w:sz w:val="16"/>
        </w:rPr>
        <w:t xml:space="preserve"> </w:t>
      </w:r>
      <w:r w:rsidRPr="006B5B3E">
        <w:rPr>
          <w:rStyle w:val="StyleUnderline"/>
        </w:rPr>
        <w:t>and</w:t>
      </w:r>
      <w:r w:rsidRPr="000A11CD">
        <w:rPr>
          <w:sz w:val="16"/>
        </w:rPr>
        <w:t xml:space="preserve"> </w:t>
      </w:r>
      <w:r w:rsidRPr="00E7571A">
        <w:rPr>
          <w:rStyle w:val="Emphasis"/>
          <w:sz w:val="28"/>
          <w:szCs w:val="40"/>
          <w:highlight w:val="cyan"/>
        </w:rPr>
        <w:t>exploitation</w:t>
      </w:r>
      <w:r w:rsidRPr="00E7571A">
        <w:rPr>
          <w:sz w:val="16"/>
          <w:szCs w:val="40"/>
          <w:highlight w:val="cyan"/>
        </w:rPr>
        <w:t xml:space="preserve"> </w:t>
      </w:r>
      <w:r w:rsidRPr="00E7571A">
        <w:rPr>
          <w:rStyle w:val="StyleUnderline"/>
          <w:sz w:val="28"/>
          <w:szCs w:val="40"/>
          <w:highlight w:val="cyan"/>
        </w:rPr>
        <w:t xml:space="preserve">of </w:t>
      </w:r>
      <w:r w:rsidRPr="00E7571A">
        <w:rPr>
          <w:rStyle w:val="Emphasis"/>
          <w:sz w:val="28"/>
          <w:szCs w:val="40"/>
          <w:highlight w:val="cyan"/>
        </w:rPr>
        <w:t>care work</w:t>
      </w:r>
      <w:r w:rsidRPr="00E7571A">
        <w:rPr>
          <w:sz w:val="16"/>
          <w:szCs w:val="40"/>
          <w:highlight w:val="cyan"/>
        </w:rPr>
        <w:t xml:space="preserve"> </w:t>
      </w:r>
      <w:r w:rsidRPr="00E7571A">
        <w:rPr>
          <w:rStyle w:val="StyleUnderline"/>
          <w:highlight w:val="cyan"/>
        </w:rPr>
        <w:t>is a crucial illustration</w:t>
      </w:r>
      <w:r w:rsidRPr="000A11CD">
        <w:rPr>
          <w:sz w:val="16"/>
        </w:rPr>
        <w:t xml:space="preserve"> of this fact. Across the world and throughout history, </w:t>
      </w:r>
      <w:r w:rsidRPr="00E7571A">
        <w:rPr>
          <w:rStyle w:val="Emphasis"/>
          <w:highlight w:val="cyan"/>
        </w:rPr>
        <w:t>care providers</w:t>
      </w:r>
      <w:r w:rsidRPr="000A11CD">
        <w:rPr>
          <w:sz w:val="16"/>
        </w:rPr>
        <w:t xml:space="preserve"> </w:t>
      </w:r>
      <w:r w:rsidRPr="006B5B3E">
        <w:rPr>
          <w:rStyle w:val="StyleUnderline"/>
        </w:rPr>
        <w:t>in the commons</w:t>
      </w:r>
      <w:r w:rsidRPr="000A11CD">
        <w:rPr>
          <w:sz w:val="16"/>
        </w:rPr>
        <w:t>—</w:t>
      </w:r>
      <w:r w:rsidRPr="00E7571A">
        <w:rPr>
          <w:rStyle w:val="StyleUnderline"/>
          <w:highlight w:val="cyan"/>
        </w:rPr>
        <w:t>often</w:t>
      </w:r>
      <w:r w:rsidRPr="006B5B3E">
        <w:rPr>
          <w:rStyle w:val="StyleUnderline"/>
        </w:rPr>
        <w:t xml:space="preserve"> women—</w:t>
      </w:r>
      <w:r w:rsidRPr="00E7571A">
        <w:rPr>
          <w:rStyle w:val="StyleUnderline"/>
          <w:highlight w:val="cyan"/>
        </w:rPr>
        <w:t xml:space="preserve">have been </w:t>
      </w:r>
      <w:r w:rsidRPr="00E7571A">
        <w:rPr>
          <w:rStyle w:val="Emphasis"/>
          <w:highlight w:val="cyan"/>
        </w:rPr>
        <w:t>expected to provide</w:t>
      </w:r>
      <w:r w:rsidRPr="006B5B3E">
        <w:rPr>
          <w:rStyle w:val="Emphasis"/>
        </w:rPr>
        <w:t xml:space="preserve"> for the </w:t>
      </w:r>
      <w:r w:rsidRPr="00E7571A">
        <w:rPr>
          <w:rStyle w:val="Emphasis"/>
          <w:highlight w:val="cyan"/>
        </w:rPr>
        <w:t>needs of others</w:t>
      </w:r>
      <w:r w:rsidRPr="000A11CD">
        <w:rPr>
          <w:sz w:val="16"/>
        </w:rPr>
        <w:t xml:space="preserve"> in their community </w:t>
      </w:r>
      <w:r w:rsidRPr="006B5B3E">
        <w:rPr>
          <w:rStyle w:val="StyleUnderline"/>
        </w:rPr>
        <w:t xml:space="preserve">while receiving </w:t>
      </w:r>
      <w:r w:rsidRPr="006B5B3E">
        <w:rPr>
          <w:rStyle w:val="Emphasis"/>
        </w:rPr>
        <w:t>little reciprocation</w:t>
      </w:r>
      <w:r w:rsidRPr="000A11CD">
        <w:rPr>
          <w:sz w:val="16"/>
        </w:rPr>
        <w:t xml:space="preserve"> in return. </w:t>
      </w:r>
      <w:r w:rsidRPr="00E7571A">
        <w:rPr>
          <w:rStyle w:val="Emphasis"/>
          <w:highlight w:val="cyan"/>
        </w:rPr>
        <w:t>Indigenous communities</w:t>
      </w:r>
      <w:r w:rsidRPr="00E7571A">
        <w:rPr>
          <w:rStyle w:val="StyleUnderline"/>
          <w:highlight w:val="cyan"/>
        </w:rPr>
        <w:t xml:space="preserve"> in Africa</w:t>
      </w:r>
      <w:r w:rsidRPr="006B5B3E">
        <w:rPr>
          <w:rStyle w:val="StyleUnderline"/>
        </w:rPr>
        <w:t xml:space="preserve"> and South America</w:t>
      </w:r>
      <w:r w:rsidRPr="000A11CD">
        <w:rPr>
          <w:sz w:val="16"/>
        </w:rPr>
        <w:t xml:space="preserve">, for example, </w:t>
      </w:r>
      <w:r w:rsidRPr="00E7571A">
        <w:rPr>
          <w:rStyle w:val="StyleUnderline"/>
          <w:highlight w:val="cyan"/>
        </w:rPr>
        <w:t>have</w:t>
      </w:r>
      <w:r w:rsidRPr="000A11CD">
        <w:rPr>
          <w:sz w:val="16"/>
        </w:rPr>
        <w:t xml:space="preserve"> for centuries </w:t>
      </w:r>
      <w:r w:rsidRPr="00E7571A">
        <w:rPr>
          <w:rStyle w:val="StyleUnderline"/>
          <w:highlight w:val="cyan"/>
        </w:rPr>
        <w:t xml:space="preserve">excluded </w:t>
      </w:r>
      <w:r w:rsidRPr="00E7571A">
        <w:rPr>
          <w:rStyle w:val="Emphasis"/>
          <w:highlight w:val="cyan"/>
        </w:rPr>
        <w:t>women</w:t>
      </w:r>
      <w:r w:rsidRPr="00E7571A">
        <w:rPr>
          <w:sz w:val="16"/>
          <w:highlight w:val="cyan"/>
        </w:rPr>
        <w:t xml:space="preserve"> </w:t>
      </w:r>
      <w:r w:rsidRPr="00E7571A">
        <w:rPr>
          <w:rStyle w:val="StyleUnderline"/>
          <w:highlight w:val="cyan"/>
        </w:rPr>
        <w:t>from</w:t>
      </w:r>
      <w:r w:rsidRPr="006B5B3E">
        <w:rPr>
          <w:rStyle w:val="StyleUnderline"/>
        </w:rPr>
        <w:t xml:space="preserve"> the </w:t>
      </w:r>
      <w:r w:rsidRPr="00E7571A">
        <w:rPr>
          <w:rStyle w:val="StyleUnderline"/>
          <w:highlight w:val="cyan"/>
        </w:rPr>
        <w:t>right to participate</w:t>
      </w:r>
      <w:r w:rsidRPr="006B5B3E">
        <w:rPr>
          <w:rStyle w:val="StyleUnderline"/>
        </w:rPr>
        <w:t xml:space="preserve"> in assemblies </w:t>
      </w:r>
      <w:r w:rsidRPr="00E7571A">
        <w:rPr>
          <w:rStyle w:val="StyleUnderline"/>
          <w:highlight w:val="cyan"/>
        </w:rPr>
        <w:t>where decisions are made</w:t>
      </w:r>
      <w:r w:rsidRPr="000A11CD">
        <w:rPr>
          <w:sz w:val="16"/>
        </w:rPr>
        <w:t xml:space="preserve">, </w:t>
      </w:r>
      <w:r w:rsidRPr="006B5B3E">
        <w:rPr>
          <w:rStyle w:val="StyleUnderline"/>
        </w:rPr>
        <w:t>and women</w:t>
      </w:r>
      <w:r w:rsidRPr="000A11CD">
        <w:rPr>
          <w:sz w:val="16"/>
        </w:rPr>
        <w:t xml:space="preserve"> thus “</w:t>
      </w:r>
      <w:r w:rsidRPr="006B5B3E">
        <w:rPr>
          <w:rStyle w:val="StyleUnderline"/>
        </w:rPr>
        <w:t>risk seeing</w:t>
      </w:r>
      <w:r w:rsidRPr="000A11CD">
        <w:rPr>
          <w:sz w:val="16"/>
        </w:rPr>
        <w:t xml:space="preserve"> their </w:t>
      </w:r>
      <w:r w:rsidRPr="006B5B3E">
        <w:rPr>
          <w:rStyle w:val="StyleUnderline"/>
        </w:rPr>
        <w:t xml:space="preserve">children excluded from access to the </w:t>
      </w:r>
      <w:r w:rsidRPr="006B5B3E">
        <w:rPr>
          <w:rStyle w:val="Emphasis"/>
        </w:rPr>
        <w:t>land</w:t>
      </w:r>
      <w:r w:rsidRPr="000A11CD">
        <w:rPr>
          <w:sz w:val="16"/>
        </w:rPr>
        <w:t xml:space="preserve"> </w:t>
      </w:r>
      <w:r w:rsidRPr="006B5B3E">
        <w:rPr>
          <w:rStyle w:val="StyleUnderline"/>
        </w:rPr>
        <w:t xml:space="preserve">because </w:t>
      </w:r>
      <w:r w:rsidRPr="006B5B3E">
        <w:rPr>
          <w:rStyle w:val="Emphasis"/>
        </w:rPr>
        <w:t>membership</w:t>
      </w:r>
      <w:r w:rsidRPr="000A11CD">
        <w:rPr>
          <w:sz w:val="16"/>
        </w:rPr>
        <w:t xml:space="preserve"> in the commons </w:t>
      </w:r>
      <w:r w:rsidRPr="006B5B3E">
        <w:rPr>
          <w:rStyle w:val="StyleUnderline"/>
        </w:rPr>
        <w:t xml:space="preserve">is established through </w:t>
      </w:r>
      <w:r w:rsidRPr="006B5B3E">
        <w:rPr>
          <w:rStyle w:val="Emphasis"/>
        </w:rPr>
        <w:t>male lines</w:t>
      </w:r>
      <w:r w:rsidRPr="000A11CD">
        <w:rPr>
          <w:sz w:val="16"/>
        </w:rPr>
        <w:t xml:space="preserve">.”66 Today as well, many commons discriminate in order to concentrate power. </w:t>
      </w:r>
      <w:r w:rsidRPr="00E7571A">
        <w:rPr>
          <w:rStyle w:val="StyleUnderline"/>
          <w:highlight w:val="cyan"/>
        </w:rPr>
        <w:t>Co-housing groups</w:t>
      </w:r>
      <w:r w:rsidRPr="006B5B3E">
        <w:rPr>
          <w:rStyle w:val="StyleUnderline"/>
        </w:rPr>
        <w:t xml:space="preserve"> form in order to facilitate a commons like </w:t>
      </w:r>
      <w:r w:rsidRPr="006B5B3E">
        <w:rPr>
          <w:rStyle w:val="Emphasis"/>
        </w:rPr>
        <w:t>community of reciprocal care</w:t>
      </w:r>
      <w:r w:rsidRPr="000A11CD">
        <w:rPr>
          <w:sz w:val="16"/>
        </w:rPr>
        <w:t xml:space="preserve"> and labor </w:t>
      </w:r>
      <w:r w:rsidRPr="006B5B3E">
        <w:rPr>
          <w:rStyle w:val="StyleUnderline"/>
        </w:rPr>
        <w:t xml:space="preserve">but </w:t>
      </w:r>
      <w:r w:rsidRPr="00E7571A">
        <w:rPr>
          <w:rStyle w:val="StyleUnderline"/>
          <w:highlight w:val="cyan"/>
        </w:rPr>
        <w:t>are</w:t>
      </w:r>
      <w:r w:rsidRPr="006B5B3E">
        <w:rPr>
          <w:rStyle w:val="StyleUnderline"/>
        </w:rPr>
        <w:t xml:space="preserve"> predominantly </w:t>
      </w:r>
      <w:r w:rsidRPr="00E7571A">
        <w:rPr>
          <w:rStyle w:val="StyleUnderline"/>
          <w:highlight w:val="cyan"/>
        </w:rPr>
        <w:t xml:space="preserve">created by </w:t>
      </w:r>
      <w:r w:rsidRPr="00E7571A">
        <w:rPr>
          <w:rStyle w:val="Emphasis"/>
          <w:highlight w:val="cyan"/>
        </w:rPr>
        <w:t>upper middle class</w:t>
      </w:r>
      <w:r w:rsidRPr="00E7571A">
        <w:rPr>
          <w:sz w:val="16"/>
          <w:highlight w:val="cyan"/>
        </w:rPr>
        <w:t xml:space="preserve">, </w:t>
      </w:r>
      <w:r w:rsidRPr="00E7571A">
        <w:rPr>
          <w:rStyle w:val="Emphasis"/>
          <w:highlight w:val="cyan"/>
        </w:rPr>
        <w:t>highly</w:t>
      </w:r>
      <w:r w:rsidRPr="006B5B3E">
        <w:rPr>
          <w:rStyle w:val="Emphasis"/>
        </w:rPr>
        <w:t xml:space="preserve"> </w:t>
      </w:r>
      <w:r w:rsidRPr="00E7571A">
        <w:rPr>
          <w:rStyle w:val="Emphasis"/>
          <w:highlight w:val="cyan"/>
        </w:rPr>
        <w:t>educated</w:t>
      </w:r>
      <w:r w:rsidRPr="000A11CD">
        <w:rPr>
          <w:sz w:val="16"/>
        </w:rPr>
        <w:t xml:space="preserve">, </w:t>
      </w:r>
      <w:r w:rsidRPr="00E7571A">
        <w:rPr>
          <w:rStyle w:val="Emphasis"/>
          <w:highlight w:val="cyan"/>
        </w:rPr>
        <w:t>white</w:t>
      </w:r>
      <w:r w:rsidRPr="000A11CD">
        <w:rPr>
          <w:sz w:val="16"/>
        </w:rPr>
        <w:t xml:space="preserve">, </w:t>
      </w:r>
      <w:r w:rsidRPr="00E7571A">
        <w:rPr>
          <w:rStyle w:val="Emphasis"/>
          <w:highlight w:val="cyan"/>
        </w:rPr>
        <w:t>liberal</w:t>
      </w:r>
      <w:r w:rsidRPr="000A11CD">
        <w:rPr>
          <w:sz w:val="16"/>
        </w:rPr>
        <w:t xml:space="preserve">, </w:t>
      </w:r>
      <w:r w:rsidRPr="00E7571A">
        <w:rPr>
          <w:rStyle w:val="Emphasis"/>
          <w:highlight w:val="cyan"/>
        </w:rPr>
        <w:t>heteronormative families</w:t>
      </w:r>
      <w:r w:rsidRPr="006B5B3E">
        <w:rPr>
          <w:rStyle w:val="Emphasis"/>
        </w:rPr>
        <w:t>;</w:t>
      </w:r>
      <w:r w:rsidRPr="000A11CD">
        <w:rPr>
          <w:sz w:val="16"/>
        </w:rPr>
        <w:t>67 Black churches are often a refuge for people of color who have experienced a great deal of racism within society, but also historically have been spaces that are “homophobic and that uphold heteronormativity within black communities;”68 and</w:t>
      </w:r>
      <w:r w:rsidRPr="006B5B3E">
        <w:rPr>
          <w:rStyle w:val="StyleUnderline"/>
        </w:rPr>
        <w:t xml:space="preserve"> </w:t>
      </w:r>
      <w:r w:rsidRPr="00E7571A">
        <w:rPr>
          <w:rStyle w:val="Emphasis"/>
          <w:highlight w:val="cyan"/>
        </w:rPr>
        <w:t>neighborhood</w:t>
      </w:r>
      <w:r w:rsidRPr="006B5B3E">
        <w:rPr>
          <w:rStyle w:val="Emphasis"/>
        </w:rPr>
        <w:t xml:space="preserve"> </w:t>
      </w:r>
      <w:r w:rsidRPr="00E7571A">
        <w:rPr>
          <w:rStyle w:val="Emphasis"/>
          <w:highlight w:val="cyan"/>
        </w:rPr>
        <w:t>engagement programs</w:t>
      </w:r>
      <w:r w:rsidRPr="006B5B3E">
        <w:rPr>
          <w:rStyle w:val="StyleUnderline"/>
        </w:rPr>
        <w:t xml:space="preserve"> are aimed at coordinating collective action and community voice, yet </w:t>
      </w:r>
      <w:r w:rsidRPr="00E7571A">
        <w:rPr>
          <w:rStyle w:val="StyleUnderline"/>
          <w:highlight w:val="cyan"/>
        </w:rPr>
        <w:t>often form</w:t>
      </w:r>
      <w:r w:rsidRPr="006B5B3E">
        <w:rPr>
          <w:rStyle w:val="StyleUnderline"/>
        </w:rPr>
        <w:t xml:space="preserve"> </w:t>
      </w:r>
      <w:r w:rsidRPr="006B5B3E">
        <w:rPr>
          <w:rStyle w:val="Emphasis"/>
        </w:rPr>
        <w:t>solely</w:t>
      </w:r>
      <w:r w:rsidRPr="006B5B3E">
        <w:rPr>
          <w:rStyle w:val="StyleUnderline"/>
        </w:rPr>
        <w:t xml:space="preserve"> </w:t>
      </w:r>
      <w:r w:rsidRPr="00E7571A">
        <w:rPr>
          <w:rStyle w:val="StyleUnderline"/>
          <w:highlight w:val="cyan"/>
        </w:rPr>
        <w:t xml:space="preserve">around those that have the </w:t>
      </w:r>
      <w:r w:rsidRPr="00E7571A">
        <w:rPr>
          <w:rStyle w:val="Emphasis"/>
          <w:highlight w:val="cyan"/>
        </w:rPr>
        <w:t>time</w:t>
      </w:r>
      <w:r w:rsidRPr="000A11CD">
        <w:rPr>
          <w:sz w:val="16"/>
        </w:rPr>
        <w:t xml:space="preserve">, </w:t>
      </w:r>
      <w:r w:rsidRPr="00E7571A">
        <w:rPr>
          <w:rStyle w:val="Emphasis"/>
          <w:highlight w:val="cyan"/>
        </w:rPr>
        <w:t>energy</w:t>
      </w:r>
      <w:r w:rsidRPr="000A11CD">
        <w:rPr>
          <w:sz w:val="16"/>
        </w:rPr>
        <w:t xml:space="preserve">, </w:t>
      </w:r>
      <w:r w:rsidRPr="00E7571A">
        <w:rPr>
          <w:rStyle w:val="StyleUnderline"/>
          <w:highlight w:val="cyan"/>
        </w:rPr>
        <w:t>and</w:t>
      </w:r>
      <w:r w:rsidRPr="00E7571A">
        <w:rPr>
          <w:sz w:val="16"/>
          <w:highlight w:val="cyan"/>
        </w:rPr>
        <w:t xml:space="preserve"> </w:t>
      </w:r>
      <w:r w:rsidRPr="00E7571A">
        <w:rPr>
          <w:rStyle w:val="Emphasis"/>
          <w:highlight w:val="cyan"/>
        </w:rPr>
        <w:t>resources to engage</w:t>
      </w:r>
      <w:r w:rsidRPr="000A11CD">
        <w:rPr>
          <w:sz w:val="16"/>
        </w:rPr>
        <w:t xml:space="preserve">. Where people are taught not to perceive their commonality with certain Others via the socialization of prejudice, commons may only serve to entrench inequalities as individuals gravitate towards those like themselves and form communities along existing lines of discrimination. My argument so far has gone as follows: if commons proliferate according to current theory, they will be formed on the basis of commonalities due to the inherently political nature of community building; given the individual’s vulnerability to socialization these commonalities are, in turn, likely to arise in accordance with dominant prejudices of white supremacy, capitalism, and patriarchy; as </w:t>
      </w:r>
      <w:proofErr w:type="spellStart"/>
      <w:r w:rsidRPr="000A11CD">
        <w:rPr>
          <w:sz w:val="16"/>
        </w:rPr>
        <w:t>commoning</w:t>
      </w:r>
      <w:proofErr w:type="spellEnd"/>
      <w:r w:rsidRPr="000A11CD">
        <w:rPr>
          <w:sz w:val="16"/>
        </w:rPr>
        <w:t xml:space="preserve"> communities form, wealth will be shared as commons theory suggests; however, privileged communities will have considerably more wealth to share than others, and as they continue to coalesce, this wealth will be gradually be concentrated as it is ‘reciprocally’ shared only within these new and self-selecting communities. </w:t>
      </w:r>
      <w:r w:rsidRPr="006B5B3E">
        <w:rPr>
          <w:rStyle w:val="StyleUnderline"/>
        </w:rPr>
        <w:t>Of course, the inverse is also true: less privileged communities will likewise come together in solidarity and cooperation</w:t>
      </w:r>
      <w:r w:rsidRPr="000A11CD">
        <w:rPr>
          <w:sz w:val="16"/>
        </w:rPr>
        <w:t xml:space="preserve">. This fact should not be overlooked, since communities/commons of care often prove the most vital for vulnerable groups. Where people lack the resources to accomplish or purchase care on their own, they often turn to those around them to provide a form of collective security. This should not change. Dr. Erickson’s care collectives are a perfect example of this practice. To the extent that individuals have come together to create coalitions of common wealth, therefore, the proliferation of commons can be considered a positive process. </w:t>
      </w:r>
      <w:r w:rsidRPr="006B5B3E">
        <w:rPr>
          <w:rStyle w:val="Emphasis"/>
        </w:rPr>
        <w:t>But</w:t>
      </w:r>
      <w:r w:rsidRPr="000A11CD">
        <w:rPr>
          <w:sz w:val="16"/>
        </w:rPr>
        <w:t xml:space="preserve">, in the end, </w:t>
      </w:r>
      <w:r w:rsidRPr="00E7571A">
        <w:rPr>
          <w:rStyle w:val="Emphasis"/>
          <w:sz w:val="24"/>
          <w:szCs w:val="36"/>
          <w:highlight w:val="cyan"/>
        </w:rPr>
        <w:t>whatever benefits</w:t>
      </w:r>
      <w:r w:rsidRPr="00E7571A">
        <w:rPr>
          <w:rStyle w:val="StyleUnderline"/>
          <w:sz w:val="24"/>
          <w:szCs w:val="36"/>
          <w:highlight w:val="cyan"/>
        </w:rPr>
        <w:t xml:space="preserve"> </w:t>
      </w:r>
      <w:r w:rsidRPr="00E7571A">
        <w:rPr>
          <w:rStyle w:val="StyleUnderline"/>
          <w:highlight w:val="cyan"/>
        </w:rPr>
        <w:t>result will be</w:t>
      </w:r>
      <w:r w:rsidRPr="006B5B3E">
        <w:rPr>
          <w:rStyle w:val="StyleUnderline"/>
        </w:rPr>
        <w:t xml:space="preserve"> </w:t>
      </w:r>
      <w:r w:rsidRPr="00001971">
        <w:rPr>
          <w:rStyle w:val="StyleUnderline"/>
          <w:strike/>
        </w:rPr>
        <w:t>dwarfed</w:t>
      </w:r>
      <w:r w:rsidRPr="006B5B3E">
        <w:rPr>
          <w:rStyle w:val="StyleUnderline"/>
        </w:rPr>
        <w:t xml:space="preserve"> </w:t>
      </w:r>
      <w:r>
        <w:rPr>
          <w:rStyle w:val="StyleUnderline"/>
        </w:rPr>
        <w:t>[</w:t>
      </w:r>
      <w:r w:rsidRPr="00E7571A">
        <w:rPr>
          <w:rStyle w:val="StyleUnderline"/>
          <w:highlight w:val="cyan"/>
        </w:rPr>
        <w:t>outweighed]by</w:t>
      </w:r>
      <w:r w:rsidRPr="006B5B3E">
        <w:rPr>
          <w:rStyle w:val="StyleUnderline"/>
        </w:rPr>
        <w:t xml:space="preserve"> the </w:t>
      </w:r>
      <w:r w:rsidRPr="00E7571A">
        <w:rPr>
          <w:rStyle w:val="Emphasis"/>
          <w:highlight w:val="cyan"/>
        </w:rPr>
        <w:t>cementation</w:t>
      </w:r>
      <w:r w:rsidRPr="00E7571A">
        <w:rPr>
          <w:sz w:val="16"/>
          <w:highlight w:val="cyan"/>
        </w:rPr>
        <w:t xml:space="preserve"> </w:t>
      </w:r>
      <w:r w:rsidRPr="00E7571A">
        <w:rPr>
          <w:rStyle w:val="StyleUnderline"/>
          <w:highlight w:val="cyan"/>
        </w:rPr>
        <w:t xml:space="preserve">of </w:t>
      </w:r>
      <w:r w:rsidRPr="00E7571A">
        <w:rPr>
          <w:rStyle w:val="Emphasis"/>
          <w:highlight w:val="cyan"/>
        </w:rPr>
        <w:t>structural inequalities</w:t>
      </w:r>
      <w:r w:rsidRPr="006B5B3E">
        <w:rPr>
          <w:rStyle w:val="Emphasis"/>
        </w:rPr>
        <w:t xml:space="preserve"> and oppression </w:t>
      </w:r>
      <w:r w:rsidRPr="00E7571A">
        <w:rPr>
          <w:rStyle w:val="Emphasis"/>
          <w:highlight w:val="cyan"/>
        </w:rPr>
        <w:t>they produce</w:t>
      </w:r>
      <w:r w:rsidRPr="00E7571A">
        <w:rPr>
          <w:sz w:val="16"/>
          <w:highlight w:val="cyan"/>
        </w:rPr>
        <w:t xml:space="preserve">. </w:t>
      </w:r>
      <w:r w:rsidRPr="00E7571A">
        <w:rPr>
          <w:rStyle w:val="StyleUnderline"/>
          <w:highlight w:val="cyan"/>
        </w:rPr>
        <w:t>To</w:t>
      </w:r>
      <w:r w:rsidRPr="006B5B3E">
        <w:rPr>
          <w:rStyle w:val="StyleUnderline"/>
        </w:rPr>
        <w:t xml:space="preserve"> </w:t>
      </w:r>
      <w:r w:rsidRPr="00E7571A">
        <w:rPr>
          <w:rStyle w:val="StyleUnderline"/>
          <w:highlight w:val="cyan"/>
        </w:rPr>
        <w:t>the extent</w:t>
      </w:r>
      <w:r w:rsidRPr="006B5B3E">
        <w:rPr>
          <w:rStyle w:val="StyleUnderline"/>
        </w:rPr>
        <w:t xml:space="preserve"> that such </w:t>
      </w:r>
      <w:r w:rsidRPr="00E7571A">
        <w:rPr>
          <w:rStyle w:val="StyleUnderline"/>
          <w:highlight w:val="cyan"/>
        </w:rPr>
        <w:t>divisions form</w:t>
      </w:r>
      <w:r w:rsidRPr="006B5B3E">
        <w:rPr>
          <w:rStyle w:val="StyleUnderline"/>
        </w:rPr>
        <w:t xml:space="preserve">, </w:t>
      </w:r>
      <w:r w:rsidRPr="00E7571A">
        <w:rPr>
          <w:rStyle w:val="StyleUnderline"/>
          <w:highlight w:val="cyan"/>
        </w:rPr>
        <w:t>they</w:t>
      </w:r>
      <w:r w:rsidRPr="006B5B3E">
        <w:rPr>
          <w:rStyle w:val="StyleUnderline"/>
        </w:rPr>
        <w:t xml:space="preserve"> will </w:t>
      </w:r>
      <w:r w:rsidRPr="00E7571A">
        <w:rPr>
          <w:rStyle w:val="StyleUnderline"/>
          <w:highlight w:val="cyan"/>
        </w:rPr>
        <w:t xml:space="preserve">mark the </w:t>
      </w:r>
      <w:r w:rsidRPr="00E7571A">
        <w:rPr>
          <w:rStyle w:val="Emphasis"/>
          <w:highlight w:val="cyan"/>
        </w:rPr>
        <w:t>end of the commons</w:t>
      </w:r>
      <w:r w:rsidRPr="000A11CD">
        <w:rPr>
          <w:sz w:val="16"/>
        </w:rPr>
        <w:t xml:space="preserve">. As Federici notes, </w:t>
      </w:r>
      <w:r w:rsidRPr="006B5B3E">
        <w:rPr>
          <w:rStyle w:val="StyleUnderline"/>
        </w:rPr>
        <w:t xml:space="preserve">these types of </w:t>
      </w:r>
      <w:r w:rsidRPr="006B5B3E">
        <w:rPr>
          <w:rStyle w:val="Emphasis"/>
        </w:rPr>
        <w:t>non-egalitarian relations</w:t>
      </w:r>
      <w:r w:rsidRPr="000A11CD">
        <w:rPr>
          <w:sz w:val="16"/>
        </w:rPr>
        <w:t xml:space="preserve"> </w:t>
      </w:r>
      <w:r w:rsidRPr="006B5B3E">
        <w:rPr>
          <w:rStyle w:val="StyleUnderline"/>
        </w:rPr>
        <w:t xml:space="preserve">are corrosive to the commons’ founding principles and serve to “generate </w:t>
      </w:r>
      <w:r w:rsidRPr="006B5B3E">
        <w:rPr>
          <w:rStyle w:val="Emphasis"/>
        </w:rPr>
        <w:t>inequalities</w:t>
      </w:r>
      <w:r w:rsidRPr="000A11CD">
        <w:rPr>
          <w:sz w:val="16"/>
        </w:rPr>
        <w:t xml:space="preserve">, jealousies, </w:t>
      </w:r>
      <w:r w:rsidRPr="006B5B3E">
        <w:rPr>
          <w:rStyle w:val="StyleUnderline"/>
        </w:rPr>
        <w:t>and</w:t>
      </w:r>
      <w:r w:rsidRPr="000A11CD">
        <w:rPr>
          <w:sz w:val="16"/>
        </w:rPr>
        <w:t xml:space="preserve"> </w:t>
      </w:r>
      <w:r w:rsidRPr="006B5B3E">
        <w:rPr>
          <w:rStyle w:val="Emphasis"/>
        </w:rPr>
        <w:t>divisions</w:t>
      </w:r>
      <w:r w:rsidRPr="000A11CD">
        <w:rPr>
          <w:sz w:val="16"/>
        </w:rPr>
        <w:t>, providing a temptation for some commoners to cooperate with enclosures.”69 In Section V, I suggest the solution to this seemingly intractable crisis of the commons is based in an argument that the principles of commons theory in fact obligate commoners to expand their practice of reciprocity far beyond their immediate communities. Before attempting to salvage commons theory, however, there are two additional features of the commons that exacerbate these issues and which also deserve note.</w:t>
      </w:r>
    </w:p>
    <w:p w14:paraId="0EFA496C" w14:textId="77777777" w:rsidR="00643504" w:rsidRPr="000A11CD" w:rsidRDefault="00643504" w:rsidP="00643504">
      <w:pPr>
        <w:rPr>
          <w:sz w:val="16"/>
        </w:rPr>
      </w:pPr>
      <w:r w:rsidRPr="000A11CD">
        <w:rPr>
          <w:sz w:val="16"/>
        </w:rPr>
        <w:t>3.1 How the Commons Aggravate the Capacity for Oppression</w:t>
      </w:r>
    </w:p>
    <w:p w14:paraId="32DF7DBD" w14:textId="77777777" w:rsidR="00643504" w:rsidRPr="000A11CD" w:rsidRDefault="00643504" w:rsidP="00643504">
      <w:pPr>
        <w:rPr>
          <w:sz w:val="16"/>
        </w:rPr>
      </w:pPr>
      <w:r w:rsidRPr="000A11CD">
        <w:rPr>
          <w:sz w:val="16"/>
        </w:rPr>
        <w:t xml:space="preserve">Those who advocate for the commons do so on the premise that, as a political economy, it is uniquely capable of recognizing our inherent and universal dependency on one another. This premise, however, is not enough. </w:t>
      </w:r>
      <w:r w:rsidRPr="00E7571A">
        <w:rPr>
          <w:rStyle w:val="StyleUnderline"/>
          <w:highlight w:val="cyan"/>
        </w:rPr>
        <w:t>Left unchecked</w:t>
      </w:r>
      <w:r w:rsidRPr="000A11CD">
        <w:rPr>
          <w:sz w:val="16"/>
        </w:rPr>
        <w:t xml:space="preserve">, </w:t>
      </w:r>
      <w:r w:rsidRPr="006B5B3E">
        <w:rPr>
          <w:rStyle w:val="StyleUnderline"/>
        </w:rPr>
        <w:t xml:space="preserve">the </w:t>
      </w:r>
      <w:r w:rsidRPr="00E7571A">
        <w:rPr>
          <w:rStyle w:val="Emphasis"/>
          <w:highlight w:val="cyan"/>
        </w:rPr>
        <w:t>commons</w:t>
      </w:r>
      <w:r w:rsidRPr="000A11CD">
        <w:rPr>
          <w:sz w:val="16"/>
        </w:rPr>
        <w:t xml:space="preserve"> </w:t>
      </w:r>
      <w:r w:rsidRPr="006B5B3E">
        <w:rPr>
          <w:rStyle w:val="StyleUnderline"/>
        </w:rPr>
        <w:t xml:space="preserve">will </w:t>
      </w:r>
      <w:r w:rsidRPr="00E7571A">
        <w:rPr>
          <w:rStyle w:val="StyleUnderline"/>
          <w:highlight w:val="cyan"/>
        </w:rPr>
        <w:t>intensify</w:t>
      </w:r>
      <w:r w:rsidRPr="006B5B3E">
        <w:rPr>
          <w:rStyle w:val="StyleUnderline"/>
        </w:rPr>
        <w:t xml:space="preserve"> the </w:t>
      </w:r>
      <w:r w:rsidRPr="00E7571A">
        <w:rPr>
          <w:rStyle w:val="StyleUnderline"/>
          <w:highlight w:val="cyan"/>
        </w:rPr>
        <w:t>harms</w:t>
      </w:r>
      <w:r w:rsidRPr="000A11CD">
        <w:rPr>
          <w:sz w:val="16"/>
        </w:rPr>
        <w:t xml:space="preserve"> already </w:t>
      </w:r>
      <w:r w:rsidRPr="00E7571A">
        <w:rPr>
          <w:rStyle w:val="StyleUnderline"/>
          <w:highlight w:val="cyan"/>
        </w:rPr>
        <w:t xml:space="preserve">inherent to </w:t>
      </w:r>
      <w:r w:rsidRPr="00E7571A">
        <w:rPr>
          <w:rStyle w:val="Emphasis"/>
          <w:highlight w:val="cyan"/>
        </w:rPr>
        <w:t>community building</w:t>
      </w:r>
      <w:r w:rsidRPr="000A11CD">
        <w:rPr>
          <w:sz w:val="16"/>
        </w:rPr>
        <w:t xml:space="preserve"> for two reasons. First of all, </w:t>
      </w:r>
      <w:r w:rsidRPr="006B5B3E">
        <w:rPr>
          <w:rStyle w:val="StyleUnderline"/>
        </w:rPr>
        <w:t xml:space="preserve">commons theory is premised on </w:t>
      </w:r>
      <w:r w:rsidRPr="006B5B3E">
        <w:rPr>
          <w:rStyle w:val="Emphasis"/>
        </w:rPr>
        <w:t>intimacy</w:t>
      </w:r>
      <w:r w:rsidRPr="000A11CD">
        <w:rPr>
          <w:sz w:val="16"/>
        </w:rPr>
        <w:t xml:space="preserve"> </w:t>
      </w:r>
      <w:r w:rsidRPr="006B5B3E">
        <w:rPr>
          <w:rStyle w:val="StyleUnderline"/>
        </w:rPr>
        <w:t>as a tool for self-governance</w:t>
      </w:r>
      <w:r w:rsidRPr="000A11CD">
        <w:rPr>
          <w:sz w:val="16"/>
        </w:rPr>
        <w:t xml:space="preserve">, and second, it does not account for a mechanism of ensuring inclusion and equity across commons. Elaborated upon, this first point simply posits that the very intimacy which allows strong webs of effective interdependence to develop in the commons is not scalable to larger situations. For Elinor Ostrom, the very first of her six design principles for a long enduring and successful commons was drawing “Clearly defined boundaries.”70 </w:t>
      </w:r>
      <w:r w:rsidRPr="006B5B3E">
        <w:rPr>
          <w:rStyle w:val="StyleUnderline"/>
        </w:rPr>
        <w:t xml:space="preserve">Without defined boundaries that are </w:t>
      </w:r>
      <w:r w:rsidRPr="006B5B3E">
        <w:rPr>
          <w:rStyle w:val="Emphasis"/>
        </w:rPr>
        <w:t>closed</w:t>
      </w:r>
      <w:r w:rsidRPr="006B5B3E">
        <w:rPr>
          <w:rStyle w:val="StyleUnderline"/>
        </w:rPr>
        <w:t xml:space="preserve"> to “outsiders</w:t>
      </w:r>
      <w:r w:rsidRPr="000A11CD">
        <w:rPr>
          <w:sz w:val="16"/>
        </w:rPr>
        <w:t xml:space="preserve">,” </w:t>
      </w:r>
      <w:r w:rsidRPr="006B5B3E">
        <w:rPr>
          <w:rStyle w:val="StyleUnderline"/>
        </w:rPr>
        <w:t>Ostrom argued that “local [commoners] face the risk that any benefits</w:t>
      </w:r>
      <w:r w:rsidRPr="000A11CD">
        <w:rPr>
          <w:sz w:val="16"/>
        </w:rPr>
        <w:t xml:space="preserve"> they produce by their efforts </w:t>
      </w:r>
      <w:r w:rsidRPr="006B5B3E">
        <w:rPr>
          <w:rStyle w:val="StyleUnderline"/>
        </w:rPr>
        <w:t>will be reaped by others</w:t>
      </w:r>
      <w:r w:rsidRPr="000A11CD">
        <w:rPr>
          <w:sz w:val="16"/>
        </w:rPr>
        <w:t xml:space="preserve"> who have not contributed to those efforts.”71 Though dated, the implications of Ostrom’s arguments are still reflected throughout commons theory. The simple assumption is that, without strong relationships of trust, individuals are unlikely to engage in </w:t>
      </w:r>
      <w:r w:rsidRPr="000A11CD">
        <w:rPr>
          <w:sz w:val="16"/>
        </w:rPr>
        <w:lastRenderedPageBreak/>
        <w:t>collective action that may be pirated by one individual rather than contributing to the overall communal good</w:t>
      </w:r>
      <w:r w:rsidRPr="00001971">
        <w:rPr>
          <w:rStyle w:val="StyleUnderline"/>
        </w:rPr>
        <w:t xml:space="preserve">. It is the element of trust that is lost when communities are </w:t>
      </w:r>
      <w:r w:rsidRPr="00001971">
        <w:rPr>
          <w:rStyle w:val="Emphasis"/>
        </w:rPr>
        <w:t>scaled up</w:t>
      </w:r>
      <w:r w:rsidRPr="000A11CD">
        <w:rPr>
          <w:sz w:val="16"/>
        </w:rPr>
        <w:t xml:space="preserve">, and </w:t>
      </w:r>
      <w:r w:rsidRPr="00001971">
        <w:rPr>
          <w:rStyle w:val="StyleUnderline"/>
        </w:rPr>
        <w:t xml:space="preserve">it is the desire to maintain this trust that </w:t>
      </w:r>
      <w:r w:rsidRPr="00001971">
        <w:rPr>
          <w:rStyle w:val="Emphasis"/>
        </w:rPr>
        <w:t>incentivizes exclusion</w:t>
      </w:r>
      <w:r w:rsidRPr="000A11CD">
        <w:rPr>
          <w:sz w:val="16"/>
        </w:rPr>
        <w:t xml:space="preserve">. </w:t>
      </w:r>
      <w:r w:rsidRPr="00001971">
        <w:rPr>
          <w:rStyle w:val="StyleUnderline"/>
        </w:rPr>
        <w:t>In other words</w:t>
      </w:r>
      <w:r w:rsidRPr="000A11CD">
        <w:rPr>
          <w:sz w:val="16"/>
        </w:rPr>
        <w:t xml:space="preserve">, </w:t>
      </w:r>
      <w:r w:rsidRPr="00001971">
        <w:rPr>
          <w:rStyle w:val="StyleUnderline"/>
        </w:rPr>
        <w:t>were</w:t>
      </w:r>
      <w:r w:rsidRPr="000A11CD">
        <w:rPr>
          <w:sz w:val="16"/>
        </w:rPr>
        <w:t xml:space="preserve"> Dr. Erickson’s </w:t>
      </w:r>
      <w:r w:rsidRPr="00001971">
        <w:rPr>
          <w:rStyle w:val="Emphasis"/>
        </w:rPr>
        <w:t>care collective</w:t>
      </w:r>
      <w:r w:rsidRPr="000A11CD">
        <w:rPr>
          <w:sz w:val="16"/>
        </w:rPr>
        <w:t xml:space="preserve"> to </w:t>
      </w:r>
      <w:r w:rsidRPr="00001971">
        <w:rPr>
          <w:rStyle w:val="StyleUnderline"/>
        </w:rPr>
        <w:t>expand beyond</w:t>
      </w:r>
      <w:r w:rsidRPr="000A11CD">
        <w:rPr>
          <w:sz w:val="16"/>
        </w:rPr>
        <w:t xml:space="preserve"> her </w:t>
      </w:r>
      <w:r w:rsidRPr="00001971">
        <w:rPr>
          <w:rStyle w:val="StyleUnderline"/>
        </w:rPr>
        <w:t>intimate friends</w:t>
      </w:r>
      <w:r w:rsidRPr="000A11CD">
        <w:rPr>
          <w:sz w:val="16"/>
        </w:rPr>
        <w:t xml:space="preserve"> and relatively limited travel acquaintances, </w:t>
      </w:r>
      <w:r w:rsidRPr="00001971">
        <w:rPr>
          <w:rStyle w:val="StyleUnderline"/>
        </w:rPr>
        <w:t>those bonds</w:t>
      </w:r>
      <w:r w:rsidRPr="000A11CD">
        <w:rPr>
          <w:sz w:val="16"/>
        </w:rPr>
        <w:t xml:space="preserve"> of trust that </w:t>
      </w:r>
      <w:r w:rsidRPr="00001971">
        <w:rPr>
          <w:rStyle w:val="StyleUnderline"/>
        </w:rPr>
        <w:t xml:space="preserve">encourage accountability and ownership would be </w:t>
      </w:r>
      <w:r w:rsidRPr="00001971">
        <w:rPr>
          <w:rStyle w:val="Emphasis"/>
        </w:rPr>
        <w:t>unable to mature</w:t>
      </w:r>
      <w:r w:rsidRPr="000A11CD">
        <w:rPr>
          <w:sz w:val="16"/>
        </w:rPr>
        <w:t xml:space="preserve"> along with the physical practice of mutuality and interdependence. </w:t>
      </w:r>
      <w:r w:rsidRPr="00E7571A">
        <w:rPr>
          <w:rStyle w:val="StyleUnderline"/>
          <w:highlight w:val="cyan"/>
        </w:rPr>
        <w:t>Even though commons rarely</w:t>
      </w:r>
      <w:r w:rsidRPr="006B5B3E">
        <w:rPr>
          <w:rStyle w:val="StyleUnderline"/>
        </w:rPr>
        <w:t xml:space="preserve"> </w:t>
      </w:r>
      <w:r w:rsidRPr="00E7571A">
        <w:rPr>
          <w:rStyle w:val="StyleUnderline"/>
          <w:highlight w:val="cyan"/>
        </w:rPr>
        <w:t xml:space="preserve">exclude by </w:t>
      </w:r>
      <w:r w:rsidRPr="00E7571A">
        <w:rPr>
          <w:rStyle w:val="Emphasis"/>
          <w:highlight w:val="cyan"/>
        </w:rPr>
        <w:t>physically expelling people</w:t>
      </w:r>
      <w:r w:rsidRPr="000A11CD">
        <w:rPr>
          <w:sz w:val="16"/>
        </w:rPr>
        <w:t xml:space="preserve">, </w:t>
      </w:r>
      <w:r w:rsidRPr="00001971">
        <w:rPr>
          <w:rStyle w:val="StyleUnderline"/>
        </w:rPr>
        <w:t>this</w:t>
      </w:r>
      <w:r w:rsidRPr="006B5B3E">
        <w:rPr>
          <w:rStyle w:val="StyleUnderline"/>
        </w:rPr>
        <w:t xml:space="preserve"> principle suggests that </w:t>
      </w:r>
      <w:r w:rsidRPr="00E7571A">
        <w:rPr>
          <w:rStyle w:val="StyleUnderline"/>
          <w:highlight w:val="cyan"/>
        </w:rPr>
        <w:t xml:space="preserve">commoners will increasingly exclude as communities grow in number by </w:t>
      </w:r>
      <w:r w:rsidRPr="00E7571A">
        <w:rPr>
          <w:rStyle w:val="Emphasis"/>
          <w:highlight w:val="cyan"/>
        </w:rPr>
        <w:t>ignoring</w:t>
      </w:r>
      <w:r w:rsidRPr="000A11CD">
        <w:rPr>
          <w:sz w:val="16"/>
        </w:rPr>
        <w:t xml:space="preserve"> their </w:t>
      </w:r>
      <w:r w:rsidRPr="00E7571A">
        <w:rPr>
          <w:rStyle w:val="Emphasis"/>
          <w:highlight w:val="cyan"/>
        </w:rPr>
        <w:t>contributions</w:t>
      </w:r>
      <w:r w:rsidRPr="00E7571A">
        <w:rPr>
          <w:sz w:val="16"/>
          <w:highlight w:val="cyan"/>
        </w:rPr>
        <w:t xml:space="preserve"> </w:t>
      </w:r>
      <w:r w:rsidRPr="00E7571A">
        <w:rPr>
          <w:rStyle w:val="StyleUnderline"/>
          <w:highlight w:val="cyan"/>
        </w:rPr>
        <w:t xml:space="preserve">so as to </w:t>
      </w:r>
      <w:r w:rsidRPr="00E7571A">
        <w:rPr>
          <w:rStyle w:val="Emphasis"/>
          <w:highlight w:val="cyan"/>
        </w:rPr>
        <w:t>maintain relations</w:t>
      </w:r>
      <w:r w:rsidRPr="00E7571A">
        <w:rPr>
          <w:sz w:val="16"/>
          <w:highlight w:val="cyan"/>
        </w:rPr>
        <w:t xml:space="preserve"> </w:t>
      </w:r>
      <w:r w:rsidRPr="00E7571A">
        <w:rPr>
          <w:rStyle w:val="StyleUnderline"/>
          <w:highlight w:val="cyan"/>
        </w:rPr>
        <w:t xml:space="preserve">among the initial group that are </w:t>
      </w:r>
      <w:r w:rsidRPr="00E7571A">
        <w:rPr>
          <w:rStyle w:val="Emphasis"/>
          <w:highlight w:val="cyan"/>
        </w:rPr>
        <w:t>as close as possi</w:t>
      </w:r>
      <w:r w:rsidRPr="006B5B3E">
        <w:rPr>
          <w:rStyle w:val="Emphasis"/>
        </w:rPr>
        <w:t>ble</w:t>
      </w:r>
      <w:r w:rsidRPr="000A11CD">
        <w:rPr>
          <w:sz w:val="16"/>
        </w:rPr>
        <w:t xml:space="preserve">. </w:t>
      </w:r>
      <w:r w:rsidRPr="006B5B3E">
        <w:rPr>
          <w:rStyle w:val="StyleUnderline"/>
        </w:rPr>
        <w:t xml:space="preserve">If this exclusion occurs according to already entrenched systems of </w:t>
      </w:r>
      <w:r w:rsidRPr="006B5B3E">
        <w:rPr>
          <w:rStyle w:val="Emphasis"/>
        </w:rPr>
        <w:t>stratification</w:t>
      </w:r>
      <w:r w:rsidRPr="006B5B3E">
        <w:rPr>
          <w:rStyle w:val="StyleUnderline"/>
        </w:rPr>
        <w:t xml:space="preserve"> and </w:t>
      </w:r>
      <w:r w:rsidRPr="006B5B3E">
        <w:rPr>
          <w:rStyle w:val="Emphasis"/>
        </w:rPr>
        <w:t>exploitation</w:t>
      </w:r>
      <w:r w:rsidRPr="000A11CD">
        <w:rPr>
          <w:sz w:val="16"/>
        </w:rPr>
        <w:t xml:space="preserve">, </w:t>
      </w:r>
      <w:r w:rsidRPr="006B5B3E">
        <w:rPr>
          <w:rStyle w:val="StyleUnderline"/>
        </w:rPr>
        <w:t>it will</w:t>
      </w:r>
      <w:r w:rsidRPr="000A11CD">
        <w:rPr>
          <w:sz w:val="16"/>
        </w:rPr>
        <w:t xml:space="preserve"> exponentially </w:t>
      </w:r>
      <w:r w:rsidRPr="006B5B3E">
        <w:rPr>
          <w:rStyle w:val="StyleUnderline"/>
        </w:rPr>
        <w:t xml:space="preserve">increase the </w:t>
      </w:r>
      <w:r w:rsidRPr="006B5B3E">
        <w:rPr>
          <w:rStyle w:val="Emphasis"/>
        </w:rPr>
        <w:t>exploitation</w:t>
      </w:r>
      <w:r w:rsidRPr="000A11CD">
        <w:rPr>
          <w:sz w:val="16"/>
        </w:rPr>
        <w:t xml:space="preserve"> </w:t>
      </w:r>
      <w:r w:rsidRPr="006B5B3E">
        <w:rPr>
          <w:rStyle w:val="StyleUnderline"/>
        </w:rPr>
        <w:t>and</w:t>
      </w:r>
      <w:r w:rsidRPr="000A11CD">
        <w:rPr>
          <w:sz w:val="16"/>
        </w:rPr>
        <w:t xml:space="preserve"> </w:t>
      </w:r>
      <w:r w:rsidRPr="006B5B3E">
        <w:rPr>
          <w:rStyle w:val="Emphasis"/>
        </w:rPr>
        <w:t>oppression</w:t>
      </w:r>
      <w:r w:rsidRPr="006B5B3E">
        <w:rPr>
          <w:rStyle w:val="StyleUnderline"/>
        </w:rPr>
        <w:t xml:space="preserve"> of those already discriminated against.</w:t>
      </w:r>
      <w:r w:rsidRPr="000A11CD">
        <w:rPr>
          <w:sz w:val="16"/>
        </w:rPr>
        <w:t xml:space="preserve"> The second reason commons theory exacerbates the potential for harmful exclusion is because it has no external means for ensuring that such harmful exclusion does not take place. </w:t>
      </w:r>
      <w:r w:rsidRPr="006B5B3E">
        <w:rPr>
          <w:rStyle w:val="StyleUnderline"/>
        </w:rPr>
        <w:t>In the commons theorists largely agree that “there is governance</w:t>
      </w:r>
      <w:r w:rsidRPr="000A11CD">
        <w:rPr>
          <w:sz w:val="16"/>
        </w:rPr>
        <w:t xml:space="preserve">… </w:t>
      </w:r>
      <w:r w:rsidRPr="006B5B3E">
        <w:rPr>
          <w:rStyle w:val="Emphasis"/>
        </w:rPr>
        <w:t>but no government</w:t>
      </w:r>
      <w:r w:rsidRPr="000A11CD">
        <w:rPr>
          <w:sz w:val="16"/>
        </w:rPr>
        <w:t xml:space="preserve">.”72 </w:t>
      </w:r>
      <w:r w:rsidRPr="006B5B3E">
        <w:rPr>
          <w:rStyle w:val="StyleUnderline"/>
        </w:rPr>
        <w:t xml:space="preserve">This in the sense that there is </w:t>
      </w:r>
      <w:r w:rsidRPr="006B5B3E">
        <w:rPr>
          <w:rStyle w:val="Emphasis"/>
        </w:rPr>
        <w:t>no large, remote third party</w:t>
      </w:r>
      <w:r w:rsidRPr="000A11CD">
        <w:rPr>
          <w:sz w:val="16"/>
        </w:rPr>
        <w:t xml:space="preserve">, </w:t>
      </w:r>
      <w:r w:rsidRPr="006B5B3E">
        <w:rPr>
          <w:rStyle w:val="StyleUnderline"/>
        </w:rPr>
        <w:t>exercising “authority</w:t>
      </w:r>
      <w:r w:rsidRPr="000A11CD">
        <w:rPr>
          <w:sz w:val="16"/>
        </w:rPr>
        <w:t xml:space="preserve"> and control over people through laws passed by legislatures, rulings handed down by courts, and policies adopted by various officials and politicians.”73 Rather, governance in the commons means “Authority, power, and responsibility for implementation are diffused among identifiable people, each of whom has opportunities to deliberate and make decisions with others.” 74 Yet </w:t>
      </w:r>
      <w:r w:rsidRPr="006B5B3E">
        <w:rPr>
          <w:rStyle w:val="StyleUnderline"/>
        </w:rPr>
        <w:t>this model holds no space for an outside authority to ensure the communities created for collaboration are inclusive of diverse opinions and those portrayed as foreign “others.”</w:t>
      </w:r>
      <w:r w:rsidRPr="000A11CD">
        <w:rPr>
          <w:sz w:val="16"/>
        </w:rPr>
        <w:t xml:space="preserve"> Who in such a scenario is to stop individual commons from creating a community based on shared values of prejudice and practices of discrimination? By clarifying the concept of exclusion, tracing the process of community building, and finally applying these lessons to commons theory, we have identified a central conflict in the commons that calls into question its ability to support and sustain human wellbeing. In both theory and practice, we have seen how commons often rely on and foster relationships that are far from the perfect egalitarianism that is often presented by commons theorists. </w:t>
      </w:r>
      <w:r w:rsidRPr="006B5B3E">
        <w:rPr>
          <w:rStyle w:val="StyleUnderline"/>
        </w:rPr>
        <w:t xml:space="preserve">As communities form and cultivate the intimate relationships necessary for a </w:t>
      </w:r>
      <w:proofErr w:type="gramStart"/>
      <w:r w:rsidRPr="006B5B3E">
        <w:rPr>
          <w:rStyle w:val="StyleUnderline"/>
        </w:rPr>
        <w:t>commons</w:t>
      </w:r>
      <w:proofErr w:type="gramEnd"/>
      <w:r w:rsidRPr="006B5B3E">
        <w:rPr>
          <w:rStyle w:val="StyleUnderline"/>
        </w:rPr>
        <w:t xml:space="preserve"> to arise, there is little to stop these communities from developing that commonality</w:t>
      </w:r>
      <w:r w:rsidRPr="000A11CD">
        <w:rPr>
          <w:sz w:val="16"/>
        </w:rPr>
        <w:t xml:space="preserve"> with others they feel most comfortable around, continually concentrating wealth as those already on the margins are excluded even further. As Leah Lakshmi Piepzna-Samarasinha rightly advises: “</w:t>
      </w:r>
      <w:r w:rsidRPr="006B5B3E">
        <w:rPr>
          <w:rStyle w:val="Emphasis"/>
        </w:rPr>
        <w:t>Community is not a magic unicorn</w:t>
      </w:r>
      <w:r w:rsidRPr="000A11CD">
        <w:rPr>
          <w:sz w:val="16"/>
        </w:rPr>
        <w:t>.” Equitable, inclusive commons will not develop spontaneously as we heed our better angels and invite all to share in collective action. We need a way to ensure that the commons, in contrast to other methods of political economy, resists the tendency to dispossess and exploit those most vulnerable</w:t>
      </w:r>
    </w:p>
    <w:p w14:paraId="42E79CC4" w14:textId="77777777" w:rsidR="00643504" w:rsidRPr="00623221" w:rsidRDefault="00643504" w:rsidP="00643504"/>
    <w:p w14:paraId="4A75F4A0" w14:textId="03A1AF34" w:rsidR="00643504" w:rsidRPr="002B162F" w:rsidRDefault="00643504" w:rsidP="00643504">
      <w:pPr>
        <w:pStyle w:val="Heading4"/>
        <w:rPr>
          <w:u w:val="single"/>
        </w:rPr>
      </w:pPr>
      <w:r>
        <w:rPr>
          <w:rFonts w:cs="Arial"/>
        </w:rPr>
        <w:t>c---</w:t>
      </w:r>
      <w:r w:rsidRPr="002B162F">
        <w:rPr>
          <w:rFonts w:cs="Arial"/>
        </w:rPr>
        <w:t xml:space="preserve">Not </w:t>
      </w:r>
      <w:proofErr w:type="spellStart"/>
      <w:r w:rsidRPr="002B162F">
        <w:rPr>
          <w:rFonts w:cs="Arial"/>
          <w:u w:val="single"/>
        </w:rPr>
        <w:t>scaleable</w:t>
      </w:r>
      <w:proofErr w:type="spellEnd"/>
      <w:r w:rsidRPr="002B162F">
        <w:rPr>
          <w:rFonts w:cs="Arial"/>
        </w:rPr>
        <w:t xml:space="preserve"> – can’t cause </w:t>
      </w:r>
      <w:r w:rsidRPr="002B162F">
        <w:rPr>
          <w:rFonts w:cs="Arial"/>
          <w:u w:val="single"/>
        </w:rPr>
        <w:t>full economic transition</w:t>
      </w:r>
      <w:r w:rsidRPr="002B162F">
        <w:rPr>
          <w:rFonts w:cs="Arial"/>
        </w:rPr>
        <w:t xml:space="preserve"> or convince </w:t>
      </w:r>
      <w:r w:rsidRPr="002B162F">
        <w:rPr>
          <w:rFonts w:cs="Arial"/>
          <w:u w:val="single"/>
        </w:rPr>
        <w:t>everyone to quit their jobs</w:t>
      </w:r>
      <w:r w:rsidRPr="002B162F">
        <w:rPr>
          <w:rFonts w:cs="Arial"/>
        </w:rPr>
        <w:t xml:space="preserve">. Even </w:t>
      </w:r>
      <w:r w:rsidRPr="002B162F">
        <w:rPr>
          <w:rFonts w:cs="Arial"/>
          <w:u w:val="single"/>
        </w:rPr>
        <w:t>small-scale</w:t>
      </w:r>
      <w:r w:rsidRPr="002B162F">
        <w:rPr>
          <w:rFonts w:cs="Arial"/>
        </w:rPr>
        <w:t xml:space="preserve"> care-based organizing has been met with </w:t>
      </w:r>
      <w:r w:rsidRPr="002B162F">
        <w:rPr>
          <w:rFonts w:cs="Arial"/>
          <w:u w:val="single"/>
        </w:rPr>
        <w:t>overwhelming force</w:t>
      </w:r>
      <w:r w:rsidRPr="002B162F">
        <w:rPr>
          <w:rFonts w:cs="Arial"/>
        </w:rPr>
        <w:t>.</w:t>
      </w:r>
    </w:p>
    <w:p w14:paraId="2A368DC5" w14:textId="77777777" w:rsidR="00643504" w:rsidRPr="00623221" w:rsidRDefault="00643504" w:rsidP="00643504">
      <w:proofErr w:type="spellStart"/>
      <w:r w:rsidRPr="00623221">
        <w:rPr>
          <w:rStyle w:val="Style13ptBold"/>
        </w:rPr>
        <w:t>Ikoro</w:t>
      </w:r>
      <w:proofErr w:type="spellEnd"/>
      <w:r w:rsidRPr="00623221">
        <w:rPr>
          <w:rStyle w:val="Style13ptBold"/>
        </w:rPr>
        <w:t xml:space="preserve"> 21</w:t>
      </w:r>
      <w:r>
        <w:t xml:space="preserve"> </w:t>
      </w:r>
      <w:r w:rsidRPr="00623221">
        <w:t xml:space="preserve">(Chima </w:t>
      </w:r>
      <w:proofErr w:type="spellStart"/>
      <w:r w:rsidRPr="00623221">
        <w:t>Ikoro</w:t>
      </w:r>
      <w:proofErr w:type="spellEnd"/>
      <w:r w:rsidRPr="00623221">
        <w:t xml:space="preserve"> is the community organizing editor at the Weekly. 8-18-21, Mutual Aid Projects May Soon Run up Against Bureaucratic Barriers, Southside Weekly, </w:t>
      </w:r>
      <w:hyperlink r:id="rId8" w:history="1">
        <w:r w:rsidRPr="00623221">
          <w:rPr>
            <w:rStyle w:val="Hyperlink"/>
          </w:rPr>
          <w:t>https://southsideweekly.com/mutual-aid-projects-may-soon-run-up-against-bureaucratic-barriers/</w:t>
        </w:r>
      </w:hyperlink>
      <w:r w:rsidRPr="00623221">
        <w:t>, JKS)</w:t>
      </w:r>
    </w:p>
    <w:p w14:paraId="09E98AC6" w14:textId="77777777" w:rsidR="00643504" w:rsidRDefault="00643504" w:rsidP="00643504">
      <w:pPr>
        <w:rPr>
          <w:sz w:val="14"/>
        </w:rPr>
      </w:pPr>
      <w:r w:rsidRPr="002B162F">
        <w:rPr>
          <w:rStyle w:val="StyleUnderline"/>
        </w:rPr>
        <w:t xml:space="preserve">On its face, </w:t>
      </w:r>
      <w:r w:rsidRPr="00E7571A">
        <w:rPr>
          <w:rStyle w:val="StyleUnderline"/>
          <w:highlight w:val="cyan"/>
        </w:rPr>
        <w:t>mutual aid would seem to have no downside</w:t>
      </w:r>
      <w:r w:rsidRPr="002B162F">
        <w:rPr>
          <w:rStyle w:val="StyleUnderline"/>
        </w:rPr>
        <w:t xml:space="preserve">, but as organizers have learned, </w:t>
      </w:r>
      <w:r w:rsidRPr="00E7571A">
        <w:rPr>
          <w:rStyle w:val="StyleUnderline"/>
          <w:highlight w:val="cyan"/>
        </w:rPr>
        <w:t xml:space="preserve">there are </w:t>
      </w:r>
      <w:r w:rsidRPr="00E7571A">
        <w:rPr>
          <w:rStyle w:val="Emphasis"/>
          <w:highlight w:val="cyan"/>
        </w:rPr>
        <w:t>hidden roadblocks</w:t>
      </w:r>
      <w:r w:rsidRPr="00E7571A">
        <w:rPr>
          <w:rStyle w:val="StyleUnderline"/>
          <w:highlight w:val="cyan"/>
        </w:rPr>
        <w:t xml:space="preserve"> that make</w:t>
      </w:r>
      <w:r w:rsidRPr="002B162F">
        <w:rPr>
          <w:rStyle w:val="StyleUnderline"/>
        </w:rPr>
        <w:t xml:space="preserve"> the </w:t>
      </w:r>
      <w:r w:rsidRPr="00E7571A">
        <w:rPr>
          <w:rStyle w:val="StyleUnderline"/>
          <w:highlight w:val="cyan"/>
        </w:rPr>
        <w:t>work hard</w:t>
      </w:r>
      <w:r w:rsidRPr="002B162F">
        <w:rPr>
          <w:rStyle w:val="StyleUnderline"/>
        </w:rPr>
        <w:t>.</w:t>
      </w:r>
      <w:r w:rsidRPr="002B162F">
        <w:rPr>
          <w:sz w:val="14"/>
        </w:rPr>
        <w:t xml:space="preserve"> In some cases, </w:t>
      </w:r>
      <w:r w:rsidRPr="00E7571A">
        <w:rPr>
          <w:rStyle w:val="StyleUnderline"/>
          <w:highlight w:val="cyan"/>
        </w:rPr>
        <w:t>groups</w:t>
      </w:r>
      <w:r w:rsidRPr="002B162F">
        <w:rPr>
          <w:rStyle w:val="StyleUnderline"/>
        </w:rPr>
        <w:t xml:space="preserve"> that have provided free assistance to community members </w:t>
      </w:r>
      <w:r w:rsidRPr="00E7571A">
        <w:rPr>
          <w:rStyle w:val="StyleUnderline"/>
          <w:highlight w:val="cyan"/>
        </w:rPr>
        <w:t>have</w:t>
      </w:r>
      <w:r w:rsidRPr="002B162F">
        <w:rPr>
          <w:rStyle w:val="StyleUnderline"/>
        </w:rPr>
        <w:t xml:space="preserve"> even </w:t>
      </w:r>
      <w:r w:rsidRPr="00E7571A">
        <w:rPr>
          <w:rStyle w:val="StyleUnderline"/>
          <w:highlight w:val="cyan"/>
        </w:rPr>
        <w:t xml:space="preserve">been </w:t>
      </w:r>
      <w:r w:rsidRPr="00E7571A">
        <w:rPr>
          <w:rStyle w:val="Emphasis"/>
          <w:highlight w:val="cyan"/>
        </w:rPr>
        <w:t>criminalized by</w:t>
      </w:r>
      <w:r w:rsidRPr="002B162F">
        <w:rPr>
          <w:rStyle w:val="Emphasis"/>
        </w:rPr>
        <w:t xml:space="preserve"> the </w:t>
      </w:r>
      <w:r w:rsidRPr="00E7571A">
        <w:rPr>
          <w:rStyle w:val="Emphasis"/>
          <w:highlight w:val="cyan"/>
        </w:rPr>
        <w:t>police</w:t>
      </w:r>
      <w:r w:rsidRPr="002B162F">
        <w:rPr>
          <w:rStyle w:val="StyleUnderline"/>
        </w:rPr>
        <w:t>.</w:t>
      </w:r>
      <w:r w:rsidRPr="002B162F">
        <w:rPr>
          <w:sz w:val="14"/>
        </w:rPr>
        <w:t xml:space="preserve"> In one example, </w:t>
      </w:r>
      <w:r w:rsidRPr="002B162F">
        <w:rPr>
          <w:rStyle w:val="StyleUnderline"/>
        </w:rPr>
        <w:t xml:space="preserve">police and City inspectors served the Chicago Freedom School (CFS) with a </w:t>
      </w:r>
      <w:r w:rsidRPr="00E7571A">
        <w:rPr>
          <w:rStyle w:val="StyleUnderline"/>
          <w:highlight w:val="cyan"/>
        </w:rPr>
        <w:t>cease-and-desist</w:t>
      </w:r>
      <w:r w:rsidRPr="002B162F">
        <w:rPr>
          <w:rStyle w:val="StyleUnderline"/>
        </w:rPr>
        <w:t xml:space="preserve"> order last year </w:t>
      </w:r>
      <w:r w:rsidRPr="00E7571A">
        <w:rPr>
          <w:rStyle w:val="StyleUnderline"/>
          <w:highlight w:val="cyan"/>
        </w:rPr>
        <w:t>for providing food to protestors</w:t>
      </w:r>
      <w:r w:rsidRPr="002B162F">
        <w:rPr>
          <w:sz w:val="14"/>
        </w:rPr>
        <w:t xml:space="preserve"> after they became trapped downtown following the George Floyd protests in the Loop on May 30, 2020. Inspectors claimed that by distributing food, CFS was in violation of their business license. </w:t>
      </w:r>
      <w:r w:rsidRPr="002B162F">
        <w:rPr>
          <w:rStyle w:val="StyleUnderline"/>
        </w:rPr>
        <w:t>Although the City settled and eventually agreed to rescind the cease-and-desist order, this act was still a violent and egregious effort to stop community members</w:t>
      </w:r>
      <w:r w:rsidRPr="002B162F">
        <w:rPr>
          <w:sz w:val="14"/>
        </w:rPr>
        <w:t xml:space="preserve"> from simply helping each other. In 2019, the National Law Center on Homelessness and Poverty released an annual report that detailed, among other things, changes in restrictions on food sharing. </w:t>
      </w:r>
      <w:r w:rsidRPr="002B162F">
        <w:rPr>
          <w:rStyle w:val="StyleUnderline"/>
        </w:rPr>
        <w:t xml:space="preserve">This report stated that although homelessness is on the rise, more and more </w:t>
      </w:r>
      <w:r w:rsidRPr="00E7571A">
        <w:rPr>
          <w:rStyle w:val="StyleUnderline"/>
          <w:highlight w:val="cyan"/>
        </w:rPr>
        <w:t xml:space="preserve">cities are </w:t>
      </w:r>
      <w:r w:rsidRPr="00E7571A">
        <w:rPr>
          <w:rStyle w:val="StyleUnderline"/>
          <w:highlight w:val="cyan"/>
        </w:rPr>
        <w:lastRenderedPageBreak/>
        <w:t>creating laws that discourage food sharing</w:t>
      </w:r>
      <w:r w:rsidRPr="002B162F">
        <w:rPr>
          <w:sz w:val="14"/>
        </w:rPr>
        <w:t xml:space="preserve">. </w:t>
      </w:r>
      <w:r w:rsidRPr="002B162F">
        <w:rPr>
          <w:rStyle w:val="StyleUnderline"/>
        </w:rPr>
        <w:t>In 2018, twelve people were charged with misdemeanors for distributing food to houseless people in El Cajon</w:t>
      </w:r>
      <w:r w:rsidRPr="002B162F">
        <w:rPr>
          <w:sz w:val="14"/>
        </w:rPr>
        <w:t xml:space="preserve">, California. A municipal code in El Cajon prohibits food sharing in public places. The year prior, </w:t>
      </w:r>
      <w:r w:rsidRPr="00E7571A">
        <w:rPr>
          <w:rStyle w:val="StyleUnderline"/>
          <w:highlight w:val="cyan"/>
        </w:rPr>
        <w:t xml:space="preserve">seven people were arrested </w:t>
      </w:r>
      <w:r w:rsidRPr="002B162F">
        <w:rPr>
          <w:rStyle w:val="StyleUnderline"/>
        </w:rPr>
        <w:t>in Tampa</w:t>
      </w:r>
      <w:r w:rsidRPr="002B162F">
        <w:rPr>
          <w:sz w:val="14"/>
        </w:rPr>
        <w:t xml:space="preserve">, Florida </w:t>
      </w:r>
      <w:r w:rsidRPr="002B162F">
        <w:rPr>
          <w:rStyle w:val="StyleUnderline"/>
        </w:rPr>
        <w:t>for similar charges</w:t>
      </w:r>
      <w:r w:rsidRPr="002B162F">
        <w:rPr>
          <w:sz w:val="14"/>
        </w:rPr>
        <w:t xml:space="preserve">, and a woman was ticketed for feeding houseless persons in Atlanta later that year. </w:t>
      </w:r>
      <w:r w:rsidRPr="002B162F">
        <w:rPr>
          <w:rStyle w:val="Emphasis"/>
        </w:rPr>
        <w:t xml:space="preserve">If criminalizing the sharing of food didn’t pose a high-enough hurdle for organizers, </w:t>
      </w:r>
      <w:r w:rsidRPr="00E7571A">
        <w:rPr>
          <w:rStyle w:val="Emphasis"/>
          <w:highlight w:val="cyan"/>
        </w:rPr>
        <w:t>redistributing funds has</w:t>
      </w:r>
      <w:r w:rsidRPr="002B162F">
        <w:rPr>
          <w:rStyle w:val="Emphasis"/>
        </w:rPr>
        <w:t xml:space="preserve"> its own set of </w:t>
      </w:r>
      <w:r w:rsidRPr="00E7571A">
        <w:rPr>
          <w:rStyle w:val="Emphasis"/>
          <w:highlight w:val="cyan"/>
        </w:rPr>
        <w:t>complications</w:t>
      </w:r>
      <w:r w:rsidRPr="002B162F">
        <w:rPr>
          <w:rStyle w:val="Emphasis"/>
        </w:rPr>
        <w:t xml:space="preserve"> as well. </w:t>
      </w:r>
      <w:r w:rsidRPr="002B162F">
        <w:rPr>
          <w:rStyle w:val="StyleUnderline"/>
        </w:rPr>
        <w:t>If an ad hoc mutual aid group is not registered as a 501(c)(3) nonprofit</w:t>
      </w:r>
      <w:r w:rsidRPr="002B162F">
        <w:rPr>
          <w:sz w:val="14"/>
        </w:rPr>
        <w:t xml:space="preserve"> through the IRS </w:t>
      </w:r>
      <w:r w:rsidRPr="002B162F">
        <w:rPr>
          <w:rStyle w:val="StyleUnderline"/>
        </w:rPr>
        <w:t xml:space="preserve">the </w:t>
      </w:r>
      <w:r w:rsidRPr="00E7571A">
        <w:rPr>
          <w:rStyle w:val="StyleUnderline"/>
          <w:highlight w:val="cyan"/>
        </w:rPr>
        <w:t>individual(s)</w:t>
      </w:r>
      <w:r w:rsidRPr="002B162F">
        <w:rPr>
          <w:sz w:val="14"/>
        </w:rPr>
        <w:t xml:space="preserve"> of record </w:t>
      </w:r>
      <w:r w:rsidRPr="002B162F">
        <w:rPr>
          <w:rStyle w:val="StyleUnderline"/>
        </w:rPr>
        <w:t>receiving the funds</w:t>
      </w:r>
      <w:r w:rsidRPr="002B162F">
        <w:rPr>
          <w:sz w:val="14"/>
        </w:rPr>
        <w:t xml:space="preserve"> (through Venmo, </w:t>
      </w:r>
      <w:proofErr w:type="spellStart"/>
      <w:r w:rsidRPr="002B162F">
        <w:rPr>
          <w:sz w:val="14"/>
        </w:rPr>
        <w:t>Paypal</w:t>
      </w:r>
      <w:proofErr w:type="spellEnd"/>
      <w:r w:rsidRPr="002B162F">
        <w:rPr>
          <w:sz w:val="14"/>
        </w:rPr>
        <w:t xml:space="preserve">, or some other means) </w:t>
      </w:r>
      <w:r w:rsidRPr="00E7571A">
        <w:rPr>
          <w:rStyle w:val="StyleUnderline"/>
          <w:highlight w:val="cyan"/>
        </w:rPr>
        <w:t>are liable to be taxed</w:t>
      </w:r>
      <w:r w:rsidRPr="002B162F">
        <w:rPr>
          <w:rStyle w:val="StyleUnderline"/>
        </w:rPr>
        <w:t xml:space="preserve"> for money received as donations. The process to complete the paperwork and meet the requirements can be tedious and riddled with caveats.</w:t>
      </w:r>
      <w:r w:rsidRPr="002B162F">
        <w:rPr>
          <w:sz w:val="14"/>
        </w:rPr>
        <w:t xml:space="preserve"> According to the IRS, an organization that is tax-exempt as a 501(c)(3) cannot be an “action organization.” In other words</w:t>
      </w:r>
      <w:r w:rsidRPr="002B162F">
        <w:rPr>
          <w:rStyle w:val="StyleUnderline"/>
        </w:rPr>
        <w:t>, supporting or influencing policy changes and legislation, as well as supporting or rejecting political candidates, cannot be a part of such an organization’s work.</w:t>
      </w:r>
      <w:r w:rsidRPr="002B162F">
        <w:rPr>
          <w:sz w:val="14"/>
        </w:rPr>
        <w:t xml:space="preserve"> </w:t>
      </w:r>
      <w:r w:rsidRPr="002B162F">
        <w:rPr>
          <w:rStyle w:val="StyleUnderline"/>
        </w:rPr>
        <w:t xml:space="preserve">This would seem to pose a potential problem for many politically engaged mutual aid projects. </w:t>
      </w:r>
      <w:r w:rsidRPr="002B162F">
        <w:rPr>
          <w:sz w:val="14"/>
        </w:rPr>
        <w:t xml:space="preserve">But </w:t>
      </w:r>
      <w:r w:rsidRPr="002B162F">
        <w:rPr>
          <w:rStyle w:val="Emphasis"/>
        </w:rPr>
        <w:t xml:space="preserve">the </w:t>
      </w:r>
      <w:r w:rsidRPr="00E7571A">
        <w:rPr>
          <w:rStyle w:val="Emphasis"/>
          <w:highlight w:val="cyan"/>
        </w:rPr>
        <w:t>process of obtaining 501(c)(3)</w:t>
      </w:r>
      <w:r w:rsidRPr="002B162F">
        <w:rPr>
          <w:rStyle w:val="Emphasis"/>
        </w:rPr>
        <w:t xml:space="preserve"> status </w:t>
      </w:r>
      <w:r w:rsidRPr="00E7571A">
        <w:rPr>
          <w:rStyle w:val="Emphasis"/>
          <w:highlight w:val="cyan"/>
        </w:rPr>
        <w:t>can be</w:t>
      </w:r>
      <w:r w:rsidRPr="002B162F">
        <w:rPr>
          <w:rStyle w:val="Emphasis"/>
        </w:rPr>
        <w:t xml:space="preserve"> more </w:t>
      </w:r>
      <w:r w:rsidRPr="00E7571A">
        <w:rPr>
          <w:rStyle w:val="Emphasis"/>
          <w:highlight w:val="cyan"/>
        </w:rPr>
        <w:t>laborious</w:t>
      </w:r>
      <w:r w:rsidRPr="002B162F">
        <w:rPr>
          <w:rStyle w:val="Emphasis"/>
        </w:rPr>
        <w:t xml:space="preserve"> than upholding its rules. </w:t>
      </w:r>
      <w:proofErr w:type="spellStart"/>
      <w:r w:rsidRPr="002B162F">
        <w:rPr>
          <w:sz w:val="14"/>
        </w:rPr>
        <w:t>Femdot</w:t>
      </w:r>
      <w:proofErr w:type="spellEnd"/>
      <w:r w:rsidRPr="002B162F">
        <w:rPr>
          <w:sz w:val="14"/>
        </w:rPr>
        <w:t xml:space="preserve">, a rapper from north Chicago and the south suburbs, is the founder and director of operations for </w:t>
      </w:r>
      <w:proofErr w:type="spellStart"/>
      <w:r w:rsidRPr="002B162F">
        <w:rPr>
          <w:sz w:val="14"/>
        </w:rPr>
        <w:t>Delacreme</w:t>
      </w:r>
      <w:proofErr w:type="spellEnd"/>
      <w:r w:rsidRPr="002B162F">
        <w:rPr>
          <w:sz w:val="14"/>
        </w:rPr>
        <w:t xml:space="preserve"> Scholars, a nonprofit organization.</w:t>
      </w:r>
    </w:p>
    <w:p w14:paraId="5F7D76FD" w14:textId="67F82CE8" w:rsidR="00643504" w:rsidRPr="00B41C4E" w:rsidRDefault="00643504" w:rsidP="00643504">
      <w:pPr>
        <w:pStyle w:val="Heading4"/>
      </w:pPr>
      <w:r>
        <w:t xml:space="preserve">3 – The </w:t>
      </w:r>
      <w:proofErr w:type="spellStart"/>
      <w:r>
        <w:t>aff</w:t>
      </w:r>
      <w:proofErr w:type="spellEnd"/>
      <w:r>
        <w:t xml:space="preserve"> emerges from an ethic of individualism—care-work focused on survival bounds their politics. </w:t>
      </w:r>
    </w:p>
    <w:p w14:paraId="6B4AB66D" w14:textId="77777777" w:rsidR="00643504" w:rsidRPr="006851D0" w:rsidRDefault="00643504" w:rsidP="00643504">
      <w:proofErr w:type="spellStart"/>
      <w:r w:rsidRPr="006851D0">
        <w:rPr>
          <w:rStyle w:val="Style13ptBold"/>
        </w:rPr>
        <w:t>Danylevich</w:t>
      </w:r>
      <w:proofErr w:type="spellEnd"/>
      <w:r w:rsidRPr="006851D0">
        <w:rPr>
          <w:rStyle w:val="Style13ptBold"/>
        </w:rPr>
        <w:t xml:space="preserve"> 21</w:t>
      </w:r>
      <w:r>
        <w:t xml:space="preserve"> (</w:t>
      </w:r>
      <w:r w:rsidRPr="006851D0">
        <w:t>Theodora Danylevich, PhD, teaches courses in disability studies, writing, and women's and gender studies</w:t>
      </w:r>
      <w:r>
        <w:t xml:space="preserve">, </w:t>
      </w:r>
      <w:r w:rsidRPr="006851D0">
        <w:t xml:space="preserve">Introduction: </w:t>
      </w:r>
      <w:proofErr w:type="spellStart"/>
      <w:r w:rsidRPr="006851D0">
        <w:t>Cripistemologies</w:t>
      </w:r>
      <w:proofErr w:type="spellEnd"/>
      <w:r w:rsidRPr="006851D0">
        <w:t xml:space="preserve"> of Crisis: Emergent Knowledges for the Present</w:t>
      </w:r>
      <w:r>
        <w:t xml:space="preserve">, </w:t>
      </w:r>
      <w:r w:rsidRPr="006851D0">
        <w:t>https://csalateral.org/section/cripistemologies-of-crisis/introduction-emergent-knowledges-for-the-present-danylevich-patsavas/</w:t>
      </w:r>
      <w:r>
        <w:t>)</w:t>
      </w:r>
    </w:p>
    <w:p w14:paraId="2C4570BB" w14:textId="77777777" w:rsidR="00643504" w:rsidRPr="006851D0" w:rsidRDefault="00643504" w:rsidP="00643504">
      <w:pPr>
        <w:rPr>
          <w:sz w:val="16"/>
        </w:rPr>
      </w:pPr>
      <w:r w:rsidRPr="006851D0">
        <w:rPr>
          <w:sz w:val="16"/>
        </w:rPr>
        <w:t>In her 2018 book, Care Work: Dreaming Disability Justice, disability justice organizer and author Leah Lakshmi Piepzna-Samarasinha positions disability justice dreams and crip knowledge as central to survival and resistance in the face of rising fascism, climate change, environmental toxicity, and state violence. She recalls the mobilization of survival tips garnered from living and moving in a world that actively tries to kill (or let die) queer, trans, black, and brown disabled in the wake of the California fires. Piepzna-Samarasinha writes, “With all our crazy, adaptive-</w:t>
      </w:r>
      <w:proofErr w:type="spellStart"/>
      <w:r w:rsidRPr="006851D0">
        <w:rPr>
          <w:sz w:val="16"/>
        </w:rPr>
        <w:t>deviced</w:t>
      </w:r>
      <w:proofErr w:type="spellEnd"/>
      <w:r w:rsidRPr="006851D0">
        <w:rPr>
          <w:sz w:val="16"/>
        </w:rPr>
        <w:t xml:space="preserve">, loving kinship and commitment to each other, we will leave no one behind as we roll, limp, stim, sign and create the decolonial living future.”32 She follows up: “I am dreaming like my life depends on it. Because it does. And so does yours.”33 The dream of a future led by disability justice knowledge centers the creativity, resilience, and force that thrives within and in spite of ongoing and historical violence and does not obscure the conditions from whence such forms of creativity and resilience emerge. </w:t>
      </w:r>
      <w:r w:rsidRPr="00E7571A">
        <w:rPr>
          <w:rStyle w:val="Emphasis"/>
          <w:highlight w:val="cyan"/>
        </w:rPr>
        <w:t>Disability justice knowledge</w:t>
      </w:r>
      <w:r w:rsidRPr="006851D0">
        <w:rPr>
          <w:sz w:val="16"/>
        </w:rPr>
        <w:t xml:space="preserve"> </w:t>
      </w:r>
      <w:r w:rsidRPr="00E7571A">
        <w:rPr>
          <w:rStyle w:val="StyleUnderline"/>
          <w:highlight w:val="cyan"/>
        </w:rPr>
        <w:t>draws</w:t>
      </w:r>
      <w:r w:rsidRPr="006851D0">
        <w:rPr>
          <w:rStyle w:val="StyleUnderline"/>
        </w:rPr>
        <w:t xml:space="preserve"> </w:t>
      </w:r>
      <w:r w:rsidRPr="00E7571A">
        <w:rPr>
          <w:rStyle w:val="StyleUnderline"/>
          <w:highlight w:val="cyan"/>
        </w:rPr>
        <w:t>attention to</w:t>
      </w:r>
      <w:r w:rsidRPr="006851D0">
        <w:rPr>
          <w:rStyle w:val="StyleUnderline"/>
        </w:rPr>
        <w:t xml:space="preserve"> states and</w:t>
      </w:r>
      <w:r w:rsidRPr="006851D0">
        <w:rPr>
          <w:sz w:val="16"/>
        </w:rPr>
        <w:t xml:space="preserve"> </w:t>
      </w:r>
      <w:r w:rsidRPr="00E7571A">
        <w:rPr>
          <w:rStyle w:val="StyleUnderline"/>
          <w:highlight w:val="cyan"/>
        </w:rPr>
        <w:t>systems of</w:t>
      </w:r>
      <w:r w:rsidRPr="006851D0">
        <w:rPr>
          <w:sz w:val="16"/>
        </w:rPr>
        <w:t xml:space="preserve"> ongoing </w:t>
      </w:r>
      <w:r w:rsidRPr="00E7571A">
        <w:rPr>
          <w:rStyle w:val="StyleUnderline"/>
          <w:highlight w:val="cyan"/>
        </w:rPr>
        <w:t>crisis</w:t>
      </w:r>
      <w:r w:rsidRPr="006851D0">
        <w:rPr>
          <w:sz w:val="16"/>
        </w:rPr>
        <w:t xml:space="preserve"> and violence because of the movement’s commitment to centering the voices and experiences of those most marginalized and most impacted by state violence. </w:t>
      </w:r>
      <w:r w:rsidRPr="006851D0">
        <w:rPr>
          <w:rStyle w:val="StyleUnderline"/>
        </w:rPr>
        <w:t>The essays</w:t>
      </w:r>
      <w:r w:rsidRPr="006851D0">
        <w:rPr>
          <w:sz w:val="16"/>
        </w:rPr>
        <w:t xml:space="preserve"> in our collection </w:t>
      </w:r>
      <w:r w:rsidRPr="006851D0">
        <w:rPr>
          <w:rStyle w:val="StyleUnderline"/>
        </w:rPr>
        <w:t>follow this commitment</w:t>
      </w:r>
      <w:r w:rsidRPr="006851D0">
        <w:rPr>
          <w:sz w:val="16"/>
        </w:rPr>
        <w:t xml:space="preserve">, </w:t>
      </w:r>
      <w:r w:rsidRPr="006851D0">
        <w:rPr>
          <w:rStyle w:val="StyleUnderline"/>
        </w:rPr>
        <w:t xml:space="preserve">bringing </w:t>
      </w:r>
      <w:proofErr w:type="spellStart"/>
      <w:r w:rsidRPr="006851D0">
        <w:rPr>
          <w:rStyle w:val="Emphasis"/>
        </w:rPr>
        <w:t>cripistemological</w:t>
      </w:r>
      <w:proofErr w:type="spellEnd"/>
      <w:r w:rsidRPr="006851D0">
        <w:rPr>
          <w:rStyle w:val="Emphasis"/>
        </w:rPr>
        <w:t xml:space="preserve"> theorizing</w:t>
      </w:r>
      <w:r w:rsidRPr="006851D0">
        <w:rPr>
          <w:sz w:val="16"/>
        </w:rPr>
        <w:t xml:space="preserve"> of crisis </w:t>
      </w:r>
      <w:r w:rsidRPr="006851D0">
        <w:rPr>
          <w:rStyle w:val="StyleUnderline"/>
        </w:rPr>
        <w:t>directly into conversation with</w:t>
      </w:r>
      <w:r w:rsidRPr="006851D0">
        <w:rPr>
          <w:sz w:val="16"/>
        </w:rPr>
        <w:t xml:space="preserve"> the dreams and knowledges produced by </w:t>
      </w:r>
      <w:r w:rsidRPr="006851D0">
        <w:rPr>
          <w:rStyle w:val="StyleUnderline"/>
        </w:rPr>
        <w:t>disability justice</w:t>
      </w:r>
      <w:r w:rsidRPr="006851D0">
        <w:rPr>
          <w:sz w:val="16"/>
        </w:rPr>
        <w:t xml:space="preserve"> and intersectional social justice theorists.34 In short, this special section joins calls within the field for a recognition of disability justice work as central to the future of critical disability studies. </w:t>
      </w:r>
    </w:p>
    <w:p w14:paraId="7F027698" w14:textId="77777777" w:rsidR="00643504" w:rsidRPr="006851D0" w:rsidRDefault="00643504" w:rsidP="00643504">
      <w:pPr>
        <w:rPr>
          <w:rStyle w:val="StyleUnderline"/>
        </w:rPr>
      </w:pPr>
      <w:r w:rsidRPr="006851D0">
        <w:rPr>
          <w:sz w:val="16"/>
        </w:rPr>
        <w:t xml:space="preserve">The fires that Piepzna-Samarasinha describes, of course, are the very same that PG&amp;E cites as the justification for the shut offs of 2019 that further threatened disabled lives and, in turn, made crip knowledge, kinship, and commitment to survival all the more necessary. In response to the PG&amp;E shutoffs, disability justice activist Stacey Milbern similarly describes the skills, community, and resources that the Disability Justice Culture Club and disabled people tapped into to identify needs with available resources. Milbern echoes the specific knowledge of survival born from disability experiences, stating, “disabled people have done a lot of work around living interdependently and knowing how to build support networks so when there is an emergency, we switch into things we do every day and it benefits the community as a whole.”35 </w:t>
      </w:r>
      <w:r w:rsidRPr="00E7571A">
        <w:rPr>
          <w:rStyle w:val="StyleUnderline"/>
          <w:highlight w:val="cyan"/>
        </w:rPr>
        <w:t>This mobilization emerges</w:t>
      </w:r>
      <w:r w:rsidRPr="006851D0">
        <w:rPr>
          <w:rStyle w:val="StyleUnderline"/>
        </w:rPr>
        <w:t xml:space="preserve"> </w:t>
      </w:r>
      <w:r w:rsidRPr="00E7571A">
        <w:rPr>
          <w:rStyle w:val="StyleUnderline"/>
          <w:highlight w:val="cyan"/>
        </w:rPr>
        <w:t>from a recognition that</w:t>
      </w:r>
      <w:r w:rsidRPr="006851D0">
        <w:rPr>
          <w:sz w:val="16"/>
        </w:rPr>
        <w:t>, “</w:t>
      </w:r>
      <w:r w:rsidRPr="00E7571A">
        <w:rPr>
          <w:rStyle w:val="StyleUnderline"/>
          <w:highlight w:val="cyan"/>
        </w:rPr>
        <w:t xml:space="preserve">Nobody else is going to </w:t>
      </w:r>
      <w:r w:rsidRPr="00E7571A">
        <w:rPr>
          <w:rStyle w:val="Emphasis"/>
          <w:highlight w:val="cyan"/>
        </w:rPr>
        <w:t>save us</w:t>
      </w:r>
      <w:r w:rsidRPr="006851D0">
        <w:rPr>
          <w:rStyle w:val="StyleUnderline"/>
        </w:rPr>
        <w:t xml:space="preserve">, so </w:t>
      </w:r>
      <w:r w:rsidRPr="00E7571A">
        <w:rPr>
          <w:rStyle w:val="StyleUnderline"/>
          <w:highlight w:val="cyan"/>
        </w:rPr>
        <w:t xml:space="preserve">we have to </w:t>
      </w:r>
      <w:r w:rsidRPr="00E7571A">
        <w:rPr>
          <w:rStyle w:val="Emphasis"/>
          <w:highlight w:val="cyan"/>
        </w:rPr>
        <w:t>save ourselves</w:t>
      </w:r>
      <w:r w:rsidRPr="006851D0">
        <w:rPr>
          <w:rStyle w:val="StyleUnderline"/>
        </w:rPr>
        <w:t>.”</w:t>
      </w:r>
      <w:r w:rsidRPr="006851D0">
        <w:rPr>
          <w:sz w:val="16"/>
        </w:rPr>
        <w:t xml:space="preserve">36 </w:t>
      </w:r>
      <w:r w:rsidRPr="006851D0">
        <w:rPr>
          <w:rStyle w:val="StyleUnderline"/>
        </w:rPr>
        <w:t>The knowledge of what happens to disabled, poor, and older people of color in crisis</w:t>
      </w:r>
      <w:r w:rsidRPr="006851D0">
        <w:rPr>
          <w:sz w:val="16"/>
        </w:rPr>
        <w:t>—the lived experiences of abandonment, violence, and neglect—</w:t>
      </w:r>
      <w:r w:rsidRPr="006851D0">
        <w:rPr>
          <w:rStyle w:val="StyleUnderline"/>
        </w:rPr>
        <w:t xml:space="preserve">are the conditions of emergence for survival knowledge. </w:t>
      </w:r>
    </w:p>
    <w:p w14:paraId="1C8C9C0F" w14:textId="77777777" w:rsidR="00643504" w:rsidRPr="006851D0" w:rsidRDefault="00643504" w:rsidP="00643504">
      <w:pPr>
        <w:rPr>
          <w:sz w:val="16"/>
        </w:rPr>
      </w:pPr>
      <w:r w:rsidRPr="00E7571A">
        <w:rPr>
          <w:rStyle w:val="Emphasis"/>
          <w:sz w:val="28"/>
          <w:szCs w:val="40"/>
          <w:highlight w:val="cyan"/>
        </w:rPr>
        <w:t>At the same time</w:t>
      </w:r>
      <w:r w:rsidRPr="006851D0">
        <w:rPr>
          <w:sz w:val="16"/>
        </w:rPr>
        <w:t xml:space="preserve">, </w:t>
      </w:r>
      <w:r w:rsidRPr="00E7571A">
        <w:rPr>
          <w:rStyle w:val="StyleUnderline"/>
          <w:highlight w:val="cyan"/>
        </w:rPr>
        <w:t xml:space="preserve">do not these </w:t>
      </w:r>
      <w:r w:rsidRPr="00E7571A">
        <w:rPr>
          <w:rStyle w:val="Emphasis"/>
          <w:highlight w:val="cyan"/>
        </w:rPr>
        <w:t>very conditions</w:t>
      </w:r>
      <w:r w:rsidRPr="00E7571A">
        <w:rPr>
          <w:sz w:val="16"/>
          <w:highlight w:val="cyan"/>
        </w:rPr>
        <w:t xml:space="preserve"> </w:t>
      </w:r>
      <w:r w:rsidRPr="00E7571A">
        <w:rPr>
          <w:rStyle w:val="StyleUnderline"/>
          <w:highlight w:val="cyan"/>
        </w:rPr>
        <w:t>that</w:t>
      </w:r>
      <w:r w:rsidRPr="006851D0">
        <w:rPr>
          <w:sz w:val="16"/>
        </w:rPr>
        <w:t xml:space="preserve"> Piepzna-Samarasinha, Milbern, and </w:t>
      </w:r>
      <w:r w:rsidRPr="00E7571A">
        <w:rPr>
          <w:rStyle w:val="StyleUnderline"/>
          <w:highlight w:val="cyan"/>
        </w:rPr>
        <w:t>others</w:t>
      </w:r>
      <w:r w:rsidRPr="006851D0">
        <w:rPr>
          <w:sz w:val="16"/>
        </w:rPr>
        <w:t xml:space="preserve"> </w:t>
      </w:r>
      <w:r w:rsidRPr="00E7571A">
        <w:rPr>
          <w:rStyle w:val="StyleUnderline"/>
          <w:highlight w:val="cyan"/>
        </w:rPr>
        <w:t>describe</w:t>
      </w:r>
      <w:r w:rsidRPr="006851D0">
        <w:rPr>
          <w:sz w:val="16"/>
        </w:rPr>
        <w:t>—</w:t>
      </w:r>
      <w:r w:rsidRPr="00E7571A">
        <w:rPr>
          <w:rStyle w:val="StyleUnderline"/>
          <w:highlight w:val="cyan"/>
        </w:rPr>
        <w:t xml:space="preserve">ongoing </w:t>
      </w:r>
      <w:r w:rsidRPr="00E7571A">
        <w:rPr>
          <w:rStyle w:val="Emphasis"/>
          <w:highlight w:val="cyan"/>
        </w:rPr>
        <w:t>racialized</w:t>
      </w:r>
      <w:r w:rsidRPr="006851D0">
        <w:rPr>
          <w:sz w:val="16"/>
        </w:rPr>
        <w:t xml:space="preserve">, </w:t>
      </w:r>
      <w:r w:rsidRPr="00E7571A">
        <w:rPr>
          <w:rStyle w:val="Emphasis"/>
          <w:highlight w:val="cyan"/>
        </w:rPr>
        <w:t>classed</w:t>
      </w:r>
      <w:r w:rsidRPr="006851D0">
        <w:rPr>
          <w:sz w:val="16"/>
        </w:rPr>
        <w:t xml:space="preserve">, </w:t>
      </w:r>
      <w:r w:rsidRPr="00E7571A">
        <w:rPr>
          <w:rStyle w:val="Emphasis"/>
          <w:highlight w:val="cyan"/>
        </w:rPr>
        <w:t>xenophobic</w:t>
      </w:r>
      <w:r w:rsidRPr="006851D0">
        <w:rPr>
          <w:sz w:val="16"/>
        </w:rPr>
        <w:t xml:space="preserve">, </w:t>
      </w:r>
      <w:r w:rsidRPr="00E7571A">
        <w:rPr>
          <w:rStyle w:val="StyleUnderline"/>
          <w:highlight w:val="cyan"/>
        </w:rPr>
        <w:t>and</w:t>
      </w:r>
      <w:r w:rsidRPr="00E7571A">
        <w:rPr>
          <w:sz w:val="16"/>
          <w:highlight w:val="cyan"/>
        </w:rPr>
        <w:t xml:space="preserve"> </w:t>
      </w:r>
      <w:r w:rsidRPr="00E7571A">
        <w:rPr>
          <w:rStyle w:val="Emphasis"/>
          <w:highlight w:val="cyan"/>
        </w:rPr>
        <w:t>ableist violence</w:t>
      </w:r>
      <w:r w:rsidRPr="006851D0">
        <w:rPr>
          <w:sz w:val="16"/>
        </w:rPr>
        <w:t>—</w:t>
      </w:r>
      <w:r w:rsidRPr="00E7571A">
        <w:rPr>
          <w:rStyle w:val="StyleUnderline"/>
          <w:highlight w:val="cyan"/>
        </w:rPr>
        <w:t xml:space="preserve">work to </w:t>
      </w:r>
      <w:r w:rsidRPr="00E7571A">
        <w:rPr>
          <w:rStyle w:val="Emphasis"/>
          <w:highlight w:val="cyan"/>
        </w:rPr>
        <w:t>destroy</w:t>
      </w:r>
      <w:r w:rsidRPr="00E7571A">
        <w:rPr>
          <w:rStyle w:val="StyleUnderline"/>
          <w:highlight w:val="cyan"/>
        </w:rPr>
        <w:t xml:space="preserve"> the</w:t>
      </w:r>
      <w:r w:rsidRPr="006851D0">
        <w:rPr>
          <w:rStyle w:val="StyleUnderline"/>
        </w:rPr>
        <w:t xml:space="preserve"> </w:t>
      </w:r>
      <w:r w:rsidRPr="00E7571A">
        <w:rPr>
          <w:rStyle w:val="Emphasis"/>
          <w:highlight w:val="cyan"/>
        </w:rPr>
        <w:t>knowledge</w:t>
      </w:r>
      <w:r w:rsidRPr="006851D0">
        <w:rPr>
          <w:rStyle w:val="StyleUnderline"/>
        </w:rPr>
        <w:t xml:space="preserve">, </w:t>
      </w:r>
      <w:r w:rsidRPr="00E7571A">
        <w:rPr>
          <w:rStyle w:val="Emphasis"/>
          <w:highlight w:val="cyan"/>
        </w:rPr>
        <w:t>skills</w:t>
      </w:r>
      <w:r w:rsidRPr="006851D0">
        <w:rPr>
          <w:rStyle w:val="StyleUnderline"/>
        </w:rPr>
        <w:t xml:space="preserve">, </w:t>
      </w:r>
      <w:r w:rsidRPr="00E7571A">
        <w:rPr>
          <w:rStyle w:val="StyleUnderline"/>
          <w:highlight w:val="cyan"/>
        </w:rPr>
        <w:lastRenderedPageBreak/>
        <w:t xml:space="preserve">and </w:t>
      </w:r>
      <w:r w:rsidRPr="00E7571A">
        <w:rPr>
          <w:rStyle w:val="Emphasis"/>
          <w:highlight w:val="cyan"/>
        </w:rPr>
        <w:t>resources</w:t>
      </w:r>
      <w:r w:rsidRPr="006851D0">
        <w:rPr>
          <w:rStyle w:val="StyleUnderline"/>
        </w:rPr>
        <w:t xml:space="preserve"> </w:t>
      </w:r>
      <w:r w:rsidRPr="00E7571A">
        <w:rPr>
          <w:rStyle w:val="StyleUnderline"/>
          <w:highlight w:val="cyan"/>
        </w:rPr>
        <w:t xml:space="preserve">needed to survive </w:t>
      </w:r>
      <w:r w:rsidRPr="00E7571A">
        <w:rPr>
          <w:rStyle w:val="Emphasis"/>
          <w:highlight w:val="cyan"/>
        </w:rPr>
        <w:t>such</w:t>
      </w:r>
      <w:r w:rsidRPr="00E7571A">
        <w:rPr>
          <w:rStyle w:val="StyleUnderline"/>
          <w:highlight w:val="cyan"/>
        </w:rPr>
        <w:t xml:space="preserve"> assaults</w:t>
      </w:r>
      <w:r w:rsidRPr="006851D0">
        <w:rPr>
          <w:sz w:val="16"/>
        </w:rPr>
        <w:t xml:space="preserve">? </w:t>
      </w:r>
      <w:r w:rsidRPr="00E7571A">
        <w:rPr>
          <w:rStyle w:val="StyleUnderline"/>
          <w:highlight w:val="cyan"/>
        </w:rPr>
        <w:t xml:space="preserve">How do we </w:t>
      </w:r>
      <w:r w:rsidRPr="00E7571A">
        <w:rPr>
          <w:rStyle w:val="Emphasis"/>
          <w:highlight w:val="cyan"/>
        </w:rPr>
        <w:t>honor</w:t>
      </w:r>
      <w:r w:rsidRPr="006851D0">
        <w:rPr>
          <w:sz w:val="16"/>
        </w:rPr>
        <w:t xml:space="preserve"> </w:t>
      </w:r>
      <w:r w:rsidRPr="006851D0">
        <w:rPr>
          <w:rStyle w:val="StyleUnderline"/>
        </w:rPr>
        <w:t xml:space="preserve">the </w:t>
      </w:r>
      <w:r w:rsidRPr="00E7571A">
        <w:rPr>
          <w:rStyle w:val="StyleUnderline"/>
          <w:highlight w:val="cyan"/>
        </w:rPr>
        <w:t>knowledge</w:t>
      </w:r>
      <w:r w:rsidRPr="006851D0">
        <w:rPr>
          <w:rStyle w:val="StyleUnderline"/>
        </w:rPr>
        <w:t xml:space="preserve"> and survival skills </w:t>
      </w:r>
      <w:r w:rsidRPr="00E7571A">
        <w:rPr>
          <w:rStyle w:val="StyleUnderline"/>
          <w:highlight w:val="cyan"/>
        </w:rPr>
        <w:t>that disability</w:t>
      </w:r>
      <w:r w:rsidRPr="006851D0">
        <w:rPr>
          <w:rStyle w:val="StyleUnderline"/>
        </w:rPr>
        <w:t xml:space="preserve">/disabled living </w:t>
      </w:r>
      <w:r w:rsidRPr="00E7571A">
        <w:rPr>
          <w:rStyle w:val="StyleUnderline"/>
          <w:highlight w:val="cyan"/>
        </w:rPr>
        <w:t>may offer</w:t>
      </w:r>
      <w:r w:rsidRPr="00E7571A">
        <w:rPr>
          <w:sz w:val="16"/>
          <w:highlight w:val="cyan"/>
        </w:rPr>
        <w:t xml:space="preserve"> </w:t>
      </w:r>
      <w:r w:rsidRPr="00E7571A">
        <w:rPr>
          <w:rStyle w:val="Emphasis"/>
          <w:sz w:val="24"/>
          <w:szCs w:val="36"/>
          <w:highlight w:val="cyan"/>
        </w:rPr>
        <w:t>when</w:t>
      </w:r>
      <w:r w:rsidRPr="006851D0">
        <w:rPr>
          <w:rStyle w:val="Emphasis"/>
          <w:sz w:val="24"/>
          <w:szCs w:val="36"/>
        </w:rPr>
        <w:t xml:space="preserve"> the </w:t>
      </w:r>
      <w:r w:rsidRPr="00E7571A">
        <w:rPr>
          <w:rStyle w:val="Emphasis"/>
          <w:sz w:val="24"/>
          <w:szCs w:val="36"/>
          <w:highlight w:val="cyan"/>
        </w:rPr>
        <w:t>task of</w:t>
      </w:r>
      <w:r w:rsidRPr="006851D0">
        <w:rPr>
          <w:rStyle w:val="Emphasis"/>
          <w:sz w:val="24"/>
          <w:szCs w:val="36"/>
        </w:rPr>
        <w:t xml:space="preserve"> simply </w:t>
      </w:r>
      <w:r w:rsidRPr="00E7571A">
        <w:rPr>
          <w:rStyle w:val="Emphasis"/>
          <w:sz w:val="24"/>
          <w:szCs w:val="36"/>
          <w:highlight w:val="cyan"/>
        </w:rPr>
        <w:t>trying to stay</w:t>
      </w:r>
      <w:r w:rsidRPr="006851D0">
        <w:rPr>
          <w:rStyle w:val="Emphasis"/>
          <w:sz w:val="24"/>
          <w:szCs w:val="36"/>
        </w:rPr>
        <w:t xml:space="preserve"> </w:t>
      </w:r>
      <w:r w:rsidRPr="00E7571A">
        <w:rPr>
          <w:rStyle w:val="Emphasis"/>
          <w:sz w:val="24"/>
          <w:szCs w:val="36"/>
          <w:highlight w:val="cyan"/>
        </w:rPr>
        <w:t>alive can prevent</w:t>
      </w:r>
      <w:r w:rsidRPr="006851D0">
        <w:rPr>
          <w:rStyle w:val="Emphasis"/>
          <w:sz w:val="24"/>
          <w:szCs w:val="36"/>
        </w:rPr>
        <w:t xml:space="preserve"> and frustrate the </w:t>
      </w:r>
      <w:r w:rsidRPr="00E7571A">
        <w:rPr>
          <w:rStyle w:val="Emphasis"/>
          <w:sz w:val="24"/>
          <w:szCs w:val="36"/>
          <w:highlight w:val="cyan"/>
        </w:rPr>
        <w:t>cultivation and sharing of</w:t>
      </w:r>
      <w:r w:rsidRPr="006851D0">
        <w:rPr>
          <w:rStyle w:val="Emphasis"/>
          <w:sz w:val="24"/>
          <w:szCs w:val="36"/>
        </w:rPr>
        <w:t xml:space="preserve"> this </w:t>
      </w:r>
      <w:r w:rsidRPr="00E7571A">
        <w:rPr>
          <w:rStyle w:val="Emphasis"/>
          <w:sz w:val="24"/>
          <w:szCs w:val="36"/>
          <w:highlight w:val="cyan"/>
        </w:rPr>
        <w:t>knowledge?</w:t>
      </w:r>
      <w:r w:rsidRPr="006851D0">
        <w:rPr>
          <w:sz w:val="16"/>
          <w:szCs w:val="36"/>
        </w:rPr>
        <w:t xml:space="preserve"> </w:t>
      </w:r>
      <w:r w:rsidRPr="00E7571A">
        <w:rPr>
          <w:rStyle w:val="StyleUnderline"/>
          <w:highlight w:val="cyan"/>
        </w:rPr>
        <w:t>We</w:t>
      </w:r>
      <w:r w:rsidRPr="006851D0">
        <w:rPr>
          <w:sz w:val="16"/>
        </w:rPr>
        <w:t xml:space="preserve"> </w:t>
      </w:r>
      <w:r w:rsidRPr="006851D0">
        <w:rPr>
          <w:rStyle w:val="StyleUnderline"/>
        </w:rPr>
        <w:t>have</w:t>
      </w:r>
      <w:r w:rsidRPr="006851D0">
        <w:rPr>
          <w:sz w:val="16"/>
        </w:rPr>
        <w:t xml:space="preserve"> </w:t>
      </w:r>
      <w:r w:rsidRPr="00E7571A">
        <w:rPr>
          <w:rStyle w:val="StyleUnderline"/>
          <w:highlight w:val="cyan"/>
        </w:rPr>
        <w:t>lost</w:t>
      </w:r>
      <w:r w:rsidRPr="006851D0">
        <w:rPr>
          <w:sz w:val="16"/>
        </w:rPr>
        <w:t xml:space="preserve"> far too </w:t>
      </w:r>
      <w:r w:rsidRPr="00E7571A">
        <w:rPr>
          <w:rStyle w:val="StyleUnderline"/>
          <w:highlight w:val="cyan"/>
        </w:rPr>
        <w:t>many leaders</w:t>
      </w:r>
      <w:r w:rsidRPr="006851D0">
        <w:rPr>
          <w:rStyle w:val="StyleUnderline"/>
        </w:rPr>
        <w:t xml:space="preserve"> of this work</w:t>
      </w:r>
      <w:r w:rsidRPr="006851D0">
        <w:rPr>
          <w:sz w:val="16"/>
        </w:rPr>
        <w:t xml:space="preserve">, </w:t>
      </w:r>
      <w:r w:rsidRPr="006851D0">
        <w:rPr>
          <w:rStyle w:val="Emphasis"/>
        </w:rPr>
        <w:t xml:space="preserve">far </w:t>
      </w:r>
      <w:r w:rsidRPr="00E7571A">
        <w:rPr>
          <w:rStyle w:val="Emphasis"/>
          <w:highlight w:val="cyan"/>
        </w:rPr>
        <w:t>too soon</w:t>
      </w:r>
      <w:r w:rsidRPr="006851D0">
        <w:rPr>
          <w:sz w:val="16"/>
        </w:rPr>
        <w:t xml:space="preserve">, </w:t>
      </w:r>
      <w:r w:rsidRPr="006851D0">
        <w:rPr>
          <w:rStyle w:val="StyleUnderline"/>
        </w:rPr>
        <w:t>to not</w:t>
      </w:r>
      <w:r w:rsidRPr="006851D0">
        <w:rPr>
          <w:sz w:val="16"/>
        </w:rPr>
        <w:t xml:space="preserve"> simultaneously </w:t>
      </w:r>
      <w:r w:rsidRPr="006851D0">
        <w:rPr>
          <w:rStyle w:val="StyleUnderline"/>
        </w:rPr>
        <w:t>reckon with the reality that</w:t>
      </w:r>
      <w:r w:rsidRPr="006851D0">
        <w:rPr>
          <w:sz w:val="16"/>
        </w:rPr>
        <w:t xml:space="preserve"> </w:t>
      </w:r>
      <w:r w:rsidRPr="006851D0">
        <w:rPr>
          <w:rStyle w:val="StyleUnderline"/>
        </w:rPr>
        <w:t xml:space="preserve">such </w:t>
      </w:r>
      <w:r w:rsidRPr="00E7571A">
        <w:rPr>
          <w:rStyle w:val="StyleUnderline"/>
          <w:highlight w:val="cyan"/>
        </w:rPr>
        <w:t xml:space="preserve">knowledge is </w:t>
      </w:r>
      <w:r w:rsidRPr="00E7571A">
        <w:rPr>
          <w:rStyle w:val="Emphasis"/>
          <w:highlight w:val="cyan"/>
        </w:rPr>
        <w:t>conditioned</w:t>
      </w:r>
      <w:r w:rsidRPr="00E7571A">
        <w:rPr>
          <w:sz w:val="16"/>
          <w:highlight w:val="cyan"/>
        </w:rPr>
        <w:t xml:space="preserve"> </w:t>
      </w:r>
      <w:r w:rsidRPr="00E7571A">
        <w:rPr>
          <w:rStyle w:val="StyleUnderline"/>
          <w:highlight w:val="cyan"/>
        </w:rPr>
        <w:t xml:space="preserve">by the precarity of those who </w:t>
      </w:r>
      <w:r w:rsidRPr="00E7571A">
        <w:rPr>
          <w:rStyle w:val="Emphasis"/>
          <w:highlight w:val="cyan"/>
        </w:rPr>
        <w:t>produce</w:t>
      </w:r>
      <w:r w:rsidRPr="00E7571A">
        <w:rPr>
          <w:sz w:val="16"/>
          <w:highlight w:val="cyan"/>
        </w:rPr>
        <w:t xml:space="preserve">, </w:t>
      </w:r>
      <w:r w:rsidRPr="00E7571A">
        <w:rPr>
          <w:rStyle w:val="Emphasis"/>
          <w:highlight w:val="cyan"/>
        </w:rPr>
        <w:t>shepherd</w:t>
      </w:r>
      <w:r w:rsidRPr="00E7571A">
        <w:rPr>
          <w:sz w:val="16"/>
          <w:highlight w:val="cyan"/>
        </w:rPr>
        <w:t xml:space="preserve">, </w:t>
      </w:r>
      <w:r w:rsidRPr="00E7571A">
        <w:rPr>
          <w:rStyle w:val="StyleUnderline"/>
          <w:highlight w:val="cyan"/>
        </w:rPr>
        <w:t>and</w:t>
      </w:r>
      <w:r w:rsidRPr="00E7571A">
        <w:rPr>
          <w:sz w:val="16"/>
          <w:highlight w:val="cyan"/>
        </w:rPr>
        <w:t xml:space="preserve"> </w:t>
      </w:r>
      <w:r w:rsidRPr="00E7571A">
        <w:rPr>
          <w:rStyle w:val="Emphasis"/>
          <w:highlight w:val="cyan"/>
        </w:rPr>
        <w:t>archive</w:t>
      </w:r>
      <w:r w:rsidRPr="006851D0">
        <w:rPr>
          <w:sz w:val="16"/>
        </w:rPr>
        <w:t xml:space="preserve"> it. How do we account for the precariousness of both our lives and our knowledges in calls to value and center those most marginalized? And what role does critical disability studies, as a methodology, play in this process?</w:t>
      </w:r>
    </w:p>
    <w:p w14:paraId="594BA238" w14:textId="77777777" w:rsidR="00643504" w:rsidRPr="00B41C4E" w:rsidRDefault="00643504" w:rsidP="00643504"/>
    <w:p w14:paraId="50950170" w14:textId="5260902C" w:rsidR="00643504" w:rsidRPr="00C135FF" w:rsidRDefault="00643504" w:rsidP="00643504">
      <w:pPr>
        <w:pStyle w:val="Heading4"/>
        <w:rPr>
          <w:rFonts w:asciiTheme="minorHAnsi" w:hAnsiTheme="minorHAnsi" w:cstheme="minorHAnsi"/>
          <w:b w:val="0"/>
          <w:iCs/>
        </w:rPr>
      </w:pPr>
      <w:r>
        <w:rPr>
          <w:rFonts w:asciiTheme="minorHAnsi" w:hAnsiTheme="minorHAnsi" w:cstheme="minorHAnsi"/>
        </w:rPr>
        <w:t>4 – Caring labor</w:t>
      </w:r>
      <w:r w:rsidRPr="00C135FF">
        <w:rPr>
          <w:rFonts w:asciiTheme="minorHAnsi" w:hAnsiTheme="minorHAnsi" w:cstheme="minorHAnsi"/>
        </w:rPr>
        <w:t xml:space="preserve"> represents a </w:t>
      </w:r>
      <w:proofErr w:type="spellStart"/>
      <w:r w:rsidRPr="00C135FF">
        <w:rPr>
          <w:rFonts w:asciiTheme="minorHAnsi" w:hAnsiTheme="minorHAnsi" w:cstheme="minorHAnsi"/>
        </w:rPr>
        <w:t>disinvesment</w:t>
      </w:r>
      <w:proofErr w:type="spellEnd"/>
      <w:r w:rsidRPr="00C135FF">
        <w:rPr>
          <w:rFonts w:asciiTheme="minorHAnsi" w:hAnsiTheme="minorHAnsi" w:cstheme="minorHAnsi"/>
        </w:rPr>
        <w:t xml:space="preserve"> from the present, papering over austerity through focus on “endurance”, and reinvest in communal forms that harness and displace</w:t>
      </w:r>
      <w:r w:rsidRPr="00C135FF">
        <w:rPr>
          <w:rFonts w:asciiTheme="minorHAnsi" w:hAnsiTheme="minorHAnsi" w:cstheme="minorHAnsi"/>
          <w:b w:val="0"/>
        </w:rPr>
        <w:t xml:space="preserve">s </w:t>
      </w:r>
      <w:r w:rsidRPr="00C135FF">
        <w:rPr>
          <w:rFonts w:asciiTheme="minorHAnsi" w:hAnsiTheme="minorHAnsi" w:cstheme="minorHAnsi"/>
        </w:rPr>
        <w:t>psychologically affective energies in destructive ways.</w:t>
      </w:r>
    </w:p>
    <w:p w14:paraId="7F64F3E9" w14:textId="77777777" w:rsidR="00643504" w:rsidRPr="00C135FF" w:rsidRDefault="00643504" w:rsidP="00643504">
      <w:pPr>
        <w:spacing w:after="0" w:line="240" w:lineRule="auto"/>
        <w:rPr>
          <w:rFonts w:asciiTheme="minorHAnsi" w:hAnsiTheme="minorHAnsi" w:cstheme="minorHAnsi"/>
          <w:b/>
          <w:bCs/>
          <w:sz w:val="26"/>
        </w:rPr>
      </w:pPr>
      <w:r w:rsidRPr="00C135FF">
        <w:rPr>
          <w:rFonts w:asciiTheme="minorHAnsi" w:hAnsiTheme="minorHAnsi" w:cstheme="minorHAnsi"/>
          <w:b/>
          <w:bCs/>
          <w:sz w:val="26"/>
        </w:rPr>
        <w:t>Fax 16</w:t>
      </w:r>
    </w:p>
    <w:p w14:paraId="5EEE23C2" w14:textId="77777777" w:rsidR="00643504" w:rsidRPr="00C135FF" w:rsidRDefault="00643504" w:rsidP="00643504">
      <w:pPr>
        <w:spacing w:after="0" w:line="240" w:lineRule="auto"/>
        <w:rPr>
          <w:rFonts w:asciiTheme="minorHAnsi" w:hAnsiTheme="minorHAnsi" w:cstheme="minorHAnsi"/>
          <w:bCs/>
          <w:sz w:val="16"/>
          <w:szCs w:val="16"/>
        </w:rPr>
      </w:pPr>
      <w:r w:rsidRPr="00C135FF">
        <w:rPr>
          <w:rFonts w:asciiTheme="minorHAnsi" w:hAnsiTheme="minorHAnsi" w:cstheme="minorHAnsi"/>
          <w:bCs/>
          <w:sz w:val="16"/>
          <w:szCs w:val="16"/>
        </w:rPr>
        <w:t>(Joanna Fax, PhD in English and Postdoctoral Fellow @ Program in Writing and Communication, Rice University.  Sexual Deregulation: Reading U.S. Subjects of Affective Labor from the Early Cold War to the Neoliberal Era”, p. 119-124, 134-136)//TR</w:t>
      </w:r>
    </w:p>
    <w:p w14:paraId="70DEBBE4" w14:textId="77777777" w:rsidR="00643504" w:rsidRPr="00C135FF" w:rsidRDefault="00643504" w:rsidP="00643504">
      <w:pPr>
        <w:spacing w:line="240" w:lineRule="auto"/>
        <w:rPr>
          <w:rFonts w:asciiTheme="minorHAnsi" w:hAnsiTheme="minorHAnsi" w:cstheme="minorHAnsi"/>
          <w:sz w:val="16"/>
        </w:rPr>
      </w:pPr>
      <w:r w:rsidRPr="00C135FF">
        <w:rPr>
          <w:rFonts w:asciiTheme="minorHAnsi" w:hAnsiTheme="minorHAnsi" w:cstheme="minorHAnsi"/>
          <w:sz w:val="16"/>
        </w:rPr>
        <w:t xml:space="preserve">Desert of the Heart is also a novel about social reproduction from a lesbian standpoint that extends the feminist argument for viewing nonwage care work as a site of surplus accumulation. My reading, which contextualizes lesbian reproduction within the story’s wider setting of Reno as a town built from the casino business, attends to the novel’s depictions of the unmet needs created the wake of enterprise. As a worker, Ann is vital to Reno’s casino economy. Ann’s </w:t>
      </w:r>
      <w:r w:rsidRPr="00E7571A">
        <w:rPr>
          <w:rFonts w:asciiTheme="minorHAnsi" w:hAnsiTheme="minorHAnsi" w:cstheme="minorHAnsi"/>
          <w:highlight w:val="cyan"/>
          <w:u w:val="single"/>
        </w:rPr>
        <w:t>caring labor</w:t>
      </w:r>
      <w:r w:rsidRPr="00C135FF">
        <w:rPr>
          <w:rFonts w:asciiTheme="minorHAnsi" w:hAnsiTheme="minorHAnsi" w:cstheme="minorHAnsi"/>
          <w:u w:val="single"/>
        </w:rPr>
        <w:t xml:space="preserve"> inside </w:t>
      </w:r>
      <w:r w:rsidRPr="00E7571A">
        <w:rPr>
          <w:rFonts w:asciiTheme="minorHAnsi" w:hAnsiTheme="minorHAnsi" w:cstheme="minorHAnsi"/>
          <w:highlight w:val="cyan"/>
          <w:u w:val="single"/>
        </w:rPr>
        <w:t>and</w:t>
      </w:r>
      <w:r w:rsidRPr="00C135FF">
        <w:rPr>
          <w:rFonts w:asciiTheme="minorHAnsi" w:hAnsiTheme="minorHAnsi" w:cstheme="minorHAnsi"/>
          <w:u w:val="single"/>
        </w:rPr>
        <w:t xml:space="preserve"> outside of</w:t>
      </w:r>
      <w:r w:rsidRPr="00C135FF">
        <w:rPr>
          <w:rFonts w:asciiTheme="minorHAnsi" w:hAnsiTheme="minorHAnsi" w:cstheme="minorHAnsi"/>
          <w:sz w:val="16"/>
        </w:rPr>
        <w:t xml:space="preserve"> Frank’s Club where she </w:t>
      </w:r>
      <w:r w:rsidRPr="00C135FF">
        <w:rPr>
          <w:rFonts w:asciiTheme="minorHAnsi" w:hAnsiTheme="minorHAnsi" w:cstheme="minorHAnsi"/>
          <w:u w:val="single"/>
        </w:rPr>
        <w:t>work</w:t>
      </w:r>
      <w:r w:rsidRPr="00C135FF">
        <w:rPr>
          <w:rFonts w:asciiTheme="minorHAnsi" w:hAnsiTheme="minorHAnsi" w:cstheme="minorHAnsi"/>
          <w:sz w:val="16"/>
        </w:rPr>
        <w:t xml:space="preserve">s </w:t>
      </w:r>
      <w:r w:rsidRPr="00C135FF">
        <w:rPr>
          <w:rFonts w:asciiTheme="minorHAnsi" w:hAnsiTheme="minorHAnsi" w:cstheme="minorHAnsi"/>
          <w:u w:val="single"/>
        </w:rPr>
        <w:t>and</w:t>
      </w:r>
      <w:r w:rsidRPr="00C135FF">
        <w:rPr>
          <w:rFonts w:asciiTheme="minorHAnsi" w:hAnsiTheme="minorHAnsi" w:cstheme="minorHAnsi"/>
          <w:sz w:val="16"/>
        </w:rPr>
        <w:t xml:space="preserve"> her </w:t>
      </w:r>
      <w:r w:rsidRPr="00E7571A">
        <w:rPr>
          <w:rFonts w:asciiTheme="minorHAnsi" w:hAnsiTheme="minorHAnsi" w:cstheme="minorHAnsi"/>
          <w:highlight w:val="cyan"/>
          <w:u w:val="single"/>
        </w:rPr>
        <w:t>search for kinship</w:t>
      </w:r>
      <w:r w:rsidRPr="00C135FF">
        <w:rPr>
          <w:rFonts w:asciiTheme="minorHAnsi" w:hAnsiTheme="minorHAnsi" w:cstheme="minorHAnsi"/>
          <w:sz w:val="16"/>
        </w:rPr>
        <w:t xml:space="preserve"> within this framework </w:t>
      </w:r>
      <w:r w:rsidRPr="00E7571A">
        <w:rPr>
          <w:rFonts w:asciiTheme="minorHAnsi" w:hAnsiTheme="minorHAnsi" w:cstheme="minorHAnsi"/>
          <w:highlight w:val="cyan"/>
          <w:u w:val="single"/>
        </w:rPr>
        <w:t>reveal</w:t>
      </w:r>
      <w:r w:rsidRPr="00C135FF">
        <w:rPr>
          <w:rFonts w:asciiTheme="minorHAnsi" w:hAnsiTheme="minorHAnsi" w:cstheme="minorHAnsi"/>
          <w:sz w:val="16"/>
        </w:rPr>
        <w:t xml:space="preserve"> her </w:t>
      </w:r>
      <w:r w:rsidRPr="00E7571A">
        <w:rPr>
          <w:rFonts w:asciiTheme="minorHAnsi" w:hAnsiTheme="minorHAnsi" w:cstheme="minorHAnsi"/>
          <w:highlight w:val="cyan"/>
          <w:u w:val="single"/>
        </w:rPr>
        <w:t>reproduction</w:t>
      </w:r>
      <w:r w:rsidRPr="00C135FF">
        <w:rPr>
          <w:rFonts w:asciiTheme="minorHAnsi" w:hAnsiTheme="minorHAnsi" w:cstheme="minorHAnsi"/>
          <w:sz w:val="16"/>
        </w:rPr>
        <w:t xml:space="preserve"> </w:t>
      </w:r>
      <w:r w:rsidRPr="00C135FF">
        <w:rPr>
          <w:rFonts w:asciiTheme="minorHAnsi" w:hAnsiTheme="minorHAnsi" w:cstheme="minorHAnsi"/>
          <w:u w:val="single"/>
        </w:rPr>
        <w:t xml:space="preserve">as worker and </w:t>
      </w:r>
      <w:r w:rsidRPr="00E7571A">
        <w:rPr>
          <w:rFonts w:asciiTheme="minorHAnsi" w:hAnsiTheme="minorHAnsi" w:cstheme="minorHAnsi"/>
          <w:highlight w:val="cyan"/>
          <w:u w:val="single"/>
        </w:rPr>
        <w:t>as</w:t>
      </w:r>
      <w:r w:rsidRPr="00C135FF">
        <w:rPr>
          <w:rFonts w:asciiTheme="minorHAnsi" w:hAnsiTheme="minorHAnsi" w:cstheme="minorHAnsi"/>
          <w:u w:val="single"/>
        </w:rPr>
        <w:t xml:space="preserve"> lesbian to be both a </w:t>
      </w:r>
      <w:r w:rsidRPr="00E7571A">
        <w:rPr>
          <w:rFonts w:asciiTheme="minorHAnsi" w:hAnsiTheme="minorHAnsi" w:cstheme="minorHAnsi"/>
          <w:highlight w:val="cyan"/>
          <w:u w:val="single"/>
        </w:rPr>
        <w:t>sign</w:t>
      </w:r>
      <w:r w:rsidRPr="00C135FF">
        <w:rPr>
          <w:rFonts w:asciiTheme="minorHAnsi" w:hAnsiTheme="minorHAnsi" w:cstheme="minorHAnsi"/>
          <w:u w:val="single"/>
        </w:rPr>
        <w:t xml:space="preserve"> of </w:t>
      </w:r>
      <w:r w:rsidRPr="00E7571A">
        <w:rPr>
          <w:rFonts w:asciiTheme="minorHAnsi" w:hAnsiTheme="minorHAnsi" w:cstheme="minorHAnsi"/>
          <w:highlight w:val="cyan"/>
          <w:u w:val="single"/>
        </w:rPr>
        <w:t>and supplement to</w:t>
      </w:r>
      <w:r w:rsidRPr="00C135FF">
        <w:rPr>
          <w:rFonts w:asciiTheme="minorHAnsi" w:hAnsiTheme="minorHAnsi" w:cstheme="minorHAnsi"/>
          <w:sz w:val="16"/>
        </w:rPr>
        <w:t xml:space="preserve"> Reno’s </w:t>
      </w:r>
      <w:r w:rsidRPr="00E7571A">
        <w:rPr>
          <w:rFonts w:asciiTheme="minorHAnsi" w:hAnsiTheme="minorHAnsi" w:cstheme="minorHAnsi"/>
          <w:highlight w:val="cyan"/>
          <w:u w:val="single"/>
        </w:rPr>
        <w:t>deregulated economy</w:t>
      </w:r>
      <w:r w:rsidRPr="00C135FF">
        <w:rPr>
          <w:rFonts w:asciiTheme="minorHAnsi" w:hAnsiTheme="minorHAnsi" w:cstheme="minorHAnsi"/>
          <w:sz w:val="16"/>
        </w:rPr>
        <w:t xml:space="preserve">. </w:t>
      </w:r>
      <w:r w:rsidRPr="00C135FF">
        <w:rPr>
          <w:rFonts w:asciiTheme="minorHAnsi" w:hAnsiTheme="minorHAnsi" w:cstheme="minorHAnsi"/>
          <w:u w:val="single"/>
        </w:rPr>
        <w:t>My analysis of lesbian social reproduction extends the feminist insight into the private family’s intimate relation to the market</w:t>
      </w:r>
      <w:r w:rsidRPr="00C135FF">
        <w:rPr>
          <w:rFonts w:asciiTheme="minorHAnsi" w:hAnsiTheme="minorHAnsi" w:cstheme="minorHAnsi"/>
          <w:sz w:val="16"/>
        </w:rPr>
        <w:t>. Kathi Weeks elaborates the arguments of Maria Dalla Costa and Selma James on this point: “</w:t>
      </w:r>
      <w:r w:rsidRPr="00C135FF">
        <w:rPr>
          <w:rFonts w:asciiTheme="minorHAnsi" w:hAnsiTheme="minorHAnsi" w:cstheme="minorHAnsi"/>
          <w:u w:val="single"/>
        </w:rPr>
        <w:t xml:space="preserve">the ideology of the family </w:t>
      </w:r>
      <w:r w:rsidRPr="00E7571A">
        <w:rPr>
          <w:rFonts w:asciiTheme="minorHAnsi" w:hAnsiTheme="minorHAnsi" w:cstheme="minorHAnsi"/>
          <w:highlight w:val="cyan"/>
          <w:u w:val="single"/>
        </w:rPr>
        <w:t>performs a</w:t>
      </w:r>
      <w:r w:rsidRPr="00C135FF">
        <w:rPr>
          <w:rFonts w:asciiTheme="minorHAnsi" w:hAnsiTheme="minorHAnsi" w:cstheme="minorHAnsi"/>
          <w:u w:val="single"/>
        </w:rPr>
        <w:t xml:space="preserve"> kind of </w:t>
      </w:r>
      <w:r w:rsidRPr="00E7571A">
        <w:rPr>
          <w:rFonts w:asciiTheme="minorHAnsi" w:hAnsiTheme="minorHAnsi" w:cstheme="minorHAnsi"/>
          <w:highlight w:val="cyan"/>
          <w:u w:val="single"/>
        </w:rPr>
        <w:t>mopping-up function</w:t>
      </w:r>
      <w:r w:rsidRPr="00C135FF">
        <w:rPr>
          <w:rFonts w:asciiTheme="minorHAnsi" w:hAnsiTheme="minorHAnsi" w:cstheme="minorHAnsi"/>
          <w:u w:val="single"/>
        </w:rPr>
        <w:t>, enabling us to accept the legitimacy of the wage system despite its shortcomings by encouraging us to imagine that it can provide for those capable of living up to its norms of family form and responsibility</w:t>
      </w:r>
      <w:r w:rsidRPr="00C135FF">
        <w:rPr>
          <w:rFonts w:asciiTheme="minorHAnsi" w:hAnsiTheme="minorHAnsi" w:cstheme="minorHAnsi"/>
          <w:sz w:val="16"/>
        </w:rPr>
        <w:t xml:space="preserve">” (Weeks The Problem with Work 121). </w:t>
      </w:r>
    </w:p>
    <w:p w14:paraId="2BDB01AE" w14:textId="77777777" w:rsidR="00643504" w:rsidRPr="00C135FF" w:rsidRDefault="00643504" w:rsidP="00643504">
      <w:pPr>
        <w:spacing w:line="240" w:lineRule="auto"/>
        <w:rPr>
          <w:rFonts w:asciiTheme="minorHAnsi" w:hAnsiTheme="minorHAnsi" w:cstheme="minorHAnsi"/>
          <w:sz w:val="16"/>
        </w:rPr>
      </w:pPr>
      <w:r w:rsidRPr="00E7571A">
        <w:rPr>
          <w:rFonts w:asciiTheme="minorHAnsi" w:hAnsiTheme="minorHAnsi" w:cstheme="minorHAnsi"/>
          <w:highlight w:val="cyan"/>
          <w:u w:val="single"/>
        </w:rPr>
        <w:t>Neoliberal deregulation taps into cultural aspirations toward nonconventional, nonheteronormative kinship in ways that re-code and mask its relation to capital’s requirement for supplemental, devalued affective labor</w:t>
      </w:r>
      <w:r w:rsidRPr="00C135FF">
        <w:rPr>
          <w:rFonts w:asciiTheme="minorHAnsi" w:hAnsiTheme="minorHAnsi" w:cstheme="minorHAnsi"/>
          <w:u w:val="single"/>
        </w:rPr>
        <w:t>.</w:t>
      </w:r>
      <w:r w:rsidRPr="00C135FF">
        <w:rPr>
          <w:rFonts w:asciiTheme="minorHAnsi" w:hAnsiTheme="minorHAnsi" w:cstheme="minorHAnsi"/>
          <w:sz w:val="16"/>
        </w:rPr>
        <w:t xml:space="preserve"> As the casino’s deregulated enterprise pulls every strand of Reno’s social life into its orbit, Ann’s attentive labor outside of the casino functions to corroborate sexual deregulation through the deregulation of her labor, which becomes re-absorbed into the narrative as lesbian kinship. Sexual deregulation in the form of nonheteronormative kinship reaches its crisis point in moments where Ann confronts the hidden limits of the casino as an economic enterprise, which invariably require the fixed yet flexible compliance of its workers in exchange for the casino’s regulation of Reno’s inhabitants. </w:t>
      </w:r>
    </w:p>
    <w:p w14:paraId="0BDC40C3" w14:textId="77777777" w:rsidR="00643504" w:rsidRPr="00C135FF" w:rsidRDefault="00643504" w:rsidP="00643504">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Desert of the Heart is in many ways a literary counterpart to Betty Friedan’s The Feminine Mystique (1963), which made its critical point in part through a differentiation between domestic and paid forms of labor. Read together, Friedan’s and Rule’s writings document, respectively, second-wave feminist and lesbian critical engagements with the working subject-as-enterprising subject. The enterprising subject is one that rests upon a late-capitalist ideological distinction between “enterprise” and “labor.” Most importantly, as Franco Berardi reminds us, enterprise is a concept predicated upon the invisibility of industrial relations in late-capitalist value production: </w:t>
      </w:r>
    </w:p>
    <w:p w14:paraId="1BAD366F" w14:textId="77777777" w:rsidR="00643504" w:rsidRPr="00C135FF" w:rsidRDefault="00643504" w:rsidP="00643504">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In its capitalistic meaning, the word enterprise acquires new nuances, although it never loses its sense of free and constructive action. These new nuances all pertain to the opposition of labor and enterprise. Enterprise means invention and free will. Labor is repetition and executing action. Enterprise is an investment of capital generating new capital, thanks to the valorization that labor makes possible. Labor is a wage-earning service that valorizes capital but devalues workers. (77) </w:t>
      </w:r>
    </w:p>
    <w:p w14:paraId="5F0DFFA3" w14:textId="77777777" w:rsidR="00643504" w:rsidRPr="00C135FF" w:rsidRDefault="00643504" w:rsidP="00643504">
      <w:pPr>
        <w:spacing w:line="240" w:lineRule="auto"/>
        <w:rPr>
          <w:rFonts w:asciiTheme="minorHAnsi" w:hAnsiTheme="minorHAnsi" w:cstheme="minorHAnsi"/>
          <w:sz w:val="16"/>
        </w:rPr>
      </w:pPr>
      <w:r w:rsidRPr="00C135FF">
        <w:rPr>
          <w:rFonts w:asciiTheme="minorHAnsi" w:hAnsiTheme="minorHAnsi" w:cstheme="minorHAnsi"/>
          <w:sz w:val="16"/>
        </w:rPr>
        <w:t xml:space="preserve">Berardi’s framework explains the late-capitalist notion that </w:t>
      </w:r>
      <w:r w:rsidRPr="00E7571A">
        <w:rPr>
          <w:rFonts w:asciiTheme="minorHAnsi" w:hAnsiTheme="minorHAnsi" w:cstheme="minorHAnsi"/>
          <w:highlight w:val="cyan"/>
          <w:u w:val="single"/>
        </w:rPr>
        <w:t>enterprise</w:t>
      </w:r>
      <w:r w:rsidRPr="00C135FF">
        <w:rPr>
          <w:rFonts w:asciiTheme="minorHAnsi" w:hAnsiTheme="minorHAnsi" w:cstheme="minorHAnsi"/>
          <w:u w:val="single"/>
        </w:rPr>
        <w:t xml:space="preserve"> – as a category </w:t>
      </w:r>
      <w:r w:rsidRPr="00E7571A">
        <w:rPr>
          <w:rFonts w:asciiTheme="minorHAnsi" w:hAnsiTheme="minorHAnsi" w:cstheme="minorHAnsi"/>
          <w:highlight w:val="cyan"/>
          <w:u w:val="single"/>
        </w:rPr>
        <w:t>connoting creativity and growth as capital produces more capital – is detached from</w:t>
      </w:r>
      <w:r w:rsidRPr="00C135FF">
        <w:rPr>
          <w:rFonts w:asciiTheme="minorHAnsi" w:hAnsiTheme="minorHAnsi" w:cstheme="minorHAnsi"/>
          <w:u w:val="single"/>
        </w:rPr>
        <w:t xml:space="preserve"> its concrete foundation in </w:t>
      </w:r>
      <w:r w:rsidRPr="00E7571A">
        <w:rPr>
          <w:rFonts w:asciiTheme="minorHAnsi" w:hAnsiTheme="minorHAnsi" w:cstheme="minorHAnsi"/>
          <w:highlight w:val="cyan"/>
          <w:u w:val="single"/>
        </w:rPr>
        <w:t>labor</w:t>
      </w:r>
      <w:r w:rsidRPr="00C135FF">
        <w:rPr>
          <w:rFonts w:asciiTheme="minorHAnsi" w:hAnsiTheme="minorHAnsi" w:cstheme="minorHAnsi"/>
          <w:u w:val="single"/>
        </w:rPr>
        <w:t xml:space="preserve">, thereby </w:t>
      </w:r>
      <w:r w:rsidRPr="00E7571A">
        <w:rPr>
          <w:rFonts w:asciiTheme="minorHAnsi" w:hAnsiTheme="minorHAnsi" w:cstheme="minorHAnsi"/>
          <w:highlight w:val="cyan"/>
          <w:u w:val="single"/>
        </w:rPr>
        <w:t>obscuring</w:t>
      </w:r>
      <w:r w:rsidRPr="00C135FF">
        <w:rPr>
          <w:rFonts w:asciiTheme="minorHAnsi" w:hAnsiTheme="minorHAnsi" w:cstheme="minorHAnsi"/>
          <w:u w:val="single"/>
        </w:rPr>
        <w:t xml:space="preserve"> the </w:t>
      </w:r>
      <w:r w:rsidRPr="00E7571A">
        <w:rPr>
          <w:rFonts w:asciiTheme="minorHAnsi" w:hAnsiTheme="minorHAnsi" w:cstheme="minorHAnsi"/>
          <w:highlight w:val="cyan"/>
          <w:u w:val="single"/>
        </w:rPr>
        <w:t>material conditions upon which enterprise is established</w:t>
      </w:r>
      <w:r w:rsidRPr="00C135FF">
        <w:rPr>
          <w:rFonts w:asciiTheme="minorHAnsi" w:hAnsiTheme="minorHAnsi" w:cstheme="minorHAnsi"/>
          <w:u w:val="single"/>
        </w:rPr>
        <w:t xml:space="preserve">. As he suggests, not only does this mystification compartmentalize capital’s material basis, but it also eclipses the very nature of capital, </w:t>
      </w:r>
      <w:r w:rsidRPr="00E7571A">
        <w:rPr>
          <w:rFonts w:asciiTheme="minorHAnsi" w:hAnsiTheme="minorHAnsi" w:cstheme="minorHAnsi"/>
          <w:highlight w:val="cyan"/>
          <w:u w:val="single"/>
        </w:rPr>
        <w:t>rendering invisible</w:t>
      </w:r>
      <w:r w:rsidRPr="00C135FF">
        <w:rPr>
          <w:rFonts w:asciiTheme="minorHAnsi" w:hAnsiTheme="minorHAnsi" w:cstheme="minorHAnsi"/>
          <w:u w:val="single"/>
        </w:rPr>
        <w:t xml:space="preserve"> its perpetual </w:t>
      </w:r>
      <w:r w:rsidRPr="00E7571A">
        <w:rPr>
          <w:rFonts w:asciiTheme="minorHAnsi" w:hAnsiTheme="minorHAnsi" w:cstheme="minorHAnsi"/>
          <w:highlight w:val="cyan"/>
          <w:u w:val="single"/>
        </w:rPr>
        <w:t>need to expand to new markets and territories</w:t>
      </w:r>
      <w:r w:rsidRPr="00C135FF">
        <w:rPr>
          <w:rFonts w:asciiTheme="minorHAnsi" w:hAnsiTheme="minorHAnsi" w:cstheme="minorHAnsi"/>
          <w:u w:val="single"/>
        </w:rPr>
        <w:t>. In this light, enterprise names an ideological development that masks capital’s most insidious precepts.</w:t>
      </w:r>
      <w:r w:rsidRPr="00C135FF">
        <w:rPr>
          <w:rFonts w:asciiTheme="minorHAnsi" w:hAnsiTheme="minorHAnsi" w:cstheme="minorHAnsi"/>
          <w:sz w:val="16"/>
        </w:rPr>
        <w:t xml:space="preserve"> </w:t>
      </w:r>
    </w:p>
    <w:p w14:paraId="3714FCB6" w14:textId="77777777" w:rsidR="00643504" w:rsidRPr="00C135FF" w:rsidRDefault="00643504" w:rsidP="00643504">
      <w:pPr>
        <w:rPr>
          <w:rFonts w:asciiTheme="minorHAnsi" w:hAnsiTheme="minorHAnsi" w:cstheme="minorHAnsi"/>
          <w:sz w:val="16"/>
          <w:szCs w:val="16"/>
        </w:rPr>
      </w:pPr>
      <w:r w:rsidRPr="00C135FF">
        <w:rPr>
          <w:rFonts w:asciiTheme="minorHAnsi" w:hAnsiTheme="minorHAnsi" w:cstheme="minorHAnsi"/>
          <w:sz w:val="16"/>
          <w:szCs w:val="16"/>
        </w:rPr>
        <w:lastRenderedPageBreak/>
        <w:t xml:space="preserve">While Berardi begins his analysis with the digital industry of the 1980s, Betty Friedan’s (1963) “left-conservatism” (Nancy Holmstrom 165) documents a similar mystification of labor at an earlier point. Published a year prior to Edge of Twilight, Friedan’s Feminine Mystique begins with the now-famous inquiry into “the problem that has no name” to take aim at the limited possibilities for women exemplified in “the domestic routine of the housewife” (Friedan 30). Friedan articulates particular forms of women’s work outside the home – sometimes phrased as “creative work of her own”– as the primary means through which the trapped woman may come to “know herself as a person” (344) As she claims, “if a job is to be the way out of the trap as part of a life plan, it must be a job that she can take seriously as part of a life plan, work in which she can grow as part of society” (345). </w:t>
      </w:r>
    </w:p>
    <w:p w14:paraId="3B2FAC8E" w14:textId="77777777" w:rsidR="00643504" w:rsidRPr="00C135FF" w:rsidRDefault="00643504" w:rsidP="00643504">
      <w:pPr>
        <w:spacing w:line="240" w:lineRule="auto"/>
        <w:rPr>
          <w:rFonts w:asciiTheme="minorHAnsi" w:hAnsiTheme="minorHAnsi" w:cstheme="minorHAnsi"/>
          <w:sz w:val="16"/>
        </w:rPr>
      </w:pPr>
      <w:r w:rsidRPr="00C135FF">
        <w:rPr>
          <w:rFonts w:asciiTheme="minorHAnsi" w:hAnsiTheme="minorHAnsi" w:cstheme="minorHAnsi"/>
          <w:u w:val="single"/>
        </w:rPr>
        <w:t xml:space="preserve">The enterprise in which Friedan is most interested is </w:t>
      </w:r>
      <w:r w:rsidRPr="00E7571A">
        <w:rPr>
          <w:rFonts w:asciiTheme="minorHAnsi" w:hAnsiTheme="minorHAnsi" w:cstheme="minorHAnsi"/>
          <w:highlight w:val="cyan"/>
          <w:u w:val="single"/>
        </w:rPr>
        <w:t>an enterprise of self-care and personal development</w:t>
      </w:r>
      <w:r w:rsidRPr="00C135FF">
        <w:rPr>
          <w:rFonts w:asciiTheme="minorHAnsi" w:hAnsiTheme="minorHAnsi" w:cstheme="minorHAnsi"/>
          <w:u w:val="single"/>
        </w:rPr>
        <w:t xml:space="preserve"> </w:t>
      </w:r>
      <w:r w:rsidRPr="00C135FF">
        <w:rPr>
          <w:rFonts w:asciiTheme="minorHAnsi" w:hAnsiTheme="minorHAnsi" w:cstheme="minorHAnsi"/>
          <w:sz w:val="16"/>
        </w:rPr>
        <w:t xml:space="preserve">through paid work of a certain caliber. Notably, Friedan calls this process </w:t>
      </w:r>
      <w:r w:rsidRPr="00E7571A">
        <w:rPr>
          <w:rFonts w:asciiTheme="minorHAnsi" w:hAnsiTheme="minorHAnsi" w:cstheme="minorHAnsi"/>
          <w:highlight w:val="cyan"/>
          <w:u w:val="single"/>
        </w:rPr>
        <w:t>a way for women to realize their full “capacities” as human beings</w:t>
      </w:r>
      <w:r w:rsidRPr="00E7571A">
        <w:rPr>
          <w:rFonts w:asciiTheme="minorHAnsi" w:hAnsiTheme="minorHAnsi" w:cstheme="minorHAnsi"/>
          <w:sz w:val="16"/>
          <w:highlight w:val="cyan"/>
        </w:rPr>
        <w:t xml:space="preserve">. </w:t>
      </w:r>
      <w:r w:rsidRPr="00C135FF">
        <w:rPr>
          <w:rFonts w:asciiTheme="minorHAnsi" w:hAnsiTheme="minorHAnsi" w:cstheme="minorHAnsi"/>
          <w:sz w:val="16"/>
        </w:rPr>
        <w:t xml:space="preserve">Framing capacity as the </w:t>
      </w:r>
      <w:r w:rsidRPr="00E7571A">
        <w:rPr>
          <w:rFonts w:asciiTheme="minorHAnsi" w:hAnsiTheme="minorHAnsi" w:cstheme="minorHAnsi"/>
          <w:highlight w:val="cyan"/>
          <w:u w:val="single"/>
        </w:rPr>
        <w:t>ability for personal growth</w:t>
      </w:r>
      <w:r w:rsidRPr="00E7571A">
        <w:rPr>
          <w:rFonts w:asciiTheme="minorHAnsi" w:hAnsiTheme="minorHAnsi" w:cstheme="minorHAnsi"/>
          <w:sz w:val="16"/>
          <w:highlight w:val="cyan"/>
        </w:rPr>
        <w:t xml:space="preserve">, </w:t>
      </w:r>
      <w:r w:rsidRPr="00C135FF">
        <w:rPr>
          <w:rFonts w:asciiTheme="minorHAnsi" w:hAnsiTheme="minorHAnsi" w:cstheme="minorHAnsi"/>
          <w:sz w:val="16"/>
        </w:rPr>
        <w:t xml:space="preserve">The Feminine Mystique emphasizes the affective component of labor as something that is </w:t>
      </w:r>
      <w:r w:rsidRPr="00E7571A">
        <w:rPr>
          <w:rFonts w:asciiTheme="minorHAnsi" w:hAnsiTheme="minorHAnsi" w:cstheme="minorHAnsi"/>
          <w:highlight w:val="cyan"/>
          <w:u w:val="single"/>
        </w:rPr>
        <w:t>achieved through a feeling of satisfaction</w:t>
      </w:r>
      <w:r w:rsidRPr="00E7571A">
        <w:rPr>
          <w:rFonts w:asciiTheme="minorHAnsi" w:hAnsiTheme="minorHAnsi" w:cstheme="minorHAnsi"/>
          <w:sz w:val="16"/>
          <w:highlight w:val="cyan"/>
        </w:rPr>
        <w:t xml:space="preserve"> </w:t>
      </w:r>
      <w:r w:rsidRPr="00C135FF">
        <w:rPr>
          <w:rFonts w:asciiTheme="minorHAnsi" w:hAnsiTheme="minorHAnsi" w:cstheme="minorHAnsi"/>
          <w:sz w:val="16"/>
        </w:rPr>
        <w:t xml:space="preserve">and is only operationalized once women enter into waged work outside of the home. In one respect, then, Friedan’s argument recognizes that such capacities, while constituting a form of labor, are nonetheless commonly unwaged (as in unpaid housework). At the same time, once these labors are valued in wage form, Friedan’s logic reframes them as the means for a woman’s self-realization. In so doing, she overwrites her own tacit but crucial understanding that domestic care work and paid labor constitute two sides of the same coin in both the production of surplus value and the devaluation of feminized labor. </w:t>
      </w:r>
    </w:p>
    <w:p w14:paraId="2EFBA6A4" w14:textId="77777777" w:rsidR="00643504" w:rsidRPr="00C135FF" w:rsidRDefault="00643504" w:rsidP="00643504">
      <w:pPr>
        <w:spacing w:line="240" w:lineRule="auto"/>
        <w:rPr>
          <w:rFonts w:asciiTheme="minorHAnsi" w:hAnsiTheme="minorHAnsi" w:cstheme="minorHAnsi"/>
          <w:sz w:val="16"/>
        </w:rPr>
      </w:pPr>
      <w:r w:rsidRPr="00C135FF">
        <w:rPr>
          <w:rFonts w:asciiTheme="minorHAnsi" w:hAnsiTheme="minorHAnsi" w:cstheme="minorHAnsi"/>
          <w:sz w:val="16"/>
        </w:rPr>
        <w:t xml:space="preserve">With its near-militant heterosexual worldview, The Feminine Mystique appears on the surface to have little in common with Desert of the Heart, published the following year. Much as Friedan describes, however, the service labor Ann performs in the casino reflects the reorientation of her feminized capacities via the free market, even as value outside of those environs remains obscured. As I will discuss below, Frank’s Club produces Ann’s caring capacities as entities to be developed through the market rather than those always at risk of being used up by it. </w:t>
      </w:r>
      <w:r w:rsidRPr="00E7571A">
        <w:rPr>
          <w:rFonts w:asciiTheme="minorHAnsi" w:hAnsiTheme="minorHAnsi" w:cstheme="minorHAnsi"/>
          <w:highlight w:val="cyan"/>
          <w:u w:val="single"/>
        </w:rPr>
        <w:t>Framed in self-affirming terms</w:t>
      </w:r>
      <w:r w:rsidRPr="00C135FF">
        <w:rPr>
          <w:rFonts w:asciiTheme="minorHAnsi" w:hAnsiTheme="minorHAnsi" w:cstheme="minorHAnsi"/>
          <w:sz w:val="16"/>
        </w:rPr>
        <w:t xml:space="preserve"> evocative of Friedan, Ann’s</w:t>
      </w:r>
      <w:r w:rsidRPr="00C135FF">
        <w:rPr>
          <w:rFonts w:asciiTheme="minorHAnsi" w:hAnsiTheme="minorHAnsi" w:cstheme="minorHAnsi"/>
          <w:u w:val="single"/>
        </w:rPr>
        <w:t xml:space="preserve"> </w:t>
      </w:r>
      <w:r w:rsidRPr="00E7571A">
        <w:rPr>
          <w:rFonts w:asciiTheme="minorHAnsi" w:hAnsiTheme="minorHAnsi" w:cstheme="minorHAnsi"/>
          <w:highlight w:val="cyan"/>
          <w:u w:val="single"/>
        </w:rPr>
        <w:t>service labor-as-enterprise illustrates</w:t>
      </w:r>
      <w:r w:rsidRPr="00C135FF">
        <w:rPr>
          <w:rFonts w:asciiTheme="minorHAnsi" w:hAnsiTheme="minorHAnsi" w:cstheme="minorHAnsi"/>
          <w:sz w:val="16"/>
        </w:rPr>
        <w:t xml:space="preserve"> Riccardo Bellofiore’s insight regarding the nature of “</w:t>
      </w:r>
      <w:r w:rsidRPr="00E7571A">
        <w:rPr>
          <w:rFonts w:asciiTheme="minorHAnsi" w:hAnsiTheme="minorHAnsi" w:cstheme="minorHAnsi"/>
          <w:highlight w:val="cyan"/>
          <w:u w:val="single"/>
        </w:rPr>
        <w:t>the command of capital over labor [to] assume a semblance of a control of workers over themselves. The valorization of capital can masquerade as the self-valorization of labor</w:t>
      </w:r>
      <w:r w:rsidRPr="00C135FF">
        <w:rPr>
          <w:rFonts w:asciiTheme="minorHAnsi" w:hAnsiTheme="minorHAnsi" w:cstheme="minorHAnsi"/>
          <w:sz w:val="16"/>
        </w:rPr>
        <w:t xml:space="preserve">” (109). While it is likely that the particular kinds of labor represented in Desert of the Heart would have been left out of Feminine Mystique, it is nonetheless instructive to consider Friedan’s ideas as posing uneven but sometimes surprising points of entry for a writer such as Rule. </w:t>
      </w:r>
    </w:p>
    <w:p w14:paraId="0734C05E" w14:textId="77777777" w:rsidR="00643504" w:rsidRPr="00C135FF" w:rsidRDefault="00643504" w:rsidP="00643504">
      <w:pPr>
        <w:spacing w:line="240" w:lineRule="auto"/>
        <w:rPr>
          <w:rFonts w:asciiTheme="minorHAnsi" w:hAnsiTheme="minorHAnsi" w:cstheme="minorHAnsi"/>
          <w:sz w:val="16"/>
        </w:rPr>
      </w:pPr>
      <w:r w:rsidRPr="00C135FF">
        <w:rPr>
          <w:rFonts w:asciiTheme="minorHAnsi" w:hAnsiTheme="minorHAnsi" w:cstheme="minorHAnsi"/>
          <w:sz w:val="16"/>
        </w:rPr>
        <w:t xml:space="preserve">To that end, </w:t>
      </w:r>
      <w:r w:rsidRPr="00C135FF">
        <w:rPr>
          <w:rFonts w:asciiTheme="minorHAnsi" w:hAnsiTheme="minorHAnsi" w:cstheme="minorHAnsi"/>
          <w:u w:val="single"/>
        </w:rPr>
        <w:t xml:space="preserve">the casino’s role as a place of reproduction establishes the </w:t>
      </w:r>
      <w:r w:rsidRPr="00C135FF">
        <w:rPr>
          <w:rFonts w:asciiTheme="minorHAnsi" w:hAnsiTheme="minorHAnsi" w:cstheme="minorHAnsi"/>
          <w:sz w:val="16"/>
        </w:rPr>
        <w:t xml:space="preserve">novel’s </w:t>
      </w:r>
      <w:r w:rsidRPr="00C135FF">
        <w:rPr>
          <w:rFonts w:asciiTheme="minorHAnsi" w:hAnsiTheme="minorHAnsi" w:cstheme="minorHAnsi"/>
          <w:u w:val="single"/>
        </w:rPr>
        <w:t>overall line of argument as it pertains to non-heterosexual motherhood both within and beyond the workplace</w:t>
      </w:r>
      <w:r w:rsidRPr="00C135FF">
        <w:rPr>
          <w:rFonts w:asciiTheme="minorHAnsi" w:hAnsiTheme="minorHAnsi" w:cstheme="minorHAnsi"/>
          <w:sz w:val="16"/>
        </w:rPr>
        <w:t xml:space="preserve">. Scholarship on Desert of the Heart from the early 1980s on has taken up various aspects of the novel’s </w:t>
      </w:r>
      <w:r w:rsidRPr="00C135FF">
        <w:rPr>
          <w:rFonts w:asciiTheme="minorHAnsi" w:hAnsiTheme="minorHAnsi" w:cstheme="minorHAnsi"/>
          <w:u w:val="single"/>
        </w:rPr>
        <w:t>“subtle subversion” of heterosexuality through</w:t>
      </w:r>
      <w:r w:rsidRPr="00C135FF">
        <w:rPr>
          <w:rFonts w:asciiTheme="minorHAnsi" w:hAnsiTheme="minorHAnsi" w:cstheme="minorHAnsi"/>
          <w:sz w:val="16"/>
        </w:rPr>
        <w:t xml:space="preserve"> unsettling psychoanalytic categories, </w:t>
      </w:r>
      <w:r w:rsidRPr="00E7571A">
        <w:rPr>
          <w:rFonts w:asciiTheme="minorHAnsi" w:hAnsiTheme="minorHAnsi" w:cstheme="minorHAnsi"/>
          <w:highlight w:val="cyan"/>
          <w:u w:val="single"/>
        </w:rPr>
        <w:t>surrender of poetic voice to deviant desire</w:t>
      </w:r>
      <w:r w:rsidRPr="00C135FF">
        <w:rPr>
          <w:rFonts w:asciiTheme="minorHAnsi" w:hAnsiTheme="minorHAnsi" w:cstheme="minorHAnsi"/>
          <w:u w:val="single"/>
        </w:rPr>
        <w:t xml:space="preserve">, </w:t>
      </w:r>
      <w:r w:rsidRPr="00C135FF">
        <w:rPr>
          <w:rFonts w:asciiTheme="minorHAnsi" w:hAnsiTheme="minorHAnsi" w:cstheme="minorHAnsi"/>
          <w:sz w:val="16"/>
        </w:rPr>
        <w:t>or promotion of alternate, lesbian non-reproductive models of maternity.23 *BEGIN FOOTNOTE* See, for instance, Elaine T. Hansen’s examination of “</w:t>
      </w:r>
      <w:r w:rsidRPr="00E7571A">
        <w:rPr>
          <w:rFonts w:asciiTheme="minorHAnsi" w:hAnsiTheme="minorHAnsi" w:cstheme="minorHAnsi"/>
          <w:highlight w:val="cyan"/>
          <w:u w:val="single"/>
        </w:rPr>
        <w:t>nonprocreative motherhood</w:t>
      </w:r>
      <w:r w:rsidRPr="00C135FF">
        <w:rPr>
          <w:rFonts w:asciiTheme="minorHAnsi" w:hAnsiTheme="minorHAnsi" w:cstheme="minorHAnsi"/>
          <w:sz w:val="16"/>
        </w:rPr>
        <w:t xml:space="preserve">” where Hansen claims, as Ann and Evelyn come together in the plot, their respective childlessness </w:t>
      </w:r>
      <w:r w:rsidRPr="00E7571A">
        <w:rPr>
          <w:rFonts w:asciiTheme="minorHAnsi" w:hAnsiTheme="minorHAnsi" w:cstheme="minorHAnsi"/>
          <w:highlight w:val="cyan"/>
          <w:u w:val="single"/>
        </w:rPr>
        <w:t>is revalued</w:t>
      </w:r>
      <w:r w:rsidRPr="00C135FF">
        <w:rPr>
          <w:rFonts w:asciiTheme="minorHAnsi" w:hAnsiTheme="minorHAnsi" w:cstheme="minorHAnsi"/>
          <w:sz w:val="16"/>
        </w:rPr>
        <w:t xml:space="preserve">. In tandem they represent the possibility of maternal feelings and experiences, detached from procreation, no longer exclusively or essentially defining their womanhood but nevertheless critical to the complex drives and choices that sustain their relationship (40). Hansen argues that the novel’s rendering of the successful lesbian nonprocreative form challenges heterosexual convention through the failure of biological reproduction, since “those women [in the story] who try to care for children to whom they have given birth seem doomed to fail and suffer” (Hansen 46). *END FOOTNOTE* </w:t>
      </w:r>
      <w:r w:rsidRPr="00C135FF">
        <w:rPr>
          <w:rFonts w:asciiTheme="minorHAnsi" w:hAnsiTheme="minorHAnsi" w:cstheme="minorHAnsi"/>
          <w:u w:val="single"/>
        </w:rPr>
        <w:t xml:space="preserve">Critical </w:t>
      </w:r>
      <w:r w:rsidRPr="00E7571A">
        <w:rPr>
          <w:rFonts w:asciiTheme="minorHAnsi" w:hAnsiTheme="minorHAnsi" w:cstheme="minorHAnsi"/>
          <w:highlight w:val="cyan"/>
          <w:u w:val="single"/>
        </w:rPr>
        <w:t>acknowledgment of failed biological kinship</w:t>
      </w:r>
      <w:r w:rsidRPr="00C135FF">
        <w:rPr>
          <w:rFonts w:asciiTheme="minorHAnsi" w:hAnsiTheme="minorHAnsi" w:cstheme="minorHAnsi"/>
          <w:sz w:val="16"/>
        </w:rPr>
        <w:t xml:space="preserve"> in Desert of the Heart </w:t>
      </w:r>
      <w:r w:rsidRPr="00E7571A">
        <w:rPr>
          <w:rFonts w:asciiTheme="minorHAnsi" w:hAnsiTheme="minorHAnsi" w:cstheme="minorHAnsi"/>
          <w:highlight w:val="cyan"/>
          <w:u w:val="single"/>
        </w:rPr>
        <w:t>is important, but</w:t>
      </w:r>
      <w:r w:rsidRPr="00C135FF">
        <w:rPr>
          <w:rFonts w:asciiTheme="minorHAnsi" w:hAnsiTheme="minorHAnsi" w:cstheme="minorHAnsi"/>
          <w:u w:val="single"/>
        </w:rPr>
        <w:t xml:space="preserve"> </w:t>
      </w:r>
      <w:r w:rsidRPr="00C135FF">
        <w:rPr>
          <w:rFonts w:asciiTheme="minorHAnsi" w:hAnsiTheme="minorHAnsi" w:cstheme="minorHAnsi"/>
          <w:sz w:val="16"/>
        </w:rPr>
        <w:t xml:space="preserve">reading these moments apart from Ann’s attentive labor at the casino only tells half of the story. An examination of Desert of the Heart’s rendition of biological kinship in conjunction with Ann’s work reveals one of the novel’s </w:t>
      </w:r>
      <w:r w:rsidRPr="00E7571A">
        <w:rPr>
          <w:rFonts w:asciiTheme="minorHAnsi" w:hAnsiTheme="minorHAnsi" w:cstheme="minorHAnsi"/>
          <w:highlight w:val="cyan"/>
          <w:u w:val="single"/>
        </w:rPr>
        <w:t>overlooked</w:t>
      </w:r>
      <w:r w:rsidRPr="00C135FF">
        <w:rPr>
          <w:rFonts w:asciiTheme="minorHAnsi" w:hAnsiTheme="minorHAnsi" w:cstheme="minorHAnsi"/>
          <w:sz w:val="16"/>
        </w:rPr>
        <w:t xml:space="preserve">, yet key, problematics: </w:t>
      </w:r>
      <w:r w:rsidRPr="00E7571A">
        <w:rPr>
          <w:rFonts w:asciiTheme="minorHAnsi" w:hAnsiTheme="minorHAnsi" w:cstheme="minorHAnsi"/>
          <w:highlight w:val="cyan"/>
          <w:u w:val="single"/>
        </w:rPr>
        <w:t>that</w:t>
      </w:r>
      <w:r w:rsidRPr="00C135FF">
        <w:rPr>
          <w:rFonts w:asciiTheme="minorHAnsi" w:hAnsiTheme="minorHAnsi" w:cstheme="minorHAnsi"/>
          <w:sz w:val="16"/>
        </w:rPr>
        <w:t xml:space="preserve"> is, </w:t>
      </w:r>
      <w:r w:rsidRPr="00E7571A">
        <w:rPr>
          <w:rFonts w:asciiTheme="minorHAnsi" w:hAnsiTheme="minorHAnsi" w:cstheme="minorHAnsi"/>
          <w:highlight w:val="cyan"/>
          <w:u w:val="single"/>
        </w:rPr>
        <w:t>non-procreative kinship’s contradictory significance as something that is not only allowed but increasingly mandated as an effect of</w:t>
      </w:r>
      <w:r w:rsidRPr="00C135FF">
        <w:rPr>
          <w:rFonts w:asciiTheme="minorHAnsi" w:hAnsiTheme="minorHAnsi" w:cstheme="minorHAnsi"/>
          <w:sz w:val="16"/>
        </w:rPr>
        <w:t xml:space="preserve"> the casino industry’s </w:t>
      </w:r>
      <w:r w:rsidRPr="00E7571A">
        <w:rPr>
          <w:rFonts w:asciiTheme="minorHAnsi" w:hAnsiTheme="minorHAnsi" w:cstheme="minorHAnsi"/>
          <w:highlight w:val="cyan"/>
          <w:u w:val="single"/>
        </w:rPr>
        <w:t>broadening regulation</w:t>
      </w:r>
      <w:r w:rsidRPr="00E7571A">
        <w:rPr>
          <w:rFonts w:asciiTheme="minorHAnsi" w:hAnsiTheme="minorHAnsi" w:cstheme="minorHAnsi"/>
          <w:sz w:val="16"/>
          <w:highlight w:val="cyan"/>
        </w:rPr>
        <w:t xml:space="preserve"> </w:t>
      </w:r>
      <w:r w:rsidRPr="00E7571A">
        <w:rPr>
          <w:rFonts w:asciiTheme="minorHAnsi" w:hAnsiTheme="minorHAnsi" w:cstheme="minorHAnsi"/>
          <w:highlight w:val="cyan"/>
          <w:u w:val="single"/>
        </w:rPr>
        <w:t>of</w:t>
      </w:r>
      <w:r w:rsidRPr="00C135FF">
        <w:rPr>
          <w:rFonts w:asciiTheme="minorHAnsi" w:hAnsiTheme="minorHAnsi" w:cstheme="minorHAnsi"/>
          <w:sz w:val="16"/>
        </w:rPr>
        <w:t xml:space="preserve"> Reno’s </w:t>
      </w:r>
      <w:r w:rsidRPr="00E7571A">
        <w:rPr>
          <w:rFonts w:asciiTheme="minorHAnsi" w:hAnsiTheme="minorHAnsi" w:cstheme="minorHAnsi"/>
          <w:highlight w:val="cyan"/>
          <w:u w:val="single"/>
        </w:rPr>
        <w:t>economic and social existence</w:t>
      </w:r>
      <w:r w:rsidRPr="00C135FF">
        <w:rPr>
          <w:rFonts w:asciiTheme="minorHAnsi" w:hAnsiTheme="minorHAnsi" w:cstheme="minorHAnsi"/>
          <w:sz w:val="16"/>
        </w:rPr>
        <w:t xml:space="preserve">. In this light, Ann’s </w:t>
      </w:r>
      <w:r w:rsidRPr="00C135FF">
        <w:rPr>
          <w:rFonts w:asciiTheme="minorHAnsi" w:hAnsiTheme="minorHAnsi" w:cstheme="minorHAnsi"/>
          <w:u w:val="single"/>
        </w:rPr>
        <w:t xml:space="preserve">ability to perform the duties of the non-biological caregiver </w:t>
      </w:r>
      <w:r w:rsidRPr="00E7571A">
        <w:rPr>
          <w:rFonts w:asciiTheme="minorHAnsi" w:hAnsiTheme="minorHAnsi" w:cstheme="minorHAnsi"/>
          <w:highlight w:val="cyan"/>
          <w:u w:val="single"/>
        </w:rPr>
        <w:t>reveals the exacerbation of social need under deregulated enterprise, which requires</w:t>
      </w:r>
      <w:r w:rsidRPr="00C135FF">
        <w:rPr>
          <w:rFonts w:asciiTheme="minorHAnsi" w:hAnsiTheme="minorHAnsi" w:cstheme="minorHAnsi"/>
          <w:sz w:val="16"/>
        </w:rPr>
        <w:t xml:space="preserve"> Ann’s </w:t>
      </w:r>
      <w:r w:rsidRPr="00E7571A">
        <w:rPr>
          <w:rFonts w:asciiTheme="minorHAnsi" w:hAnsiTheme="minorHAnsi" w:cstheme="minorHAnsi"/>
          <w:highlight w:val="cyan"/>
          <w:u w:val="single"/>
        </w:rPr>
        <w:t>inattention to the causes that demand her supplemental care for those who have been disinherited</w:t>
      </w:r>
      <w:r w:rsidRPr="00C135FF">
        <w:rPr>
          <w:rFonts w:asciiTheme="minorHAnsi" w:hAnsiTheme="minorHAnsi" w:cstheme="minorHAnsi"/>
          <w:sz w:val="16"/>
        </w:rPr>
        <w:t xml:space="preserve"> from Reno’s main enterprise. In these moments, the novel’s depiction of Ann’s maternal role at work constituting an alternative to blood-line kinship is both initiated by and articulated through the regulatory framework of the casino. </w:t>
      </w:r>
    </w:p>
    <w:p w14:paraId="0DC48103" w14:textId="77777777" w:rsidR="00643504" w:rsidRPr="00C135FF" w:rsidRDefault="00643504" w:rsidP="00643504">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These developments follow the logic of deregulation writ large: Ann’s formerly regulated care work at the casino increasingly becomes flexible beyond its domain. In one example, Ann is assigned to be the relief worker at Frank’s for the night, a job, which requires her to rotate from station to station and take over as each of her co-workers takes their break. Even though it was a “foul job,” Ann is willing to take it because, as her boss tells her, Ann is “the easiest [employee] to move” (93). Part of the foulness of the job entails the requirement that Ann “sacrifice her own time off” if her co-workers’ breaks run long. As Frank’s flexible surrogate for the evening, Ann carries her change apron “like a fetus in its seventh month, careful to lift and turn the weight as if it were her own flesh” (94). The image calls on readers to register its irony obliquely through Ann’s lesbianism, which the text takes for granted as excluding her from biological motherhood: instead, Ann’s closest proximity to motherhood is through her capacity as a caregiver at, and attentive supplement to, the casino’s operation. </w:t>
      </w:r>
    </w:p>
    <w:p w14:paraId="4695FFAB" w14:textId="77777777" w:rsidR="00643504" w:rsidRPr="00C135FF" w:rsidRDefault="00643504" w:rsidP="00643504">
      <w:pPr>
        <w:spacing w:after="0" w:line="240" w:lineRule="auto"/>
        <w:rPr>
          <w:rFonts w:asciiTheme="minorHAnsi" w:hAnsiTheme="minorHAnsi" w:cstheme="minorHAnsi"/>
          <w:sz w:val="16"/>
        </w:rPr>
      </w:pPr>
      <w:r w:rsidRPr="00C135FF">
        <w:rPr>
          <w:rFonts w:asciiTheme="minorHAnsi" w:hAnsiTheme="minorHAnsi" w:cstheme="minorHAnsi"/>
          <w:sz w:val="16"/>
        </w:rPr>
        <w:lastRenderedPageBreak/>
        <w:t xml:space="preserve">Even more poignantly, however, the passage positions Ann as </w:t>
      </w:r>
      <w:r w:rsidRPr="00C135FF">
        <w:rPr>
          <w:rFonts w:asciiTheme="minorHAnsi" w:hAnsiTheme="minorHAnsi" w:cstheme="minorHAnsi"/>
          <w:u w:val="single"/>
        </w:rPr>
        <w:t xml:space="preserve">the subject of </w:t>
      </w:r>
      <w:r w:rsidRPr="00E7571A">
        <w:rPr>
          <w:rFonts w:asciiTheme="minorHAnsi" w:hAnsiTheme="minorHAnsi" w:cstheme="minorHAnsi"/>
          <w:highlight w:val="cyan"/>
          <w:u w:val="single"/>
        </w:rPr>
        <w:t>maternity without a signified object of care</w:t>
      </w:r>
      <w:r w:rsidRPr="00C135FF">
        <w:rPr>
          <w:rFonts w:asciiTheme="minorHAnsi" w:hAnsiTheme="minorHAnsi" w:cstheme="minorHAnsi"/>
          <w:u w:val="single"/>
        </w:rPr>
        <w:t>:</w:t>
      </w:r>
      <w:r w:rsidRPr="00C135FF">
        <w:rPr>
          <w:rFonts w:asciiTheme="minorHAnsi" w:hAnsiTheme="minorHAnsi" w:cstheme="minorHAnsi"/>
          <w:sz w:val="16"/>
        </w:rPr>
        <w:t xml:space="preserve"> like the change that flows into and out of her apron, her attention is exhaustively disseminated throughout the whole of Frank’s Club. Her </w:t>
      </w:r>
      <w:r w:rsidRPr="00C135FF">
        <w:rPr>
          <w:rFonts w:asciiTheme="minorHAnsi" w:hAnsiTheme="minorHAnsi" w:cstheme="minorHAnsi"/>
          <w:u w:val="single"/>
        </w:rPr>
        <w:t xml:space="preserve">labors model a form of deregulated care, par excellence, because </w:t>
      </w:r>
      <w:r w:rsidRPr="00E7571A">
        <w:rPr>
          <w:rFonts w:asciiTheme="minorHAnsi" w:hAnsiTheme="minorHAnsi" w:cstheme="minorHAnsi"/>
          <w:highlight w:val="cyan"/>
          <w:u w:val="single"/>
        </w:rPr>
        <w:t>her caring</w:t>
      </w:r>
      <w:r w:rsidRPr="00C135FF">
        <w:rPr>
          <w:rFonts w:asciiTheme="minorHAnsi" w:hAnsiTheme="minorHAnsi" w:cstheme="minorHAnsi"/>
          <w:u w:val="single"/>
        </w:rPr>
        <w:t xml:space="preserve"> is defined by her </w:t>
      </w:r>
      <w:r w:rsidRPr="00E7571A">
        <w:rPr>
          <w:rFonts w:asciiTheme="minorHAnsi" w:hAnsiTheme="minorHAnsi" w:cstheme="minorHAnsi"/>
          <w:highlight w:val="cyan"/>
          <w:u w:val="single"/>
        </w:rPr>
        <w:t>a requirement to remain flexible and accommodating toward whatever needs arise in the moment</w:t>
      </w:r>
      <w:r w:rsidRPr="00C135FF">
        <w:rPr>
          <w:rFonts w:asciiTheme="minorHAnsi" w:hAnsiTheme="minorHAnsi" w:cstheme="minorHAnsi"/>
          <w:u w:val="single"/>
        </w:rPr>
        <w:t>.</w:t>
      </w:r>
      <w:r w:rsidRPr="00C135FF">
        <w:rPr>
          <w:rFonts w:asciiTheme="minorHAnsi" w:hAnsiTheme="minorHAnsi" w:cstheme="minorHAnsi"/>
          <w:sz w:val="16"/>
        </w:rPr>
        <w:t xml:space="preserve"> What is invoked here, then, is not a portrayal of Ann’s propensity for </w:t>
      </w:r>
      <w:r w:rsidRPr="00E7571A">
        <w:rPr>
          <w:rFonts w:asciiTheme="minorHAnsi" w:hAnsiTheme="minorHAnsi" w:cstheme="minorHAnsi"/>
          <w:highlight w:val="cyan"/>
          <w:u w:val="single"/>
        </w:rPr>
        <w:t>nonconventional motherhood</w:t>
      </w:r>
      <w:r w:rsidRPr="00C135FF">
        <w:rPr>
          <w:rFonts w:asciiTheme="minorHAnsi" w:hAnsiTheme="minorHAnsi" w:cstheme="minorHAnsi"/>
          <w:sz w:val="16"/>
        </w:rPr>
        <w:t xml:space="preserve">, but the casino’s ability to </w:t>
      </w:r>
      <w:r w:rsidRPr="00E7571A">
        <w:rPr>
          <w:rFonts w:asciiTheme="minorHAnsi" w:hAnsiTheme="minorHAnsi" w:cstheme="minorHAnsi"/>
          <w:highlight w:val="cyan"/>
          <w:u w:val="single"/>
        </w:rPr>
        <w:t>absorb the affective and figurative trappings</w:t>
      </w:r>
      <w:r w:rsidRPr="00C135FF">
        <w:rPr>
          <w:rFonts w:asciiTheme="minorHAnsi" w:hAnsiTheme="minorHAnsi" w:cstheme="minorHAnsi"/>
          <w:sz w:val="16"/>
        </w:rPr>
        <w:t xml:space="preserve"> of conventional motherhood </w:t>
      </w:r>
      <w:r w:rsidRPr="00E7571A">
        <w:rPr>
          <w:rFonts w:asciiTheme="minorHAnsi" w:hAnsiTheme="minorHAnsi" w:cstheme="minorHAnsi"/>
          <w:highlight w:val="cyan"/>
          <w:u w:val="single"/>
        </w:rPr>
        <w:t>within</w:t>
      </w:r>
      <w:r w:rsidRPr="00C135FF">
        <w:rPr>
          <w:rFonts w:asciiTheme="minorHAnsi" w:hAnsiTheme="minorHAnsi" w:cstheme="minorHAnsi"/>
          <w:sz w:val="16"/>
        </w:rPr>
        <w:t xml:space="preserve"> its own </w:t>
      </w:r>
      <w:r w:rsidRPr="00E7571A">
        <w:rPr>
          <w:rFonts w:asciiTheme="minorHAnsi" w:hAnsiTheme="minorHAnsi" w:cstheme="minorHAnsi"/>
          <w:highlight w:val="cyan"/>
          <w:u w:val="single"/>
        </w:rPr>
        <w:t>regulatory schema</w:t>
      </w:r>
      <w:r w:rsidRPr="00C135FF">
        <w:rPr>
          <w:rFonts w:asciiTheme="minorHAnsi" w:hAnsiTheme="minorHAnsi" w:cstheme="minorHAnsi"/>
          <w:sz w:val="16"/>
        </w:rPr>
        <w:t xml:space="preserve">. The fact that Ann’s exploitation might register as the former and not the latter pivots on her identity as a lesbian and the supposedly sympathetic notion that Frank’s allows her to exhibit her motherly tendencies, regardless. </w:t>
      </w:r>
    </w:p>
    <w:p w14:paraId="037E2A14" w14:textId="77777777" w:rsidR="00643504" w:rsidRPr="00C135FF" w:rsidRDefault="00643504" w:rsidP="00643504">
      <w:pPr>
        <w:spacing w:after="0" w:line="240" w:lineRule="auto"/>
        <w:rPr>
          <w:rFonts w:asciiTheme="minorHAnsi" w:hAnsiTheme="minorHAnsi" w:cstheme="minorHAnsi"/>
          <w:b/>
        </w:rPr>
      </w:pPr>
      <w:r w:rsidRPr="00C135FF">
        <w:rPr>
          <w:rFonts w:asciiTheme="minorHAnsi" w:hAnsiTheme="minorHAnsi" w:cstheme="minorHAnsi"/>
          <w:b/>
        </w:rPr>
        <w:t>[SHE CONTINUES]</w:t>
      </w:r>
    </w:p>
    <w:p w14:paraId="1A20E469" w14:textId="77777777" w:rsidR="00643504" w:rsidRPr="00C135FF" w:rsidRDefault="00643504" w:rsidP="00643504">
      <w:pPr>
        <w:spacing w:after="0" w:line="240" w:lineRule="auto"/>
        <w:rPr>
          <w:rFonts w:asciiTheme="minorHAnsi" w:hAnsiTheme="minorHAnsi" w:cstheme="minorHAnsi"/>
          <w:u w:val="single"/>
        </w:rPr>
      </w:pPr>
      <w:r w:rsidRPr="00C135FF">
        <w:rPr>
          <w:rFonts w:asciiTheme="minorHAnsi" w:hAnsiTheme="minorHAnsi" w:cstheme="minorHAnsi"/>
          <w:sz w:val="16"/>
        </w:rPr>
        <w:t xml:space="preserve">As Edge of Twilight and Desert of the Heart demonstrate, early neoliberal lesbian subjectivity depended upon forms of affective regulation and social reproduction already in play in this period. In their professional labor and desire, Val’s and Ann’s affective capacities are de- and re-regulated, flourishing most when these women come into close proximity with deregulation’s disenfranchised others. In The Feeling of Kinship, David L. </w:t>
      </w:r>
      <w:r w:rsidRPr="00C135FF">
        <w:rPr>
          <w:rFonts w:asciiTheme="minorHAnsi" w:hAnsiTheme="minorHAnsi" w:cstheme="minorHAnsi"/>
          <w:u w:val="single"/>
        </w:rPr>
        <w:t>Eng describes “</w:t>
      </w:r>
      <w:r w:rsidRPr="00E7571A">
        <w:rPr>
          <w:rFonts w:asciiTheme="minorHAnsi" w:hAnsiTheme="minorHAnsi" w:cstheme="minorHAnsi"/>
          <w:highlight w:val="cyan"/>
          <w:u w:val="single"/>
        </w:rPr>
        <w:t>queer liberalism</w:t>
      </w:r>
      <w:r w:rsidRPr="00C135FF">
        <w:rPr>
          <w:rFonts w:asciiTheme="minorHAnsi" w:hAnsiTheme="minorHAnsi" w:cstheme="minorHAnsi"/>
          <w:u w:val="single"/>
        </w:rPr>
        <w:t>” as “</w:t>
      </w:r>
      <w:r w:rsidRPr="00E7571A">
        <w:rPr>
          <w:rFonts w:asciiTheme="minorHAnsi" w:hAnsiTheme="minorHAnsi" w:cstheme="minorHAnsi"/>
          <w:highlight w:val="cyan"/>
          <w:u w:val="single"/>
        </w:rPr>
        <w:t>a product of late capitalist rationalization</w:t>
      </w:r>
      <w:r w:rsidRPr="00C135FF">
        <w:rPr>
          <w:rFonts w:asciiTheme="minorHAnsi" w:hAnsiTheme="minorHAnsi" w:cstheme="minorHAnsi"/>
          <w:u w:val="single"/>
        </w:rPr>
        <w:t xml:space="preserve"> [that] functions as a supplement to capital, but in a desexualized, repackaged, and contained form</w:t>
      </w:r>
      <w:r w:rsidRPr="00C135FF">
        <w:rPr>
          <w:rFonts w:asciiTheme="minorHAnsi" w:hAnsiTheme="minorHAnsi" w:cstheme="minorHAnsi"/>
          <w:sz w:val="16"/>
        </w:rPr>
        <w:t xml:space="preserve">.” Eng continues, “we might say that </w:t>
      </w:r>
      <w:r w:rsidRPr="00C135FF">
        <w:rPr>
          <w:rFonts w:asciiTheme="minorHAnsi" w:hAnsiTheme="minorHAnsi" w:cstheme="minorHAnsi"/>
          <w:u w:val="single"/>
        </w:rPr>
        <w:t>neoliberalism enunciates</w:t>
      </w:r>
      <w:r w:rsidRPr="00C135FF">
        <w:rPr>
          <w:rFonts w:asciiTheme="minorHAnsi" w:hAnsiTheme="minorHAnsi" w:cstheme="minorHAnsi"/>
          <w:sz w:val="16"/>
        </w:rPr>
        <w:t xml:space="preserve"> (</w:t>
      </w:r>
      <w:r w:rsidRPr="00C135FF">
        <w:rPr>
          <w:rFonts w:asciiTheme="minorHAnsi" w:hAnsiTheme="minorHAnsi" w:cstheme="minorHAnsi"/>
          <w:u w:val="single"/>
        </w:rPr>
        <w:t>homo)sexual difference in the register of culture – a culture that is freely exchanged (purchased) and celebrated (consumed</w:t>
      </w:r>
      <w:r w:rsidRPr="00C135FF">
        <w:rPr>
          <w:rFonts w:asciiTheme="minorHAnsi" w:hAnsiTheme="minorHAnsi" w:cstheme="minorHAnsi"/>
          <w:sz w:val="16"/>
        </w:rPr>
        <w:t>)” (30). For Eng, homosexual difference and neoliberalism are complicit to the extent that – as recent consumable TV and fashion phenomena demonstrate – “queerness” has become an “aestheticized lifestyle predicated on choice” and consumerism (29–30). As this chapter has argued, however, sexual</w:t>
      </w:r>
      <w:r w:rsidRPr="00C135FF">
        <w:rPr>
          <w:rFonts w:asciiTheme="minorHAnsi" w:hAnsiTheme="minorHAnsi" w:cstheme="minorHAnsi"/>
          <w:u w:val="single"/>
        </w:rPr>
        <w:t xml:space="preserve"> </w:t>
      </w:r>
      <w:r w:rsidRPr="00C135FF">
        <w:rPr>
          <w:rFonts w:asciiTheme="minorHAnsi" w:hAnsiTheme="minorHAnsi" w:cstheme="minorHAnsi"/>
          <w:sz w:val="16"/>
        </w:rPr>
        <w:t xml:space="preserve">difference under neoliberalism extends beyond these claims, which largely view its supplemental properties as “contained” and primarily operational on the side of consumerism. Christian’s and Rule’s representations of late-capitalist lesbian identity go beyond the commodification of homosexual difference. In their documentations of deregulated sexuality, </w:t>
      </w:r>
      <w:r w:rsidRPr="00C135FF">
        <w:rPr>
          <w:rFonts w:asciiTheme="minorHAnsi" w:hAnsiTheme="minorHAnsi" w:cstheme="minorHAnsi"/>
          <w:u w:val="single"/>
        </w:rPr>
        <w:t>we see</w:t>
      </w:r>
      <w:r w:rsidRPr="00C135FF">
        <w:rPr>
          <w:rFonts w:asciiTheme="minorHAnsi" w:hAnsiTheme="minorHAnsi" w:cstheme="minorHAnsi"/>
          <w:sz w:val="16"/>
        </w:rPr>
        <w:t xml:space="preserve"> lesbianism as </w:t>
      </w:r>
      <w:r w:rsidRPr="00E7571A">
        <w:rPr>
          <w:rFonts w:asciiTheme="minorHAnsi" w:hAnsiTheme="minorHAnsi" w:cstheme="minorHAnsi"/>
          <w:highlight w:val="cyan"/>
          <w:u w:val="single"/>
        </w:rPr>
        <w:t>a supplement to</w:t>
      </w:r>
      <w:r w:rsidRPr="00C135FF">
        <w:rPr>
          <w:rFonts w:asciiTheme="minorHAnsi" w:hAnsiTheme="minorHAnsi" w:cstheme="minorHAnsi"/>
          <w:u w:val="single"/>
        </w:rPr>
        <w:t xml:space="preserve"> late-capitalist </w:t>
      </w:r>
      <w:r w:rsidRPr="00E7571A">
        <w:rPr>
          <w:rFonts w:asciiTheme="minorHAnsi" w:hAnsiTheme="minorHAnsi" w:cstheme="minorHAnsi"/>
          <w:highlight w:val="cyan"/>
          <w:u w:val="single"/>
        </w:rPr>
        <w:t>expansion</w:t>
      </w:r>
      <w:r w:rsidRPr="00C135FF">
        <w:rPr>
          <w:rFonts w:asciiTheme="minorHAnsi" w:hAnsiTheme="minorHAnsi" w:cstheme="minorHAnsi"/>
          <w:u w:val="single"/>
        </w:rPr>
        <w:t xml:space="preserve"> </w:t>
      </w:r>
      <w:r w:rsidRPr="00E7571A">
        <w:rPr>
          <w:rFonts w:asciiTheme="minorHAnsi" w:hAnsiTheme="minorHAnsi" w:cstheme="minorHAnsi"/>
          <w:highlight w:val="cyan"/>
          <w:u w:val="single"/>
        </w:rPr>
        <w:t>through</w:t>
      </w:r>
      <w:r w:rsidRPr="00C135FF">
        <w:rPr>
          <w:rFonts w:asciiTheme="minorHAnsi" w:hAnsiTheme="minorHAnsi" w:cstheme="minorHAnsi"/>
          <w:u w:val="single"/>
        </w:rPr>
        <w:t xml:space="preserve"> the lens of </w:t>
      </w:r>
      <w:r w:rsidRPr="00E7571A">
        <w:rPr>
          <w:rFonts w:asciiTheme="minorHAnsi" w:hAnsiTheme="minorHAnsi" w:cstheme="minorHAnsi"/>
          <w:highlight w:val="cyan"/>
          <w:u w:val="single"/>
        </w:rPr>
        <w:t>value production and</w:t>
      </w:r>
      <w:r w:rsidRPr="00C135FF">
        <w:rPr>
          <w:rFonts w:asciiTheme="minorHAnsi" w:hAnsiTheme="minorHAnsi" w:cstheme="minorHAnsi"/>
          <w:u w:val="single"/>
        </w:rPr>
        <w:t xml:space="preserve"> those </w:t>
      </w:r>
      <w:r w:rsidRPr="00E7571A">
        <w:rPr>
          <w:rFonts w:asciiTheme="minorHAnsi" w:hAnsiTheme="minorHAnsi" w:cstheme="minorHAnsi"/>
          <w:highlight w:val="cyan"/>
          <w:u w:val="single"/>
        </w:rPr>
        <w:t>affective forms of labor</w:t>
      </w:r>
      <w:r w:rsidRPr="00C135FF">
        <w:rPr>
          <w:rFonts w:asciiTheme="minorHAnsi" w:hAnsiTheme="minorHAnsi" w:cstheme="minorHAnsi"/>
          <w:u w:val="single"/>
        </w:rPr>
        <w:t xml:space="preserve"> at work </w:t>
      </w:r>
      <w:r w:rsidRPr="00E7571A">
        <w:rPr>
          <w:rFonts w:asciiTheme="minorHAnsi" w:hAnsiTheme="minorHAnsi" w:cstheme="minorHAnsi"/>
          <w:highlight w:val="cyan"/>
          <w:u w:val="single"/>
        </w:rPr>
        <w:t>in a system of exploitation with a vested interest in the versatile, non-contained capacity freed up at the intersection of sexual and economic deregulation.</w:t>
      </w:r>
      <w:r w:rsidRPr="00C135FF">
        <w:rPr>
          <w:rFonts w:asciiTheme="minorHAnsi" w:hAnsiTheme="minorHAnsi" w:cstheme="minorHAnsi"/>
          <w:u w:val="single"/>
        </w:rPr>
        <w:t xml:space="preserve"> </w:t>
      </w:r>
    </w:p>
    <w:p w14:paraId="7AE74AE3" w14:textId="77777777" w:rsidR="00643504" w:rsidRPr="00C135FF" w:rsidRDefault="00643504" w:rsidP="00643504">
      <w:pPr>
        <w:spacing w:line="240" w:lineRule="auto"/>
        <w:rPr>
          <w:rFonts w:asciiTheme="minorHAnsi" w:hAnsiTheme="minorHAnsi" w:cstheme="minorHAnsi"/>
          <w:sz w:val="16"/>
        </w:rPr>
      </w:pPr>
      <w:r w:rsidRPr="00C135FF">
        <w:rPr>
          <w:rFonts w:asciiTheme="minorHAnsi" w:hAnsiTheme="minorHAnsi" w:cstheme="minorHAnsi"/>
          <w:sz w:val="16"/>
        </w:rPr>
        <w:t xml:space="preserve">My readings of Edge of Twilight and Desert of the Heart locate a point where lesbian identity’s supplemental operations entail more than cultural capital in neoliberalism. Indeed, these novels suggest that sexual deregulation’s contemporary ideological force is an extension of a historical development within and adjacent to the formalized extraction of attentive labor required by the deregulated service industry. Christian and Rule reveal is a historical juncture where </w:t>
      </w:r>
      <w:r w:rsidRPr="00C135FF">
        <w:rPr>
          <w:rFonts w:asciiTheme="minorHAnsi" w:hAnsiTheme="minorHAnsi" w:cstheme="minorHAnsi"/>
          <w:u w:val="single"/>
        </w:rPr>
        <w:t>the contradictory promises and pitfalls of</w:t>
      </w:r>
      <w:r w:rsidRPr="00C135FF">
        <w:rPr>
          <w:rFonts w:asciiTheme="minorHAnsi" w:hAnsiTheme="minorHAnsi" w:cstheme="minorHAnsi"/>
          <w:sz w:val="16"/>
        </w:rPr>
        <w:t xml:space="preserve"> professional </w:t>
      </w:r>
      <w:r w:rsidRPr="00E7571A">
        <w:rPr>
          <w:rFonts w:asciiTheme="minorHAnsi" w:hAnsiTheme="minorHAnsi" w:cstheme="minorHAnsi"/>
          <w:highlight w:val="cyan"/>
          <w:u w:val="single"/>
        </w:rPr>
        <w:t>self-management</w:t>
      </w:r>
      <w:r w:rsidRPr="00C135FF">
        <w:rPr>
          <w:rFonts w:asciiTheme="minorHAnsi" w:hAnsiTheme="minorHAnsi" w:cstheme="minorHAnsi"/>
          <w:u w:val="single"/>
        </w:rPr>
        <w:t xml:space="preserve"> and enterprise are enacted and </w:t>
      </w:r>
      <w:r w:rsidRPr="00E7571A">
        <w:rPr>
          <w:rFonts w:asciiTheme="minorHAnsi" w:hAnsiTheme="minorHAnsi" w:cstheme="minorHAnsi"/>
          <w:highlight w:val="cyan"/>
          <w:u w:val="single"/>
        </w:rPr>
        <w:t>made legible through</w:t>
      </w:r>
      <w:r w:rsidRPr="00C135FF">
        <w:rPr>
          <w:rFonts w:asciiTheme="minorHAnsi" w:hAnsiTheme="minorHAnsi" w:cstheme="minorHAnsi"/>
          <w:u w:val="single"/>
        </w:rPr>
        <w:t xml:space="preserve"> their overlap with the </w:t>
      </w:r>
      <w:r w:rsidRPr="00E7571A">
        <w:rPr>
          <w:rFonts w:asciiTheme="minorHAnsi" w:hAnsiTheme="minorHAnsi" w:cstheme="minorHAnsi"/>
          <w:highlight w:val="cyan"/>
          <w:u w:val="single"/>
        </w:rPr>
        <w:t xml:space="preserve">freeing up and re-regulating of </w:t>
      </w:r>
      <w:r w:rsidRPr="00C135FF">
        <w:rPr>
          <w:rFonts w:asciiTheme="minorHAnsi" w:hAnsiTheme="minorHAnsi" w:cstheme="minorHAnsi"/>
          <w:u w:val="single"/>
        </w:rPr>
        <w:t xml:space="preserve">lesbian </w:t>
      </w:r>
      <w:r w:rsidRPr="00E7571A">
        <w:rPr>
          <w:rFonts w:asciiTheme="minorHAnsi" w:hAnsiTheme="minorHAnsi" w:cstheme="minorHAnsi"/>
          <w:highlight w:val="cyan"/>
          <w:u w:val="single"/>
        </w:rPr>
        <w:t>identifications and desires</w:t>
      </w:r>
      <w:r w:rsidRPr="00C135FF">
        <w:rPr>
          <w:rFonts w:asciiTheme="minorHAnsi" w:hAnsiTheme="minorHAnsi" w:cstheme="minorHAnsi"/>
          <w:sz w:val="16"/>
        </w:rPr>
        <w:t xml:space="preserve">. To read Edge of Twilight and Desert of the Heart historically, then, is to remain skeptical and ever vigilant of </w:t>
      </w:r>
      <w:r w:rsidRPr="00C135FF">
        <w:rPr>
          <w:rFonts w:asciiTheme="minorHAnsi" w:hAnsiTheme="minorHAnsi" w:cstheme="minorHAnsi"/>
          <w:u w:val="single"/>
        </w:rPr>
        <w:t>modernity’s promise</w:t>
      </w:r>
      <w:r w:rsidRPr="00C135FF">
        <w:rPr>
          <w:rFonts w:asciiTheme="minorHAnsi" w:hAnsiTheme="minorHAnsi" w:cstheme="minorHAnsi"/>
          <w:sz w:val="16"/>
        </w:rPr>
        <w:t xml:space="preserve">, which </w:t>
      </w:r>
      <w:r w:rsidRPr="00C135FF">
        <w:rPr>
          <w:rFonts w:asciiTheme="minorHAnsi" w:hAnsiTheme="minorHAnsi" w:cstheme="minorHAnsi"/>
          <w:u w:val="single"/>
        </w:rPr>
        <w:t>increasingly requires the implementation and erasure of flexible laboring and desiring subjects to make good on its guarantee of freedom</w:t>
      </w:r>
      <w:r w:rsidRPr="00C135FF">
        <w:rPr>
          <w:rFonts w:asciiTheme="minorHAnsi" w:hAnsiTheme="minorHAnsi" w:cstheme="minorHAnsi"/>
          <w:sz w:val="16"/>
        </w:rPr>
        <w:t>. In what follows, I track contemporary culture’s absorption of this complex history.</w:t>
      </w:r>
    </w:p>
    <w:p w14:paraId="1F9F9091" w14:textId="15277A0F" w:rsidR="00643504" w:rsidRPr="00934BF8" w:rsidRDefault="00643504" w:rsidP="00643504">
      <w:pPr>
        <w:pStyle w:val="Heading4"/>
        <w:rPr>
          <w:rFonts w:cstheme="minorHAnsi"/>
        </w:rPr>
      </w:pPr>
      <w:r>
        <w:rPr>
          <w:rFonts w:cstheme="minorHAnsi"/>
        </w:rPr>
        <w:t xml:space="preserve">5 – </w:t>
      </w:r>
      <w:r w:rsidRPr="00934BF8">
        <w:rPr>
          <w:rFonts w:cstheme="minorHAnsi"/>
        </w:rPr>
        <w:t>Vulnerability alone undermines collective agency and is antithetical to remedying structural inequality. That fosters deeper disillusionment and turns cruel optimism.</w:t>
      </w:r>
    </w:p>
    <w:p w14:paraId="4779D348" w14:textId="77777777" w:rsidR="00643504" w:rsidRPr="00934BF8" w:rsidRDefault="00643504" w:rsidP="00643504">
      <w:pPr>
        <w:rPr>
          <w:rFonts w:cstheme="minorHAnsi"/>
        </w:rPr>
      </w:pPr>
      <w:r w:rsidRPr="00934BF8">
        <w:rPr>
          <w:rFonts w:cstheme="minorHAnsi"/>
        </w:rPr>
        <w:t xml:space="preserve">Kathryn </w:t>
      </w:r>
      <w:r w:rsidRPr="00934BF8">
        <w:rPr>
          <w:rStyle w:val="Style13ptBold"/>
          <w:rFonts w:cstheme="minorHAnsi"/>
        </w:rPr>
        <w:t>Ecclestone &amp;</w:t>
      </w:r>
      <w:r w:rsidRPr="00934BF8">
        <w:rPr>
          <w:rFonts w:cstheme="minorHAnsi"/>
        </w:rPr>
        <w:t xml:space="preserve"> Daniel </w:t>
      </w:r>
      <w:r w:rsidRPr="00934BF8">
        <w:rPr>
          <w:rStyle w:val="Style13ptBold"/>
          <w:rFonts w:cstheme="minorHAnsi"/>
        </w:rPr>
        <w:t>Goodley 16</w:t>
      </w:r>
      <w:r w:rsidRPr="00934BF8">
        <w:rPr>
          <w:rFonts w:cstheme="minorHAnsi"/>
        </w:rPr>
        <w:t xml:space="preserve">. **Professor of education, University of Sheffield. **Professor and Chair of education, University of Sheffield. “Political and educational springboard or straitjacket? </w:t>
      </w:r>
      <w:proofErr w:type="spellStart"/>
      <w:r w:rsidRPr="00934BF8">
        <w:rPr>
          <w:rFonts w:cstheme="minorHAnsi"/>
        </w:rPr>
        <w:t>Theorising</w:t>
      </w:r>
      <w:proofErr w:type="spellEnd"/>
      <w:r w:rsidRPr="00934BF8">
        <w:rPr>
          <w:rFonts w:cstheme="minorHAnsi"/>
        </w:rPr>
        <w:t xml:space="preserve"> post/human subjects in an age of vulnerability.” </w:t>
      </w:r>
      <w:r w:rsidRPr="00934BF8">
        <w:rPr>
          <w:rFonts w:cstheme="minorHAnsi"/>
          <w:i/>
        </w:rPr>
        <w:t>Discourse</w:t>
      </w:r>
      <w:r w:rsidRPr="00934BF8">
        <w:rPr>
          <w:rFonts w:cstheme="minorHAnsi"/>
        </w:rPr>
        <w:t xml:space="preserve"> 37(2): 175-188. Emory Libraries.</w:t>
      </w:r>
    </w:p>
    <w:p w14:paraId="27AB4B5F" w14:textId="77777777" w:rsidR="00643504" w:rsidRPr="00934BF8" w:rsidRDefault="00643504" w:rsidP="00643504">
      <w:pPr>
        <w:rPr>
          <w:rFonts w:cstheme="minorHAnsi"/>
          <w:sz w:val="16"/>
        </w:rPr>
      </w:pPr>
      <w:r w:rsidRPr="00934BF8">
        <w:rPr>
          <w:rFonts w:cstheme="minorHAnsi"/>
          <w:sz w:val="16"/>
        </w:rPr>
        <w:t xml:space="preserve">Second, Ecclestone would argue that </w:t>
      </w:r>
      <w:r w:rsidRPr="00E7571A">
        <w:rPr>
          <w:rStyle w:val="StyleUnderline"/>
          <w:rFonts w:cstheme="minorHAnsi"/>
          <w:highlight w:val="cyan"/>
        </w:rPr>
        <w:t>the humanist</w:t>
      </w:r>
      <w:r w:rsidRPr="00934BF8">
        <w:rPr>
          <w:rStyle w:val="StyleUnderline"/>
          <w:rFonts w:cstheme="minorHAnsi"/>
        </w:rPr>
        <w:t xml:space="preserve"> agentic </w:t>
      </w:r>
      <w:r w:rsidRPr="00E7571A">
        <w:rPr>
          <w:rStyle w:val="StyleUnderline"/>
          <w:rFonts w:cstheme="minorHAnsi"/>
          <w:highlight w:val="cyan"/>
        </w:rPr>
        <w:t>subject is</w:t>
      </w:r>
      <w:r w:rsidRPr="00934BF8">
        <w:rPr>
          <w:rFonts w:cstheme="minorHAnsi"/>
          <w:sz w:val="16"/>
        </w:rPr>
        <w:t xml:space="preserve"> widely and </w:t>
      </w:r>
      <w:r w:rsidRPr="00E7571A">
        <w:rPr>
          <w:rStyle w:val="Emphasis"/>
          <w:rFonts w:cstheme="minorHAnsi"/>
          <w:highlight w:val="cyan"/>
        </w:rPr>
        <w:t>mistakenly denigrated</w:t>
      </w:r>
      <w:r w:rsidRPr="00934BF8">
        <w:rPr>
          <w:rStyle w:val="StyleUnderline"/>
          <w:rFonts w:cstheme="minorHAnsi"/>
        </w:rPr>
        <w:t xml:space="preserve"> as solely an individualistic, self-interested, ‘neoliberal’ masculine one that precludes collective agency</w:t>
      </w:r>
      <w:r w:rsidRPr="00934BF8">
        <w:rPr>
          <w:rFonts w:cstheme="minorHAnsi"/>
          <w:sz w:val="16"/>
        </w:rPr>
        <w:t xml:space="preserve">. </w:t>
      </w:r>
      <w:r w:rsidRPr="00E7571A">
        <w:rPr>
          <w:rStyle w:val="StyleUnderline"/>
          <w:rFonts w:cstheme="minorHAnsi"/>
          <w:highlight w:val="cyan"/>
        </w:rPr>
        <w:t>This overlooks how</w:t>
      </w:r>
      <w:r w:rsidRPr="00934BF8">
        <w:rPr>
          <w:rStyle w:val="StyleUnderline"/>
          <w:rFonts w:cstheme="minorHAnsi"/>
        </w:rPr>
        <w:t xml:space="preserve"> the shift in</w:t>
      </w:r>
      <w:r w:rsidRPr="00934BF8">
        <w:rPr>
          <w:rFonts w:cstheme="minorHAnsi"/>
          <w:sz w:val="16"/>
        </w:rPr>
        <w:t xml:space="preserve"> feminist and other radical </w:t>
      </w:r>
      <w:r w:rsidRPr="00934BF8">
        <w:rPr>
          <w:rStyle w:val="Emphasis"/>
          <w:rFonts w:cstheme="minorHAnsi"/>
        </w:rPr>
        <w:t>political movements</w:t>
      </w:r>
      <w:r w:rsidRPr="00934BF8">
        <w:rPr>
          <w:rStyle w:val="StyleUnderline"/>
          <w:rFonts w:cstheme="minorHAnsi"/>
        </w:rPr>
        <w:t xml:space="preserve"> towards introspective, </w:t>
      </w:r>
      <w:proofErr w:type="spellStart"/>
      <w:r w:rsidRPr="00E7571A">
        <w:rPr>
          <w:rStyle w:val="Emphasis"/>
          <w:rFonts w:cstheme="minorHAnsi"/>
          <w:highlight w:val="cyan"/>
        </w:rPr>
        <w:t>personalised</w:t>
      </w:r>
      <w:proofErr w:type="spellEnd"/>
      <w:r w:rsidRPr="00E7571A">
        <w:rPr>
          <w:rStyle w:val="Emphasis"/>
          <w:rFonts w:cstheme="minorHAnsi"/>
          <w:highlight w:val="cyan"/>
        </w:rPr>
        <w:t xml:space="preserve"> understandings</w:t>
      </w:r>
      <w:r w:rsidRPr="00E7571A">
        <w:rPr>
          <w:rStyle w:val="StyleUnderline"/>
          <w:rFonts w:cstheme="minorHAnsi"/>
          <w:highlight w:val="cyan"/>
        </w:rPr>
        <w:t xml:space="preserve"> of the</w:t>
      </w:r>
      <w:r w:rsidRPr="00934BF8">
        <w:rPr>
          <w:rStyle w:val="StyleUnderline"/>
          <w:rFonts w:cstheme="minorHAnsi"/>
        </w:rPr>
        <w:t xml:space="preserve"> emotional </w:t>
      </w:r>
      <w:r w:rsidRPr="00E7571A">
        <w:rPr>
          <w:rStyle w:val="StyleUnderline"/>
          <w:rFonts w:cstheme="minorHAnsi"/>
          <w:highlight w:val="cyan"/>
        </w:rPr>
        <w:t>individual</w:t>
      </w:r>
      <w:r w:rsidRPr="00934BF8">
        <w:rPr>
          <w:rStyle w:val="StyleUnderline"/>
          <w:rFonts w:cstheme="minorHAnsi"/>
        </w:rPr>
        <w:t xml:space="preserve"> as a necessary foundation for collective struggle </w:t>
      </w:r>
      <w:r w:rsidRPr="00E7571A">
        <w:rPr>
          <w:rStyle w:val="StyleUnderline"/>
          <w:rFonts w:cstheme="minorHAnsi"/>
          <w:highlight w:val="cyan"/>
        </w:rPr>
        <w:t>has</w:t>
      </w:r>
      <w:r w:rsidRPr="00934BF8">
        <w:rPr>
          <w:rStyle w:val="StyleUnderline"/>
          <w:rFonts w:cstheme="minorHAnsi"/>
        </w:rPr>
        <w:t xml:space="preserve"> itself </w:t>
      </w:r>
      <w:r w:rsidRPr="00E7571A">
        <w:rPr>
          <w:rStyle w:val="StyleUnderline"/>
          <w:rFonts w:cstheme="minorHAnsi"/>
          <w:highlight w:val="cyan"/>
        </w:rPr>
        <w:t xml:space="preserve">been </w:t>
      </w:r>
      <w:r w:rsidRPr="00E7571A">
        <w:rPr>
          <w:rStyle w:val="Emphasis"/>
          <w:rFonts w:cstheme="minorHAnsi"/>
          <w:highlight w:val="cyan"/>
        </w:rPr>
        <w:t>central in disrupting</w:t>
      </w:r>
      <w:r w:rsidRPr="00934BF8">
        <w:rPr>
          <w:rStyle w:val="StyleUnderline"/>
          <w:rFonts w:cstheme="minorHAnsi"/>
        </w:rPr>
        <w:t xml:space="preserve"> collective struggle for </w:t>
      </w:r>
      <w:r w:rsidRPr="00E7571A">
        <w:rPr>
          <w:rStyle w:val="StyleUnderline"/>
          <w:rFonts w:cstheme="minorHAnsi"/>
          <w:highlight w:val="cyan"/>
        </w:rPr>
        <w:t>social change</w:t>
      </w:r>
      <w:r w:rsidRPr="00934BF8">
        <w:rPr>
          <w:rFonts w:cstheme="minorHAnsi"/>
          <w:sz w:val="16"/>
        </w:rPr>
        <w:t xml:space="preserve"> (e.g. Panton 12). </w:t>
      </w:r>
      <w:r w:rsidRPr="00934BF8">
        <w:rPr>
          <w:rStyle w:val="StyleUnderline"/>
          <w:rFonts w:cstheme="minorHAnsi"/>
        </w:rPr>
        <w:t xml:space="preserve">Instead, </w:t>
      </w:r>
      <w:r w:rsidRPr="00E7571A">
        <w:rPr>
          <w:rStyle w:val="Emphasis"/>
          <w:rFonts w:cstheme="minorHAnsi"/>
          <w:highlight w:val="cyan"/>
        </w:rPr>
        <w:t>even</w:t>
      </w:r>
      <w:r w:rsidRPr="00934BF8">
        <w:rPr>
          <w:rStyle w:val="Emphasis"/>
          <w:rFonts w:cstheme="minorHAnsi"/>
        </w:rPr>
        <w:t xml:space="preserve"> highly </w:t>
      </w:r>
      <w:r w:rsidRPr="00E7571A">
        <w:rPr>
          <w:rStyle w:val="Emphasis"/>
          <w:rFonts w:cstheme="minorHAnsi"/>
          <w:highlight w:val="cyan"/>
        </w:rPr>
        <w:t>sophisticated attempts</w:t>
      </w:r>
      <w:r w:rsidRPr="00E7571A">
        <w:rPr>
          <w:rStyle w:val="StyleUnderline"/>
          <w:rFonts w:cstheme="minorHAnsi"/>
          <w:highlight w:val="cyan"/>
        </w:rPr>
        <w:t xml:space="preserve"> to </w:t>
      </w:r>
      <w:proofErr w:type="spellStart"/>
      <w:r w:rsidRPr="00E7571A">
        <w:rPr>
          <w:rStyle w:val="Emphasis"/>
          <w:rFonts w:cstheme="minorHAnsi"/>
          <w:highlight w:val="cyan"/>
        </w:rPr>
        <w:t>theorise</w:t>
      </w:r>
      <w:proofErr w:type="spellEnd"/>
      <w:r w:rsidRPr="00E7571A">
        <w:rPr>
          <w:rStyle w:val="Emphasis"/>
          <w:rFonts w:cstheme="minorHAnsi"/>
          <w:highlight w:val="cyan"/>
        </w:rPr>
        <w:t xml:space="preserve"> outwards</w:t>
      </w:r>
      <w:r w:rsidRPr="00E7571A">
        <w:rPr>
          <w:rStyle w:val="StyleUnderline"/>
          <w:rFonts w:cstheme="minorHAnsi"/>
          <w:highlight w:val="cyan"/>
        </w:rPr>
        <w:t xml:space="preserve"> from</w:t>
      </w:r>
      <w:r w:rsidRPr="00934BF8">
        <w:rPr>
          <w:rStyle w:val="StyleUnderline"/>
          <w:rFonts w:cstheme="minorHAnsi"/>
        </w:rPr>
        <w:t xml:space="preserve"> understandings and practices of our socially and emotionally </w:t>
      </w:r>
      <w:r w:rsidRPr="00E7571A">
        <w:rPr>
          <w:rStyle w:val="StyleUnderline"/>
          <w:rFonts w:cstheme="minorHAnsi"/>
          <w:highlight w:val="cyan"/>
        </w:rPr>
        <w:t xml:space="preserve">vulnerable selves </w:t>
      </w:r>
      <w:r w:rsidRPr="00E7571A">
        <w:rPr>
          <w:rStyle w:val="Emphasis"/>
          <w:rFonts w:cstheme="minorHAnsi"/>
          <w:highlight w:val="cyan"/>
        </w:rPr>
        <w:t>will fail</w:t>
      </w:r>
      <w:r w:rsidRPr="00934BF8">
        <w:rPr>
          <w:rStyle w:val="StyleUnderline"/>
          <w:rFonts w:cstheme="minorHAnsi"/>
        </w:rPr>
        <w:t xml:space="preserve"> because</w:t>
      </w:r>
      <w:r w:rsidRPr="00934BF8">
        <w:rPr>
          <w:rFonts w:cstheme="minorHAnsi"/>
          <w:sz w:val="16"/>
        </w:rPr>
        <w:t>, according to Panton, ‘</w:t>
      </w:r>
      <w:r w:rsidRPr="00934BF8">
        <w:rPr>
          <w:rStyle w:val="StyleUnderline"/>
          <w:rFonts w:cstheme="minorHAnsi"/>
        </w:rPr>
        <w:t xml:space="preserve">the process of </w:t>
      </w:r>
      <w:r w:rsidRPr="00E7571A">
        <w:rPr>
          <w:rStyle w:val="StyleUnderline"/>
          <w:rFonts w:cstheme="minorHAnsi"/>
          <w:highlight w:val="cyan"/>
        </w:rPr>
        <w:t>interpreting</w:t>
      </w:r>
      <w:r w:rsidRPr="00934BF8">
        <w:rPr>
          <w:rStyle w:val="StyleUnderline"/>
          <w:rFonts w:cstheme="minorHAnsi"/>
        </w:rPr>
        <w:t xml:space="preserve"> experience </w:t>
      </w:r>
      <w:r w:rsidRPr="00E7571A">
        <w:rPr>
          <w:rStyle w:val="StyleUnderline"/>
          <w:rFonts w:cstheme="minorHAnsi"/>
          <w:highlight w:val="cyan"/>
        </w:rPr>
        <w:t>involves</w:t>
      </w:r>
      <w:r w:rsidRPr="00934BF8">
        <w:rPr>
          <w:rStyle w:val="StyleUnderline"/>
          <w:rFonts w:cstheme="minorHAnsi"/>
        </w:rPr>
        <w:t xml:space="preserve"> an </w:t>
      </w:r>
      <w:r w:rsidRPr="00E7571A">
        <w:rPr>
          <w:rStyle w:val="StyleUnderline"/>
          <w:rFonts w:cstheme="minorHAnsi"/>
          <w:highlight w:val="cyan"/>
        </w:rPr>
        <w:t>explanation</w:t>
      </w:r>
      <w:r w:rsidRPr="00934BF8">
        <w:rPr>
          <w:rStyle w:val="StyleUnderline"/>
          <w:rFonts w:cstheme="minorHAnsi"/>
        </w:rPr>
        <w:t xml:space="preserve"> of experience </w:t>
      </w:r>
      <w:r w:rsidRPr="00E7571A">
        <w:rPr>
          <w:rStyle w:val="StyleUnderline"/>
          <w:rFonts w:cstheme="minorHAnsi"/>
          <w:highlight w:val="cyan"/>
        </w:rPr>
        <w:t>in terms</w:t>
      </w:r>
      <w:r w:rsidRPr="00934BF8">
        <w:rPr>
          <w:rStyle w:val="StyleUnderline"/>
          <w:rFonts w:cstheme="minorHAnsi"/>
        </w:rPr>
        <w:t xml:space="preserve"> of something </w:t>
      </w:r>
      <w:r w:rsidRPr="00E7571A">
        <w:rPr>
          <w:rStyle w:val="StyleUnderline"/>
          <w:rFonts w:cstheme="minorHAnsi"/>
          <w:highlight w:val="cyan"/>
        </w:rPr>
        <w:t xml:space="preserve">other than its </w:t>
      </w:r>
      <w:r w:rsidRPr="00934BF8">
        <w:rPr>
          <w:rStyle w:val="StyleUnderline"/>
          <w:rFonts w:cstheme="minorHAnsi"/>
        </w:rPr>
        <w:t xml:space="preserve">own </w:t>
      </w:r>
      <w:r w:rsidRPr="00E7571A">
        <w:rPr>
          <w:rStyle w:val="StyleUnderline"/>
          <w:rFonts w:cstheme="minorHAnsi"/>
          <w:highlight w:val="cyan"/>
        </w:rPr>
        <w:t>content’</w:t>
      </w:r>
      <w:r w:rsidRPr="00934BF8">
        <w:rPr>
          <w:rFonts w:cstheme="minorHAnsi"/>
          <w:sz w:val="16"/>
        </w:rPr>
        <w:t xml:space="preserve"> (2012, p. 181). Following this argument, </w:t>
      </w:r>
      <w:r w:rsidRPr="00934BF8">
        <w:rPr>
          <w:rStyle w:val="StyleUnderline"/>
          <w:rFonts w:cstheme="minorHAnsi"/>
        </w:rPr>
        <w:t xml:space="preserve">a therapeutic culture offers a sense of collective being confined to the orthodoxy that </w:t>
      </w:r>
      <w:r w:rsidRPr="00934BF8">
        <w:rPr>
          <w:rStyle w:val="StyleUnderline"/>
          <w:rFonts w:cstheme="minorHAnsi"/>
        </w:rPr>
        <w:lastRenderedPageBreak/>
        <w:t>‘if there is no psychological openness, there is no social bond’, thereby prohibiting this external explanation and the social action that might flow from it</w:t>
      </w:r>
      <w:r w:rsidRPr="00934BF8">
        <w:rPr>
          <w:rFonts w:cstheme="minorHAnsi"/>
          <w:sz w:val="16"/>
        </w:rPr>
        <w:t xml:space="preserve"> (p. 181).</w:t>
      </w:r>
    </w:p>
    <w:p w14:paraId="717749A9" w14:textId="77777777" w:rsidR="00643504" w:rsidRPr="00934BF8" w:rsidRDefault="00643504" w:rsidP="00643504">
      <w:pPr>
        <w:rPr>
          <w:rFonts w:cstheme="minorHAnsi"/>
          <w:sz w:val="16"/>
        </w:rPr>
      </w:pPr>
      <w:r w:rsidRPr="00934BF8">
        <w:rPr>
          <w:rFonts w:cstheme="minorHAnsi"/>
          <w:sz w:val="16"/>
        </w:rPr>
        <w:t xml:space="preserve">Seen in this light, Richard Sennett's (2005) analysis of the nature of respect between public service and welfare professionals in crisis-ridden capitalist societies is highly relevant. Sennett argues that professionals’ guilt about their own relative privilege and their inability to address structural inequality leads them to ‘cross the boundaries of inequality’ by privileging the promotion of clients’ self-worth and empathy with their emotional and psychological experiences. This is especially tempting in education where profound fears about growing pressures on those most </w:t>
      </w:r>
      <w:proofErr w:type="spellStart"/>
      <w:r w:rsidRPr="00934BF8">
        <w:rPr>
          <w:rFonts w:cstheme="minorHAnsi"/>
          <w:sz w:val="16"/>
        </w:rPr>
        <w:t>marginalised</w:t>
      </w:r>
      <w:proofErr w:type="spellEnd"/>
      <w:r w:rsidRPr="00934BF8">
        <w:rPr>
          <w:rFonts w:cstheme="minorHAnsi"/>
          <w:sz w:val="16"/>
        </w:rPr>
        <w:t xml:space="preserve"> and at risk of educational failure have eroded radical hopes for socially progressive mechanisms for equality.</w:t>
      </w:r>
    </w:p>
    <w:p w14:paraId="0851C38C" w14:textId="77777777" w:rsidR="00643504" w:rsidRPr="00934BF8" w:rsidRDefault="00643504" w:rsidP="00643504">
      <w:pPr>
        <w:rPr>
          <w:rFonts w:cstheme="minorHAnsi"/>
          <w:sz w:val="16"/>
        </w:rPr>
      </w:pPr>
      <w:r w:rsidRPr="00934BF8">
        <w:rPr>
          <w:rFonts w:cstheme="minorHAnsi"/>
          <w:sz w:val="16"/>
        </w:rPr>
        <w:t>In the specific context of vulnerability discussed in this paper, discursive disruptions to materialist 0075</w:t>
      </w:r>
      <w:r w:rsidRPr="00934BF8">
        <w:rPr>
          <w:rFonts w:cstheme="minorHAnsi"/>
          <w:sz w:val="16"/>
        </w:rPr>
        <w:tab/>
      </w:r>
      <w:proofErr w:type="spellStart"/>
      <w:r w:rsidRPr="00934BF8">
        <w:rPr>
          <w:rFonts w:cstheme="minorHAnsi"/>
          <w:sz w:val="16"/>
        </w:rPr>
        <w:t>nderstandings</w:t>
      </w:r>
      <w:proofErr w:type="spellEnd"/>
      <w:r w:rsidRPr="00934BF8">
        <w:rPr>
          <w:rFonts w:cstheme="minorHAnsi"/>
          <w:sz w:val="16"/>
        </w:rPr>
        <w:t xml:space="preserve"> of subjectivity blur further the boundaries between our professional and/or public and private lives and between associated ways of regarding others and behaving towards them. This intensifies cultural expectations that we should model our professional and public relationships on intimate ones and demonstrate emotional empathy, emotional disclosure and mutual recognition of suffering. These expectations become a requisite marker of radical political commitment. In this context, a logical outcome of disability standpoints on ‘ableism’ is to see failure or resistance to disclosing ourselves as vulnerable as being ‘ableist’. Similarly, some feminist perspectives in education depict failure to </w:t>
      </w:r>
      <w:proofErr w:type="spellStart"/>
      <w:r w:rsidRPr="00934BF8">
        <w:rPr>
          <w:rFonts w:cstheme="minorHAnsi"/>
          <w:sz w:val="16"/>
        </w:rPr>
        <w:t>recognise</w:t>
      </w:r>
      <w:proofErr w:type="spellEnd"/>
      <w:r w:rsidRPr="00934BF8">
        <w:rPr>
          <w:rFonts w:cstheme="minorHAnsi"/>
          <w:sz w:val="16"/>
        </w:rPr>
        <w:t xml:space="preserve"> vulnerability, or merely to question its discursive and practical effects, as manifestations of masculinist and elitist Othering of non-traditional students (e.g. </w:t>
      </w:r>
      <w:proofErr w:type="spellStart"/>
      <w:r w:rsidRPr="00934BF8">
        <w:rPr>
          <w:rFonts w:cstheme="minorHAnsi"/>
          <w:sz w:val="16"/>
        </w:rPr>
        <w:t>Leathwood</w:t>
      </w:r>
      <w:proofErr w:type="spellEnd"/>
      <w:r w:rsidRPr="00934BF8">
        <w:rPr>
          <w:rFonts w:cstheme="minorHAnsi"/>
          <w:sz w:val="16"/>
        </w:rPr>
        <w:t xml:space="preserve"> &amp; Hey 09).</w:t>
      </w:r>
    </w:p>
    <w:p w14:paraId="43C77BBF" w14:textId="77777777" w:rsidR="00643504" w:rsidRPr="00934BF8" w:rsidRDefault="00643504" w:rsidP="00643504">
      <w:pPr>
        <w:rPr>
          <w:rFonts w:cstheme="minorHAnsi"/>
          <w:sz w:val="16"/>
        </w:rPr>
      </w:pPr>
      <w:r w:rsidRPr="00934BF8">
        <w:rPr>
          <w:rFonts w:cstheme="minorHAnsi"/>
          <w:sz w:val="16"/>
        </w:rPr>
        <w:t xml:space="preserve">In response to such arguments, Ecclestone would argue that </w:t>
      </w:r>
      <w:proofErr w:type="spellStart"/>
      <w:r w:rsidRPr="00E7571A">
        <w:rPr>
          <w:rStyle w:val="StyleUnderline"/>
          <w:rFonts w:cstheme="minorHAnsi"/>
          <w:highlight w:val="cyan"/>
        </w:rPr>
        <w:t>prioritising</w:t>
      </w:r>
      <w:proofErr w:type="spellEnd"/>
      <w:r w:rsidRPr="00934BF8">
        <w:rPr>
          <w:rStyle w:val="StyleUnderline"/>
          <w:rFonts w:cstheme="minorHAnsi"/>
        </w:rPr>
        <w:t xml:space="preserve"> </w:t>
      </w:r>
      <w:r w:rsidRPr="00934BF8">
        <w:rPr>
          <w:rStyle w:val="Emphasis"/>
          <w:rFonts w:cstheme="minorHAnsi"/>
        </w:rPr>
        <w:t xml:space="preserve">not merely </w:t>
      </w:r>
      <w:r w:rsidRPr="00E7571A">
        <w:rPr>
          <w:rStyle w:val="Emphasis"/>
          <w:rFonts w:cstheme="minorHAnsi"/>
          <w:highlight w:val="cyan"/>
        </w:rPr>
        <w:t>feeling over agency</w:t>
      </w:r>
      <w:r w:rsidRPr="00934BF8">
        <w:rPr>
          <w:rStyle w:val="StyleUnderline"/>
          <w:rFonts w:cstheme="minorHAnsi"/>
        </w:rPr>
        <w:t xml:space="preserve"> in the public sphere but, specifically, feelings and disclosures of vulnerability, </w:t>
      </w:r>
      <w:r w:rsidRPr="00E7571A">
        <w:rPr>
          <w:rStyle w:val="StyleUnderline"/>
          <w:rFonts w:cstheme="minorHAnsi"/>
          <w:highlight w:val="cyan"/>
        </w:rPr>
        <w:t>exacerbates</w:t>
      </w:r>
      <w:r w:rsidRPr="00934BF8">
        <w:rPr>
          <w:rStyle w:val="StyleUnderline"/>
          <w:rFonts w:cstheme="minorHAnsi"/>
        </w:rPr>
        <w:t xml:space="preserve"> a diminished introspective </w:t>
      </w:r>
      <w:r w:rsidRPr="00E7571A">
        <w:rPr>
          <w:rStyle w:val="StyleUnderline"/>
          <w:rFonts w:cstheme="minorHAnsi"/>
          <w:highlight w:val="cyan"/>
        </w:rPr>
        <w:t>individuality</w:t>
      </w:r>
      <w:r w:rsidRPr="00934BF8">
        <w:rPr>
          <w:rStyle w:val="StyleUnderline"/>
          <w:rFonts w:cstheme="minorHAnsi"/>
        </w:rPr>
        <w:t xml:space="preserve"> that is suspicious of, and </w:t>
      </w:r>
      <w:r w:rsidRPr="00E7571A">
        <w:rPr>
          <w:rStyle w:val="StyleUnderline"/>
          <w:rFonts w:cstheme="minorHAnsi"/>
          <w:highlight w:val="cyan"/>
        </w:rPr>
        <w:t>disillusioned with</w:t>
      </w:r>
      <w:r w:rsidRPr="00934BF8">
        <w:rPr>
          <w:rStyle w:val="StyleUnderline"/>
          <w:rFonts w:cstheme="minorHAnsi"/>
        </w:rPr>
        <w:t xml:space="preserve">, the outcomes of </w:t>
      </w:r>
      <w:r w:rsidRPr="00E7571A">
        <w:rPr>
          <w:rStyle w:val="Emphasis"/>
          <w:rFonts w:cstheme="minorHAnsi"/>
          <w:highlight w:val="cyan"/>
        </w:rPr>
        <w:t>collective agency and struggle</w:t>
      </w:r>
      <w:r w:rsidRPr="00934BF8">
        <w:rPr>
          <w:rFonts w:cstheme="minorHAnsi"/>
          <w:sz w:val="16"/>
        </w:rPr>
        <w:t xml:space="preserve"> (e.g. Heartfield 00; Malik 00). </w:t>
      </w:r>
      <w:r w:rsidRPr="00934BF8">
        <w:rPr>
          <w:rStyle w:val="StyleUnderline"/>
          <w:rFonts w:cstheme="minorHAnsi"/>
        </w:rPr>
        <w:t xml:space="preserve">From this standpoint, the demand to express </w:t>
      </w:r>
      <w:r w:rsidRPr="00E7571A">
        <w:rPr>
          <w:rStyle w:val="StyleUnderline"/>
          <w:rFonts w:cstheme="minorHAnsi"/>
          <w:highlight w:val="cyan"/>
        </w:rPr>
        <w:t>vulnerability exacerbates ‘</w:t>
      </w:r>
      <w:r w:rsidRPr="00E7571A">
        <w:rPr>
          <w:rStyle w:val="Emphasis"/>
          <w:rFonts w:cstheme="minorHAnsi"/>
          <w:highlight w:val="cyan"/>
        </w:rPr>
        <w:t>the real challenge</w:t>
      </w:r>
      <w:r w:rsidRPr="00934BF8">
        <w:rPr>
          <w:rStyle w:val="StyleUnderline"/>
          <w:rFonts w:cstheme="minorHAnsi"/>
        </w:rPr>
        <w:t xml:space="preserve"> facing humanism’, namely, ‘the low esteem accorded to the status of humanity’ and </w:t>
      </w:r>
      <w:r w:rsidRPr="00E7571A">
        <w:rPr>
          <w:rStyle w:val="StyleUnderline"/>
          <w:rFonts w:cstheme="minorHAnsi"/>
          <w:highlight w:val="cyan"/>
        </w:rPr>
        <w:t>disillusionment with</w:t>
      </w:r>
      <w:r w:rsidRPr="00934BF8">
        <w:rPr>
          <w:rStyle w:val="StyleUnderline"/>
          <w:rFonts w:cstheme="minorHAnsi"/>
        </w:rPr>
        <w:t xml:space="preserve"> the consequences of </w:t>
      </w:r>
      <w:r w:rsidRPr="00E7571A">
        <w:rPr>
          <w:rStyle w:val="StyleUnderline"/>
          <w:rFonts w:cstheme="minorHAnsi"/>
          <w:highlight w:val="cyan"/>
        </w:rPr>
        <w:t>progress</w:t>
      </w:r>
      <w:r w:rsidRPr="00934BF8">
        <w:rPr>
          <w:rFonts w:cstheme="minorHAnsi"/>
          <w:sz w:val="16"/>
        </w:rPr>
        <w:t xml:space="preserve"> (Furedi 06, p. 25).</w:t>
      </w:r>
    </w:p>
    <w:p w14:paraId="56E31677" w14:textId="77777777" w:rsidR="00643504" w:rsidRPr="00934BF8" w:rsidRDefault="00643504" w:rsidP="00643504">
      <w:pPr>
        <w:rPr>
          <w:rFonts w:cstheme="minorHAnsi"/>
          <w:sz w:val="16"/>
        </w:rPr>
      </w:pPr>
      <w:r w:rsidRPr="00934BF8">
        <w:rPr>
          <w:rFonts w:cstheme="minorHAnsi"/>
          <w:sz w:val="16"/>
        </w:rPr>
        <w:t xml:space="preserve">Seen in this light, </w:t>
      </w:r>
      <w:r w:rsidRPr="00E7571A">
        <w:rPr>
          <w:rStyle w:val="StyleUnderline"/>
          <w:rFonts w:cstheme="minorHAnsi"/>
          <w:highlight w:val="cyan"/>
        </w:rPr>
        <w:t>a diminished account</w:t>
      </w:r>
      <w:r w:rsidRPr="00934BF8">
        <w:rPr>
          <w:rStyle w:val="StyleUnderline"/>
          <w:rFonts w:cstheme="minorHAnsi"/>
        </w:rPr>
        <w:t xml:space="preserve"> of the humanist subject </w:t>
      </w:r>
      <w:r w:rsidRPr="00E7571A">
        <w:rPr>
          <w:rStyle w:val="Emphasis"/>
          <w:rFonts w:cstheme="minorHAnsi"/>
          <w:highlight w:val="cyan"/>
        </w:rPr>
        <w:t>reifies vulnerability</w:t>
      </w:r>
      <w:r w:rsidRPr="00E7571A">
        <w:rPr>
          <w:rStyle w:val="StyleUnderline"/>
          <w:rFonts w:cstheme="minorHAnsi"/>
          <w:highlight w:val="cyan"/>
        </w:rPr>
        <w:t>, depicting</w:t>
      </w:r>
      <w:r w:rsidRPr="00934BF8">
        <w:rPr>
          <w:rStyle w:val="StyleUnderline"/>
          <w:rFonts w:cstheme="minorHAnsi"/>
        </w:rPr>
        <w:t xml:space="preserve"> the experience of everyday </w:t>
      </w:r>
      <w:r w:rsidRPr="00E7571A">
        <w:rPr>
          <w:rStyle w:val="StyleUnderline"/>
          <w:rFonts w:cstheme="minorHAnsi"/>
          <w:highlight w:val="cyan"/>
        </w:rPr>
        <w:t>life as inherently</w:t>
      </w:r>
      <w:r w:rsidRPr="00934BF8">
        <w:rPr>
          <w:rStyle w:val="StyleUnderline"/>
          <w:rFonts w:cstheme="minorHAnsi"/>
        </w:rPr>
        <w:t xml:space="preserve"> emotionally </w:t>
      </w:r>
      <w:r w:rsidRPr="00E7571A">
        <w:rPr>
          <w:rStyle w:val="StyleUnderline"/>
          <w:rFonts w:cstheme="minorHAnsi"/>
          <w:highlight w:val="cyan"/>
        </w:rPr>
        <w:t>distressing</w:t>
      </w:r>
      <w:r w:rsidRPr="00934BF8">
        <w:rPr>
          <w:rFonts w:cstheme="minorHAnsi"/>
          <w:sz w:val="16"/>
        </w:rPr>
        <w:t xml:space="preserve">. For Ecclestone, </w:t>
      </w:r>
      <w:r w:rsidRPr="00934BF8">
        <w:rPr>
          <w:rStyle w:val="StyleUnderline"/>
          <w:rFonts w:cstheme="minorHAnsi"/>
        </w:rPr>
        <w:t xml:space="preserve">there are </w:t>
      </w:r>
      <w:r w:rsidRPr="00E7571A">
        <w:rPr>
          <w:rStyle w:val="StyleUnderline"/>
          <w:rFonts w:cstheme="minorHAnsi"/>
          <w:highlight w:val="cyan"/>
        </w:rPr>
        <w:t xml:space="preserve">two </w:t>
      </w:r>
      <w:r w:rsidRPr="00E7571A">
        <w:rPr>
          <w:rStyle w:val="Emphasis"/>
          <w:rFonts w:cstheme="minorHAnsi"/>
          <w:highlight w:val="cyan"/>
        </w:rPr>
        <w:t>dangers</w:t>
      </w:r>
      <w:r w:rsidRPr="00E7571A">
        <w:rPr>
          <w:rStyle w:val="StyleUnderline"/>
          <w:rFonts w:cstheme="minorHAnsi"/>
          <w:highlight w:val="cyan"/>
        </w:rPr>
        <w:t xml:space="preserve"> here</w:t>
      </w:r>
      <w:r w:rsidRPr="00934BF8">
        <w:rPr>
          <w:rFonts w:cstheme="minorHAnsi"/>
          <w:sz w:val="16"/>
        </w:rPr>
        <w:t xml:space="preserve">. </w:t>
      </w:r>
      <w:r w:rsidRPr="00E7571A">
        <w:rPr>
          <w:rStyle w:val="StyleUnderline"/>
          <w:rFonts w:cstheme="minorHAnsi"/>
          <w:highlight w:val="cyan"/>
        </w:rPr>
        <w:t>First</w:t>
      </w:r>
      <w:r w:rsidRPr="00934BF8">
        <w:rPr>
          <w:rStyle w:val="StyleUnderline"/>
          <w:rFonts w:cstheme="minorHAnsi"/>
        </w:rPr>
        <w:t xml:space="preserve">, the expansion of </w:t>
      </w:r>
      <w:r w:rsidRPr="00934BF8">
        <w:rPr>
          <w:rStyle w:val="Emphasis"/>
          <w:rFonts w:cstheme="minorHAnsi"/>
        </w:rPr>
        <w:t>universal vulnerability</w:t>
      </w:r>
      <w:r w:rsidRPr="00934BF8">
        <w:rPr>
          <w:rStyle w:val="StyleUnderline"/>
          <w:rFonts w:cstheme="minorHAnsi"/>
        </w:rPr>
        <w:t xml:space="preserve"> risks </w:t>
      </w:r>
      <w:r w:rsidRPr="00E7571A">
        <w:rPr>
          <w:rStyle w:val="Emphasis"/>
          <w:rFonts w:cstheme="minorHAnsi"/>
          <w:highlight w:val="cyan"/>
        </w:rPr>
        <w:t>diverting attention</w:t>
      </w:r>
      <w:r w:rsidRPr="00E7571A">
        <w:rPr>
          <w:rStyle w:val="StyleUnderline"/>
          <w:rFonts w:cstheme="minorHAnsi"/>
          <w:highlight w:val="cyan"/>
        </w:rPr>
        <w:t xml:space="preserve"> from </w:t>
      </w:r>
      <w:r w:rsidRPr="00E7571A">
        <w:rPr>
          <w:rStyle w:val="Emphasis"/>
          <w:rFonts w:cstheme="minorHAnsi"/>
          <w:highlight w:val="cyan"/>
        </w:rPr>
        <w:t>serious material</w:t>
      </w:r>
      <w:r w:rsidRPr="00934BF8">
        <w:rPr>
          <w:rStyle w:val="Emphasis"/>
          <w:rFonts w:cstheme="minorHAnsi"/>
        </w:rPr>
        <w:t xml:space="preserve"> and psychological </w:t>
      </w:r>
      <w:r w:rsidRPr="00E7571A">
        <w:rPr>
          <w:rStyle w:val="Emphasis"/>
          <w:rFonts w:cstheme="minorHAnsi"/>
          <w:highlight w:val="cyan"/>
        </w:rPr>
        <w:t>vulnerabilities</w:t>
      </w:r>
      <w:r w:rsidRPr="00E7571A">
        <w:rPr>
          <w:rStyle w:val="StyleUnderline"/>
          <w:rFonts w:cstheme="minorHAnsi"/>
          <w:highlight w:val="cyan"/>
        </w:rPr>
        <w:t xml:space="preserve"> that demand</w:t>
      </w:r>
      <w:r w:rsidRPr="00934BF8">
        <w:rPr>
          <w:rStyle w:val="StyleUnderline"/>
          <w:rFonts w:cstheme="minorHAnsi"/>
        </w:rPr>
        <w:t xml:space="preserve"> proper </w:t>
      </w:r>
      <w:r w:rsidRPr="00E7571A">
        <w:rPr>
          <w:rStyle w:val="StyleUnderline"/>
          <w:rFonts w:cstheme="minorHAnsi"/>
          <w:highlight w:val="cyan"/>
        </w:rPr>
        <w:t>resources</w:t>
      </w:r>
      <w:r w:rsidRPr="00934BF8">
        <w:rPr>
          <w:rFonts w:cstheme="minorHAnsi"/>
          <w:sz w:val="16"/>
        </w:rPr>
        <w:t xml:space="preserve">. </w:t>
      </w:r>
      <w:r w:rsidRPr="00E7571A">
        <w:rPr>
          <w:rStyle w:val="StyleUnderline"/>
          <w:rFonts w:cstheme="minorHAnsi"/>
          <w:highlight w:val="cyan"/>
        </w:rPr>
        <w:t>Second</w:t>
      </w:r>
      <w:r w:rsidRPr="00934BF8">
        <w:rPr>
          <w:rStyle w:val="StyleUnderline"/>
          <w:rFonts w:cstheme="minorHAnsi"/>
        </w:rPr>
        <w:t xml:space="preserve">, in a period of growing inequality and starker manifestations of it, the danger is to foster </w:t>
      </w:r>
      <w:r w:rsidRPr="00934BF8">
        <w:rPr>
          <w:rStyle w:val="Emphasis"/>
          <w:rFonts w:cstheme="minorHAnsi"/>
        </w:rPr>
        <w:t xml:space="preserve">deeper </w:t>
      </w:r>
      <w:r w:rsidRPr="00E7571A">
        <w:rPr>
          <w:rStyle w:val="Emphasis"/>
          <w:rFonts w:cstheme="minorHAnsi"/>
          <w:highlight w:val="cyan"/>
        </w:rPr>
        <w:t>disillusionment</w:t>
      </w:r>
      <w:r w:rsidRPr="00934BF8">
        <w:rPr>
          <w:rStyle w:val="StyleUnderline"/>
          <w:rFonts w:cstheme="minorHAnsi"/>
        </w:rPr>
        <w:t xml:space="preserve">, distrust </w:t>
      </w:r>
      <w:r w:rsidRPr="00E7571A">
        <w:rPr>
          <w:rStyle w:val="StyleUnderline"/>
          <w:rFonts w:cstheme="minorHAnsi"/>
          <w:highlight w:val="cyan"/>
        </w:rPr>
        <w:t xml:space="preserve">and fear of </w:t>
      </w:r>
      <w:r w:rsidRPr="00E7571A">
        <w:rPr>
          <w:rStyle w:val="Emphasis"/>
          <w:rFonts w:cstheme="minorHAnsi"/>
          <w:highlight w:val="cyan"/>
        </w:rPr>
        <w:t>humanity</w:t>
      </w:r>
      <w:r w:rsidRPr="00934BF8">
        <w:rPr>
          <w:rStyle w:val="Emphasis"/>
          <w:rFonts w:cstheme="minorHAnsi"/>
        </w:rPr>
        <w:t xml:space="preserve"> itself</w:t>
      </w:r>
      <w:r w:rsidRPr="00934BF8">
        <w:rPr>
          <w:rStyle w:val="StyleUnderline"/>
          <w:rFonts w:cstheme="minorHAnsi"/>
        </w:rPr>
        <w:t xml:space="preserve">, </w:t>
      </w:r>
      <w:r w:rsidRPr="00E7571A">
        <w:rPr>
          <w:rStyle w:val="StyleUnderline"/>
          <w:rFonts w:cstheme="minorHAnsi"/>
          <w:highlight w:val="cyan"/>
        </w:rPr>
        <w:t>rather than</w:t>
      </w:r>
      <w:r w:rsidRPr="00934BF8">
        <w:rPr>
          <w:rStyle w:val="StyleUnderline"/>
          <w:rFonts w:cstheme="minorHAnsi"/>
        </w:rPr>
        <w:t xml:space="preserve"> of the </w:t>
      </w:r>
      <w:r w:rsidRPr="00E7571A">
        <w:rPr>
          <w:rStyle w:val="Emphasis"/>
          <w:rFonts w:cstheme="minorHAnsi"/>
          <w:highlight w:val="cyan"/>
        </w:rPr>
        <w:t>structural inequalities</w:t>
      </w:r>
      <w:r w:rsidRPr="00E7571A">
        <w:rPr>
          <w:rStyle w:val="StyleUnderline"/>
          <w:rFonts w:cstheme="minorHAnsi"/>
          <w:highlight w:val="cyan"/>
        </w:rPr>
        <w:t xml:space="preserve"> that</w:t>
      </w:r>
      <w:r w:rsidRPr="00E7571A">
        <w:rPr>
          <w:rFonts w:cstheme="minorHAnsi"/>
          <w:sz w:val="16"/>
          <w:highlight w:val="cyan"/>
        </w:rPr>
        <w:t xml:space="preserve"> </w:t>
      </w:r>
      <w:r w:rsidRPr="00E7571A">
        <w:rPr>
          <w:rStyle w:val="Emphasis"/>
          <w:rFonts w:cstheme="minorHAnsi"/>
          <w:highlight w:val="cyan"/>
        </w:rPr>
        <w:t>underpin them</w:t>
      </w:r>
      <w:r w:rsidRPr="00934BF8">
        <w:rPr>
          <w:rFonts w:cstheme="minorHAnsi"/>
          <w:sz w:val="16"/>
        </w:rPr>
        <w:t xml:space="preserve">. </w:t>
      </w:r>
      <w:proofErr w:type="gramStart"/>
      <w:r w:rsidRPr="00934BF8">
        <w:rPr>
          <w:rStyle w:val="StyleUnderline"/>
          <w:rFonts w:cstheme="minorHAnsi"/>
        </w:rPr>
        <w:t xml:space="preserve">This </w:t>
      </w:r>
      <w:r w:rsidRPr="00E7571A">
        <w:rPr>
          <w:rStyle w:val="Emphasis"/>
          <w:rFonts w:cstheme="minorHAnsi"/>
          <w:highlight w:val="cyan"/>
        </w:rPr>
        <w:t>challenges</w:t>
      </w:r>
      <w:proofErr w:type="gramEnd"/>
      <w:r w:rsidRPr="00E7571A">
        <w:rPr>
          <w:rStyle w:val="StyleUnderline"/>
          <w:rFonts w:cstheme="minorHAnsi"/>
          <w:highlight w:val="cyan"/>
        </w:rPr>
        <w:t xml:space="preserve"> claims</w:t>
      </w:r>
      <w:r w:rsidRPr="00934BF8">
        <w:rPr>
          <w:rStyle w:val="StyleUnderline"/>
          <w:rFonts w:cstheme="minorHAnsi"/>
        </w:rPr>
        <w:t xml:space="preserve"> that </w:t>
      </w:r>
      <w:r w:rsidRPr="00E7571A">
        <w:rPr>
          <w:rStyle w:val="StyleUnderline"/>
          <w:rFonts w:cstheme="minorHAnsi"/>
          <w:highlight w:val="cyan"/>
        </w:rPr>
        <w:t>vulnerability is</w:t>
      </w:r>
      <w:r w:rsidRPr="00934BF8">
        <w:rPr>
          <w:rStyle w:val="StyleUnderline"/>
          <w:rFonts w:cstheme="minorHAnsi"/>
        </w:rPr>
        <w:t xml:space="preserve"> a form of </w:t>
      </w:r>
      <w:r w:rsidRPr="00E7571A">
        <w:rPr>
          <w:rStyle w:val="StyleUnderline"/>
          <w:rFonts w:cstheme="minorHAnsi"/>
          <w:highlight w:val="cyan"/>
        </w:rPr>
        <w:t>resistance and</w:t>
      </w:r>
      <w:r w:rsidRPr="00934BF8">
        <w:rPr>
          <w:rStyle w:val="StyleUnderline"/>
          <w:rFonts w:cstheme="minorHAnsi"/>
        </w:rPr>
        <w:t xml:space="preserve"> a </w:t>
      </w:r>
      <w:r w:rsidRPr="00E7571A">
        <w:rPr>
          <w:rStyle w:val="StyleUnderline"/>
          <w:rFonts w:cstheme="minorHAnsi"/>
          <w:highlight w:val="cyan"/>
        </w:rPr>
        <w:t>springboard for</w:t>
      </w:r>
      <w:r w:rsidRPr="00934BF8">
        <w:rPr>
          <w:rStyle w:val="StyleUnderline"/>
          <w:rFonts w:cstheme="minorHAnsi"/>
        </w:rPr>
        <w:t xml:space="preserve"> collective </w:t>
      </w:r>
      <w:r w:rsidRPr="00E7571A">
        <w:rPr>
          <w:rStyle w:val="StyleUnderline"/>
          <w:rFonts w:cstheme="minorHAnsi"/>
          <w:highlight w:val="cyan"/>
        </w:rPr>
        <w:t>action</w:t>
      </w:r>
      <w:r w:rsidRPr="00934BF8">
        <w:rPr>
          <w:rFonts w:cstheme="minorHAnsi"/>
          <w:sz w:val="16"/>
        </w:rPr>
        <w:t>.</w:t>
      </w:r>
    </w:p>
    <w:p w14:paraId="7891D951" w14:textId="77777777" w:rsidR="00643504" w:rsidRPr="00643504" w:rsidRDefault="00643504" w:rsidP="00643504"/>
    <w:sectPr w:rsidR="00643504" w:rsidRPr="006435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152AF" w14:textId="77777777" w:rsidR="003A36E2" w:rsidRDefault="003A36E2" w:rsidP="00066D2C">
      <w:pPr>
        <w:spacing w:after="0" w:line="240" w:lineRule="auto"/>
      </w:pPr>
      <w:r>
        <w:separator/>
      </w:r>
    </w:p>
  </w:endnote>
  <w:endnote w:type="continuationSeparator" w:id="0">
    <w:p w14:paraId="13819FD8" w14:textId="77777777" w:rsidR="003A36E2" w:rsidRDefault="003A36E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Roboto">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A7593" w14:textId="77777777" w:rsidR="003A36E2" w:rsidRDefault="003A36E2" w:rsidP="00066D2C">
      <w:pPr>
        <w:spacing w:after="0" w:line="240" w:lineRule="auto"/>
      </w:pPr>
      <w:r>
        <w:separator/>
      </w:r>
    </w:p>
  </w:footnote>
  <w:footnote w:type="continuationSeparator" w:id="0">
    <w:p w14:paraId="1168E1A7" w14:textId="77777777" w:rsidR="003A36E2" w:rsidRDefault="003A36E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9442034656"/>
    <w:docVar w:name="VerbatimVersion" w:val="6.0.0"/>
    <w:docVar w:name="WordVersion" w:val="16.0"/>
  </w:docVars>
  <w:rsids>
    <w:rsidRoot w:val="00C76A20"/>
    <w:rsid w:val="00001C7E"/>
    <w:rsid w:val="0000487C"/>
    <w:rsid w:val="00004A49"/>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7A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446"/>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36E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504"/>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7CE"/>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9D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6A20"/>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7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B561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FFBC80"/>
  <w15:chartTrackingRefBased/>
  <w15:docId w15:val="{E2A9E800-7107-44FD-976E-39B895F1B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009D9"/>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C009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009D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2 Char Char Char Char,Heading 3 Foldover,Heading 3 Char Char,Foldover,foldover, Char,Char Char Char Char Char Char Char,Char1 Char,Char1 Char + Left:  2.54 cm,Char,Text 7,Cites, Char Char Char Char Char Char Char,No Underline"/>
    <w:basedOn w:val="Normal"/>
    <w:next w:val="Normal"/>
    <w:link w:val="Heading3Char"/>
    <w:uiPriority w:val="9"/>
    <w:unhideWhenUsed/>
    <w:qFormat/>
    <w:rsid w:val="00C009D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t,ta,TAG,No Spacing21,tags,T, Ch,small space,Ta,No Spacing111111"/>
    <w:basedOn w:val="Normal"/>
    <w:next w:val="Normal"/>
    <w:link w:val="Heading4Char"/>
    <w:uiPriority w:val="9"/>
    <w:unhideWhenUsed/>
    <w:qFormat/>
    <w:rsid w:val="00C009D9"/>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C76A2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009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009D9"/>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20"/>
    <w:qFormat/>
    <w:rsid w:val="00C009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009D9"/>
    <w:rPr>
      <w:color w:val="auto"/>
      <w:u w:val="none"/>
    </w:rPr>
  </w:style>
  <w:style w:type="character" w:customStyle="1" w:styleId="Heading1Char">
    <w:name w:val="Heading 1 Char"/>
    <w:aliases w:val="Pocket Char"/>
    <w:basedOn w:val="DefaultParagraphFont"/>
    <w:link w:val="Heading1"/>
    <w:uiPriority w:val="9"/>
    <w:rsid w:val="00C009D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009D9"/>
    <w:rPr>
      <w:rFonts w:ascii="Calibri" w:eastAsiaTheme="majorEastAsia" w:hAnsi="Calibri" w:cstheme="majorBidi"/>
      <w:b/>
      <w:bCs/>
      <w:sz w:val="44"/>
      <w:szCs w:val="44"/>
      <w:u w:val="double"/>
    </w:rPr>
  </w:style>
  <w:style w:type="character" w:customStyle="1" w:styleId="Heading3Char">
    <w:name w:val="Heading 3 Char"/>
    <w:aliases w:val="Block Char,Heading 2 Char Char Char Char Char,Heading 3 Foldover Char,Heading 3 Char Char Char,Foldover Char,foldover Char, Char Char,Char Char Char Char Char Char Char Char,Char1 Char Char,Char1 Char + Left:  2.54 cm Char,Char Char"/>
    <w:basedOn w:val="DefaultParagraphFont"/>
    <w:link w:val="Heading3"/>
    <w:uiPriority w:val="9"/>
    <w:rsid w:val="00C009D9"/>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C009D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009D9"/>
    <w:rPr>
      <w:b/>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1"/>
    <w:qFormat/>
    <w:rsid w:val="00C009D9"/>
    <w:rPr>
      <w:b w:val="0"/>
      <w:sz w:val="22"/>
      <w:u w:val="single"/>
    </w:rPr>
  </w:style>
  <w:style w:type="character" w:styleId="Strong">
    <w:name w:val="Strong"/>
    <w:basedOn w:val="DefaultParagraphFont"/>
    <w:uiPriority w:val="22"/>
    <w:semiHidden/>
    <w:qFormat/>
    <w:rsid w:val="00C76A20"/>
    <w:rPr>
      <w:b/>
      <w:bCs/>
    </w:rPr>
  </w:style>
  <w:style w:type="character" w:styleId="BookTitle">
    <w:name w:val="Book Title"/>
    <w:basedOn w:val="DefaultParagraphFont"/>
    <w:uiPriority w:val="33"/>
    <w:semiHidden/>
    <w:qFormat/>
    <w:rsid w:val="00C76A20"/>
    <w:rPr>
      <w:b/>
      <w:bCs/>
      <w:i/>
      <w:iCs/>
      <w:spacing w:val="5"/>
    </w:rPr>
  </w:style>
  <w:style w:type="character" w:customStyle="1" w:styleId="Heading5Char">
    <w:name w:val="Heading 5 Char"/>
    <w:basedOn w:val="DefaultParagraphFont"/>
    <w:link w:val="Heading5"/>
    <w:uiPriority w:val="9"/>
    <w:semiHidden/>
    <w:rsid w:val="00C76A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76A20"/>
  </w:style>
  <w:style w:type="paragraph" w:styleId="Header">
    <w:name w:val="header"/>
    <w:basedOn w:val="Normal"/>
    <w:link w:val="HeaderChar"/>
    <w:uiPriority w:val="99"/>
    <w:semiHidden/>
    <w:rsid w:val="00C76A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6A20"/>
    <w:rPr>
      <w:rFonts w:ascii="Calibri" w:hAnsi="Calibri" w:cs="Calibri"/>
    </w:rPr>
  </w:style>
  <w:style w:type="paragraph" w:styleId="Footer">
    <w:name w:val="footer"/>
    <w:basedOn w:val="Normal"/>
    <w:link w:val="FooterChar"/>
    <w:uiPriority w:val="99"/>
    <w:semiHidden/>
    <w:rsid w:val="00C76A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6A20"/>
    <w:rPr>
      <w:rFonts w:ascii="Calibri" w:hAnsi="Calibri" w:cs="Calibri"/>
    </w:rPr>
  </w:style>
  <w:style w:type="paragraph" w:styleId="BodyText">
    <w:name w:val="Body Text"/>
    <w:basedOn w:val="Normal"/>
    <w:link w:val="BodyTextChar"/>
    <w:uiPriority w:val="99"/>
    <w:semiHidden/>
    <w:unhideWhenUsed/>
    <w:rsid w:val="00C76A20"/>
    <w:pPr>
      <w:spacing w:after="120"/>
    </w:pPr>
  </w:style>
  <w:style w:type="character" w:customStyle="1" w:styleId="BodyTextChar">
    <w:name w:val="Body Text Char"/>
    <w:basedOn w:val="DefaultParagraphFont"/>
    <w:link w:val="BodyText"/>
    <w:uiPriority w:val="99"/>
    <w:semiHidden/>
    <w:rsid w:val="00C76A20"/>
    <w:rPr>
      <w:rFonts w:ascii="Calibri" w:hAnsi="Calibri" w:cs="Calibri"/>
    </w:rPr>
  </w:style>
  <w:style w:type="paragraph" w:styleId="NoSpacing">
    <w:name w:val="No Spacing"/>
    <w:link w:val="NoSpacingChar"/>
    <w:uiPriority w:val="99"/>
    <w:semiHidden/>
    <w:unhideWhenUsed/>
    <w:qFormat/>
    <w:rsid w:val="00C76A2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6A20"/>
    <w:rPr>
      <w:rFonts w:ascii="Calibri" w:hAnsi="Calibri" w:cs="Calibri"/>
    </w:rPr>
  </w:style>
  <w:style w:type="character" w:styleId="Hyperlink">
    <w:name w:val="Hyperlink"/>
    <w:aliases w:val="Note Level 2 Char,Small Text Char,Card Format Char,Tag and Cite Char,No Spacing111112 Char,No Spacing41 Char,Note Level 21 Char,ClearFormatting Char,Clear Char,DDI Tag Char,Tag Title Char,No Spacing51 Char,No Spacing31 Char,Important,Read,TAG "/>
    <w:basedOn w:val="DefaultParagraphFont"/>
    <w:uiPriority w:val="99"/>
    <w:unhideWhenUsed/>
    <w:rsid w:val="00C009D9"/>
    <w:rPr>
      <w:color w:val="auto"/>
      <w:u w:val="none"/>
    </w:rPr>
  </w:style>
  <w:style w:type="character" w:styleId="UnresolvedMention">
    <w:name w:val="Unresolved Mention"/>
    <w:basedOn w:val="DefaultParagraphFont"/>
    <w:uiPriority w:val="99"/>
    <w:semiHidden/>
    <w:unhideWhenUsed/>
    <w:rsid w:val="00C76A20"/>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1"/>
    <w:qFormat/>
    <w:rsid w:val="00C76A2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20"/>
    <w:qFormat/>
    <w:rsid w:val="00C76A20"/>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textbold">
    <w:name w:val="text bold"/>
    <w:basedOn w:val="Normal"/>
    <w:uiPriority w:val="8"/>
    <w:qFormat/>
    <w:rsid w:val="00643504"/>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UnderlinePara">
    <w:name w:val="Underline Para"/>
    <w:basedOn w:val="Normal"/>
    <w:uiPriority w:val="7"/>
    <w:qFormat/>
    <w:rsid w:val="00643504"/>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C009D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009D9"/>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thsideweekly.com/mutual-aid-projects-may-soon-run-up-against-bureaucratic-barrier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d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36</Pages>
  <Words>23685</Words>
  <Characters>135005</Characters>
  <Application>Microsoft Office Word</Application>
  <DocSecurity>0</DocSecurity>
  <Lines>1125</Lines>
  <Paragraphs>316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Gent Delabor</cp:lastModifiedBy>
  <cp:revision>2</cp:revision>
  <dcterms:created xsi:type="dcterms:W3CDTF">2025-11-01T21:43:00Z</dcterms:created>
  <dcterms:modified xsi:type="dcterms:W3CDTF">2025-11-01T21:43:00Z</dcterms:modified>
</cp:coreProperties>
</file>