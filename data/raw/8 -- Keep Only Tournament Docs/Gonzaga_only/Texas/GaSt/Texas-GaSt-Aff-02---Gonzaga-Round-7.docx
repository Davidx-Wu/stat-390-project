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CD6D" w14:textId="3D4FBCE8" w:rsidR="002C4333" w:rsidRPr="00973770" w:rsidRDefault="00937B90" w:rsidP="002C4333">
      <w:pPr>
        <w:pStyle w:val="Heading3"/>
        <w:rPr>
          <w:rFonts w:asciiTheme="minorHAnsi" w:hAnsiTheme="minorHAnsi" w:cstheme="minorHAnsi"/>
        </w:rPr>
      </w:pPr>
      <w:r>
        <w:rPr>
          <w:rFonts w:asciiTheme="minorHAnsi" w:hAnsiTheme="minorHAnsi" w:cstheme="minorHAnsi"/>
        </w:rPr>
        <w:t>---</w:t>
      </w:r>
      <w:r w:rsidR="002C4333" w:rsidRPr="00973770">
        <w:rPr>
          <w:rFonts w:asciiTheme="minorHAnsi" w:hAnsiTheme="minorHAnsi" w:cstheme="minorHAnsi"/>
        </w:rPr>
        <w:t>1AC---</w:t>
      </w:r>
      <w:r w:rsidR="000534DC">
        <w:rPr>
          <w:rFonts w:asciiTheme="minorHAnsi" w:hAnsiTheme="minorHAnsi" w:cstheme="minorHAnsi"/>
        </w:rPr>
        <w:t>Houston</w:t>
      </w:r>
    </w:p>
    <w:p w14:paraId="5C932D39" w14:textId="31286D03" w:rsidR="002C4333" w:rsidRPr="00973770" w:rsidRDefault="00951E54" w:rsidP="00C94D1D">
      <w:pPr>
        <w:pStyle w:val="Heading4"/>
        <w:rPr>
          <w:rFonts w:asciiTheme="minorHAnsi" w:hAnsiTheme="minorHAnsi" w:cstheme="minorHAnsi"/>
        </w:rPr>
      </w:pPr>
      <w:r w:rsidRPr="00973770">
        <w:t xml:space="preserve">Who works for the world? The denial of collective bargaining rights </w:t>
      </w:r>
      <w:proofErr w:type="spellStart"/>
      <w:r w:rsidRPr="00973770">
        <w:t>fungibilizes</w:t>
      </w:r>
      <w:proofErr w:type="spellEnd"/>
      <w:r w:rsidRPr="00973770">
        <w:t xml:space="preserve"> Black flesh, forcing an invisible workforce to bear the violent costs of production. From agricultural fields and meatpacking plants to Amazon warehouses and the gig economy, the world’s productivity is materially built on Black precarity, making Blackness the disposable instrument through which whiteness sustains its economic security.</w:t>
      </w:r>
    </w:p>
    <w:p w14:paraId="2C4A5C88" w14:textId="1D21D1A4" w:rsidR="00973770" w:rsidRDefault="00951E54" w:rsidP="00973770">
      <w:pPr>
        <w:pStyle w:val="Heading4"/>
        <w:rPr>
          <w:rFonts w:eastAsia="Times New Roman" w:cs="Calibri"/>
        </w:rPr>
      </w:pPr>
      <w:r w:rsidRPr="00973770">
        <w:rPr>
          <w:rFonts w:eastAsia="Times New Roman" w:cs="Calibri"/>
        </w:rPr>
        <w:t>Just as the history of policy has reduced Black existence to financial speculation and transaction, debates about “right-to-work,” “at-will employment,” and the legal classification of workers further entrench the fungibility of Blackness as a currency. Bodies are converted into units of labor, lives reduced to productivity data, and racialized suffering monetized as the ‘cost of doing business,’ thereby sanitizing and advancing whiteness through the legal precarity of racialized flesh.</w:t>
      </w:r>
    </w:p>
    <w:p w14:paraId="48877188" w14:textId="77777777" w:rsidR="00973770" w:rsidRPr="00973770" w:rsidRDefault="00973770" w:rsidP="00973770"/>
    <w:p w14:paraId="3BCC957D" w14:textId="77777777" w:rsidR="00973770" w:rsidRPr="00317880" w:rsidRDefault="00973770" w:rsidP="00973770">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U.S. labor movement is structured by </w:t>
      </w:r>
      <w:r w:rsidRPr="00317880">
        <w:rPr>
          <w:rFonts w:eastAsia="Times New Roman" w:cs="Times New Roman"/>
          <w:b/>
          <w:iCs/>
          <w:sz w:val="26"/>
          <w:u w:val="single"/>
        </w:rPr>
        <w:t>anti-Black captivity</w:t>
      </w:r>
      <w:r w:rsidRPr="00317880">
        <w:rPr>
          <w:rFonts w:eastAsia="Times New Roman" w:cs="Times New Roman"/>
          <w:b/>
          <w:iCs/>
          <w:sz w:val="26"/>
        </w:rPr>
        <w:t xml:space="preserve">. </w:t>
      </w:r>
      <w:r w:rsidRPr="00317880">
        <w:rPr>
          <w:rFonts w:eastAsia="Times New Roman" w:cs="Times New Roman"/>
          <w:b/>
          <w:iCs/>
          <w:sz w:val="26"/>
          <w:u w:val="single"/>
        </w:rPr>
        <w:t>Universality</w:t>
      </w:r>
      <w:r w:rsidRPr="00317880">
        <w:rPr>
          <w:rFonts w:eastAsia="Times New Roman" w:cs="Times New Roman"/>
          <w:b/>
          <w:iCs/>
          <w:sz w:val="26"/>
        </w:rPr>
        <w:t xml:space="preserve"> in labor politics pushes emancipation under a </w:t>
      </w:r>
      <w:r w:rsidRPr="00317880">
        <w:rPr>
          <w:rFonts w:eastAsia="Times New Roman" w:cs="Times New Roman"/>
          <w:b/>
          <w:iCs/>
          <w:sz w:val="26"/>
          <w:u w:val="single"/>
        </w:rPr>
        <w:t>solidaristic ethos</w:t>
      </w:r>
      <w:r w:rsidRPr="00317880">
        <w:rPr>
          <w:rFonts w:eastAsia="Times New Roman" w:cs="Times New Roman"/>
          <w:b/>
          <w:iCs/>
          <w:sz w:val="26"/>
        </w:rPr>
        <w:t xml:space="preserve"> that psychologically and materially maintains </w:t>
      </w:r>
      <w:r w:rsidRPr="00317880">
        <w:rPr>
          <w:rFonts w:eastAsia="Times New Roman" w:cs="Times New Roman"/>
          <w:b/>
          <w:iCs/>
          <w:sz w:val="26"/>
          <w:u w:val="single"/>
        </w:rPr>
        <w:t>racial domination</w:t>
      </w:r>
      <w:r w:rsidRPr="00317880">
        <w:rPr>
          <w:rFonts w:eastAsia="Times New Roman" w:cs="Times New Roman"/>
          <w:b/>
          <w:iCs/>
          <w:sz w:val="26"/>
        </w:rPr>
        <w:t>.</w:t>
      </w:r>
    </w:p>
    <w:p w14:paraId="328FAC36" w14:textId="77777777" w:rsidR="00973770" w:rsidRPr="00317880" w:rsidRDefault="00973770" w:rsidP="00973770">
      <w:pPr>
        <w:spacing w:line="256" w:lineRule="auto"/>
        <w:rPr>
          <w:rFonts w:eastAsia="Calibri"/>
        </w:rPr>
      </w:pPr>
      <w:r w:rsidRPr="00317880">
        <w:rPr>
          <w:rFonts w:eastAsia="Calibri"/>
        </w:rPr>
        <w:t xml:space="preserve">Venus </w:t>
      </w:r>
      <w:r w:rsidRPr="00317880">
        <w:rPr>
          <w:rFonts w:eastAsia="Calibri"/>
          <w:b/>
          <w:bCs/>
          <w:sz w:val="26"/>
        </w:rPr>
        <w:t xml:space="preserve">Green &amp; </w:t>
      </w:r>
      <w:r w:rsidRPr="00317880">
        <w:rPr>
          <w:rFonts w:eastAsia="Calibri"/>
        </w:rPr>
        <w:t>Dr.</w:t>
      </w:r>
      <w:r w:rsidRPr="00317880">
        <w:rPr>
          <w:rFonts w:eastAsia="Calibri"/>
          <w:b/>
          <w:bCs/>
          <w:sz w:val="26"/>
        </w:rPr>
        <w:t xml:space="preserve"> </w:t>
      </w:r>
      <w:r w:rsidRPr="00317880">
        <w:rPr>
          <w:rFonts w:eastAsia="Calibri"/>
        </w:rPr>
        <w:t xml:space="preserve">Cedric </w:t>
      </w:r>
      <w:r w:rsidRPr="00317880">
        <w:rPr>
          <w:rFonts w:eastAsia="Calibri"/>
          <w:b/>
          <w:bCs/>
          <w:sz w:val="26"/>
        </w:rPr>
        <w:t>de Leon</w:t>
      </w:r>
      <w:r w:rsidRPr="00317880">
        <w:rPr>
          <w:rFonts w:eastAsia="Calibri"/>
        </w:rPr>
        <w:t xml:space="preserve"> </w:t>
      </w:r>
      <w:r w:rsidRPr="00317880">
        <w:rPr>
          <w:rFonts w:eastAsia="Calibri"/>
          <w:b/>
          <w:bCs/>
          <w:sz w:val="26"/>
        </w:rPr>
        <w:t>24</w:t>
      </w:r>
      <w:r w:rsidRPr="00317880">
        <w:rPr>
          <w:rFonts w:eastAsia="Calibri"/>
        </w:rPr>
        <w:t>, Green; Gaius Charles Bolin Fellow in the Department of Anthropology and Sociology at the University of Massachusetts Amherst, and de Leon; Professor of Sociology and Labor Studies at the University of Massachusetts Amherst, 2024,</w:t>
      </w:r>
      <w:r w:rsidRPr="00317880">
        <w:rPr>
          <w:rFonts w:eastAsia="Calibri"/>
          <w:color w:val="000000" w:themeColor="text1"/>
        </w:rPr>
        <w:t xml:space="preserve"> “T</w:t>
      </w:r>
      <w:r w:rsidRPr="00317880">
        <w:rPr>
          <w:rFonts w:eastAsia="Calibri"/>
        </w:rPr>
        <w:t>he Ruse of Recognition: Black Labor in the Afterlife of Slavery</w:t>
      </w:r>
      <w:r w:rsidRPr="00317880">
        <w:rPr>
          <w:rFonts w:eastAsia="Calibri"/>
          <w:color w:val="000000" w:themeColor="text1"/>
        </w:rPr>
        <w:t xml:space="preserve">”, Sociology of Race &amp; Ethnicity, Vol. 11, No. 2, p. </w:t>
      </w:r>
      <w:r w:rsidRPr="00317880">
        <w:rPr>
          <w:rFonts w:eastAsia="Calibri"/>
        </w:rPr>
        <w:t>207-220</w:t>
      </w:r>
    </w:p>
    <w:p w14:paraId="4CCE5840" w14:textId="3E46DC83" w:rsidR="00973770" w:rsidRPr="00317880" w:rsidRDefault="00973770" w:rsidP="00973770">
      <w:pPr>
        <w:spacing w:line="256" w:lineRule="auto"/>
        <w:rPr>
          <w:rFonts w:eastAsia="Calibri"/>
          <w:sz w:val="16"/>
        </w:rPr>
      </w:pPr>
      <w:r w:rsidRPr="00317880">
        <w:rPr>
          <w:rFonts w:eastAsia="Calibri"/>
          <w:sz w:val="16"/>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004F54CA">
        <w:rPr>
          <w:rFonts w:eastAsia="Calibri"/>
          <w:sz w:val="16"/>
        </w:rPr>
        <w:t xml:space="preserve"> </w:t>
      </w:r>
      <w:r w:rsidR="004F54CA" w:rsidRPr="004F54CA">
        <w:rPr>
          <w:rFonts w:eastAsia="Calibri"/>
          <w:b/>
          <w:bCs/>
          <w:highlight w:val="green"/>
          <w:u w:val="single"/>
        </w:rPr>
        <w:t>anti-</w:t>
      </w:r>
      <w:r w:rsidR="004F54CA">
        <w:rPr>
          <w:rFonts w:eastAsia="Calibri"/>
          <w:b/>
          <w:bCs/>
          <w:highlight w:val="green"/>
          <w:u w:val="single"/>
        </w:rPr>
        <w:t>B</w:t>
      </w:r>
      <w:r w:rsidR="004F54CA" w:rsidRPr="004F54CA">
        <w:rPr>
          <w:rFonts w:eastAsia="Calibri"/>
          <w:b/>
          <w:bCs/>
          <w:highlight w:val="green"/>
          <w:u w:val="single"/>
        </w:rPr>
        <w:t>lackness</w:t>
      </w:r>
      <w:r w:rsidR="004F54CA">
        <w:rPr>
          <w:rFonts w:eastAsia="Calibri"/>
          <w:sz w:val="16"/>
        </w:rPr>
        <w:t xml:space="preserve"> </w:t>
      </w:r>
      <w:r w:rsidRPr="00317880">
        <w:rPr>
          <w:rFonts w:eastAsia="Calibri"/>
          <w:u w:val="single"/>
        </w:rPr>
        <w:t xml:space="preserve">fundamentally </w:t>
      </w:r>
      <w:r w:rsidRPr="004F54CA">
        <w:rPr>
          <w:rFonts w:eastAsia="Calibri"/>
          <w:b/>
          <w:iCs/>
          <w:highlight w:val="green"/>
          <w:u w:val="single"/>
        </w:rPr>
        <w:t>structured</w:t>
      </w:r>
      <w:r w:rsidRPr="00317880">
        <w:rPr>
          <w:rFonts w:eastAsia="Calibri"/>
          <w:u w:val="single"/>
        </w:rPr>
        <w:t xml:space="preserve"> the trajectory of </w:t>
      </w:r>
      <w:r w:rsidRPr="004F54CA">
        <w:rPr>
          <w:rFonts w:eastAsia="Calibri"/>
          <w:highlight w:val="green"/>
          <w:u w:val="single"/>
        </w:rPr>
        <w:t xml:space="preserve">the post-emancipation </w:t>
      </w:r>
      <w:r w:rsidRPr="004F54CA">
        <w:rPr>
          <w:rFonts w:eastAsia="Calibri"/>
          <w:b/>
          <w:iCs/>
          <w:highlight w:val="green"/>
          <w:u w:val="single"/>
        </w:rPr>
        <w:t>labor movement</w:t>
      </w:r>
      <w:r w:rsidRPr="004F54CA">
        <w:rPr>
          <w:rFonts w:eastAsia="Calibri"/>
          <w:highlight w:val="green"/>
          <w:u w:val="single"/>
        </w:rPr>
        <w:t xml:space="preserve"> in the </w:t>
      </w:r>
      <w:r w:rsidRPr="004F54CA">
        <w:rPr>
          <w:rFonts w:eastAsia="Calibri"/>
          <w:b/>
          <w:iCs/>
          <w:highlight w:val="green"/>
          <w:u w:val="single"/>
        </w:rPr>
        <w:t>U</w:t>
      </w:r>
      <w:r w:rsidRPr="00317880">
        <w:rPr>
          <w:rFonts w:eastAsia="Calibri"/>
          <w:u w:val="single"/>
        </w:rPr>
        <w:t xml:space="preserve">nited </w:t>
      </w:r>
      <w:r w:rsidRPr="004F54CA">
        <w:rPr>
          <w:rFonts w:eastAsia="Calibri"/>
          <w:b/>
          <w:iCs/>
          <w:highlight w:val="green"/>
          <w:u w:val="single"/>
        </w:rPr>
        <w:t>S</w:t>
      </w:r>
      <w:r w:rsidRPr="00317880">
        <w:rPr>
          <w:rFonts w:eastAsia="Calibri"/>
          <w:u w:val="single"/>
        </w:rPr>
        <w:t>tates.</w:t>
      </w:r>
      <w:r w:rsidRPr="00317880">
        <w:rPr>
          <w:rFonts w:eastAsia="Calibri"/>
          <w:sz w:val="16"/>
        </w:rPr>
        <w:t xml:space="preserve"> The research puzzle of the paper is the following: </w:t>
      </w:r>
      <w:r w:rsidRPr="00317880">
        <w:rPr>
          <w:rFonts w:eastAsia="Calibri"/>
          <w:u w:val="single"/>
        </w:rPr>
        <w:t>Given the abolitionism professed by successive labor leaders in the years following the U.S. Civil War, why did the cause of interracial solidarity nevertheless fail to gain traction in postbellum organized labor?</w:t>
      </w:r>
      <w:r w:rsidRPr="00317880">
        <w:rPr>
          <w:rFonts w:eastAsia="Calibri"/>
          <w:sz w:val="16"/>
        </w:rPr>
        <w:t xml:space="preserve"> Or, to put it in Hartman’s (1997:10) terms, “How does one tell the story of an elusive emancipation and a travestied freedom?”</w:t>
      </w:r>
    </w:p>
    <w:p w14:paraId="231C77C7" w14:textId="77777777" w:rsidR="00973770" w:rsidRPr="00317880" w:rsidRDefault="00973770" w:rsidP="00973770">
      <w:pPr>
        <w:spacing w:line="256" w:lineRule="auto"/>
        <w:rPr>
          <w:rFonts w:eastAsia="Calibri"/>
          <w:u w:val="single"/>
        </w:rPr>
      </w:pPr>
      <w:r w:rsidRPr="00317880">
        <w:rPr>
          <w:rFonts w:eastAsia="Calibri"/>
          <w:sz w:val="16"/>
        </w:rPr>
        <w:t xml:space="preserve">The existing literature is ill-equipped to address the paradox implicit in this puzzle. </w:t>
      </w:r>
      <w:r w:rsidRPr="00317880">
        <w:rPr>
          <w:rFonts w:eastAsia="Calibri"/>
          <w:u w:val="single"/>
        </w:rPr>
        <w:t xml:space="preserve">Much of the relevant scholarly debate turns on an either/or question: Did organized labor in the United States exclude or protect Black labor? On one side, scholars emphasize unions’ racially </w:t>
      </w:r>
      <w:r w:rsidRPr="00317880">
        <w:rPr>
          <w:rFonts w:eastAsia="Calibri"/>
          <w:b/>
          <w:iCs/>
          <w:u w:val="single"/>
        </w:rPr>
        <w:t>exclusionary</w:t>
      </w:r>
      <w:r w:rsidRPr="00317880">
        <w:rPr>
          <w:rFonts w:eastAsia="Calibri"/>
          <w:u w:val="single"/>
        </w:rPr>
        <w:t xml:space="preserve"> practices</w:t>
      </w:r>
      <w:r w:rsidRPr="00317880">
        <w:rPr>
          <w:rFonts w:eastAsia="Calibri"/>
          <w:sz w:val="16"/>
        </w:rPr>
        <w:t xml:space="preserve"> (Brenner, Brenner, and Winslow 2010; </w:t>
      </w:r>
      <w:proofErr w:type="spellStart"/>
      <w:r w:rsidRPr="00317880">
        <w:rPr>
          <w:rFonts w:eastAsia="Calibri"/>
          <w:sz w:val="16"/>
        </w:rPr>
        <w:t>Georgakas</w:t>
      </w:r>
      <w:proofErr w:type="spellEnd"/>
      <w:r w:rsidRPr="00317880">
        <w:rPr>
          <w:rFonts w:eastAsia="Calibri"/>
          <w:sz w:val="16"/>
        </w:rPr>
        <w:t xml:space="preserve"> and Surkin 1998; Glenn 2002; Goldfield 1990; Hunt and Rayside 2000; </w:t>
      </w:r>
      <w:proofErr w:type="spellStart"/>
      <w:r w:rsidRPr="00317880">
        <w:rPr>
          <w:rFonts w:eastAsia="Calibri"/>
          <w:sz w:val="16"/>
        </w:rPr>
        <w:t>Iton</w:t>
      </w:r>
      <w:proofErr w:type="spellEnd"/>
      <w:r w:rsidRPr="00317880">
        <w:rPr>
          <w:rFonts w:eastAsia="Calibri"/>
          <w:sz w:val="16"/>
        </w:rPr>
        <w:t xml:space="preserve"> 2000; Nelson 2002; Roediger 1991). </w:t>
      </w:r>
      <w:r w:rsidRPr="00317880">
        <w:rPr>
          <w:rFonts w:eastAsia="Calibri"/>
          <w:u w:val="single"/>
        </w:rPr>
        <w:t xml:space="preserve">On the other side, scholars have focused on how unions were largely inclusive </w:t>
      </w:r>
      <w:r w:rsidRPr="00317880">
        <w:rPr>
          <w:rFonts w:eastAsia="Calibri"/>
          <w:sz w:val="16"/>
        </w:rPr>
        <w:t xml:space="preserve">(Brown and Brueggemann 2006; Cole 2007; </w:t>
      </w:r>
      <w:proofErr w:type="spellStart"/>
      <w:r w:rsidRPr="00317880">
        <w:rPr>
          <w:rFonts w:eastAsia="Calibri"/>
          <w:sz w:val="16"/>
        </w:rPr>
        <w:t>Gerteis</w:t>
      </w:r>
      <w:proofErr w:type="spellEnd"/>
      <w:r w:rsidRPr="00317880">
        <w:rPr>
          <w:rFonts w:eastAsia="Calibri"/>
          <w:sz w:val="16"/>
        </w:rPr>
        <w:t xml:space="preserve"> 2007; Honey 2000, 2007; Isaac and Christiansen 2002; Rosenfeld and </w:t>
      </w:r>
      <w:proofErr w:type="spellStart"/>
      <w:r w:rsidRPr="00317880">
        <w:rPr>
          <w:rFonts w:eastAsia="Calibri"/>
          <w:sz w:val="16"/>
        </w:rPr>
        <w:t>Kleykamp</w:t>
      </w:r>
      <w:proofErr w:type="spellEnd"/>
      <w:r w:rsidRPr="00317880">
        <w:rPr>
          <w:rFonts w:eastAsia="Calibri"/>
          <w:sz w:val="16"/>
        </w:rPr>
        <w:t xml:space="preserve"> 2012; Stepan-Norris and Zeitlin 2003; Zeitlin and Weyher 2001; Zieger 2007). As readers of this scholarship, </w:t>
      </w:r>
      <w:r w:rsidRPr="00317880">
        <w:rPr>
          <w:rFonts w:eastAsia="Calibri"/>
          <w:u w:val="single"/>
        </w:rPr>
        <w:t>we are meant to make three inferences</w:t>
      </w:r>
      <w:r w:rsidRPr="00317880">
        <w:rPr>
          <w:rFonts w:eastAsia="Calibri"/>
          <w:sz w:val="16"/>
        </w:rPr>
        <w:t xml:space="preserve">. The first is </w:t>
      </w:r>
      <w:r w:rsidRPr="00317880">
        <w:rPr>
          <w:rFonts w:eastAsia="Calibri"/>
          <w:u w:val="single"/>
        </w:rPr>
        <w:t>that progressive Whites recognized Black workers as having equal standing with White workers and trade unionists</w:t>
      </w:r>
      <w:r w:rsidRPr="00317880">
        <w:rPr>
          <w:rFonts w:eastAsia="Calibri"/>
          <w:sz w:val="16"/>
        </w:rPr>
        <w:t xml:space="preserve">. The second is </w:t>
      </w:r>
      <w:r w:rsidRPr="00317880">
        <w:rPr>
          <w:rFonts w:eastAsia="Calibri"/>
          <w:u w:val="single"/>
        </w:rPr>
        <w:t>that U.S. labor history’s protagonists were Whites, while Black people were the passive beneficiaries or victims of Whites</w:t>
      </w:r>
      <w:r w:rsidRPr="00317880">
        <w:rPr>
          <w:rFonts w:eastAsia="Calibri"/>
          <w:sz w:val="16"/>
        </w:rPr>
        <w:t xml:space="preserve">. The third is </w:t>
      </w:r>
      <w:r w:rsidRPr="00317880">
        <w:rPr>
          <w:rFonts w:eastAsia="Calibri"/>
          <w:u w:val="single"/>
        </w:rPr>
        <w:t xml:space="preserve">that White progressives’ class analysis of capitalism was fundamentally correct in the sense that capital </w:t>
      </w:r>
      <w:r w:rsidRPr="00317880">
        <w:rPr>
          <w:rFonts w:eastAsia="Calibri"/>
          <w:b/>
          <w:iCs/>
          <w:u w:val="single"/>
        </w:rPr>
        <w:t>deploys racism</w:t>
      </w:r>
      <w:r w:rsidRPr="00317880">
        <w:rPr>
          <w:rFonts w:eastAsia="Calibri"/>
          <w:u w:val="single"/>
        </w:rPr>
        <w:t xml:space="preserve"> to divide and weaken the working class.</w:t>
      </w:r>
    </w:p>
    <w:p w14:paraId="162BCFAF" w14:textId="77777777" w:rsidR="00973770" w:rsidRPr="00317880" w:rsidRDefault="00973770" w:rsidP="00973770">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foregoing scholarship mistakes progressive trade unionism for a politics of recognition while eliding how the domination under slavery continued to structure Black life after the Civil War. </w:t>
      </w:r>
      <w:r w:rsidRPr="004F54CA">
        <w:rPr>
          <w:rFonts w:eastAsia="Calibri"/>
          <w:highlight w:val="green"/>
          <w:u w:val="single"/>
        </w:rPr>
        <w:t xml:space="preserve">Neither </w:t>
      </w:r>
      <w:r w:rsidRPr="004F54CA">
        <w:rPr>
          <w:rFonts w:eastAsia="Calibri"/>
          <w:b/>
          <w:iCs/>
          <w:highlight w:val="green"/>
          <w:u w:val="single"/>
        </w:rPr>
        <w:t>progressive nor conservative White labor</w:t>
      </w:r>
      <w:r w:rsidRPr="004F54CA">
        <w:rPr>
          <w:rFonts w:eastAsia="Calibri"/>
          <w:highlight w:val="green"/>
          <w:u w:val="single"/>
        </w:rPr>
        <w:t xml:space="preserve"> reckoned with</w:t>
      </w:r>
      <w:r w:rsidRPr="00317880">
        <w:rPr>
          <w:rFonts w:eastAsia="Calibri"/>
          <w:u w:val="single"/>
        </w:rPr>
        <w:t xml:space="preserve"> the unfinished project of Black emancipation and </w:t>
      </w:r>
      <w:r w:rsidRPr="004F54CA">
        <w:rPr>
          <w:rFonts w:eastAsia="Calibri"/>
          <w:highlight w:val="green"/>
          <w:u w:val="single"/>
        </w:rPr>
        <w:t>ongoing</w:t>
      </w:r>
      <w:r w:rsidRPr="00317880">
        <w:rPr>
          <w:rFonts w:eastAsia="Calibri"/>
          <w:u w:val="single"/>
        </w:rPr>
        <w:t xml:space="preserve"> mechanisms of </w:t>
      </w:r>
      <w:r w:rsidRPr="004F54CA">
        <w:rPr>
          <w:rFonts w:eastAsia="Calibri"/>
          <w:b/>
          <w:iCs/>
          <w:highlight w:val="green"/>
          <w:u w:val="single"/>
        </w:rPr>
        <w:t>captivity</w:t>
      </w:r>
      <w:r w:rsidRPr="004F54CA">
        <w:rPr>
          <w:rFonts w:eastAsia="Calibri"/>
          <w:highlight w:val="green"/>
          <w:u w:val="single"/>
        </w:rPr>
        <w:t xml:space="preserve"> and slavery</w:t>
      </w:r>
      <w:r w:rsidRPr="00317880">
        <w:rPr>
          <w:rFonts w:eastAsia="Calibri"/>
          <w:u w:val="single"/>
        </w:rPr>
        <w:t>.</w:t>
      </w:r>
      <w:r w:rsidRPr="00317880">
        <w:rPr>
          <w:rFonts w:eastAsia="Calibri"/>
          <w:sz w:val="16"/>
        </w:rPr>
        <w:t xml:space="preserve"> Moreover, </w:t>
      </w:r>
      <w:r w:rsidRPr="00317880">
        <w:rPr>
          <w:rFonts w:eastAsia="Calibri"/>
          <w:u w:val="single"/>
        </w:rPr>
        <w:t xml:space="preserve">the existing scholarship’s formulation of class and </w:t>
      </w:r>
      <w:r w:rsidRPr="004F54CA">
        <w:rPr>
          <w:rFonts w:eastAsia="Calibri"/>
          <w:b/>
          <w:iCs/>
          <w:highlight w:val="green"/>
          <w:u w:val="single"/>
        </w:rPr>
        <w:t>interracial solidarity</w:t>
      </w:r>
      <w:r w:rsidRPr="004F54CA">
        <w:rPr>
          <w:rFonts w:eastAsia="Calibri"/>
          <w:highlight w:val="green"/>
          <w:u w:val="single"/>
        </w:rPr>
        <w:t xml:space="preserve"> </w:t>
      </w:r>
      <w:proofErr w:type="gramStart"/>
      <w:r w:rsidRPr="004F54CA">
        <w:rPr>
          <w:rFonts w:eastAsia="Calibri"/>
          <w:highlight w:val="green"/>
          <w:u w:val="single"/>
        </w:rPr>
        <w:t>touts</w:t>
      </w:r>
      <w:proofErr w:type="gramEnd"/>
      <w:r w:rsidRPr="004F54CA">
        <w:rPr>
          <w:rFonts w:eastAsia="Calibri"/>
          <w:highlight w:val="green"/>
          <w:u w:val="single"/>
        </w:rPr>
        <w:t xml:space="preserve"> examples of </w:t>
      </w:r>
      <w:r w:rsidRPr="004F54CA">
        <w:rPr>
          <w:rFonts w:eastAsia="Calibri"/>
          <w:b/>
          <w:iCs/>
          <w:highlight w:val="green"/>
          <w:u w:val="single"/>
        </w:rPr>
        <w:t>racial inclusion</w:t>
      </w:r>
      <w:r w:rsidRPr="004F54CA">
        <w:rPr>
          <w:rFonts w:eastAsia="Calibri"/>
          <w:highlight w:val="green"/>
          <w:u w:val="single"/>
        </w:rPr>
        <w:t xml:space="preserve"> that are</w:t>
      </w:r>
      <w:r w:rsidRPr="00317880">
        <w:rPr>
          <w:rFonts w:eastAsia="Calibri"/>
          <w:u w:val="single"/>
        </w:rPr>
        <w:t xml:space="preserve"> in fact </w:t>
      </w:r>
      <w:r w:rsidRPr="004F54CA">
        <w:rPr>
          <w:rFonts w:eastAsia="Calibri"/>
          <w:highlight w:val="green"/>
          <w:u w:val="single"/>
        </w:rPr>
        <w:t xml:space="preserve">scenes of </w:t>
      </w:r>
      <w:r w:rsidRPr="004F54CA">
        <w:rPr>
          <w:rFonts w:eastAsia="Calibri"/>
          <w:b/>
          <w:iCs/>
          <w:highlight w:val="green"/>
          <w:u w:val="single"/>
        </w:rPr>
        <w:t>Black subjection</w:t>
      </w:r>
      <w:r w:rsidRPr="00317880">
        <w:rPr>
          <w:rFonts w:eastAsia="Calibri"/>
          <w:u w:val="single"/>
        </w:rPr>
        <w:t>.</w:t>
      </w:r>
      <w:r w:rsidRPr="00317880">
        <w:rPr>
          <w:rFonts w:eastAsia="Calibri"/>
          <w:sz w:val="16"/>
        </w:rPr>
        <w:t xml:space="preserve"> As we demonstrate, </w:t>
      </w:r>
      <w:r w:rsidRPr="00317880">
        <w:rPr>
          <w:rFonts w:eastAsia="Calibri"/>
          <w:u w:val="single"/>
        </w:rPr>
        <w:t xml:space="preserve">in the internal politics of postbellum organized labor, </w:t>
      </w:r>
      <w:r w:rsidRPr="004F54CA">
        <w:rPr>
          <w:rFonts w:eastAsia="Calibri"/>
          <w:highlight w:val="green"/>
          <w:u w:val="single"/>
        </w:rPr>
        <w:t>White</w:t>
      </w:r>
      <w:r w:rsidRPr="00317880">
        <w:rPr>
          <w:rFonts w:eastAsia="Calibri"/>
          <w:u w:val="single"/>
        </w:rPr>
        <w:t xml:space="preserve"> trade </w:t>
      </w:r>
      <w:r w:rsidRPr="004F54CA">
        <w:rPr>
          <w:rFonts w:eastAsia="Calibri"/>
          <w:highlight w:val="green"/>
          <w:u w:val="single"/>
        </w:rPr>
        <w:t xml:space="preserve">unionists pushed a vision of </w:t>
      </w:r>
      <w:r w:rsidRPr="004F54CA">
        <w:rPr>
          <w:rFonts w:eastAsia="Calibri"/>
          <w:b/>
          <w:iCs/>
          <w:highlight w:val="green"/>
          <w:u w:val="single"/>
        </w:rPr>
        <w:t>universal emancipation</w:t>
      </w:r>
      <w:r w:rsidRPr="004F54CA">
        <w:rPr>
          <w:rFonts w:eastAsia="Calibri"/>
          <w:highlight w:val="green"/>
          <w:u w:val="single"/>
        </w:rPr>
        <w:t xml:space="preserve"> that privileged White labor</w:t>
      </w:r>
      <w:r w:rsidRPr="00317880">
        <w:rPr>
          <w:rFonts w:eastAsia="Calibri"/>
          <w:u w:val="single"/>
        </w:rPr>
        <w:t>’s emancipation from incipient industrial capitalism</w:t>
      </w:r>
      <w:r w:rsidRPr="00317880">
        <w:rPr>
          <w:rFonts w:eastAsia="Calibri"/>
          <w:sz w:val="16"/>
        </w:rPr>
        <w:t xml:space="preserve">. Whiteness studies demonstrate that </w:t>
      </w:r>
      <w:r w:rsidRPr="004F54CA">
        <w:rPr>
          <w:rFonts w:eastAsia="Calibri"/>
          <w:highlight w:val="green"/>
          <w:u w:val="single"/>
        </w:rPr>
        <w:t>White working-class consciousness in the U</w:t>
      </w:r>
      <w:r w:rsidRPr="00317880">
        <w:rPr>
          <w:rFonts w:eastAsia="Calibri"/>
          <w:u w:val="single"/>
        </w:rPr>
        <w:t xml:space="preserve">nited </w:t>
      </w:r>
      <w:r w:rsidRPr="004F54CA">
        <w:rPr>
          <w:rFonts w:eastAsia="Calibri"/>
          <w:highlight w:val="green"/>
          <w:u w:val="single"/>
        </w:rPr>
        <w:t>S</w:t>
      </w:r>
      <w:r w:rsidRPr="00317880">
        <w:rPr>
          <w:rFonts w:eastAsia="Calibri"/>
          <w:u w:val="single"/>
        </w:rPr>
        <w:t xml:space="preserve">tates </w:t>
      </w:r>
      <w:r w:rsidRPr="004F54CA">
        <w:rPr>
          <w:rFonts w:eastAsia="Calibri"/>
          <w:highlight w:val="green"/>
          <w:u w:val="single"/>
        </w:rPr>
        <w:t>was</w:t>
      </w:r>
      <w:r w:rsidRPr="00317880">
        <w:rPr>
          <w:rFonts w:eastAsia="Calibri"/>
          <w:u w:val="single"/>
        </w:rPr>
        <w:t xml:space="preserve"> historically </w:t>
      </w:r>
      <w:r w:rsidRPr="004F54CA">
        <w:rPr>
          <w:rFonts w:eastAsia="Calibri"/>
          <w:highlight w:val="green"/>
          <w:u w:val="single"/>
        </w:rPr>
        <w:t xml:space="preserve">constructed by relying on </w:t>
      </w:r>
      <w:r w:rsidRPr="004F54CA">
        <w:rPr>
          <w:rFonts w:eastAsia="Calibri"/>
          <w:b/>
          <w:iCs/>
          <w:highlight w:val="green"/>
          <w:u w:val="single"/>
        </w:rPr>
        <w:t>anti-Black anxieties</w:t>
      </w:r>
      <w:r w:rsidRPr="00317880">
        <w:rPr>
          <w:rFonts w:eastAsia="Calibri"/>
          <w:sz w:val="16"/>
        </w:rPr>
        <w:t xml:space="preserve"> (Du Bois 1935 [2017]; Roediger 1991). Moreover, </w:t>
      </w:r>
      <w:r w:rsidRPr="004F54CA">
        <w:rPr>
          <w:rFonts w:eastAsia="Calibri"/>
          <w:highlight w:val="green"/>
          <w:u w:val="single"/>
        </w:rPr>
        <w:t>even</w:t>
      </w:r>
      <w:r w:rsidRPr="00317880">
        <w:rPr>
          <w:rFonts w:eastAsia="Calibri"/>
          <w:u w:val="single"/>
        </w:rPr>
        <w:t xml:space="preserve"> during moments </w:t>
      </w:r>
      <w:r w:rsidRPr="004F54CA">
        <w:rPr>
          <w:rFonts w:eastAsia="Calibri"/>
          <w:highlight w:val="green"/>
          <w:u w:val="single"/>
        </w:rPr>
        <w:t>when</w:t>
      </w:r>
      <w:r w:rsidRPr="00317880">
        <w:rPr>
          <w:rFonts w:eastAsia="Calibri"/>
          <w:u w:val="single"/>
        </w:rPr>
        <w:t xml:space="preserve"> trade unions became pragmatic about </w:t>
      </w:r>
      <w:r w:rsidRPr="004F54CA">
        <w:rPr>
          <w:rFonts w:eastAsia="Calibri"/>
          <w:highlight w:val="green"/>
          <w:u w:val="single"/>
        </w:rPr>
        <w:t>including Black labor</w:t>
      </w:r>
      <w:r w:rsidRPr="00317880">
        <w:rPr>
          <w:rFonts w:eastAsia="Calibri"/>
          <w:u w:val="single"/>
        </w:rPr>
        <w:t>—a significant move away from outright exclusion—</w:t>
      </w:r>
      <w:r w:rsidRPr="004F54CA">
        <w:rPr>
          <w:rFonts w:eastAsia="Calibri"/>
          <w:highlight w:val="green"/>
          <w:u w:val="single"/>
        </w:rPr>
        <w:t>White</w:t>
      </w:r>
      <w:r w:rsidRPr="00317880">
        <w:rPr>
          <w:rFonts w:eastAsia="Calibri"/>
          <w:u w:val="single"/>
        </w:rPr>
        <w:t xml:space="preserve"> trade </w:t>
      </w:r>
      <w:proofErr w:type="gramStart"/>
      <w:r w:rsidRPr="004F54CA">
        <w:rPr>
          <w:rFonts w:eastAsia="Calibri"/>
          <w:highlight w:val="green"/>
          <w:u w:val="single"/>
        </w:rPr>
        <w:t>unionists maintained</w:t>
      </w:r>
      <w:proofErr w:type="gramEnd"/>
      <w:r w:rsidRPr="004F54CA">
        <w:rPr>
          <w:rFonts w:eastAsia="Calibri"/>
          <w:highlight w:val="green"/>
          <w:u w:val="single"/>
        </w:rPr>
        <w:t xml:space="preserve"> hierarchies</w:t>
      </w:r>
      <w:r w:rsidRPr="00317880">
        <w:rPr>
          <w:rFonts w:eastAsia="Calibri"/>
          <w:u w:val="single"/>
        </w:rPr>
        <w:t xml:space="preserve"> of leadership and ideology </w:t>
      </w:r>
      <w:r w:rsidRPr="004F54CA">
        <w:rPr>
          <w:rFonts w:eastAsia="Calibri"/>
          <w:highlight w:val="green"/>
          <w:u w:val="single"/>
        </w:rPr>
        <w:t>that marginalized</w:t>
      </w:r>
      <w:r w:rsidRPr="00317880">
        <w:rPr>
          <w:rFonts w:eastAsia="Calibri"/>
          <w:u w:val="single"/>
        </w:rPr>
        <w:t xml:space="preserve"> the antiracist demands and voices of </w:t>
      </w:r>
      <w:r w:rsidRPr="004F54CA">
        <w:rPr>
          <w:rFonts w:eastAsia="Calibri"/>
          <w:highlight w:val="green"/>
          <w:u w:val="single"/>
        </w:rPr>
        <w:t>Black workers</w:t>
      </w:r>
      <w:r w:rsidRPr="00317880">
        <w:rPr>
          <w:rFonts w:eastAsia="Calibri"/>
          <w:u w:val="single"/>
        </w:rPr>
        <w:t>. Laden with the entitlements of Whiteness through the inheritances of chattel slavery, the formulation of “emancipation” for White labor rejected Black people’s unresolved political struggles for Black liberation.</w:t>
      </w:r>
    </w:p>
    <w:p w14:paraId="29CB1D81" w14:textId="77777777" w:rsidR="00973770" w:rsidRPr="00317880" w:rsidRDefault="00973770" w:rsidP="00973770">
      <w:pPr>
        <w:spacing w:line="256" w:lineRule="auto"/>
        <w:rPr>
          <w:rFonts w:eastAsia="Calibri"/>
          <w:sz w:val="16"/>
        </w:rPr>
      </w:pPr>
      <w:r w:rsidRPr="00317880">
        <w:rPr>
          <w:rFonts w:eastAsia="Calibri"/>
          <w:sz w:val="16"/>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w:t>
      </w:r>
      <w:r w:rsidRPr="004F54CA">
        <w:rPr>
          <w:rFonts w:eastAsia="Calibri"/>
          <w:highlight w:val="green"/>
          <w:u w:val="single"/>
        </w:rPr>
        <w:t>organized labor refused to reckon</w:t>
      </w:r>
      <w:r w:rsidRPr="00317880">
        <w:rPr>
          <w:rFonts w:eastAsia="Calibri"/>
          <w:u w:val="single"/>
        </w:rPr>
        <w:t xml:space="preserve"> institutionally </w:t>
      </w:r>
      <w:r w:rsidRPr="004F54CA">
        <w:rPr>
          <w:rFonts w:eastAsia="Calibri"/>
          <w:highlight w:val="green"/>
          <w:u w:val="single"/>
        </w:rPr>
        <w:t>with</w:t>
      </w:r>
      <w:r w:rsidRPr="00317880">
        <w:rPr>
          <w:rFonts w:eastAsia="Calibri"/>
          <w:sz w:val="16"/>
        </w:rPr>
        <w:t xml:space="preserve"> what Hartman (1997, 2008) calls </w:t>
      </w:r>
      <w:r w:rsidRPr="00317880">
        <w:rPr>
          <w:rFonts w:eastAsia="Calibri"/>
          <w:u w:val="single"/>
        </w:rPr>
        <w:t xml:space="preserve">the “nonevent of emancipation” and </w:t>
      </w:r>
      <w:r w:rsidRPr="004F54CA">
        <w:rPr>
          <w:rFonts w:eastAsia="Calibri"/>
          <w:highlight w:val="green"/>
          <w:u w:val="single"/>
        </w:rPr>
        <w:t xml:space="preserve">the </w:t>
      </w:r>
      <w:r w:rsidRPr="004F54CA">
        <w:rPr>
          <w:rFonts w:eastAsia="Calibri"/>
          <w:b/>
          <w:iCs/>
          <w:highlight w:val="green"/>
          <w:u w:val="single"/>
        </w:rPr>
        <w:t>“afterlife of slavery”</w:t>
      </w:r>
      <w:r w:rsidRPr="00317880">
        <w:rPr>
          <w:rFonts w:eastAsia="Calibri"/>
          <w:u w:val="single"/>
        </w:rPr>
        <w:t xml:space="preserve"> for Black populations. </w:t>
      </w:r>
      <w:r w:rsidRPr="00317880">
        <w:rPr>
          <w:rFonts w:eastAsia="Calibri"/>
          <w:sz w:val="16"/>
        </w:rPr>
        <w:t>Hartman (1997) understands the nonevent of emancipation to be “insinuated by the perpetuation of the plantation system and the reconfiguration of subjection” (p. 116), finding in her historical analysis of post-emancipation Black life that, “</w:t>
      </w:r>
      <w:r w:rsidRPr="00317880">
        <w:rPr>
          <w:rFonts w:eastAsia="Calibri"/>
          <w:u w:val="single"/>
        </w:rPr>
        <w:t xml:space="preserve">emancipatory </w:t>
      </w:r>
      <w:r w:rsidRPr="004F54CA">
        <w:rPr>
          <w:rFonts w:eastAsia="Calibri"/>
          <w:highlight w:val="green"/>
          <w:u w:val="single"/>
        </w:rPr>
        <w:t>discourses of rights</w:t>
      </w:r>
      <w:r w:rsidRPr="00317880">
        <w:rPr>
          <w:rFonts w:eastAsia="Calibri"/>
          <w:u w:val="single"/>
        </w:rPr>
        <w:t xml:space="preserve">, liberty, and equality instigate, </w:t>
      </w:r>
      <w:r w:rsidRPr="004F54CA">
        <w:rPr>
          <w:rFonts w:eastAsia="Calibri"/>
          <w:highlight w:val="green"/>
          <w:u w:val="single"/>
        </w:rPr>
        <w:t>transmit</w:t>
      </w:r>
      <w:r w:rsidRPr="00317880">
        <w:rPr>
          <w:rFonts w:eastAsia="Calibri"/>
          <w:u w:val="single"/>
        </w:rPr>
        <w:t xml:space="preserve">, and effect forms of </w:t>
      </w:r>
      <w:r w:rsidRPr="004F54CA">
        <w:rPr>
          <w:rFonts w:eastAsia="Calibri"/>
          <w:b/>
          <w:iCs/>
          <w:highlight w:val="green"/>
          <w:u w:val="single"/>
        </w:rPr>
        <w:t>racial domination</w:t>
      </w:r>
      <w:r w:rsidRPr="00317880">
        <w:rPr>
          <w:rFonts w:eastAsia="Calibri"/>
          <w:sz w:val="16"/>
        </w:rPr>
        <w:t xml:space="preserve">” (p. 116). We likewise find that </w:t>
      </w:r>
      <w:r w:rsidRPr="00317880">
        <w:rPr>
          <w:rFonts w:eastAsia="Calibri"/>
          <w:u w:val="single"/>
        </w:rPr>
        <w:t>postbellum labor failed to grapple with the paradox of Black re-enslavement post-emancipation</w:t>
      </w:r>
      <w:r w:rsidRPr="00317880">
        <w:rPr>
          <w:rFonts w:eastAsia="Calibri"/>
          <w:sz w:val="16"/>
        </w:rPr>
        <w:t xml:space="preserve">. As W. E. B. Du Bois ([1935] 2017) poignantly observes of Black Reconstruction, </w:t>
      </w:r>
      <w:r w:rsidRPr="00317880">
        <w:rPr>
          <w:rFonts w:eastAsia="Calibri"/>
          <w:u w:val="single"/>
        </w:rPr>
        <w:t>“The slave went free; stood a brief moment in the sun; then moved back again toward slavery”</w:t>
      </w:r>
      <w:r w:rsidRPr="00317880">
        <w:rPr>
          <w:rFonts w:eastAsia="Calibri"/>
          <w:sz w:val="16"/>
        </w:rPr>
        <w:t xml:space="preserve">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w:t>
      </w:r>
    </w:p>
    <w:p w14:paraId="7037A8CA" w14:textId="77777777" w:rsidR="00973770" w:rsidRPr="00317880" w:rsidRDefault="00973770" w:rsidP="00973770">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w:t>
      </w:r>
      <w:r w:rsidRPr="00317880">
        <w:rPr>
          <w:rFonts w:eastAsia="Calibri"/>
          <w:b/>
          <w:iCs/>
          <w:u w:val="single"/>
        </w:rPr>
        <w:t>afterlife of slavery</w:t>
      </w:r>
      <w:r w:rsidRPr="00317880">
        <w:rPr>
          <w:rFonts w:eastAsia="Calibri"/>
          <w:u w:val="single"/>
        </w:rPr>
        <w:t xml:space="preserve"> manifests clearly within the history of </w:t>
      </w:r>
      <w:r w:rsidRPr="00317880">
        <w:rPr>
          <w:rFonts w:eastAsia="Calibri"/>
          <w:b/>
          <w:iCs/>
          <w:u w:val="single"/>
        </w:rPr>
        <w:t xml:space="preserve">trade </w:t>
      </w:r>
      <w:r w:rsidRPr="004F54CA">
        <w:rPr>
          <w:rFonts w:eastAsia="Calibri"/>
          <w:b/>
          <w:iCs/>
          <w:highlight w:val="green"/>
          <w:u w:val="single"/>
        </w:rPr>
        <w:t>unions</w:t>
      </w:r>
      <w:r w:rsidRPr="00317880">
        <w:rPr>
          <w:rFonts w:eastAsia="Calibri"/>
          <w:u w:val="single"/>
        </w:rPr>
        <w:t xml:space="preserve">, for the latter </w:t>
      </w:r>
      <w:r w:rsidRPr="004F54CA">
        <w:rPr>
          <w:rFonts w:eastAsia="Calibri"/>
          <w:highlight w:val="green"/>
          <w:u w:val="single"/>
        </w:rPr>
        <w:t xml:space="preserve">originated within the </w:t>
      </w:r>
      <w:r w:rsidRPr="004F54CA">
        <w:rPr>
          <w:rFonts w:eastAsia="Calibri"/>
          <w:b/>
          <w:iCs/>
          <w:highlight w:val="green"/>
          <w:u w:val="single"/>
        </w:rPr>
        <w:t>political economy of slavery</w:t>
      </w:r>
      <w:r w:rsidRPr="00317880">
        <w:rPr>
          <w:rFonts w:eastAsia="Calibri"/>
          <w:u w:val="single"/>
        </w:rPr>
        <w:t xml:space="preserve">. Enslaved artisans once dominated the skilled trades, and </w:t>
      </w:r>
      <w:r w:rsidRPr="004F54CA">
        <w:rPr>
          <w:rFonts w:eastAsia="Calibri"/>
          <w:highlight w:val="green"/>
          <w:u w:val="single"/>
        </w:rPr>
        <w:t>White unions emerged</w:t>
      </w:r>
      <w:r w:rsidRPr="00317880">
        <w:rPr>
          <w:rFonts w:eastAsia="Calibri"/>
          <w:u w:val="single"/>
        </w:rPr>
        <w:t xml:space="preserve"> correspondingly </w:t>
      </w:r>
      <w:r w:rsidRPr="004F54CA">
        <w:rPr>
          <w:rFonts w:eastAsia="Calibri"/>
          <w:highlight w:val="green"/>
          <w:u w:val="single"/>
        </w:rPr>
        <w:t>to exclude Black labor</w:t>
      </w:r>
      <w:r w:rsidRPr="00317880">
        <w:rPr>
          <w:rFonts w:eastAsia="Calibri"/>
          <w:u w:val="single"/>
        </w:rPr>
        <w:t xml:space="preserve">. </w:t>
      </w:r>
      <w:r w:rsidRPr="00317880">
        <w:rPr>
          <w:rFonts w:eastAsia="Calibri"/>
          <w:sz w:val="16"/>
        </w:rPr>
        <w:t xml:space="preserve">Though Black people today are more likely than any other demographic group to join unions and several contemporary unions are Black led, we maintain that some of </w:t>
      </w:r>
      <w:r w:rsidRPr="004F54CA">
        <w:rPr>
          <w:rFonts w:eastAsia="Calibri"/>
          <w:highlight w:val="green"/>
          <w:u w:val="single"/>
        </w:rPr>
        <w:t>the first unions were</w:t>
      </w:r>
      <w:r w:rsidRPr="00317880">
        <w:rPr>
          <w:rFonts w:eastAsia="Calibri"/>
          <w:u w:val="single"/>
        </w:rPr>
        <w:t xml:space="preserve"> born as </w:t>
      </w:r>
      <w:r w:rsidRPr="004F54CA">
        <w:rPr>
          <w:rFonts w:eastAsia="Calibri"/>
          <w:b/>
          <w:iCs/>
          <w:highlight w:val="green"/>
          <w:u w:val="single"/>
        </w:rPr>
        <w:t>anti-Black institutions</w:t>
      </w:r>
      <w:r w:rsidRPr="00317880">
        <w:rPr>
          <w:rFonts w:eastAsia="Calibri"/>
          <w:u w:val="single"/>
        </w:rPr>
        <w:t>.</w:t>
      </w:r>
    </w:p>
    <w:p w14:paraId="3DC5CC61" w14:textId="0A2A8AF7" w:rsidR="00054A9F" w:rsidRPr="00973770" w:rsidRDefault="00973770" w:rsidP="00973770">
      <w:pPr>
        <w:spacing w:line="256" w:lineRule="auto"/>
        <w:rPr>
          <w:rFonts w:eastAsia="Calibri"/>
          <w:sz w:val="16"/>
        </w:rPr>
      </w:pPr>
      <w:r w:rsidRPr="00317880">
        <w:rPr>
          <w:rFonts w:eastAsia="Calibri"/>
          <w:sz w:val="16"/>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4F54CA">
        <w:rPr>
          <w:rFonts w:eastAsia="Calibri"/>
          <w:highlight w:val="green"/>
          <w:u w:val="single"/>
        </w:rPr>
        <w:t>White labor</w:t>
      </w:r>
      <w:r w:rsidRPr="00317880">
        <w:rPr>
          <w:rFonts w:eastAsia="Calibri"/>
          <w:u w:val="single"/>
        </w:rPr>
        <w:t xml:space="preserve"> dismissed Black labor’s critique by </w:t>
      </w:r>
      <w:r w:rsidRPr="004F54CA">
        <w:rPr>
          <w:rFonts w:eastAsia="Calibri"/>
          <w:highlight w:val="green"/>
          <w:u w:val="single"/>
        </w:rPr>
        <w:t>homogeniz</w:t>
      </w:r>
      <w:r w:rsidRPr="00317880">
        <w:rPr>
          <w:rFonts w:eastAsia="Calibri"/>
          <w:u w:val="single"/>
        </w:rPr>
        <w:t xml:space="preserve">ing </w:t>
      </w:r>
      <w:r w:rsidRPr="004F54CA">
        <w:rPr>
          <w:rFonts w:eastAsia="Calibri"/>
          <w:highlight w:val="green"/>
          <w:u w:val="single"/>
        </w:rPr>
        <w:t>all workers’ experiences</w:t>
      </w:r>
      <w:r w:rsidRPr="00317880">
        <w:rPr>
          <w:rFonts w:eastAsia="Calibri"/>
          <w:u w:val="single"/>
        </w:rPr>
        <w:t xml:space="preserve">, as if European immigrants </w:t>
      </w:r>
      <w:r w:rsidRPr="004F54CA">
        <w:rPr>
          <w:rFonts w:eastAsia="Calibri"/>
          <w:highlight w:val="green"/>
          <w:u w:val="single"/>
        </w:rPr>
        <w:t>and</w:t>
      </w:r>
      <w:r w:rsidRPr="00317880">
        <w:rPr>
          <w:rFonts w:eastAsia="Calibri"/>
          <w:u w:val="single"/>
        </w:rPr>
        <w:t xml:space="preserve"> the formerly enslaved shared the same condition</w:t>
      </w:r>
      <w:r w:rsidRPr="00317880">
        <w:rPr>
          <w:rFonts w:eastAsia="Calibri"/>
          <w:sz w:val="16"/>
        </w:rPr>
        <w:t xml:space="preserve">. Finally, and on other occasions, </w:t>
      </w:r>
      <w:r w:rsidRPr="00317880">
        <w:rPr>
          <w:rFonts w:eastAsia="Calibri"/>
          <w:u w:val="single"/>
        </w:rPr>
        <w:t xml:space="preserve">White labor </w:t>
      </w:r>
      <w:r w:rsidRPr="004F54CA">
        <w:rPr>
          <w:rFonts w:eastAsia="Calibri"/>
          <w:highlight w:val="green"/>
          <w:u w:val="single"/>
        </w:rPr>
        <w:t>deployed</w:t>
      </w:r>
      <w:r w:rsidRPr="00317880">
        <w:rPr>
          <w:rFonts w:eastAsia="Calibri"/>
          <w:u w:val="single"/>
        </w:rPr>
        <w:t xml:space="preserve"> a </w:t>
      </w:r>
      <w:r w:rsidRPr="004F54CA">
        <w:rPr>
          <w:rFonts w:eastAsia="Calibri"/>
          <w:highlight w:val="green"/>
          <w:u w:val="single"/>
        </w:rPr>
        <w:t>discourse</w:t>
      </w:r>
      <w:r w:rsidRPr="00317880">
        <w:rPr>
          <w:rFonts w:eastAsia="Calibri"/>
          <w:u w:val="single"/>
        </w:rPr>
        <w:t xml:space="preserve"> of “possession,” </w:t>
      </w:r>
      <w:r w:rsidRPr="004F54CA">
        <w:rPr>
          <w:rFonts w:eastAsia="Calibri"/>
          <w:highlight w:val="green"/>
          <w:u w:val="single"/>
        </w:rPr>
        <w:t>maintaining that if White labor did not</w:t>
      </w:r>
      <w:r w:rsidRPr="00317880">
        <w:rPr>
          <w:rFonts w:eastAsia="Calibri"/>
          <w:u w:val="single"/>
        </w:rPr>
        <w:t xml:space="preserve"> organize and </w:t>
      </w:r>
      <w:r w:rsidRPr="004F54CA">
        <w:rPr>
          <w:rFonts w:eastAsia="Calibri"/>
          <w:highlight w:val="green"/>
          <w:u w:val="single"/>
        </w:rPr>
        <w:t xml:space="preserve">control Black labor, White workers would be </w:t>
      </w:r>
      <w:r w:rsidRPr="004F54CA">
        <w:rPr>
          <w:rFonts w:eastAsia="Calibri"/>
          <w:b/>
          <w:iCs/>
          <w:highlight w:val="green"/>
          <w:u w:val="single"/>
        </w:rPr>
        <w:t>defeated</w:t>
      </w:r>
      <w:r w:rsidRPr="00317880">
        <w:rPr>
          <w:rFonts w:eastAsia="Calibri"/>
          <w:u w:val="single"/>
        </w:rPr>
        <w:t xml:space="preserve"> in </w:t>
      </w:r>
      <w:r w:rsidRPr="00317880">
        <w:rPr>
          <w:rFonts w:eastAsia="Calibri"/>
          <w:b/>
          <w:iCs/>
          <w:u w:val="single"/>
        </w:rPr>
        <w:t>labor disputes</w:t>
      </w:r>
      <w:r w:rsidRPr="00317880">
        <w:rPr>
          <w:rFonts w:eastAsia="Calibri"/>
          <w:u w:val="single"/>
        </w:rPr>
        <w:t xml:space="preserve"> and </w:t>
      </w:r>
      <w:r w:rsidRPr="00317880">
        <w:rPr>
          <w:rFonts w:eastAsia="Calibri"/>
          <w:b/>
          <w:iCs/>
          <w:u w:val="single"/>
        </w:rPr>
        <w:t>labor market competition</w:t>
      </w:r>
      <w:r w:rsidRPr="00317880">
        <w:rPr>
          <w:rFonts w:eastAsia="Calibri"/>
          <w:u w:val="single"/>
        </w:rPr>
        <w:t>.</w:t>
      </w:r>
      <w:r w:rsidRPr="00317880">
        <w:rPr>
          <w:rFonts w:eastAsia="Calibri"/>
          <w:sz w:val="16"/>
        </w:rPr>
        <w:t xml:space="preserve"> While this position was a progressive break from the past, </w:t>
      </w:r>
      <w:r w:rsidRPr="004F54CA">
        <w:rPr>
          <w:rFonts w:eastAsia="Calibri"/>
          <w:highlight w:val="green"/>
          <w:u w:val="single"/>
        </w:rPr>
        <w:t>it bound</w:t>
      </w:r>
      <w:r w:rsidRPr="00317880">
        <w:rPr>
          <w:rFonts w:eastAsia="Calibri"/>
          <w:u w:val="single"/>
        </w:rPr>
        <w:t xml:space="preserve"> the </w:t>
      </w:r>
      <w:r w:rsidRPr="00317880">
        <w:rPr>
          <w:rFonts w:eastAsia="Calibri"/>
          <w:b/>
          <w:iCs/>
          <w:u w:val="single"/>
        </w:rPr>
        <w:t xml:space="preserve">pragmatics of </w:t>
      </w:r>
      <w:r w:rsidRPr="004F54CA">
        <w:rPr>
          <w:rFonts w:eastAsia="Calibri"/>
          <w:b/>
          <w:iCs/>
          <w:highlight w:val="green"/>
          <w:u w:val="single"/>
        </w:rPr>
        <w:t>inclusion</w:t>
      </w:r>
      <w:r w:rsidRPr="004F54CA">
        <w:rPr>
          <w:rFonts w:eastAsia="Calibri"/>
          <w:highlight w:val="green"/>
          <w:u w:val="single"/>
        </w:rPr>
        <w:t xml:space="preserve"> with</w:t>
      </w:r>
      <w:r w:rsidRPr="00317880">
        <w:rPr>
          <w:rFonts w:eastAsia="Calibri"/>
          <w:u w:val="single"/>
        </w:rPr>
        <w:t xml:space="preserve"> the </w:t>
      </w:r>
      <w:r w:rsidRPr="00317880">
        <w:rPr>
          <w:rFonts w:eastAsia="Calibri"/>
          <w:b/>
          <w:iCs/>
          <w:u w:val="single"/>
        </w:rPr>
        <w:t xml:space="preserve">anti-Black logic of </w:t>
      </w:r>
      <w:r w:rsidRPr="004F54CA">
        <w:rPr>
          <w:rFonts w:eastAsia="Calibri"/>
          <w:b/>
          <w:iCs/>
          <w:highlight w:val="green"/>
          <w:u w:val="single"/>
        </w:rPr>
        <w:t>captivity</w:t>
      </w:r>
      <w:r w:rsidRPr="00317880">
        <w:rPr>
          <w:rFonts w:eastAsia="Calibri"/>
          <w:u w:val="single"/>
        </w:rPr>
        <w:t>.</w:t>
      </w:r>
      <w:r w:rsidRPr="00317880">
        <w:rPr>
          <w:rFonts w:eastAsia="Calibri"/>
          <w:sz w:val="16"/>
        </w:rPr>
        <w:t xml:space="preserve"> By addressing the research puzzle in this way, the article makes three contributions. First, </w:t>
      </w:r>
      <w:r w:rsidRPr="00317880">
        <w:rPr>
          <w:rFonts w:eastAsia="Calibri"/>
          <w:u w:val="single"/>
        </w:rPr>
        <w:t>we disrupt the either/or logic of the debate on interracial solidarity within the sociology of labor, which frames unions as either exclusionary or inclusionary toward Black people.</w:t>
      </w:r>
      <w:r w:rsidRPr="00317880">
        <w:rPr>
          <w:rFonts w:eastAsia="Calibri"/>
          <w:sz w:val="16"/>
        </w:rPr>
        <w:t xml:space="preserve"> Second, as an alternative, we advance a novel synthesis of </w:t>
      </w:r>
      <w:proofErr w:type="spellStart"/>
      <w:r w:rsidRPr="00317880">
        <w:rPr>
          <w:rFonts w:eastAsia="Calibri"/>
          <w:sz w:val="16"/>
        </w:rPr>
        <w:t>Saidiya</w:t>
      </w:r>
      <w:proofErr w:type="spellEnd"/>
      <w:r w:rsidRPr="00317880">
        <w:rPr>
          <w:rFonts w:eastAsia="Calibri"/>
          <w:sz w:val="16"/>
        </w:rPr>
        <w:t xml:space="preserve"> Hartman and the sparse but important body of work on the sociology of slavery, including that of Du Bois himself. Third, we offer empirical grounding for theories of </w:t>
      </w:r>
      <w:proofErr w:type="spellStart"/>
      <w:r w:rsidRPr="00317880">
        <w:rPr>
          <w:rFonts w:eastAsia="Calibri"/>
          <w:sz w:val="16"/>
        </w:rPr>
        <w:t>antiBlackness</w:t>
      </w:r>
      <w:proofErr w:type="spellEnd"/>
      <w:r w:rsidRPr="00317880">
        <w:rPr>
          <w:rFonts w:eastAsia="Calibri"/>
          <w:sz w:val="16"/>
        </w:rPr>
        <w:t xml:space="preserve"> in the humanities by using archival data on postbellum White and Black labor relations.</w:t>
      </w:r>
    </w:p>
    <w:p w14:paraId="0FEDCD62" w14:textId="77777777" w:rsidR="00054A9F" w:rsidRPr="00973770" w:rsidRDefault="00054A9F" w:rsidP="00054A9F">
      <w:pPr>
        <w:pStyle w:val="Heading4"/>
      </w:pPr>
      <w:r w:rsidRPr="00973770">
        <w:t>Market logic reduces Black flesh to financial instruments—flesh is marked, mortified, and stripped of relational meaning.</w:t>
      </w:r>
    </w:p>
    <w:p w14:paraId="30ECE1B3" w14:textId="77777777" w:rsidR="00054A9F" w:rsidRPr="00973770" w:rsidRDefault="00054A9F" w:rsidP="00054A9F">
      <w:r w:rsidRPr="00973770">
        <w:rPr>
          <w:rStyle w:val="Style13ptBold"/>
        </w:rPr>
        <w:t>Moten 18</w:t>
      </w:r>
      <w:r w:rsidRPr="00973770">
        <w:t xml:space="preserve"> – Fred Moten, Professor of Performance Studies at NYU, Stolen Life, Duke University Press, 2018, https://www.dukeupress.edu/stolen-life – Texas NS</w:t>
      </w:r>
    </w:p>
    <w:p w14:paraId="289C95A5" w14:textId="662641D3" w:rsidR="00054A9F" w:rsidRPr="00973770" w:rsidRDefault="00054A9F" w:rsidP="00054A9F">
      <w:pPr>
        <w:rPr>
          <w:rFonts w:asciiTheme="minorHAnsi" w:hAnsiTheme="minorHAnsi" w:cstheme="minorHAnsi"/>
          <w:sz w:val="16"/>
        </w:rPr>
      </w:pPr>
      <w:r w:rsidRPr="00973770">
        <w:rPr>
          <w:rFonts w:asciiTheme="minorHAnsi" w:hAnsiTheme="minorHAnsi" w:cstheme="minorHAnsi"/>
          <w:sz w:val="16"/>
        </w:rPr>
        <w:t xml:space="preserve">For some years now, certain </w:t>
      </w:r>
      <w:r w:rsidRPr="004F54CA">
        <w:rPr>
          <w:rFonts w:asciiTheme="minorHAnsi" w:hAnsiTheme="minorHAnsi" w:cstheme="minorHAnsi"/>
          <w:highlight w:val="green"/>
          <w:u w:val="single"/>
        </w:rPr>
        <w:t>laboratories</w:t>
      </w:r>
      <w:r w:rsidRPr="004F54CA">
        <w:rPr>
          <w:rFonts w:asciiTheme="minorHAnsi" w:hAnsiTheme="minorHAnsi" w:cstheme="minorHAnsi"/>
          <w:sz w:val="16"/>
          <w:highlight w:val="green"/>
        </w:rPr>
        <w:t xml:space="preserve"> </w:t>
      </w:r>
      <w:r w:rsidRPr="00973770">
        <w:rPr>
          <w:rFonts w:asciiTheme="minorHAnsi" w:hAnsiTheme="minorHAnsi" w:cstheme="minorHAnsi"/>
          <w:sz w:val="16"/>
        </w:rPr>
        <w:t>have been searching for a “</w:t>
      </w:r>
      <w:proofErr w:type="spellStart"/>
      <w:r w:rsidRPr="00973770">
        <w:rPr>
          <w:rFonts w:asciiTheme="minorHAnsi" w:hAnsiTheme="minorHAnsi" w:cstheme="minorHAnsi"/>
          <w:sz w:val="16"/>
        </w:rPr>
        <w:t>denegrification</w:t>
      </w:r>
      <w:proofErr w:type="spellEnd"/>
      <w:r w:rsidRPr="00973770">
        <w:rPr>
          <w:rFonts w:asciiTheme="minorHAnsi" w:hAnsiTheme="minorHAnsi" w:cstheme="minorHAnsi"/>
          <w:sz w:val="16"/>
        </w:rPr>
        <w:t xml:space="preserve">” serum. In all seriousness they have been rinsing out their test tubes and adjusting their scales and </w:t>
      </w:r>
      <w:r w:rsidRPr="004F54CA">
        <w:rPr>
          <w:rFonts w:asciiTheme="minorHAnsi" w:hAnsiTheme="minorHAnsi" w:cstheme="minorHAnsi"/>
          <w:highlight w:val="green"/>
          <w:u w:val="single"/>
        </w:rPr>
        <w:t>have begun research on how</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the </w:t>
      </w:r>
      <w:r w:rsidRPr="004F54CA">
        <w:rPr>
          <w:rFonts w:asciiTheme="minorHAnsi" w:hAnsiTheme="minorHAnsi" w:cstheme="minorHAnsi"/>
          <w:highlight w:val="green"/>
          <w:u w:val="single"/>
        </w:rPr>
        <w:t>wretched black man could whiten himself and thus rid himself of the burden of this bodily curse</w:t>
      </w:r>
      <w:r w:rsidRPr="00973770">
        <w:rPr>
          <w:rFonts w:asciiTheme="minorHAnsi" w:hAnsiTheme="minorHAnsi" w:cstheme="minorHAnsi"/>
          <w:sz w:val="16"/>
        </w:rPr>
        <w:t xml:space="preserve">. </w:t>
      </w:r>
      <w:r w:rsidRPr="00973770">
        <w:rPr>
          <w:rFonts w:asciiTheme="minorHAnsi" w:hAnsiTheme="minorHAnsi" w:cstheme="minorHAnsi"/>
          <w:u w:val="single"/>
        </w:rPr>
        <w:t>Beneath the bodily schema I had created a historical-racial schema</w:t>
      </w:r>
      <w:r w:rsidRPr="00973770">
        <w:rPr>
          <w:rFonts w:asciiTheme="minorHAnsi" w:hAnsiTheme="minorHAnsi" w:cstheme="minorHAnsi"/>
          <w:sz w:val="16"/>
        </w:rPr>
        <w:t>. The data I used were provided not by “</w:t>
      </w:r>
      <w:r w:rsidRPr="00973770">
        <w:rPr>
          <w:rFonts w:asciiTheme="minorHAnsi" w:hAnsiTheme="minorHAnsi" w:cstheme="minorHAnsi"/>
          <w:u w:val="single"/>
        </w:rPr>
        <w:t>remnant of feelings and notions of the tactile, vestibular, kinesthetic, or visual nature</w:t>
      </w:r>
      <w:r w:rsidRPr="00973770">
        <w:rPr>
          <w:rFonts w:asciiTheme="minorHAnsi" w:hAnsiTheme="minorHAnsi" w:cstheme="minorHAnsi"/>
          <w:sz w:val="16"/>
        </w:rPr>
        <w:t xml:space="preserve">” </w:t>
      </w:r>
      <w:r w:rsidRPr="00973770">
        <w:rPr>
          <w:rFonts w:asciiTheme="minorHAnsi" w:hAnsiTheme="minorHAnsi" w:cstheme="minorHAnsi"/>
          <w:u w:val="single"/>
        </w:rPr>
        <w:t>but by the Other</w:t>
      </w:r>
      <w:r w:rsidRPr="00973770">
        <w:rPr>
          <w:rFonts w:asciiTheme="minorHAnsi" w:hAnsiTheme="minorHAnsi" w:cstheme="minorHAnsi"/>
          <w:sz w:val="16"/>
        </w:rPr>
        <w:t xml:space="preserve">, </w:t>
      </w:r>
      <w:r w:rsidRPr="00973770">
        <w:rPr>
          <w:rFonts w:asciiTheme="minorHAnsi" w:hAnsiTheme="minorHAnsi" w:cstheme="minorHAnsi"/>
          <w:u w:val="single"/>
        </w:rPr>
        <w:t>the white man</w:t>
      </w:r>
      <w:r w:rsidRPr="00973770">
        <w:rPr>
          <w:rFonts w:asciiTheme="minorHAnsi" w:hAnsiTheme="minorHAnsi" w:cstheme="minorHAnsi"/>
          <w:sz w:val="16"/>
        </w:rPr>
        <w:t xml:space="preserve">, </w:t>
      </w:r>
      <w:r w:rsidRPr="00973770">
        <w:rPr>
          <w:rFonts w:asciiTheme="minorHAnsi" w:hAnsiTheme="minorHAnsi" w:cstheme="minorHAnsi"/>
          <w:u w:val="single"/>
        </w:rPr>
        <w:t>who had woven me out of a thousand details</w:t>
      </w:r>
      <w:r w:rsidRPr="00973770">
        <w:rPr>
          <w:rFonts w:asciiTheme="minorHAnsi" w:hAnsiTheme="minorHAnsi" w:cstheme="minorHAnsi"/>
          <w:sz w:val="16"/>
        </w:rPr>
        <w:t xml:space="preserve">, </w:t>
      </w:r>
      <w:r w:rsidRPr="00973770">
        <w:rPr>
          <w:rFonts w:asciiTheme="minorHAnsi" w:hAnsiTheme="minorHAnsi" w:cstheme="minorHAnsi"/>
          <w:u w:val="single"/>
        </w:rPr>
        <w:t>anecdotes, and stories</w:t>
      </w:r>
      <w:r w:rsidRPr="00973770">
        <w:rPr>
          <w:rFonts w:asciiTheme="minorHAnsi" w:hAnsiTheme="minorHAnsi" w:cstheme="minorHAnsi"/>
          <w:sz w:val="16"/>
        </w:rPr>
        <w:t xml:space="preserve">. I thought I was being asked to construct a psychological self, </w:t>
      </w:r>
      <w:r w:rsidRPr="00973770">
        <w:rPr>
          <w:rFonts w:asciiTheme="minorHAnsi" w:hAnsiTheme="minorHAnsi" w:cstheme="minorHAnsi"/>
          <w:u w:val="single"/>
        </w:rPr>
        <w:t>to balance space and localize sensations</w:t>
      </w:r>
      <w:r w:rsidRPr="00973770">
        <w:rPr>
          <w:rFonts w:asciiTheme="minorHAnsi" w:hAnsiTheme="minorHAnsi" w:cstheme="minorHAnsi"/>
          <w:sz w:val="16"/>
        </w:rPr>
        <w:t xml:space="preserve">, </w:t>
      </w:r>
      <w:r w:rsidRPr="00973770">
        <w:rPr>
          <w:rFonts w:asciiTheme="minorHAnsi" w:hAnsiTheme="minorHAnsi" w:cstheme="minorHAnsi"/>
          <w:u w:val="single"/>
        </w:rPr>
        <w:t>when all the time they were clamoring for more</w:t>
      </w:r>
      <w:r w:rsidRPr="00973770">
        <w:rPr>
          <w:rFonts w:asciiTheme="minorHAnsi" w:hAnsiTheme="minorHAnsi" w:cstheme="minorHAnsi"/>
          <w:sz w:val="16"/>
        </w:rPr>
        <w:t xml:space="preserve">.16 This means that </w:t>
      </w:r>
      <w:r w:rsidRPr="004F54CA">
        <w:rPr>
          <w:rFonts w:asciiTheme="minorHAnsi" w:hAnsiTheme="minorHAnsi" w:cstheme="minorHAnsi"/>
          <w:highlight w:val="green"/>
          <w:u w:val="single"/>
        </w:rPr>
        <w:t>my body is made of the same flesh as the world</w:t>
      </w:r>
      <w:r w:rsidRPr="00973770">
        <w:rPr>
          <w:rFonts w:asciiTheme="minorHAnsi" w:hAnsiTheme="minorHAnsi" w:cstheme="minorHAnsi"/>
          <w:sz w:val="16"/>
        </w:rPr>
        <w:t xml:space="preserve"> (it is perceived), </w:t>
      </w:r>
      <w:r w:rsidRPr="00973770">
        <w:rPr>
          <w:rFonts w:asciiTheme="minorHAnsi" w:hAnsiTheme="minorHAnsi" w:cstheme="minorHAnsi"/>
          <w:u w:val="single"/>
        </w:rPr>
        <w:t>and moreover that this flesh of my body is shared by the world, the world reflects it, encroaches upon it and it encroaches upon the world</w:t>
      </w:r>
      <w:r w:rsidRPr="00973770">
        <w:rPr>
          <w:rFonts w:asciiTheme="minorHAnsi" w:hAnsiTheme="minorHAnsi" w:cstheme="minorHAnsi"/>
          <w:sz w:val="16"/>
        </w:rPr>
        <w:t xml:space="preserve"> (</w:t>
      </w:r>
      <w:r w:rsidRPr="00973770">
        <w:rPr>
          <w:rFonts w:asciiTheme="minorHAnsi" w:hAnsiTheme="minorHAnsi" w:cstheme="minorHAnsi"/>
          <w:u w:val="single"/>
        </w:rPr>
        <w:t>the felt [</w:t>
      </w:r>
      <w:proofErr w:type="spellStart"/>
      <w:r w:rsidRPr="00973770">
        <w:rPr>
          <w:rFonts w:asciiTheme="minorHAnsi" w:hAnsiTheme="minorHAnsi" w:cstheme="minorHAnsi"/>
          <w:u w:val="single"/>
        </w:rPr>
        <w:t>senti</w:t>
      </w:r>
      <w:proofErr w:type="spellEnd"/>
      <w:r w:rsidRPr="00973770">
        <w:rPr>
          <w:rFonts w:asciiTheme="minorHAnsi" w:hAnsiTheme="minorHAnsi" w:cstheme="minorHAnsi"/>
          <w:u w:val="single"/>
        </w:rPr>
        <w:t>] at the same time the culmination of subjectivity and the culmination of materiality</w:t>
      </w:r>
      <w:r w:rsidRPr="00973770">
        <w:rPr>
          <w:rFonts w:asciiTheme="minorHAnsi" w:hAnsiTheme="minorHAnsi" w:cstheme="minorHAnsi"/>
          <w:sz w:val="16"/>
        </w:rPr>
        <w:t xml:space="preserve">), they are in a relation of transgression or of overlapping. . . . </w:t>
      </w:r>
      <w:r w:rsidRPr="004F54CA">
        <w:rPr>
          <w:rFonts w:asciiTheme="minorHAnsi" w:hAnsiTheme="minorHAnsi" w:cstheme="minorHAnsi"/>
          <w:highlight w:val="green"/>
          <w:u w:val="single"/>
        </w:rPr>
        <w:t>The touching itself, seeing itself of the body is itself to be understood in terms of what we said of the seeing and the visible</w:t>
      </w:r>
      <w:r w:rsidRPr="00973770">
        <w:rPr>
          <w:rFonts w:asciiTheme="minorHAnsi" w:hAnsiTheme="minorHAnsi" w:cstheme="minorHAnsi"/>
          <w:sz w:val="16"/>
        </w:rPr>
        <w:t xml:space="preserve">, the touching and the touchable. I.e., it </w:t>
      </w:r>
      <w:r w:rsidRPr="004F54CA">
        <w:rPr>
          <w:rFonts w:asciiTheme="minorHAnsi" w:hAnsiTheme="minorHAnsi" w:cstheme="minorHAnsi"/>
          <w:highlight w:val="green"/>
          <w:u w:val="single"/>
        </w:rPr>
        <w:t>is not an act</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 xml:space="preserve">it is </w:t>
      </w:r>
      <w:r w:rsidRPr="00973770">
        <w:rPr>
          <w:rFonts w:asciiTheme="minorHAnsi" w:hAnsiTheme="minorHAnsi" w:cstheme="minorHAnsi"/>
          <w:u w:val="single"/>
        </w:rPr>
        <w:t xml:space="preserve">a </w:t>
      </w:r>
      <w:r w:rsidRPr="004F54CA">
        <w:rPr>
          <w:rFonts w:asciiTheme="minorHAnsi" w:hAnsiTheme="minorHAnsi" w:cstheme="minorHAnsi"/>
          <w:highlight w:val="green"/>
          <w:u w:val="single"/>
        </w:rPr>
        <w:t xml:space="preserve">being </w:t>
      </w:r>
      <w:r w:rsidRPr="00973770">
        <w:rPr>
          <w:rFonts w:asciiTheme="minorHAnsi" w:hAnsiTheme="minorHAnsi" w:cstheme="minorHAnsi"/>
          <w:u w:val="single"/>
        </w:rPr>
        <w:t>at</w:t>
      </w:r>
      <w:r w:rsidRPr="00973770">
        <w:rPr>
          <w:rFonts w:asciiTheme="minorHAnsi" w:hAnsiTheme="minorHAnsi" w:cstheme="minorHAnsi"/>
          <w:sz w:val="16"/>
        </w:rPr>
        <w:t xml:space="preserve"> (</w:t>
      </w:r>
      <w:proofErr w:type="spellStart"/>
      <w:r w:rsidRPr="00973770">
        <w:rPr>
          <w:rFonts w:asciiTheme="minorHAnsi" w:hAnsiTheme="minorHAnsi" w:cstheme="minorHAnsi"/>
          <w:sz w:val="16"/>
        </w:rPr>
        <w:t>être</w:t>
      </w:r>
      <w:proofErr w:type="spellEnd"/>
      <w:r w:rsidRPr="00973770">
        <w:rPr>
          <w:rFonts w:asciiTheme="minorHAnsi" w:hAnsiTheme="minorHAnsi" w:cstheme="minorHAnsi"/>
          <w:sz w:val="16"/>
        </w:rPr>
        <w:t xml:space="preserve"> à). </w:t>
      </w:r>
      <w:r w:rsidRPr="00973770">
        <w:rPr>
          <w:rFonts w:asciiTheme="minorHAnsi" w:hAnsiTheme="minorHAnsi" w:cstheme="minorHAnsi"/>
          <w:u w:val="single"/>
        </w:rPr>
        <w:t>To touch oneself</w:t>
      </w:r>
      <w:r w:rsidRPr="00973770">
        <w:rPr>
          <w:rFonts w:asciiTheme="minorHAnsi" w:hAnsiTheme="minorHAnsi" w:cstheme="minorHAnsi"/>
          <w:sz w:val="16"/>
        </w:rPr>
        <w:t xml:space="preserve">, </w:t>
      </w:r>
      <w:r w:rsidRPr="00973770">
        <w:rPr>
          <w:rFonts w:asciiTheme="minorHAnsi" w:hAnsiTheme="minorHAnsi" w:cstheme="minorHAnsi"/>
          <w:u w:val="single"/>
        </w:rPr>
        <w:t xml:space="preserve">to see oneself, accordingly, is not to apprehend oneself as an </w:t>
      </w:r>
      <w:proofErr w:type="spellStart"/>
      <w:r w:rsidRPr="00973770">
        <w:rPr>
          <w:rFonts w:asciiTheme="minorHAnsi" w:hAnsiTheme="minorHAnsi" w:cstheme="minorHAnsi"/>
          <w:u w:val="single"/>
        </w:rPr>
        <w:t>ob-ject</w:t>
      </w:r>
      <w:proofErr w:type="spellEnd"/>
      <w:r w:rsidRPr="00973770">
        <w:rPr>
          <w:rFonts w:asciiTheme="minorHAnsi" w:hAnsiTheme="minorHAnsi" w:cstheme="minorHAnsi"/>
          <w:sz w:val="16"/>
        </w:rPr>
        <w:t xml:space="preserve">, </w:t>
      </w:r>
      <w:r w:rsidRPr="00973770">
        <w:rPr>
          <w:rFonts w:asciiTheme="minorHAnsi" w:hAnsiTheme="minorHAnsi" w:cstheme="minorHAnsi"/>
          <w:u w:val="single"/>
        </w:rPr>
        <w:t>it is to be open to oneself</w:t>
      </w:r>
      <w:r w:rsidRPr="00973770">
        <w:rPr>
          <w:rFonts w:asciiTheme="minorHAnsi" w:hAnsiTheme="minorHAnsi" w:cstheme="minorHAnsi"/>
          <w:sz w:val="16"/>
        </w:rPr>
        <w:t xml:space="preserve">, </w:t>
      </w:r>
      <w:r w:rsidRPr="00973770">
        <w:rPr>
          <w:rFonts w:asciiTheme="minorHAnsi" w:hAnsiTheme="minorHAnsi" w:cstheme="minorHAnsi"/>
          <w:u w:val="single"/>
        </w:rPr>
        <w:t>destined to oneself</w:t>
      </w:r>
      <w:r w:rsidRPr="00973770">
        <w:rPr>
          <w:rFonts w:asciiTheme="minorHAnsi" w:hAnsiTheme="minorHAnsi" w:cstheme="minorHAnsi"/>
          <w:sz w:val="16"/>
        </w:rPr>
        <w:t xml:space="preserve"> (narcissism)— Nor, therefore, is it to reach oneself, it is on the contrary to escape oneself, to be ignorant of oneself, the self in question is by divergence (</w:t>
      </w:r>
      <w:proofErr w:type="spellStart"/>
      <w:r w:rsidRPr="00973770">
        <w:rPr>
          <w:rFonts w:asciiTheme="minorHAnsi" w:hAnsiTheme="minorHAnsi" w:cstheme="minorHAnsi"/>
          <w:sz w:val="16"/>
        </w:rPr>
        <w:t>d’écart</w:t>
      </w:r>
      <w:proofErr w:type="spellEnd"/>
      <w:r w:rsidRPr="00973770">
        <w:rPr>
          <w:rFonts w:asciiTheme="minorHAnsi" w:hAnsiTheme="minorHAnsi" w:cstheme="minorHAnsi"/>
          <w:sz w:val="16"/>
        </w:rPr>
        <w:t xml:space="preserve">), </w:t>
      </w:r>
      <w:r w:rsidRPr="00973770">
        <w:rPr>
          <w:rFonts w:asciiTheme="minorHAnsi" w:hAnsiTheme="minorHAnsi" w:cstheme="minorHAnsi"/>
          <w:u w:val="single"/>
        </w:rPr>
        <w:t xml:space="preserve">is </w:t>
      </w:r>
      <w:proofErr w:type="spellStart"/>
      <w:r w:rsidRPr="00973770">
        <w:rPr>
          <w:rFonts w:asciiTheme="minorHAnsi" w:hAnsiTheme="minorHAnsi" w:cstheme="minorHAnsi"/>
          <w:u w:val="single"/>
        </w:rPr>
        <w:t>Unverborgenheit</w:t>
      </w:r>
      <w:proofErr w:type="spellEnd"/>
      <w:r w:rsidRPr="00973770">
        <w:rPr>
          <w:rFonts w:asciiTheme="minorHAnsi" w:hAnsiTheme="minorHAnsi" w:cstheme="minorHAnsi"/>
          <w:u w:val="single"/>
        </w:rPr>
        <w:t xml:space="preserve"> of the </w:t>
      </w:r>
      <w:proofErr w:type="spellStart"/>
      <w:r w:rsidRPr="00973770">
        <w:rPr>
          <w:rFonts w:asciiTheme="minorHAnsi" w:hAnsiTheme="minorHAnsi" w:cstheme="minorHAnsi"/>
          <w:u w:val="single"/>
        </w:rPr>
        <w:t>Verborgen</w:t>
      </w:r>
      <w:proofErr w:type="spellEnd"/>
      <w:r w:rsidRPr="00973770">
        <w:rPr>
          <w:rFonts w:asciiTheme="minorHAnsi" w:hAnsiTheme="minorHAnsi" w:cstheme="minorHAnsi"/>
          <w:u w:val="single"/>
        </w:rPr>
        <w:t xml:space="preserve"> as such, which consequently does not cease to be hidden or latent</w:t>
      </w:r>
      <w:r w:rsidRPr="00973770">
        <w:rPr>
          <w:rFonts w:asciiTheme="minorHAnsi" w:hAnsiTheme="minorHAnsi" w:cstheme="minorHAnsi"/>
          <w:sz w:val="16"/>
        </w:rPr>
        <w:t xml:space="preserve">— . . . </w:t>
      </w:r>
      <w:r w:rsidRPr="00973770">
        <w:rPr>
          <w:rFonts w:asciiTheme="minorHAnsi" w:hAnsiTheme="minorHAnsi" w:cstheme="minorHAnsi"/>
          <w:u w:val="single"/>
        </w:rPr>
        <w:t>It is by the flesh of the world that in the last analysis once can understand the lived bod</w:t>
      </w:r>
      <w:r w:rsidRPr="00973770">
        <w:rPr>
          <w:rFonts w:asciiTheme="minorHAnsi" w:hAnsiTheme="minorHAnsi" w:cstheme="minorHAnsi"/>
          <w:sz w:val="16"/>
        </w:rPr>
        <w:t>y (corps proper)—</w:t>
      </w:r>
      <w:r w:rsidRPr="00973770">
        <w:rPr>
          <w:rFonts w:asciiTheme="minorHAnsi" w:hAnsiTheme="minorHAnsi" w:cstheme="minorHAnsi"/>
          <w:u w:val="single"/>
        </w:rPr>
        <w:t>the flesh of the world is of the Being-seen</w:t>
      </w:r>
      <w:r w:rsidRPr="00973770">
        <w:rPr>
          <w:rFonts w:asciiTheme="minorHAnsi" w:hAnsiTheme="minorHAnsi" w:cstheme="minorHAnsi"/>
          <w:sz w:val="16"/>
        </w:rPr>
        <w:t xml:space="preserve">, i.e., is a Being that is eminently percipi, and it is by it that we can understand the </w:t>
      </w:r>
      <w:proofErr w:type="spellStart"/>
      <w:r w:rsidRPr="00973770">
        <w:rPr>
          <w:rFonts w:asciiTheme="minorHAnsi" w:hAnsiTheme="minorHAnsi" w:cstheme="minorHAnsi"/>
          <w:sz w:val="16"/>
        </w:rPr>
        <w:t>percipere</w:t>
      </w:r>
      <w:proofErr w:type="spellEnd"/>
      <w:r w:rsidRPr="00973770">
        <w:rPr>
          <w:rFonts w:asciiTheme="minorHAnsi" w:hAnsiTheme="minorHAnsi" w:cstheme="minorHAnsi"/>
          <w:sz w:val="16"/>
        </w:rPr>
        <w:t xml:space="preserve">: this perceived that we call my 176 / chapter 7 body applying itself to the rest of the perceived, i.e., treating itself as a perceived by itself and hence as a perceiving.17 Merleau-Ponty discovers territory that Fanon had already begun to explore in Merleau-Ponty’s wake, namely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 xml:space="preserve">difference </w:t>
      </w:r>
      <w:r w:rsidRPr="00973770">
        <w:rPr>
          <w:rFonts w:asciiTheme="minorHAnsi" w:hAnsiTheme="minorHAnsi" w:cstheme="minorHAnsi"/>
          <w:u w:val="single"/>
        </w:rPr>
        <w:t xml:space="preserve">and relation </w:t>
      </w:r>
      <w:r w:rsidRPr="004F54CA">
        <w:rPr>
          <w:rFonts w:asciiTheme="minorHAnsi" w:hAnsiTheme="minorHAnsi" w:cstheme="minorHAnsi"/>
          <w:highlight w:val="green"/>
          <w:u w:val="single"/>
        </w:rPr>
        <w:t>between flesh and body</w:t>
      </w:r>
      <w:r w:rsidRPr="00973770">
        <w:rPr>
          <w:rFonts w:asciiTheme="minorHAnsi" w:hAnsiTheme="minorHAnsi" w:cstheme="minorHAnsi"/>
          <w:sz w:val="16"/>
        </w:rPr>
        <w:t xml:space="preserve"> </w:t>
      </w:r>
      <w:r w:rsidRPr="00973770">
        <w:rPr>
          <w:rFonts w:asciiTheme="minorHAnsi" w:hAnsiTheme="minorHAnsi" w:cstheme="minorHAnsi"/>
          <w:u w:val="single"/>
        </w:rPr>
        <w:t>and the theory that emerges from bodily position and fleshly apposition</w:t>
      </w:r>
      <w:r w:rsidRPr="00973770">
        <w:rPr>
          <w:rFonts w:asciiTheme="minorHAnsi" w:hAnsiTheme="minorHAnsi" w:cstheme="minorHAnsi"/>
          <w:sz w:val="16"/>
        </w:rPr>
        <w:t xml:space="preserve"> (in and against and before imposition). In Fanon</w:t>
      </w:r>
      <w:r w:rsidRPr="00973770">
        <w:rPr>
          <w:rFonts w:asciiTheme="minorHAnsi" w:hAnsiTheme="minorHAnsi" w:cstheme="minorHAnsi"/>
          <w:u w:val="single"/>
        </w:rPr>
        <w:t xml:space="preserve">, the reduction to flesh that </w:t>
      </w:r>
      <w:r w:rsidRPr="004F54CA">
        <w:rPr>
          <w:rFonts w:asciiTheme="minorHAnsi" w:hAnsiTheme="minorHAnsi" w:cstheme="minorHAnsi"/>
          <w:highlight w:val="green"/>
          <w:u w:val="single"/>
        </w:rPr>
        <w:t>is implied in the loss of bodily schema</w:t>
      </w:r>
      <w:r w:rsidRPr="00973770">
        <w:rPr>
          <w:rFonts w:asciiTheme="minorHAnsi" w:hAnsiTheme="minorHAnsi" w:cstheme="minorHAnsi"/>
          <w:sz w:val="16"/>
        </w:rPr>
        <w:t xml:space="preserve"> is </w:t>
      </w:r>
      <w:r w:rsidRPr="004F54CA">
        <w:rPr>
          <w:rFonts w:asciiTheme="minorHAnsi" w:hAnsiTheme="minorHAnsi" w:cstheme="minorHAnsi"/>
          <w:highlight w:val="green"/>
          <w:u w:val="single"/>
        </w:rPr>
        <w:t>a reduction to the bare materiality of the thing whose very existence is ontologically and epistemologically dark to itself</w:t>
      </w:r>
      <w:r w:rsidRPr="00973770">
        <w:rPr>
          <w:rFonts w:asciiTheme="minorHAnsi" w:hAnsiTheme="minorHAnsi" w:cstheme="minorHAnsi"/>
          <w:sz w:val="16"/>
        </w:rPr>
        <w:t xml:space="preserve">. Flesh, in </w:t>
      </w:r>
      <w:r w:rsidRPr="004F54CA">
        <w:rPr>
          <w:rFonts w:asciiTheme="minorHAnsi" w:hAnsiTheme="minorHAnsi" w:cstheme="minorHAnsi"/>
          <w:highlight w:val="green"/>
          <w:u w:val="single"/>
        </w:rPr>
        <w:t>its</w:t>
      </w:r>
      <w:r w:rsidRPr="004F54CA">
        <w:rPr>
          <w:rFonts w:asciiTheme="minorHAnsi" w:hAnsiTheme="minorHAnsi" w:cstheme="minorHAnsi"/>
          <w:sz w:val="16"/>
          <w:highlight w:val="green"/>
        </w:rPr>
        <w:t xml:space="preserve"> </w:t>
      </w:r>
      <w:r w:rsidRPr="004F54CA">
        <w:rPr>
          <w:rFonts w:asciiTheme="minorHAnsi" w:hAnsiTheme="minorHAnsi" w:cstheme="minorHAnsi"/>
          <w:highlight w:val="green"/>
          <w:u w:val="single"/>
        </w:rPr>
        <w:t>unlocatable immanence</w:t>
      </w:r>
      <w:r w:rsidRPr="00973770">
        <w:rPr>
          <w:rFonts w:asciiTheme="minorHAnsi" w:hAnsiTheme="minorHAnsi" w:cstheme="minorHAnsi"/>
          <w:sz w:val="16"/>
        </w:rPr>
        <w:t xml:space="preserve">, because it </w:t>
      </w:r>
      <w:r w:rsidRPr="004F54CA">
        <w:rPr>
          <w:rFonts w:asciiTheme="minorHAnsi" w:hAnsiTheme="minorHAnsi" w:cstheme="minorHAnsi"/>
          <w:highlight w:val="green"/>
          <w:u w:val="single"/>
        </w:rPr>
        <w:t>is nowhere in being everywhere</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nothing in being everything</w:t>
      </w:r>
      <w:r w:rsidRPr="00973770">
        <w:rPr>
          <w:rFonts w:asciiTheme="minorHAnsi" w:hAnsiTheme="minorHAnsi" w:cstheme="minorHAnsi"/>
          <w:sz w:val="16"/>
        </w:rPr>
        <w:t xml:space="preserve">, is </w:t>
      </w:r>
      <w:r w:rsidRPr="004F54CA">
        <w:rPr>
          <w:rFonts w:asciiTheme="minorHAnsi" w:hAnsiTheme="minorHAnsi" w:cstheme="minorHAnsi"/>
          <w:highlight w:val="green"/>
          <w:u w:val="single"/>
        </w:rPr>
        <w:t>reduced to what it is made to signify</w:t>
      </w:r>
      <w:r w:rsidRPr="00973770">
        <w:rPr>
          <w:rFonts w:asciiTheme="minorHAnsi" w:hAnsiTheme="minorHAnsi" w:cstheme="minorHAnsi"/>
          <w:sz w:val="16"/>
        </w:rPr>
        <w:t xml:space="preserve">. The </w:t>
      </w:r>
      <w:r w:rsidRPr="00973770">
        <w:rPr>
          <w:rFonts w:asciiTheme="minorHAnsi" w:hAnsiTheme="minorHAnsi" w:cstheme="minorHAnsi"/>
          <w:b/>
          <w:bCs/>
          <w:u w:val="single"/>
        </w:rPr>
        <w:t>immaterial is not given in flesh</w:t>
      </w:r>
      <w:r w:rsidRPr="00973770">
        <w:rPr>
          <w:rFonts w:asciiTheme="minorHAnsi" w:hAnsiTheme="minorHAnsi" w:cstheme="minorHAnsi"/>
          <w:u w:val="single"/>
        </w:rPr>
        <w:t xml:space="preserve"> as the very animation of the invaluable </w:t>
      </w:r>
      <w:r w:rsidRPr="00973770">
        <w:rPr>
          <w:rFonts w:asciiTheme="minorHAnsi" w:hAnsiTheme="minorHAnsi" w:cstheme="minorHAnsi"/>
          <w:b/>
          <w:bCs/>
          <w:u w:val="single"/>
        </w:rPr>
        <w:t>but ascribed to or inscribed upon the flesh as mark/ sign/value</w:t>
      </w:r>
      <w:r w:rsidRPr="00973770">
        <w:rPr>
          <w:rFonts w:asciiTheme="minorHAnsi" w:hAnsiTheme="minorHAnsi" w:cstheme="minorHAnsi"/>
          <w:sz w:val="16"/>
        </w:rPr>
        <w:t xml:space="preserve">. Fanon is forced to inhabit the double edge of this experiment; a dehiscence is imposed upon him, his torn flesh opened to the experiment’s irruptive possibilities. Who could fathom such enjoyment? Is it to his credit that Merleau-Ponty can want to approach it, that scandalous commitment to phenomenological exploration of which Edmund Husserl speaks, revealing the close proximity of coloniality to philosophy that Fanon had not only to interpret but also to negotiate? In their mutual orbit, where philosophical conquest is unsettled by a constant anticolonial insurgency, Merleau-Ponty and Fanon theorize </w:t>
      </w:r>
      <w:r w:rsidRPr="004F54CA">
        <w:rPr>
          <w:rFonts w:asciiTheme="minorHAnsi" w:hAnsiTheme="minorHAnsi" w:cstheme="minorHAnsi"/>
          <w:highlight w:val="green"/>
          <w:u w:val="single"/>
        </w:rPr>
        <w:t>the experimental inhabitation of flesh</w:t>
      </w:r>
      <w:r w:rsidRPr="00973770">
        <w:rPr>
          <w:rFonts w:asciiTheme="minorHAnsi" w:hAnsiTheme="minorHAnsi" w:cstheme="minorHAnsi"/>
          <w:sz w:val="16"/>
        </w:rPr>
        <w:t xml:space="preserve">, in and as the naked declivity of being-perceived, </w:t>
      </w:r>
      <w:r w:rsidRPr="004F54CA">
        <w:rPr>
          <w:rFonts w:asciiTheme="minorHAnsi" w:hAnsiTheme="minorHAnsi" w:cstheme="minorHAnsi"/>
          <w:highlight w:val="green"/>
          <w:u w:val="single"/>
        </w:rPr>
        <w:t>pierces objecthood</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making possible body and all the acts of consciousness that body</w:t>
      </w:r>
      <w:r w:rsidRPr="00973770">
        <w:rPr>
          <w:rFonts w:asciiTheme="minorHAnsi" w:hAnsiTheme="minorHAnsi" w:cstheme="minorHAnsi"/>
          <w:sz w:val="16"/>
        </w:rPr>
        <w:t xml:space="preserve">, in turn, makes possible even unto the establishment of a real presence, a full inhabitation of and with rather than a kind of standing against or observing—given in and as an openness to things. After Fanon and Merleau-Ponty, but in a way that is before them, in anticipation of them, Philip considers </w:t>
      </w:r>
      <w:r w:rsidRPr="004F54CA">
        <w:rPr>
          <w:rFonts w:asciiTheme="minorHAnsi" w:hAnsiTheme="minorHAnsi" w:cstheme="minorHAnsi"/>
          <w:b/>
          <w:bCs/>
          <w:sz w:val="28"/>
          <w:szCs w:val="28"/>
          <w:highlight w:val="green"/>
          <w:u w:val="single"/>
        </w:rPr>
        <w:t>flesh</w:t>
      </w:r>
      <w:r w:rsidRPr="004F54CA">
        <w:rPr>
          <w:rFonts w:asciiTheme="minorHAnsi" w:hAnsiTheme="minorHAnsi" w:cstheme="minorHAnsi"/>
          <w:sz w:val="28"/>
          <w:szCs w:val="28"/>
          <w:highlight w:val="green"/>
          <w:u w:val="single"/>
        </w:rPr>
        <w:t xml:space="preserve"> </w:t>
      </w:r>
      <w:r w:rsidRPr="00973770">
        <w:rPr>
          <w:rFonts w:asciiTheme="minorHAnsi" w:hAnsiTheme="minorHAnsi" w:cstheme="minorHAnsi"/>
          <w:u w:val="single"/>
        </w:rPr>
        <w:t xml:space="preserve">that </w:t>
      </w:r>
      <w:r w:rsidRPr="004F54CA">
        <w:rPr>
          <w:rFonts w:asciiTheme="minorHAnsi" w:hAnsiTheme="minorHAnsi" w:cstheme="minorHAnsi"/>
          <w:b/>
          <w:bCs/>
          <w:sz w:val="28"/>
          <w:szCs w:val="28"/>
          <w:highlight w:val="green"/>
          <w:u w:val="single"/>
        </w:rPr>
        <w:t>is mortified</w:t>
      </w:r>
      <w:r w:rsidRPr="004F54CA">
        <w:rPr>
          <w:rFonts w:asciiTheme="minorHAnsi" w:hAnsiTheme="minorHAnsi" w:cstheme="minorHAnsi"/>
          <w:sz w:val="28"/>
          <w:szCs w:val="28"/>
          <w:highlight w:val="green"/>
          <w:u w:val="single"/>
        </w:rPr>
        <w:t xml:space="preserve"> </w:t>
      </w:r>
      <w:r w:rsidRPr="004F54CA">
        <w:rPr>
          <w:rFonts w:asciiTheme="minorHAnsi" w:hAnsiTheme="minorHAnsi" w:cstheme="minorHAnsi"/>
          <w:highlight w:val="green"/>
          <w:u w:val="single"/>
        </w:rPr>
        <w:t xml:space="preserve">beyond the constraints of the symbolic </w:t>
      </w:r>
      <w:r w:rsidRPr="00973770">
        <w:rPr>
          <w:rFonts w:asciiTheme="minorHAnsi" w:hAnsiTheme="minorHAnsi" w:cstheme="minorHAnsi"/>
          <w:sz w:val="16"/>
        </w:rPr>
        <w:t xml:space="preserve">(within which the keeping/writing of books instantiates the self </w:t>
      </w:r>
      <w:r w:rsidRPr="004F54CA">
        <w:rPr>
          <w:rFonts w:asciiTheme="minorHAnsi" w:hAnsiTheme="minorHAnsi" w:cstheme="minorHAnsi"/>
          <w:b/>
          <w:bCs/>
          <w:sz w:val="28"/>
          <w:szCs w:val="28"/>
          <w:highlight w:val="green"/>
          <w:u w:val="single"/>
        </w:rPr>
        <w:t>as a financial instrument</w:t>
      </w:r>
      <w:r w:rsidRPr="00973770">
        <w:rPr>
          <w:rFonts w:asciiTheme="minorHAnsi" w:hAnsiTheme="minorHAnsi" w:cstheme="minorHAnsi"/>
          <w:sz w:val="16"/>
        </w:rPr>
        <w:t xml:space="preserve">) </w:t>
      </w:r>
      <w:r w:rsidRPr="00973770">
        <w:rPr>
          <w:rFonts w:asciiTheme="minorHAnsi" w:hAnsiTheme="minorHAnsi" w:cstheme="minorHAnsi"/>
          <w:u w:val="single"/>
        </w:rPr>
        <w:t xml:space="preserve">in a violent </w:t>
      </w:r>
      <w:proofErr w:type="spellStart"/>
      <w:r w:rsidRPr="00973770">
        <w:rPr>
          <w:rFonts w:asciiTheme="minorHAnsi" w:hAnsiTheme="minorHAnsi" w:cstheme="minorHAnsi"/>
          <w:u w:val="single"/>
        </w:rPr>
        <w:t>hapticality</w:t>
      </w:r>
      <w:proofErr w:type="spellEnd"/>
      <w:r w:rsidRPr="00973770">
        <w:rPr>
          <w:rFonts w:asciiTheme="minorHAnsi" w:hAnsiTheme="minorHAnsi" w:cstheme="minorHAnsi"/>
          <w:sz w:val="16"/>
        </w:rPr>
        <w:t xml:space="preserve"> while, for Toni Morrison, that </w:t>
      </w:r>
      <w:proofErr w:type="spellStart"/>
      <w:r w:rsidRPr="00973770">
        <w:rPr>
          <w:rFonts w:asciiTheme="minorHAnsi" w:hAnsiTheme="minorHAnsi" w:cstheme="minorHAnsi"/>
          <w:u w:val="single"/>
        </w:rPr>
        <w:t>hapticality</w:t>
      </w:r>
      <w:proofErr w:type="spellEnd"/>
      <w:r w:rsidRPr="00973770">
        <w:rPr>
          <w:rFonts w:asciiTheme="minorHAnsi" w:hAnsiTheme="minorHAnsi" w:cstheme="minorHAnsi"/>
          <w:u w:val="single"/>
        </w:rPr>
        <w:t xml:space="preserve"> brings us back to the revelation that Merleau-Ponty imagines</w:t>
      </w:r>
      <w:r w:rsidRPr="00973770">
        <w:rPr>
          <w:rFonts w:asciiTheme="minorHAnsi" w:hAnsiTheme="minorHAnsi" w:cstheme="minorHAnsi"/>
          <w:sz w:val="16"/>
        </w:rPr>
        <w:t xml:space="preserve">, which is </w:t>
      </w:r>
      <w:r w:rsidRPr="00973770">
        <w:rPr>
          <w:rFonts w:asciiTheme="minorHAnsi" w:hAnsiTheme="minorHAnsi" w:cstheme="minorHAnsi"/>
          <w:u w:val="single"/>
        </w:rPr>
        <w:t>only materialized after the fact of a profound history of denial and deprivation that neither he nor Fanon fully take into account</w:t>
      </w:r>
      <w:r w:rsidRPr="00973770">
        <w:rPr>
          <w:rFonts w:asciiTheme="minorHAnsi" w:hAnsiTheme="minorHAnsi" w:cstheme="minorHAnsi"/>
          <w:sz w:val="16"/>
        </w:rPr>
        <w:t xml:space="preserve">—the </w:t>
      </w:r>
      <w:r w:rsidRPr="004F54CA">
        <w:rPr>
          <w:rFonts w:asciiTheme="minorHAnsi" w:hAnsiTheme="minorHAnsi" w:cstheme="minorHAnsi"/>
          <w:highlight w:val="green"/>
          <w:u w:val="single"/>
        </w:rPr>
        <w:t xml:space="preserve">impossibilities </w:t>
      </w:r>
      <w:r w:rsidRPr="00973770">
        <w:rPr>
          <w:rFonts w:asciiTheme="minorHAnsi" w:hAnsiTheme="minorHAnsi" w:cstheme="minorHAnsi"/>
          <w:u w:val="single"/>
        </w:rPr>
        <w:t xml:space="preserve">that </w:t>
      </w:r>
      <w:r w:rsidRPr="004F54CA">
        <w:rPr>
          <w:rFonts w:asciiTheme="minorHAnsi" w:hAnsiTheme="minorHAnsi" w:cstheme="minorHAnsi"/>
          <w:highlight w:val="green"/>
          <w:u w:val="single"/>
        </w:rPr>
        <w:t>follow from not having easy access to the “lived body” due to</w:t>
      </w:r>
      <w:r w:rsidRPr="00973770">
        <w:rPr>
          <w:rFonts w:asciiTheme="minorHAnsi" w:hAnsiTheme="minorHAnsi" w:cstheme="minorHAnsi"/>
          <w:u w:val="single"/>
        </w:rPr>
        <w:t xml:space="preserve"> the very possibility of body’s already having been overwhelmed by a </w:t>
      </w:r>
      <w:r w:rsidRPr="004F54CA">
        <w:rPr>
          <w:rFonts w:asciiTheme="minorHAnsi" w:hAnsiTheme="minorHAnsi" w:cstheme="minorHAnsi"/>
          <w:highlight w:val="green"/>
          <w:u w:val="single"/>
        </w:rPr>
        <w:t>negative signification</w:t>
      </w:r>
      <w:r w:rsidRPr="00973770">
        <w:rPr>
          <w:rFonts w:asciiTheme="minorHAnsi" w:hAnsiTheme="minorHAnsi" w:cstheme="minorHAnsi"/>
          <w:u w:val="single"/>
        </w:rPr>
        <w:t xml:space="preserve"> that takes the form </w:t>
      </w:r>
      <w:r w:rsidRPr="004F54CA">
        <w:rPr>
          <w:rFonts w:asciiTheme="minorHAnsi" w:hAnsiTheme="minorHAnsi" w:cstheme="minorHAnsi"/>
          <w:highlight w:val="green"/>
          <w:u w:val="single"/>
        </w:rPr>
        <w:t xml:space="preserve">of </w:t>
      </w:r>
      <w:r w:rsidRPr="00973770">
        <w:rPr>
          <w:rFonts w:asciiTheme="minorHAnsi" w:hAnsiTheme="minorHAnsi" w:cstheme="minorHAnsi"/>
          <w:u w:val="single"/>
        </w:rPr>
        <w:t xml:space="preserve">an imposition of </w:t>
      </w:r>
      <w:r w:rsidRPr="004F54CA">
        <w:rPr>
          <w:rFonts w:asciiTheme="minorHAnsi" w:hAnsiTheme="minorHAnsi" w:cstheme="minorHAnsi"/>
          <w:highlight w:val="green"/>
          <w:u w:val="single"/>
        </w:rPr>
        <w:t xml:space="preserve">race and </w:t>
      </w:r>
      <w:r w:rsidRPr="00973770">
        <w:rPr>
          <w:rFonts w:asciiTheme="minorHAnsi" w:hAnsiTheme="minorHAnsi" w:cstheme="minorHAnsi"/>
          <w:u w:val="single"/>
        </w:rPr>
        <w:t xml:space="preserve">a </w:t>
      </w:r>
      <w:r w:rsidRPr="004F54CA">
        <w:rPr>
          <w:rFonts w:asciiTheme="minorHAnsi" w:hAnsiTheme="minorHAnsi" w:cstheme="minorHAnsi"/>
          <w:highlight w:val="green"/>
          <w:u w:val="single"/>
        </w:rPr>
        <w:t>denial of gender</w:t>
      </w:r>
      <w:r w:rsidRPr="00973770">
        <w:rPr>
          <w:rFonts w:asciiTheme="minorHAnsi" w:hAnsiTheme="minorHAnsi" w:cstheme="minorHAnsi"/>
          <w:sz w:val="16"/>
        </w:rPr>
        <w:t xml:space="preserve">. Together, </w:t>
      </w:r>
      <w:r w:rsidRPr="00973770">
        <w:rPr>
          <w:rFonts w:asciiTheme="minorHAnsi" w:hAnsiTheme="minorHAnsi" w:cstheme="minorHAnsi"/>
          <w:u w:val="single"/>
        </w:rPr>
        <w:t>this quartet of</w:t>
      </w:r>
      <w:r w:rsidRPr="00973770">
        <w:rPr>
          <w:rFonts w:asciiTheme="minorHAnsi" w:hAnsiTheme="minorHAnsi" w:cstheme="minorHAnsi"/>
          <w:sz w:val="16"/>
        </w:rPr>
        <w:t xml:space="preserve"> the </w:t>
      </w:r>
      <w:r w:rsidRPr="00973770">
        <w:rPr>
          <w:rFonts w:asciiTheme="minorHAnsi" w:hAnsiTheme="minorHAnsi" w:cstheme="minorHAnsi"/>
          <w:u w:val="single"/>
        </w:rPr>
        <w:t xml:space="preserve">flesh </w:t>
      </w:r>
      <w:r w:rsidRPr="00973770">
        <w:rPr>
          <w:rFonts w:asciiTheme="minorHAnsi" w:hAnsiTheme="minorHAnsi" w:cstheme="minorHAnsi"/>
          <w:sz w:val="16"/>
        </w:rPr>
        <w:t xml:space="preserve">of the world, </w:t>
      </w:r>
      <w:r w:rsidRPr="00973770">
        <w:rPr>
          <w:rFonts w:asciiTheme="minorHAnsi" w:hAnsiTheme="minorHAnsi" w:cstheme="minorHAnsi"/>
          <w:u w:val="single"/>
        </w:rPr>
        <w:t xml:space="preserve">exploring a general and generative resistance to what ontology can think and the touring machine </w:t>
      </w:r>
      <w:r w:rsidRPr="00973770">
        <w:rPr>
          <w:rFonts w:asciiTheme="minorHAnsi" w:hAnsiTheme="minorHAnsi" w:cstheme="minorHAnsi"/>
          <w:sz w:val="16"/>
        </w:rPr>
        <w:t xml:space="preserve">/ 177 narrative </w:t>
      </w:r>
      <w:r w:rsidRPr="00973770">
        <w:rPr>
          <w:rFonts w:asciiTheme="minorHAnsi" w:hAnsiTheme="minorHAnsi" w:cstheme="minorHAnsi"/>
          <w:u w:val="single"/>
        </w:rPr>
        <w:t>can tell</w:t>
      </w:r>
      <w:r w:rsidRPr="00973770">
        <w:rPr>
          <w:rFonts w:asciiTheme="minorHAnsi" w:hAnsiTheme="minorHAnsi" w:cstheme="minorHAnsi"/>
          <w:sz w:val="16"/>
        </w:rPr>
        <w:t xml:space="preserve">, </w:t>
      </w:r>
      <w:r w:rsidRPr="00973770">
        <w:rPr>
          <w:rFonts w:asciiTheme="minorHAnsi" w:hAnsiTheme="minorHAnsi" w:cstheme="minorHAnsi"/>
          <w:u w:val="single"/>
        </w:rPr>
        <w:t xml:space="preserve">protect </w:t>
      </w:r>
      <w:proofErr w:type="spellStart"/>
      <w:r w:rsidRPr="00973770">
        <w:rPr>
          <w:rFonts w:asciiTheme="minorHAnsi" w:hAnsiTheme="minorHAnsi" w:cstheme="minorHAnsi"/>
          <w:sz w:val="16"/>
        </w:rPr>
        <w:t>Malabou’s</w:t>
      </w:r>
      <w:proofErr w:type="spellEnd"/>
      <w:r w:rsidRPr="00973770">
        <w:rPr>
          <w:rFonts w:asciiTheme="minorHAnsi" w:hAnsiTheme="minorHAnsi" w:cstheme="minorHAnsi"/>
          <w:sz w:val="16"/>
        </w:rPr>
        <w:t xml:space="preserve"> approach to the investigation of </w:t>
      </w:r>
      <w:r w:rsidRPr="00973770">
        <w:rPr>
          <w:rFonts w:asciiTheme="minorHAnsi" w:hAnsiTheme="minorHAnsi" w:cstheme="minorHAnsi"/>
          <w:u w:val="single"/>
        </w:rPr>
        <w:t>what is it to achieve fleshliness and what is it to be relegated to it</w:t>
      </w:r>
      <w:r w:rsidRPr="00973770">
        <w:rPr>
          <w:rFonts w:asciiTheme="minorHAnsi" w:hAnsiTheme="minorHAnsi" w:cstheme="minorHAnsi"/>
          <w:sz w:val="16"/>
        </w:rPr>
        <w:t xml:space="preserve">. Her investment in flesh would, in turn, result in a kind of analytic, “a complete lysis of this morbid body” that is the king’s two bodies. What emerges in Philip and, here, in Morrison, on the other hand, is a ceremonial poetics: </w:t>
      </w:r>
      <w:r w:rsidRPr="004F54CA">
        <w:rPr>
          <w:rFonts w:asciiTheme="minorHAnsi" w:hAnsiTheme="minorHAnsi" w:cstheme="minorHAnsi"/>
          <w:highlight w:val="green"/>
          <w:u w:val="single"/>
        </w:rPr>
        <w:t xml:space="preserve">It started </w:t>
      </w:r>
      <w:r w:rsidRPr="00973770">
        <w:rPr>
          <w:rFonts w:asciiTheme="minorHAnsi" w:hAnsiTheme="minorHAnsi" w:cstheme="minorHAnsi"/>
          <w:sz w:val="16"/>
        </w:rPr>
        <w:t xml:space="preserve">that way: </w:t>
      </w:r>
      <w:r w:rsidRPr="004F54CA">
        <w:rPr>
          <w:rFonts w:asciiTheme="minorHAnsi" w:hAnsiTheme="minorHAnsi" w:cstheme="minorHAnsi"/>
          <w:highlight w:val="green"/>
          <w:u w:val="single"/>
        </w:rPr>
        <w:t>laughing children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dancing men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crying women and then</w:t>
      </w:r>
      <w:r w:rsidRPr="00973770">
        <w:rPr>
          <w:rFonts w:asciiTheme="minorHAnsi" w:hAnsiTheme="minorHAnsi" w:cstheme="minorHAnsi"/>
          <w:sz w:val="16"/>
        </w:rPr>
        <w:t xml:space="preserve"> it </w:t>
      </w:r>
      <w:r w:rsidRPr="004F54CA">
        <w:rPr>
          <w:rFonts w:asciiTheme="minorHAnsi" w:hAnsiTheme="minorHAnsi" w:cstheme="minorHAnsi"/>
          <w:highlight w:val="green"/>
          <w:u w:val="single"/>
        </w:rPr>
        <w:t>got mixed up</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Women stopped crying and danced</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men sat down and cried</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children danced, women laughed</w:t>
      </w:r>
      <w:r w:rsidRPr="00973770">
        <w:rPr>
          <w:rFonts w:asciiTheme="minorHAnsi" w:hAnsiTheme="minorHAnsi" w:cstheme="minorHAnsi"/>
          <w:sz w:val="16"/>
        </w:rPr>
        <w:t xml:space="preserve">, children cried until, exhausted and riven, all and </w:t>
      </w:r>
      <w:r w:rsidRPr="004F54CA">
        <w:rPr>
          <w:rFonts w:asciiTheme="minorHAnsi" w:hAnsiTheme="minorHAnsi" w:cstheme="minorHAnsi"/>
          <w:highlight w:val="green"/>
          <w:u w:val="single"/>
        </w:rPr>
        <w:t xml:space="preserve">each lay </w:t>
      </w:r>
      <w:r w:rsidRPr="00973770">
        <w:rPr>
          <w:rFonts w:asciiTheme="minorHAnsi" w:hAnsiTheme="minorHAnsi" w:cstheme="minorHAnsi"/>
          <w:u w:val="single"/>
        </w:rPr>
        <w:t xml:space="preserve">about the Clearing damp and </w:t>
      </w:r>
      <w:r w:rsidRPr="004F54CA">
        <w:rPr>
          <w:rFonts w:asciiTheme="minorHAnsi" w:hAnsiTheme="minorHAnsi" w:cstheme="minorHAnsi"/>
          <w:highlight w:val="green"/>
          <w:u w:val="single"/>
        </w:rPr>
        <w:t>gasping for breath</w:t>
      </w:r>
      <w:r w:rsidRPr="00973770">
        <w:rPr>
          <w:rFonts w:asciiTheme="minorHAnsi" w:hAnsiTheme="minorHAnsi" w:cstheme="minorHAnsi"/>
          <w:sz w:val="16"/>
        </w:rPr>
        <w:t xml:space="preserve">. In the silence that followed, Baby Suggs, holy, offered up to them her great big heart. She did not tell them to clean up their lives or to go and sin no more. She did not tell them they the blessed of the earth, its inheriting meek or its </w:t>
      </w:r>
      <w:proofErr w:type="spellStart"/>
      <w:r w:rsidRPr="00973770">
        <w:rPr>
          <w:rFonts w:asciiTheme="minorHAnsi" w:hAnsiTheme="minorHAnsi" w:cstheme="minorHAnsi"/>
          <w:sz w:val="16"/>
        </w:rPr>
        <w:t>glorybound</w:t>
      </w:r>
      <w:proofErr w:type="spellEnd"/>
      <w:r w:rsidRPr="00973770">
        <w:rPr>
          <w:rFonts w:asciiTheme="minorHAnsi" w:hAnsiTheme="minorHAnsi" w:cstheme="minorHAnsi"/>
          <w:sz w:val="16"/>
        </w:rPr>
        <w:t xml:space="preserve"> pure. She told them that the only grace they could have was the grace they could imagine. That if they could not see it, they would not have it. “Here,” she said, “in this here place, we </w:t>
      </w:r>
      <w:r w:rsidRPr="004F54CA">
        <w:rPr>
          <w:rFonts w:asciiTheme="minorHAnsi" w:hAnsiTheme="minorHAnsi" w:cstheme="minorHAnsi"/>
          <w:highlight w:val="green"/>
          <w:u w:val="single"/>
        </w:rPr>
        <w:t>flesh</w:t>
      </w:r>
      <w:r w:rsidRPr="00973770">
        <w:rPr>
          <w:rFonts w:asciiTheme="minorHAnsi" w:hAnsiTheme="minorHAnsi" w:cstheme="minorHAnsi"/>
          <w:sz w:val="16"/>
        </w:rPr>
        <w:t xml:space="preserve">: flesh </w:t>
      </w:r>
      <w:r w:rsidRPr="004F54CA">
        <w:rPr>
          <w:rFonts w:asciiTheme="minorHAnsi" w:hAnsiTheme="minorHAnsi" w:cstheme="minorHAnsi"/>
          <w:highlight w:val="green"/>
          <w:u w:val="single"/>
        </w:rPr>
        <w:t>that weeps</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laughs</w:t>
      </w:r>
      <w:r w:rsidRPr="00973770">
        <w:rPr>
          <w:rFonts w:asciiTheme="minorHAnsi" w:hAnsiTheme="minorHAnsi" w:cstheme="minorHAnsi"/>
          <w:sz w:val="16"/>
        </w:rPr>
        <w:t xml:space="preserve">; flesh that </w:t>
      </w:r>
      <w:r w:rsidRPr="004F54CA">
        <w:rPr>
          <w:rFonts w:asciiTheme="minorHAnsi" w:hAnsiTheme="minorHAnsi" w:cstheme="minorHAnsi"/>
          <w:highlight w:val="green"/>
          <w:u w:val="single"/>
        </w:rPr>
        <w:t>dances</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on bare feet in grass. </w:t>
      </w:r>
      <w:r w:rsidRPr="004F54CA">
        <w:rPr>
          <w:rFonts w:asciiTheme="minorHAnsi" w:hAnsiTheme="minorHAnsi" w:cstheme="minorHAnsi"/>
          <w:highlight w:val="green"/>
          <w:u w:val="single"/>
        </w:rPr>
        <w:t>Love it</w:t>
      </w:r>
      <w:r w:rsidRPr="00973770">
        <w:rPr>
          <w:rFonts w:asciiTheme="minorHAnsi" w:hAnsiTheme="minorHAnsi" w:cstheme="minorHAnsi"/>
          <w:sz w:val="16"/>
        </w:rPr>
        <w:t xml:space="preserve">. Love it hard. Yonder they do not love your flesh. They despise it. They don’t love </w:t>
      </w:r>
      <w:r w:rsidRPr="004F54CA">
        <w:rPr>
          <w:rFonts w:asciiTheme="minorHAnsi" w:hAnsiTheme="minorHAnsi" w:cstheme="minorHAnsi"/>
          <w:highlight w:val="green"/>
          <w:u w:val="single"/>
        </w:rPr>
        <w:t>your eyes</w:t>
      </w:r>
      <w:r w:rsidRPr="00973770">
        <w:rPr>
          <w:rFonts w:asciiTheme="minorHAnsi" w:hAnsiTheme="minorHAnsi" w:cstheme="minorHAnsi"/>
          <w:sz w:val="16"/>
        </w:rPr>
        <w:t xml:space="preserve">; they’d just as soon pick </w:t>
      </w:r>
      <w:proofErr w:type="spellStart"/>
      <w:r w:rsidRPr="00973770">
        <w:rPr>
          <w:rFonts w:asciiTheme="minorHAnsi" w:hAnsiTheme="minorHAnsi" w:cstheme="minorHAnsi"/>
          <w:sz w:val="16"/>
        </w:rPr>
        <w:t>em</w:t>
      </w:r>
      <w:proofErr w:type="spellEnd"/>
      <w:r w:rsidRPr="00973770">
        <w:rPr>
          <w:rFonts w:asciiTheme="minorHAnsi" w:hAnsiTheme="minorHAnsi" w:cstheme="minorHAnsi"/>
          <w:sz w:val="16"/>
        </w:rPr>
        <w:t xml:space="preserve"> out. No more do they love </w:t>
      </w:r>
      <w:r w:rsidRPr="004F54CA">
        <w:rPr>
          <w:rFonts w:asciiTheme="minorHAnsi" w:hAnsiTheme="minorHAnsi" w:cstheme="minorHAnsi"/>
          <w:highlight w:val="green"/>
          <w:u w:val="single"/>
        </w:rPr>
        <w:t>the skin on your back</w:t>
      </w:r>
      <w:r w:rsidRPr="00973770">
        <w:rPr>
          <w:rFonts w:asciiTheme="minorHAnsi" w:hAnsiTheme="minorHAnsi" w:cstheme="minorHAnsi"/>
          <w:sz w:val="16"/>
        </w:rPr>
        <w:t xml:space="preserve">. Yonder they flay it. And O my people they do not love </w:t>
      </w:r>
      <w:r w:rsidRPr="004F54CA">
        <w:rPr>
          <w:rFonts w:asciiTheme="minorHAnsi" w:hAnsiTheme="minorHAnsi" w:cstheme="minorHAnsi"/>
          <w:highlight w:val="green"/>
          <w:u w:val="single"/>
        </w:rPr>
        <w:t>your hands</w:t>
      </w:r>
      <w:r w:rsidRPr="00973770">
        <w:rPr>
          <w:rFonts w:asciiTheme="minorHAnsi" w:hAnsiTheme="minorHAnsi" w:cstheme="minorHAnsi"/>
          <w:sz w:val="16"/>
        </w:rPr>
        <w:t xml:space="preserve">. Those they only use, tie, bind, chop off and leave empty. </w:t>
      </w:r>
      <w:r w:rsidRPr="00973770">
        <w:rPr>
          <w:rFonts w:asciiTheme="minorHAnsi" w:hAnsiTheme="minorHAnsi" w:cstheme="minorHAnsi"/>
          <w:u w:val="single"/>
        </w:rPr>
        <w:t>Love your hands! Love them. Raise them up and kiss them. Touch others with them, pat them together</w:t>
      </w:r>
      <w:r w:rsidRPr="00973770">
        <w:rPr>
          <w:rFonts w:asciiTheme="minorHAnsi" w:hAnsiTheme="minorHAnsi" w:cstheme="minorHAnsi"/>
          <w:sz w:val="16"/>
        </w:rPr>
        <w:t xml:space="preserve">, stroke them on your face </w:t>
      </w:r>
      <w:proofErr w:type="spellStart"/>
      <w:r w:rsidRPr="00973770">
        <w:rPr>
          <w:rFonts w:asciiTheme="minorHAnsi" w:hAnsiTheme="minorHAnsi" w:cstheme="minorHAnsi"/>
          <w:sz w:val="16"/>
        </w:rPr>
        <w:t>’cause</w:t>
      </w:r>
      <w:proofErr w:type="spellEnd"/>
      <w:r w:rsidRPr="00973770">
        <w:rPr>
          <w:rFonts w:asciiTheme="minorHAnsi" w:hAnsiTheme="minorHAnsi" w:cstheme="minorHAnsi"/>
          <w:sz w:val="16"/>
        </w:rPr>
        <w:t xml:space="preserve"> they don’t love that either. You got to love it, you! And no, they </w:t>
      </w:r>
      <w:proofErr w:type="spellStart"/>
      <w:r w:rsidRPr="00973770">
        <w:rPr>
          <w:rFonts w:asciiTheme="minorHAnsi" w:hAnsiTheme="minorHAnsi" w:cstheme="minorHAnsi"/>
          <w:sz w:val="16"/>
        </w:rPr>
        <w:t>ain’t</w:t>
      </w:r>
      <w:proofErr w:type="spellEnd"/>
      <w:r w:rsidRPr="00973770">
        <w:rPr>
          <w:rFonts w:asciiTheme="minorHAnsi" w:hAnsiTheme="minorHAnsi" w:cstheme="minorHAnsi"/>
          <w:sz w:val="16"/>
        </w:rPr>
        <w:t xml:space="preserve"> in love with </w:t>
      </w:r>
      <w:r w:rsidRPr="004F54CA">
        <w:rPr>
          <w:rFonts w:asciiTheme="minorHAnsi" w:hAnsiTheme="minorHAnsi" w:cstheme="minorHAnsi"/>
          <w:highlight w:val="green"/>
          <w:u w:val="single"/>
        </w:rPr>
        <w:t>your mouth</w:t>
      </w:r>
      <w:r w:rsidRPr="00973770">
        <w:rPr>
          <w:rFonts w:asciiTheme="minorHAnsi" w:hAnsiTheme="minorHAnsi" w:cstheme="minorHAnsi"/>
          <w:sz w:val="16"/>
        </w:rPr>
        <w:t xml:space="preserve">. Yonder, out there, they will see it broken and break it again. What you say out of it they will not heed. </w:t>
      </w:r>
      <w:r w:rsidRPr="00973770">
        <w:rPr>
          <w:rFonts w:asciiTheme="minorHAnsi" w:hAnsiTheme="minorHAnsi" w:cstheme="minorHAnsi"/>
          <w:u w:val="single"/>
        </w:rPr>
        <w:t>What you scream from it they do not hear</w:t>
      </w:r>
      <w:r w:rsidRPr="00973770">
        <w:rPr>
          <w:rFonts w:asciiTheme="minorHAnsi" w:hAnsiTheme="minorHAnsi" w:cstheme="minorHAnsi"/>
          <w:sz w:val="16"/>
        </w:rPr>
        <w:t xml:space="preserve">. What you put into it to nourish your body they will snatch away and give you </w:t>
      </w:r>
      <w:proofErr w:type="spellStart"/>
      <w:r w:rsidRPr="00973770">
        <w:rPr>
          <w:rFonts w:asciiTheme="minorHAnsi" w:hAnsiTheme="minorHAnsi" w:cstheme="minorHAnsi"/>
          <w:sz w:val="16"/>
        </w:rPr>
        <w:t>leavins</w:t>
      </w:r>
      <w:proofErr w:type="spellEnd"/>
      <w:r w:rsidRPr="00973770">
        <w:rPr>
          <w:rFonts w:asciiTheme="minorHAnsi" w:hAnsiTheme="minorHAnsi" w:cstheme="minorHAnsi"/>
          <w:sz w:val="16"/>
        </w:rPr>
        <w:t xml:space="preserve"> instead. No, they don’t love your mouth. You got to love it. This is flesh I’m talking about here. Flesh that needs to be loved.18</w:t>
      </w:r>
    </w:p>
    <w:p w14:paraId="61A62C89" w14:textId="5A7A976A" w:rsidR="002C4333" w:rsidRPr="00973770" w:rsidRDefault="00951E54" w:rsidP="00C94D1D">
      <w:pPr>
        <w:pStyle w:val="Heading4"/>
        <w:rPr>
          <w:rFonts w:eastAsia="Times New Roman"/>
        </w:rPr>
      </w:pPr>
      <w:r w:rsidRPr="00973770">
        <w:rPr>
          <w:rFonts w:eastAsia="Times New Roman"/>
        </w:rPr>
        <w:t>Thus, we affirm the fugitive body as a collective bargaining unit.</w:t>
      </w:r>
    </w:p>
    <w:p w14:paraId="42B746AA" w14:textId="77777777" w:rsidR="00C94D1D" w:rsidRPr="00973770" w:rsidRDefault="00C94D1D" w:rsidP="00C94D1D"/>
    <w:p w14:paraId="3F077151" w14:textId="77777777" w:rsidR="002C4333" w:rsidRPr="00973770" w:rsidRDefault="002C4333" w:rsidP="002C4333">
      <w:pPr>
        <w:pStyle w:val="Heading4"/>
        <w:rPr>
          <w:rFonts w:asciiTheme="minorHAnsi" w:hAnsiTheme="minorHAnsi" w:cstheme="minorHAnsi"/>
          <w:vertAlign w:val="subscript"/>
        </w:rPr>
      </w:pPr>
      <w:r w:rsidRPr="00973770">
        <w:rPr>
          <w:rFonts w:asciiTheme="minorHAnsi" w:hAnsiTheme="minorHAnsi" w:cstheme="minorHAnsi"/>
        </w:rPr>
        <w:t xml:space="preserve">Fugitivity refuses the violent corrective and violent touch of White Being in favor of a new feeling, a haptic relationality where we open ourselves to the possibilities of possibilities, one where we “gather dispossessed feelings in common” as we </w:t>
      </w:r>
      <w:proofErr w:type="spellStart"/>
      <w:r w:rsidRPr="00973770">
        <w:rPr>
          <w:rFonts w:asciiTheme="minorHAnsi" w:hAnsiTheme="minorHAnsi" w:cstheme="minorHAnsi"/>
        </w:rPr>
        <w:t>undercommon</w:t>
      </w:r>
      <w:proofErr w:type="spellEnd"/>
      <w:r w:rsidRPr="00973770">
        <w:rPr>
          <w:rFonts w:asciiTheme="minorHAnsi" w:hAnsiTheme="minorHAnsi" w:cstheme="minorHAnsi"/>
        </w:rPr>
        <w:t>, “the capacity to feel through others, for others to feel through you, for you to feel them feeling you.”</w:t>
      </w:r>
      <w:r w:rsidRPr="00973770">
        <w:rPr>
          <w:rFonts w:asciiTheme="minorHAnsi" w:hAnsiTheme="minorHAnsi" w:cstheme="minorHAnsi"/>
          <w:vertAlign w:val="subscript"/>
        </w:rPr>
        <w:t xml:space="preserve"> </w:t>
      </w:r>
    </w:p>
    <w:p w14:paraId="1B92F955" w14:textId="77777777" w:rsidR="002C4333" w:rsidRPr="00973770" w:rsidRDefault="002C4333" w:rsidP="002C4333">
      <w:proofErr w:type="spellStart"/>
      <w:r w:rsidRPr="00973770">
        <w:rPr>
          <w:rStyle w:val="Style13ptBold"/>
        </w:rPr>
        <w:t>Lesutis</w:t>
      </w:r>
      <w:proofErr w:type="spellEnd"/>
      <w:r w:rsidRPr="00973770">
        <w:rPr>
          <w:rStyle w:val="Style13ptBold"/>
        </w:rPr>
        <w:t xml:space="preserve"> &amp;</w:t>
      </w:r>
      <w:r w:rsidRPr="00973770">
        <w:t xml:space="preserve"> </w:t>
      </w:r>
      <w:r w:rsidRPr="00973770">
        <w:rPr>
          <w:rStyle w:val="Style13ptBold"/>
        </w:rPr>
        <w:t>Kaika 24</w:t>
      </w:r>
      <w:r w:rsidRPr="00973770">
        <w:t xml:space="preserve"> – Gediminas Lesutis; Senior Political Economist at Bauhaus Earth in Berlin, Germany, Maria Kaika; Professor in Urban, Regional and Environmental Planning at the University of Amsterdam’s Faculty of Social and </w:t>
      </w:r>
      <w:proofErr w:type="spellStart"/>
      <w:r w:rsidRPr="00973770">
        <w:t>Behavioural</w:t>
      </w:r>
      <w:proofErr w:type="spellEnd"/>
      <w:r w:rsidRPr="00973770">
        <w:t xml:space="preserve"> Sciences, “</w:t>
      </w:r>
      <w:proofErr w:type="spellStart"/>
      <w:r w:rsidRPr="00973770">
        <w:t>Infrastructured</w:t>
      </w:r>
      <w:proofErr w:type="spellEnd"/>
      <w:r w:rsidRPr="00973770">
        <w:t xml:space="preserve"> Bodies: Between Violence and Fugitivity,” </w:t>
      </w:r>
      <w:r w:rsidRPr="00973770">
        <w:rPr>
          <w:i/>
          <w:iCs/>
        </w:rPr>
        <w:t>Progress in Human Geography</w:t>
      </w:r>
      <w:r w:rsidRPr="00973770">
        <w:t>, pp. 458–474, https://doi.org/10.1177/03091325241232156</w:t>
      </w:r>
    </w:p>
    <w:p w14:paraId="7074019A" w14:textId="77777777" w:rsidR="002C4333" w:rsidRPr="00973770" w:rsidRDefault="002C4333" w:rsidP="002C4333">
      <w:pPr>
        <w:rPr>
          <w:sz w:val="12"/>
          <w:szCs w:val="10"/>
        </w:rPr>
      </w:pPr>
      <w:r w:rsidRPr="00973770">
        <w:rPr>
          <w:sz w:val="12"/>
          <w:szCs w:val="10"/>
        </w:rPr>
        <w:t>I Introduction: Embodied geographies of infrastructure</w:t>
      </w:r>
    </w:p>
    <w:p w14:paraId="2D6E54FA" w14:textId="77777777" w:rsidR="002C4333" w:rsidRPr="00973770" w:rsidRDefault="002C4333" w:rsidP="002C4333">
      <w:pPr>
        <w:rPr>
          <w:sz w:val="12"/>
          <w:szCs w:val="10"/>
        </w:rPr>
      </w:pPr>
      <w:r w:rsidRPr="00973770">
        <w:rPr>
          <w:sz w:val="12"/>
          <w:szCs w:val="10"/>
        </w:rPr>
        <w:t>The ‘infrastructural turn’ (Addie et al., 2020) in critical geography, anthropology, and adjacent fields has foregrounded infrastructure as a material, social, and political field of power (e.g. Anand, 2017; Fredericks, 2018; Lemanski, 2019; Silver, 2014; Simone, 2004; Von Schnitzler, 2018; Harvey and Knox, 2005, among others). In this interdisciplinary work, the acknowledgment of the indelible relation between bodies, infrastructures, and urban forms was foundational. Urban political ecology, for instance, perceived the materiality of infrastructures and bodies as a shared, mutually constitutive ontology of the city and urban life (e.g. Gandy, 2005). However, in this scholarship, the body – as a phenomenological reality and an analytic frame – remained relatively unexplored (see Callard, 1998; Doshi, 2017), even if the function of ‘people’ was key to understanding cities and their infrastructures (e.g. Simone, 2004). This has recently started to change, with an increasing emphasis on multiple entanglements between bodies and infrastructures (e.g. Datta and Ahmad, 2020; Sultana, 2020; Truelove and Ruszczyk, 2022), as well as an explicit theoretical emphasis on the body’s ontology as a fundamental infrastructure of the city, capital, and life itself (e.g. Addie, 2021; Andueza et al., 2021; Fredericks, 2021).</w:t>
      </w:r>
    </w:p>
    <w:p w14:paraId="7CBEC12D" w14:textId="77777777" w:rsidR="002C4333" w:rsidRPr="00973770" w:rsidRDefault="002C4333" w:rsidP="002C4333">
      <w:pPr>
        <w:rPr>
          <w:sz w:val="14"/>
        </w:rPr>
      </w:pPr>
      <w:r w:rsidRPr="00973770">
        <w:rPr>
          <w:sz w:val="14"/>
        </w:rPr>
        <w:t xml:space="preserve">Tracing the trajectory of this work on the body’s intertwinement with infrastructures, in the article, we explore how critical geographical scholarship on infrastructure has navigated the concept and lived experiences of the body as a subjective, intimately lived geography of infrastructure.1 Taking stock of these literatures, </w:t>
      </w:r>
      <w:r w:rsidRPr="00973770">
        <w:rPr>
          <w:rStyle w:val="StyleUnderline"/>
        </w:rPr>
        <w:t xml:space="preserve">we </w:t>
      </w:r>
      <w:proofErr w:type="spellStart"/>
      <w:r w:rsidRPr="00973770">
        <w:rPr>
          <w:rStyle w:val="StyleUnderline"/>
        </w:rPr>
        <w:t>theorise</w:t>
      </w:r>
      <w:proofErr w:type="spellEnd"/>
      <w:r w:rsidRPr="00973770">
        <w:rPr>
          <w:rStyle w:val="StyleUnderline"/>
        </w:rPr>
        <w:t xml:space="preserve"> the </w:t>
      </w:r>
      <w:r w:rsidRPr="00973770">
        <w:rPr>
          <w:rStyle w:val="Emphasis"/>
        </w:rPr>
        <w:t xml:space="preserve">body as </w:t>
      </w:r>
      <w:proofErr w:type="spellStart"/>
      <w:r w:rsidRPr="00973770">
        <w:rPr>
          <w:rStyle w:val="Emphasis"/>
        </w:rPr>
        <w:t>infrastructured</w:t>
      </w:r>
      <w:proofErr w:type="spellEnd"/>
      <w:r w:rsidRPr="00973770">
        <w:rPr>
          <w:sz w:val="14"/>
        </w:rPr>
        <w:t xml:space="preserve"> – </w:t>
      </w:r>
      <w:r w:rsidRPr="00973770">
        <w:rPr>
          <w:rStyle w:val="StyleUnderline"/>
        </w:rPr>
        <w:t xml:space="preserve">given over to infrastructure’s violence but also </w:t>
      </w:r>
      <w:r w:rsidRPr="00973770">
        <w:rPr>
          <w:rStyle w:val="Emphasis"/>
        </w:rPr>
        <w:t>simultaneously fleeting</w:t>
      </w:r>
      <w:r w:rsidRPr="00973770">
        <w:rPr>
          <w:rStyle w:val="StyleUnderline"/>
        </w:rPr>
        <w:t xml:space="preserve"> in its exposure to this violence</w:t>
      </w:r>
      <w:r w:rsidRPr="00973770">
        <w:rPr>
          <w:sz w:val="14"/>
        </w:rPr>
        <w:t xml:space="preserve">. In contrast to recent literature (e.g. Addie, 2021; Andueza et al., 2021; Fredericks, 2021), </w:t>
      </w:r>
      <w:r w:rsidRPr="00973770">
        <w:rPr>
          <w:rStyle w:val="StyleUnderline"/>
        </w:rPr>
        <w:t xml:space="preserve">we argue that </w:t>
      </w:r>
      <w:r w:rsidRPr="004F54CA">
        <w:rPr>
          <w:rStyle w:val="StyleUnderline"/>
          <w:highlight w:val="green"/>
        </w:rPr>
        <w:t>bodies</w:t>
      </w:r>
      <w:r w:rsidRPr="00973770">
        <w:rPr>
          <w:rStyle w:val="StyleUnderline"/>
        </w:rPr>
        <w:t xml:space="preserve"> are not themselves ontologically infrastructure but, instead, </w:t>
      </w:r>
      <w:r w:rsidRPr="00973770">
        <w:rPr>
          <w:rStyle w:val="Emphasis"/>
        </w:rPr>
        <w:t xml:space="preserve">can </w:t>
      </w:r>
      <w:r w:rsidRPr="004F54CA">
        <w:rPr>
          <w:rStyle w:val="Emphasis"/>
          <w:highlight w:val="green"/>
        </w:rPr>
        <w:t>become</w:t>
      </w:r>
      <w:r w:rsidRPr="00973770">
        <w:rPr>
          <w:rStyle w:val="Emphasis"/>
        </w:rPr>
        <w:t xml:space="preserve"> infrastructure</w:t>
      </w:r>
      <w:r w:rsidRPr="00973770">
        <w:rPr>
          <w:sz w:val="14"/>
        </w:rPr>
        <w:t xml:space="preserve"> – that is, </w:t>
      </w:r>
      <w:r w:rsidRPr="00973770">
        <w:rPr>
          <w:rStyle w:val="StyleUnderline"/>
        </w:rPr>
        <w:t xml:space="preserve">they can be </w:t>
      </w:r>
      <w:proofErr w:type="spellStart"/>
      <w:r w:rsidRPr="004F54CA">
        <w:rPr>
          <w:rStyle w:val="Emphasis"/>
          <w:highlight w:val="green"/>
        </w:rPr>
        <w:t>infrastructured</w:t>
      </w:r>
      <w:proofErr w:type="spellEnd"/>
      <w:r w:rsidRPr="00973770">
        <w:rPr>
          <w:sz w:val="14"/>
        </w:rPr>
        <w:t xml:space="preserve">. This process of </w:t>
      </w:r>
      <w:proofErr w:type="spellStart"/>
      <w:r w:rsidRPr="00973770">
        <w:rPr>
          <w:rStyle w:val="Emphasis"/>
        </w:rPr>
        <w:t>infrastructuring</w:t>
      </w:r>
      <w:proofErr w:type="spellEnd"/>
      <w:r w:rsidRPr="00973770">
        <w:rPr>
          <w:rStyle w:val="StyleUnderline"/>
        </w:rPr>
        <w:t xml:space="preserve"> occurs </w:t>
      </w:r>
      <w:r w:rsidRPr="004F54CA">
        <w:rPr>
          <w:rStyle w:val="StyleUnderline"/>
          <w:highlight w:val="green"/>
        </w:rPr>
        <w:t>through</w:t>
      </w:r>
      <w:r w:rsidRPr="00973770">
        <w:rPr>
          <w:rStyle w:val="StyleUnderline"/>
        </w:rPr>
        <w:t xml:space="preserve"> the violence of </w:t>
      </w:r>
      <w:r w:rsidRPr="00973770">
        <w:rPr>
          <w:rStyle w:val="Emphasis"/>
        </w:rPr>
        <w:t xml:space="preserve">infrastructure </w:t>
      </w:r>
      <w:r w:rsidRPr="004F54CA">
        <w:rPr>
          <w:rStyle w:val="Emphasis"/>
          <w:highlight w:val="green"/>
        </w:rPr>
        <w:t>systems</w:t>
      </w:r>
      <w:r w:rsidRPr="004F54CA">
        <w:rPr>
          <w:rStyle w:val="StyleUnderline"/>
          <w:highlight w:val="green"/>
        </w:rPr>
        <w:t xml:space="preserve"> that </w:t>
      </w:r>
      <w:r w:rsidRPr="004F54CA">
        <w:rPr>
          <w:rStyle w:val="Emphasis"/>
          <w:highlight w:val="green"/>
        </w:rPr>
        <w:t>subject</w:t>
      </w:r>
      <w:r w:rsidRPr="00973770">
        <w:rPr>
          <w:rStyle w:val="StyleUnderline"/>
        </w:rPr>
        <w:t xml:space="preserve"> human </w:t>
      </w:r>
      <w:r w:rsidRPr="004F54CA">
        <w:rPr>
          <w:rStyle w:val="StyleUnderline"/>
          <w:highlight w:val="green"/>
        </w:rPr>
        <w:t>bodies</w:t>
      </w:r>
      <w:r w:rsidRPr="00973770">
        <w:rPr>
          <w:rStyle w:val="StyleUnderline"/>
        </w:rPr>
        <w:t xml:space="preserve"> and their </w:t>
      </w:r>
      <w:r w:rsidRPr="00973770">
        <w:rPr>
          <w:rStyle w:val="Emphasis"/>
        </w:rPr>
        <w:t>capacity</w:t>
      </w:r>
      <w:r w:rsidRPr="00973770">
        <w:rPr>
          <w:rStyle w:val="StyleUnderline"/>
        </w:rPr>
        <w:t xml:space="preserve"> to </w:t>
      </w:r>
      <w:proofErr w:type="spellStart"/>
      <w:r w:rsidRPr="00973770">
        <w:rPr>
          <w:rStyle w:val="Emphasis"/>
        </w:rPr>
        <w:t>labour</w:t>
      </w:r>
      <w:proofErr w:type="spellEnd"/>
      <w:r w:rsidRPr="00973770">
        <w:rPr>
          <w:rStyle w:val="StyleUnderline"/>
        </w:rPr>
        <w:t xml:space="preserve"> </w:t>
      </w:r>
      <w:r w:rsidRPr="004F54CA">
        <w:rPr>
          <w:rStyle w:val="StyleUnderline"/>
          <w:highlight w:val="green"/>
        </w:rPr>
        <w:t xml:space="preserve">to </w:t>
      </w:r>
      <w:r w:rsidRPr="004F54CA">
        <w:rPr>
          <w:rStyle w:val="Emphasis"/>
          <w:highlight w:val="green"/>
        </w:rPr>
        <w:t>surplus value extraction</w:t>
      </w:r>
      <w:r w:rsidRPr="00973770">
        <w:rPr>
          <w:sz w:val="14"/>
        </w:rPr>
        <w:t xml:space="preserve">. This is a historically and socially specific argument. In an ontological sense, </w:t>
      </w:r>
      <w:r w:rsidRPr="00973770">
        <w:rPr>
          <w:rStyle w:val="StyleUnderline"/>
        </w:rPr>
        <w:t>infrastructure in and of itself is not violent: it can give life as well as take it away</w:t>
      </w:r>
      <w:r w:rsidRPr="00973770">
        <w:rPr>
          <w:sz w:val="14"/>
        </w:rPr>
        <w:t xml:space="preserve">. As LaDuke and Cowen (2020, p. 264) note, </w:t>
      </w:r>
      <w:r w:rsidRPr="00973770">
        <w:rPr>
          <w:rStyle w:val="StyleUnderline"/>
        </w:rPr>
        <w:t xml:space="preserve">‘infrastructure is how </w:t>
      </w:r>
      <w:r w:rsidRPr="004F54CA">
        <w:rPr>
          <w:rStyle w:val="Emphasis"/>
          <w:highlight w:val="green"/>
        </w:rPr>
        <w:t>sociality</w:t>
      </w:r>
      <w:r w:rsidRPr="00973770">
        <w:rPr>
          <w:rStyle w:val="StyleUnderline"/>
        </w:rPr>
        <w:t xml:space="preserve"> extends itself; it is how life </w:t>
      </w:r>
      <w:r w:rsidRPr="004F54CA">
        <w:rPr>
          <w:rStyle w:val="StyleUnderline"/>
          <w:highlight w:val="green"/>
        </w:rPr>
        <w:t>is</w:t>
      </w:r>
      <w:r w:rsidRPr="00973770">
        <w:rPr>
          <w:rStyle w:val="StyleUnderline"/>
        </w:rPr>
        <w:t xml:space="preserve"> </w:t>
      </w:r>
      <w:r w:rsidRPr="00973770">
        <w:rPr>
          <w:rStyle w:val="Emphasis"/>
        </w:rPr>
        <w:t xml:space="preserve">provisioned or </w:t>
      </w:r>
      <w:r w:rsidRPr="004F54CA">
        <w:rPr>
          <w:rStyle w:val="Emphasis"/>
          <w:highlight w:val="green"/>
        </w:rPr>
        <w:t>curtailed’</w:t>
      </w:r>
      <w:r w:rsidRPr="00973770">
        <w:rPr>
          <w:sz w:val="14"/>
        </w:rPr>
        <w:t xml:space="preserve">. However, </w:t>
      </w:r>
      <w:r w:rsidRPr="00973770">
        <w:rPr>
          <w:rStyle w:val="StyleUnderline"/>
        </w:rPr>
        <w:t>under</w:t>
      </w:r>
      <w:r w:rsidRPr="00973770">
        <w:rPr>
          <w:sz w:val="14"/>
        </w:rPr>
        <w:t xml:space="preserve"> the (for now) inescapable reality of </w:t>
      </w:r>
      <w:r w:rsidRPr="00973770">
        <w:rPr>
          <w:rStyle w:val="Emphasis"/>
        </w:rPr>
        <w:t>racial</w:t>
      </w:r>
      <w:r w:rsidRPr="00973770">
        <w:rPr>
          <w:rStyle w:val="StyleUnderline"/>
        </w:rPr>
        <w:t xml:space="preserve">, </w:t>
      </w:r>
      <w:r w:rsidRPr="00973770">
        <w:rPr>
          <w:rStyle w:val="Emphasis"/>
        </w:rPr>
        <w:t>settler colonial</w:t>
      </w:r>
      <w:r w:rsidRPr="00973770">
        <w:rPr>
          <w:rStyle w:val="StyleUnderline"/>
        </w:rPr>
        <w:t xml:space="preserve">, </w:t>
      </w:r>
      <w:r w:rsidRPr="00973770">
        <w:rPr>
          <w:rStyle w:val="Emphasis"/>
        </w:rPr>
        <w:t>patriarchal capitalism</w:t>
      </w:r>
      <w:r w:rsidRPr="00973770">
        <w:rPr>
          <w:rStyle w:val="StyleUnderline"/>
        </w:rPr>
        <w:t>, socio-material infrastructures</w:t>
      </w:r>
      <w:r w:rsidRPr="00973770">
        <w:rPr>
          <w:sz w:val="14"/>
        </w:rPr>
        <w:t xml:space="preserve"> in cities </w:t>
      </w:r>
      <w:r w:rsidRPr="00973770">
        <w:rPr>
          <w:rStyle w:val="StyleUnderline"/>
        </w:rPr>
        <w:t xml:space="preserve">and their planetary hinterlands are </w:t>
      </w:r>
      <w:r w:rsidRPr="00973770">
        <w:rPr>
          <w:rStyle w:val="Emphasis"/>
        </w:rPr>
        <w:t>inherently violent</w:t>
      </w:r>
      <w:r w:rsidRPr="00973770">
        <w:rPr>
          <w:sz w:val="14"/>
        </w:rPr>
        <w:t xml:space="preserve"> (e.g. Truscello, 2020). </w:t>
      </w:r>
      <w:r w:rsidRPr="00973770">
        <w:rPr>
          <w:rStyle w:val="StyleUnderline"/>
        </w:rPr>
        <w:t xml:space="preserve">This violence is </w:t>
      </w:r>
      <w:r w:rsidRPr="00973770">
        <w:rPr>
          <w:rStyle w:val="Emphasis"/>
        </w:rPr>
        <w:t>structurally and directly inflicted</w:t>
      </w:r>
      <w:r w:rsidRPr="00973770">
        <w:rPr>
          <w:rStyle w:val="StyleUnderline"/>
        </w:rPr>
        <w:t xml:space="preserve"> onto the bodies of those who are </w:t>
      </w:r>
      <w:r w:rsidRPr="004F54CA">
        <w:rPr>
          <w:rStyle w:val="Emphasis"/>
          <w:highlight w:val="green"/>
        </w:rPr>
        <w:t>dispossessed</w:t>
      </w:r>
      <w:r w:rsidRPr="00973770">
        <w:rPr>
          <w:rStyle w:val="StyleUnderline"/>
        </w:rPr>
        <w:t xml:space="preserve"> through racial</w:t>
      </w:r>
      <w:r w:rsidRPr="00973770">
        <w:rPr>
          <w:sz w:val="14"/>
        </w:rPr>
        <w:t xml:space="preserve"> (Gilmore, 2017; </w:t>
      </w:r>
      <w:proofErr w:type="spellStart"/>
      <w:r w:rsidRPr="00973770">
        <w:rPr>
          <w:sz w:val="14"/>
        </w:rPr>
        <w:t>Mulings</w:t>
      </w:r>
      <w:proofErr w:type="spellEnd"/>
      <w:r w:rsidRPr="00973770">
        <w:rPr>
          <w:sz w:val="14"/>
        </w:rPr>
        <w:t xml:space="preserve">, 2021), </w:t>
      </w:r>
      <w:r w:rsidRPr="00973770">
        <w:rPr>
          <w:rStyle w:val="StyleUnderline"/>
        </w:rPr>
        <w:t>settler colonial</w:t>
      </w:r>
      <w:r w:rsidRPr="00973770">
        <w:rPr>
          <w:sz w:val="14"/>
        </w:rPr>
        <w:t xml:space="preserve"> (Kinder, 2021; LaDuke and Cowen, 2020; Spice, 2018), </w:t>
      </w:r>
      <w:r w:rsidRPr="00973770">
        <w:rPr>
          <w:rStyle w:val="StyleUnderline"/>
        </w:rPr>
        <w:t>and patriarchal</w:t>
      </w:r>
      <w:r w:rsidRPr="00973770">
        <w:rPr>
          <w:sz w:val="14"/>
        </w:rPr>
        <w:t xml:space="preserve"> (Truelove and Rusczyk, 2022; Datta and Ahmed, 2020) </w:t>
      </w:r>
      <w:r w:rsidRPr="00973770">
        <w:rPr>
          <w:rStyle w:val="Emphasis"/>
        </w:rPr>
        <w:t>logics of capitalism</w:t>
      </w:r>
      <w:r w:rsidRPr="00973770">
        <w:rPr>
          <w:sz w:val="14"/>
        </w:rPr>
        <w:t xml:space="preserve">. As we will discuss and exemplify below, specifically </w:t>
      </w:r>
      <w:proofErr w:type="spellStart"/>
      <w:r w:rsidRPr="00973770">
        <w:rPr>
          <w:rStyle w:val="StyleUnderline"/>
        </w:rPr>
        <w:t>racialised</w:t>
      </w:r>
      <w:proofErr w:type="spellEnd"/>
      <w:r w:rsidRPr="00973770">
        <w:rPr>
          <w:rStyle w:val="StyleUnderline"/>
        </w:rPr>
        <w:t xml:space="preserve">, classed, and gendered </w:t>
      </w:r>
      <w:r w:rsidRPr="004F54CA">
        <w:rPr>
          <w:rStyle w:val="StyleUnderline"/>
          <w:highlight w:val="green"/>
        </w:rPr>
        <w:t>bodies</w:t>
      </w:r>
      <w:r w:rsidRPr="00973770">
        <w:rPr>
          <w:sz w:val="14"/>
        </w:rPr>
        <w:t xml:space="preserve"> (rather than being in and of themselves infrastructure) </w:t>
      </w:r>
      <w:r w:rsidRPr="004F54CA">
        <w:rPr>
          <w:rStyle w:val="StyleUnderline"/>
          <w:highlight w:val="green"/>
        </w:rPr>
        <w:t>become</w:t>
      </w:r>
      <w:r w:rsidRPr="00973770">
        <w:rPr>
          <w:rStyle w:val="StyleUnderline"/>
        </w:rPr>
        <w:t xml:space="preserve"> </w:t>
      </w:r>
      <w:r w:rsidRPr="00973770">
        <w:rPr>
          <w:rStyle w:val="Emphasis"/>
        </w:rPr>
        <w:t xml:space="preserve">violently </w:t>
      </w:r>
      <w:proofErr w:type="spellStart"/>
      <w:r w:rsidRPr="004F54CA">
        <w:rPr>
          <w:rStyle w:val="Emphasis"/>
          <w:highlight w:val="green"/>
        </w:rPr>
        <w:t>infrastructured</w:t>
      </w:r>
      <w:proofErr w:type="spellEnd"/>
      <w:r w:rsidRPr="004F54CA">
        <w:rPr>
          <w:rStyle w:val="StyleUnderline"/>
          <w:highlight w:val="green"/>
        </w:rPr>
        <w:t xml:space="preserve"> for </w:t>
      </w:r>
      <w:r w:rsidRPr="00973770">
        <w:rPr>
          <w:rStyle w:val="StyleUnderline"/>
        </w:rPr>
        <w:t xml:space="preserve">the </w:t>
      </w:r>
      <w:r w:rsidRPr="004F54CA">
        <w:rPr>
          <w:rStyle w:val="Emphasis"/>
          <w:highlight w:val="green"/>
        </w:rPr>
        <w:t>ends of capital</w:t>
      </w:r>
      <w:r w:rsidRPr="00973770">
        <w:rPr>
          <w:sz w:val="14"/>
        </w:rPr>
        <w:t>.</w:t>
      </w:r>
    </w:p>
    <w:p w14:paraId="3D05CAB1" w14:textId="77777777" w:rsidR="002C4333" w:rsidRPr="00973770" w:rsidRDefault="002C4333" w:rsidP="002C4333">
      <w:pPr>
        <w:rPr>
          <w:sz w:val="14"/>
          <w:szCs w:val="12"/>
        </w:rPr>
      </w:pPr>
      <w:r w:rsidRPr="00973770">
        <w:rPr>
          <w:sz w:val="14"/>
          <w:szCs w:val="12"/>
        </w:rPr>
        <w:t xml:space="preserve">Debates on infrastructural violence are not new. Over a decade ago, anthropological work highlighted how infrastructure engenders logics of violence in its wake (e.g. Appel, 2012; Rodgers, 2012; Rodgers and O’Neill, 2012). However, as </w:t>
      </w:r>
      <w:proofErr w:type="spellStart"/>
      <w:r w:rsidRPr="00973770">
        <w:rPr>
          <w:sz w:val="14"/>
          <w:szCs w:val="12"/>
        </w:rPr>
        <w:t>Lesutis</w:t>
      </w:r>
      <w:proofErr w:type="spellEnd"/>
      <w:r w:rsidRPr="00973770">
        <w:rPr>
          <w:sz w:val="14"/>
          <w:szCs w:val="12"/>
        </w:rPr>
        <w:t xml:space="preserve">, (2022d) notes, these dynamics of violence have been side-lined in affirmational depictions of infrastructures’ possibilities for world-making. For instance, foregrounding the openness and malleability of infrastructure, Lawhon et al. (2018) </w:t>
      </w:r>
      <w:proofErr w:type="spellStart"/>
      <w:r w:rsidRPr="00973770">
        <w:rPr>
          <w:sz w:val="14"/>
          <w:szCs w:val="12"/>
        </w:rPr>
        <w:t>emphasise</w:t>
      </w:r>
      <w:proofErr w:type="spellEnd"/>
      <w:r w:rsidRPr="00973770">
        <w:rPr>
          <w:sz w:val="14"/>
          <w:szCs w:val="12"/>
        </w:rPr>
        <w:t xml:space="preserve"> that ‘infrastructure is dynamic, undergoing continuous change of construction, assembling, repair and maintenance’ (p. 726). Silver (2014) also writes that ‘incremental infrastructures and the ways that they are constituted articulate a prefigurative politics in which residents seek to generate access to new infrastructural worlds’ (p. 788). It is indeed a promise of infrastructure rather than its violence that dominates recent scholarship (e.g. Anand et al., 2017), in which this promise is perceived as ‘unruly and expansive’, resting ‘on the open possibility of that which has yet to happen’ (Harvey, 2018, 99).</w:t>
      </w:r>
    </w:p>
    <w:p w14:paraId="223DBEFF" w14:textId="77777777" w:rsidR="002C4333" w:rsidRPr="00973770" w:rsidRDefault="002C4333" w:rsidP="002C4333">
      <w:pPr>
        <w:rPr>
          <w:sz w:val="14"/>
        </w:rPr>
      </w:pPr>
      <w:r w:rsidRPr="00973770">
        <w:rPr>
          <w:sz w:val="14"/>
        </w:rPr>
        <w:t>Nevertheless, more recent work on the ‘body as infrastructure’ offers a more nuanced analysis that acknowledges the inherent violence of infrastructure, not in a future tense of ‘open possibility’ but as ‘already visible and knowable’ (</w:t>
      </w:r>
      <w:proofErr w:type="spellStart"/>
      <w:r w:rsidRPr="00973770">
        <w:rPr>
          <w:sz w:val="14"/>
        </w:rPr>
        <w:t>Lesutis</w:t>
      </w:r>
      <w:proofErr w:type="spellEnd"/>
      <w:r w:rsidRPr="00973770">
        <w:rPr>
          <w:sz w:val="14"/>
        </w:rPr>
        <w:t xml:space="preserve">, 2022d, 944). </w:t>
      </w:r>
      <w:r w:rsidRPr="00973770">
        <w:rPr>
          <w:rStyle w:val="StyleUnderline"/>
        </w:rPr>
        <w:t>Addie</w:t>
      </w:r>
      <w:r w:rsidRPr="00973770">
        <w:rPr>
          <w:sz w:val="14"/>
        </w:rPr>
        <w:t xml:space="preserve"> (2021), </w:t>
      </w:r>
      <w:r w:rsidRPr="00973770">
        <w:rPr>
          <w:rStyle w:val="StyleUnderline"/>
        </w:rPr>
        <w:t>Andueza et al.</w:t>
      </w:r>
      <w:r w:rsidRPr="00973770">
        <w:rPr>
          <w:sz w:val="14"/>
        </w:rPr>
        <w:t xml:space="preserve"> (2021</w:t>
      </w:r>
      <w:r w:rsidRPr="00973770">
        <w:rPr>
          <w:rStyle w:val="StyleUnderline"/>
        </w:rPr>
        <w:t>), and Fredericks</w:t>
      </w:r>
      <w:r w:rsidRPr="00973770">
        <w:rPr>
          <w:sz w:val="14"/>
        </w:rPr>
        <w:t xml:space="preserve"> (2021), for instance, </w:t>
      </w:r>
      <w:r w:rsidRPr="00973770">
        <w:rPr>
          <w:rStyle w:val="StyleUnderline"/>
        </w:rPr>
        <w:t xml:space="preserve">highlight the </w:t>
      </w:r>
      <w:r w:rsidRPr="00973770">
        <w:rPr>
          <w:rStyle w:val="Emphasis"/>
        </w:rPr>
        <w:t>exploitation</w:t>
      </w:r>
      <w:r w:rsidRPr="00973770">
        <w:rPr>
          <w:rStyle w:val="StyleUnderline"/>
        </w:rPr>
        <w:t xml:space="preserve"> of precarious workers rendered </w:t>
      </w:r>
      <w:r w:rsidRPr="00973770">
        <w:rPr>
          <w:rStyle w:val="Emphasis"/>
        </w:rPr>
        <w:t>dispensable</w:t>
      </w:r>
      <w:r w:rsidRPr="00973770">
        <w:rPr>
          <w:rStyle w:val="StyleUnderline"/>
        </w:rPr>
        <w:t xml:space="preserve"> and </w:t>
      </w:r>
      <w:r w:rsidRPr="00973770">
        <w:rPr>
          <w:rStyle w:val="Emphasis"/>
        </w:rPr>
        <w:t>disposable infrastructures</w:t>
      </w:r>
      <w:r w:rsidRPr="00973770">
        <w:rPr>
          <w:rStyle w:val="StyleUnderline"/>
        </w:rPr>
        <w:t xml:space="preserve"> for surplus value production</w:t>
      </w:r>
      <w:r w:rsidRPr="00973770">
        <w:rPr>
          <w:sz w:val="14"/>
        </w:rPr>
        <w:t xml:space="preserve"> in cities and their hinterlands. </w:t>
      </w:r>
      <w:r w:rsidRPr="004F54CA">
        <w:rPr>
          <w:rStyle w:val="Emphasis"/>
          <w:highlight w:val="green"/>
        </w:rPr>
        <w:t>Bodies</w:t>
      </w:r>
      <w:r w:rsidRPr="004F54CA">
        <w:rPr>
          <w:rStyle w:val="StyleUnderline"/>
          <w:highlight w:val="green"/>
        </w:rPr>
        <w:t xml:space="preserve"> can</w:t>
      </w:r>
      <w:r w:rsidRPr="00973770">
        <w:rPr>
          <w:rStyle w:val="StyleUnderline"/>
        </w:rPr>
        <w:t xml:space="preserve"> also </w:t>
      </w:r>
      <w:r w:rsidRPr="004F54CA">
        <w:rPr>
          <w:rStyle w:val="StyleUnderline"/>
          <w:highlight w:val="green"/>
        </w:rPr>
        <w:t xml:space="preserve">be </w:t>
      </w:r>
      <w:r w:rsidRPr="004F54CA">
        <w:rPr>
          <w:rStyle w:val="Emphasis"/>
          <w:highlight w:val="green"/>
        </w:rPr>
        <w:t>made to perform</w:t>
      </w:r>
      <w:r w:rsidRPr="00973770">
        <w:rPr>
          <w:rStyle w:val="StyleUnderline"/>
        </w:rPr>
        <w:t xml:space="preserve"> the function of infrastructure in contexts of inadequate infrastructure systems that are essential for social reproduction</w:t>
      </w:r>
      <w:r w:rsidRPr="00973770">
        <w:rPr>
          <w:sz w:val="14"/>
        </w:rPr>
        <w:t xml:space="preserve">. Highlighting this, Datta and Ahmad (2020) and Truelove and Ruszczyk (2022) focus on the bodies of women in postcolonial cities that, through practices of care and social reproduction, substitute faltering water provision systems in their communities. As the body’s capacity to </w:t>
      </w:r>
      <w:proofErr w:type="spellStart"/>
      <w:r w:rsidRPr="00973770">
        <w:rPr>
          <w:sz w:val="14"/>
        </w:rPr>
        <w:t>labour</w:t>
      </w:r>
      <w:proofErr w:type="spellEnd"/>
      <w:r w:rsidRPr="00973770">
        <w:rPr>
          <w:sz w:val="14"/>
        </w:rPr>
        <w:t xml:space="preserve"> becomes intimately intertwined with infrastructure systems (e.g. Stokes and De Coss-Corzo, 2023), it is made into infrastructure for surplus value production or is tasked with performing the function of infrastructure. Reflecting upon these dynamics, we argue that </w:t>
      </w:r>
      <w:r w:rsidRPr="00973770">
        <w:rPr>
          <w:rStyle w:val="StyleUnderline"/>
        </w:rPr>
        <w:t xml:space="preserve">to infrastructure invariably involves </w:t>
      </w:r>
      <w:r w:rsidRPr="004F54CA">
        <w:rPr>
          <w:rStyle w:val="Emphasis"/>
          <w:highlight w:val="green"/>
        </w:rPr>
        <w:t>giving</w:t>
      </w:r>
      <w:r w:rsidRPr="00973770">
        <w:rPr>
          <w:rStyle w:val="Emphasis"/>
        </w:rPr>
        <w:t xml:space="preserve"> the body </w:t>
      </w:r>
      <w:r w:rsidRPr="004F54CA">
        <w:rPr>
          <w:rStyle w:val="Emphasis"/>
          <w:highlight w:val="green"/>
        </w:rPr>
        <w:t>over to</w:t>
      </w:r>
      <w:r w:rsidRPr="00973770">
        <w:rPr>
          <w:rStyle w:val="Emphasis"/>
        </w:rPr>
        <w:t xml:space="preserve"> the violence</w:t>
      </w:r>
      <w:r w:rsidRPr="00973770">
        <w:rPr>
          <w:rStyle w:val="StyleUnderline"/>
        </w:rPr>
        <w:t xml:space="preserve"> of </w:t>
      </w:r>
      <w:r w:rsidRPr="004F54CA">
        <w:rPr>
          <w:rStyle w:val="Emphasis"/>
          <w:highlight w:val="green"/>
        </w:rPr>
        <w:t>exploitation</w:t>
      </w:r>
      <w:r w:rsidRPr="00973770">
        <w:rPr>
          <w:rStyle w:val="Emphasis"/>
        </w:rPr>
        <w:t xml:space="preserve"> and neglect</w:t>
      </w:r>
      <w:r w:rsidRPr="00973770">
        <w:rPr>
          <w:rStyle w:val="StyleUnderline"/>
        </w:rPr>
        <w:t xml:space="preserve">, or of </w:t>
      </w:r>
      <w:r w:rsidRPr="00973770">
        <w:rPr>
          <w:rStyle w:val="Emphasis"/>
        </w:rPr>
        <w:t>dispossession and abandonment</w:t>
      </w:r>
      <w:r w:rsidRPr="00973770">
        <w:rPr>
          <w:rStyle w:val="StyleUnderline"/>
        </w:rPr>
        <w:t xml:space="preserve">, in both </w:t>
      </w:r>
      <w:r w:rsidRPr="00973770">
        <w:rPr>
          <w:rStyle w:val="Emphasis"/>
        </w:rPr>
        <w:t xml:space="preserve">explicit </w:t>
      </w:r>
      <w:r w:rsidRPr="004F54CA">
        <w:rPr>
          <w:rStyle w:val="Emphasis"/>
          <w:highlight w:val="green"/>
        </w:rPr>
        <w:t>and</w:t>
      </w:r>
      <w:r w:rsidRPr="00973770">
        <w:rPr>
          <w:rStyle w:val="Emphasis"/>
        </w:rPr>
        <w:t xml:space="preserve"> implicit</w:t>
      </w:r>
      <w:r w:rsidRPr="00973770">
        <w:rPr>
          <w:rStyle w:val="StyleUnderline"/>
        </w:rPr>
        <w:t xml:space="preserve"> ways</w:t>
      </w:r>
      <w:r w:rsidRPr="00973770">
        <w:rPr>
          <w:sz w:val="14"/>
        </w:rPr>
        <w:t xml:space="preserve">. In other words, </w:t>
      </w:r>
      <w:r w:rsidRPr="00973770">
        <w:rPr>
          <w:rStyle w:val="StyleUnderline"/>
        </w:rPr>
        <w:t xml:space="preserve">the body becomes </w:t>
      </w:r>
      <w:proofErr w:type="spellStart"/>
      <w:r w:rsidRPr="00973770">
        <w:rPr>
          <w:rStyle w:val="StyleUnderline"/>
        </w:rPr>
        <w:t>infrastructured</w:t>
      </w:r>
      <w:proofErr w:type="spellEnd"/>
      <w:r w:rsidRPr="00973770">
        <w:rPr>
          <w:rStyle w:val="StyleUnderline"/>
        </w:rPr>
        <w:t xml:space="preserve"> for </w:t>
      </w:r>
      <w:r w:rsidRPr="00973770">
        <w:rPr>
          <w:rStyle w:val="Emphasis"/>
        </w:rPr>
        <w:t>surplus value production</w:t>
      </w:r>
      <w:r w:rsidRPr="00973770">
        <w:rPr>
          <w:rStyle w:val="StyleUnderline"/>
        </w:rPr>
        <w:t xml:space="preserve"> or is </w:t>
      </w:r>
      <w:r w:rsidRPr="004F54CA">
        <w:rPr>
          <w:rStyle w:val="StyleUnderline"/>
          <w:highlight w:val="green"/>
        </w:rPr>
        <w:t>made</w:t>
      </w:r>
      <w:r w:rsidRPr="00973770">
        <w:rPr>
          <w:rStyle w:val="StyleUnderline"/>
        </w:rPr>
        <w:t xml:space="preserve"> the </w:t>
      </w:r>
      <w:r w:rsidRPr="004F54CA">
        <w:rPr>
          <w:rStyle w:val="Emphasis"/>
          <w:highlight w:val="green"/>
        </w:rPr>
        <w:t>discardable surplus</w:t>
      </w:r>
      <w:r w:rsidRPr="00973770">
        <w:rPr>
          <w:rStyle w:val="StyleUnderline"/>
        </w:rPr>
        <w:t xml:space="preserve"> thereof</w:t>
      </w:r>
      <w:r w:rsidRPr="00973770">
        <w:rPr>
          <w:sz w:val="14"/>
        </w:rPr>
        <w:t xml:space="preserve">. </w:t>
      </w:r>
      <w:r w:rsidRPr="00973770">
        <w:rPr>
          <w:rStyle w:val="StyleUnderline"/>
        </w:rPr>
        <w:t>To infrastructure</w:t>
      </w:r>
      <w:r w:rsidRPr="00973770">
        <w:rPr>
          <w:sz w:val="14"/>
        </w:rPr>
        <w:t xml:space="preserve">, therefore, </w:t>
      </w:r>
      <w:r w:rsidRPr="00973770">
        <w:rPr>
          <w:rStyle w:val="StyleUnderline"/>
        </w:rPr>
        <w:t xml:space="preserve">is </w:t>
      </w:r>
      <w:r w:rsidRPr="004F54CA">
        <w:rPr>
          <w:rStyle w:val="StyleUnderline"/>
          <w:highlight w:val="green"/>
        </w:rPr>
        <w:t>a mode of</w:t>
      </w:r>
      <w:r w:rsidRPr="00973770">
        <w:rPr>
          <w:rStyle w:val="StyleUnderline"/>
        </w:rPr>
        <w:t xml:space="preserve"> </w:t>
      </w:r>
      <w:r w:rsidRPr="00973770">
        <w:rPr>
          <w:rStyle w:val="Emphasis"/>
        </w:rPr>
        <w:t xml:space="preserve">structural and </w:t>
      </w:r>
      <w:r w:rsidRPr="004F54CA">
        <w:rPr>
          <w:rStyle w:val="Emphasis"/>
          <w:highlight w:val="green"/>
        </w:rPr>
        <w:t>corporeal violence</w:t>
      </w:r>
      <w:r w:rsidRPr="00973770">
        <w:rPr>
          <w:rStyle w:val="StyleUnderline"/>
        </w:rPr>
        <w:t xml:space="preserve"> to which specifically </w:t>
      </w:r>
      <w:proofErr w:type="spellStart"/>
      <w:r w:rsidRPr="00973770">
        <w:rPr>
          <w:rStyle w:val="Emphasis"/>
        </w:rPr>
        <w:t>racialised</w:t>
      </w:r>
      <w:proofErr w:type="spellEnd"/>
      <w:r w:rsidRPr="00973770">
        <w:rPr>
          <w:rStyle w:val="Emphasis"/>
        </w:rPr>
        <w:t>, classed, gendered bodies</w:t>
      </w:r>
      <w:r w:rsidRPr="00973770">
        <w:rPr>
          <w:rStyle w:val="StyleUnderline"/>
        </w:rPr>
        <w:t xml:space="preserve"> are given over for the </w:t>
      </w:r>
      <w:r w:rsidRPr="00973770">
        <w:rPr>
          <w:rStyle w:val="Emphasis"/>
        </w:rPr>
        <w:t>ends of capital</w:t>
      </w:r>
      <w:r w:rsidRPr="00973770">
        <w:rPr>
          <w:sz w:val="14"/>
        </w:rPr>
        <w:t xml:space="preserve"> as we shall exemplify in the following sections.</w:t>
      </w:r>
    </w:p>
    <w:p w14:paraId="35D4F62F" w14:textId="77777777" w:rsidR="002C4333" w:rsidRPr="00973770" w:rsidRDefault="002C4333" w:rsidP="002C4333">
      <w:pPr>
        <w:rPr>
          <w:sz w:val="14"/>
        </w:rPr>
      </w:pPr>
      <w:r w:rsidRPr="00973770">
        <w:rPr>
          <w:sz w:val="14"/>
        </w:rPr>
        <w:t xml:space="preserve">This is not a conceptual closure, however. The body can be </w:t>
      </w:r>
      <w:proofErr w:type="spellStart"/>
      <w:r w:rsidRPr="00973770">
        <w:rPr>
          <w:sz w:val="14"/>
        </w:rPr>
        <w:t>infrastructured</w:t>
      </w:r>
      <w:proofErr w:type="spellEnd"/>
      <w:r w:rsidRPr="00973770">
        <w:rPr>
          <w:sz w:val="14"/>
        </w:rPr>
        <w:t xml:space="preserve"> but not necessarily irreversibly so. </w:t>
      </w:r>
      <w:r w:rsidRPr="00973770">
        <w:rPr>
          <w:rStyle w:val="StyleUnderline"/>
        </w:rPr>
        <w:t xml:space="preserve">Whilst the body is </w:t>
      </w:r>
      <w:r w:rsidRPr="00973770">
        <w:rPr>
          <w:rStyle w:val="Emphasis"/>
        </w:rPr>
        <w:t>exploited</w:t>
      </w:r>
      <w:r w:rsidRPr="00973770">
        <w:rPr>
          <w:rStyle w:val="StyleUnderline"/>
        </w:rPr>
        <w:t xml:space="preserve">, </w:t>
      </w:r>
      <w:r w:rsidRPr="00973770">
        <w:rPr>
          <w:rStyle w:val="Emphasis"/>
        </w:rPr>
        <w:t>dispossessed</w:t>
      </w:r>
      <w:r w:rsidRPr="00973770">
        <w:rPr>
          <w:rStyle w:val="StyleUnderline"/>
        </w:rPr>
        <w:t xml:space="preserve">, or </w:t>
      </w:r>
      <w:r w:rsidRPr="00973770">
        <w:rPr>
          <w:rStyle w:val="Emphasis"/>
        </w:rPr>
        <w:t>subjected</w:t>
      </w:r>
      <w:r w:rsidRPr="00973770">
        <w:rPr>
          <w:rStyle w:val="StyleUnderline"/>
        </w:rPr>
        <w:t xml:space="preserve"> to </w:t>
      </w:r>
      <w:r w:rsidRPr="00973770">
        <w:rPr>
          <w:rStyle w:val="Emphasis"/>
        </w:rPr>
        <w:t>premature death</w:t>
      </w:r>
      <w:r w:rsidRPr="00973770">
        <w:rPr>
          <w:rStyle w:val="StyleUnderline"/>
        </w:rPr>
        <w:t xml:space="preserve"> by infrastructure, at the same time, </w:t>
      </w:r>
      <w:r w:rsidRPr="004F54CA">
        <w:rPr>
          <w:rStyle w:val="Emphasis"/>
          <w:highlight w:val="green"/>
        </w:rPr>
        <w:t>the body flees</w:t>
      </w:r>
      <w:r w:rsidRPr="00973770">
        <w:rPr>
          <w:rStyle w:val="StyleUnderline"/>
        </w:rPr>
        <w:t xml:space="preserve"> from becoming solely an infrastructure of surplus value production.</w:t>
      </w:r>
      <w:r w:rsidRPr="00973770">
        <w:rPr>
          <w:sz w:val="14"/>
        </w:rPr>
        <w:t xml:space="preserve"> In the article, among other examples, we discuss how </w:t>
      </w:r>
      <w:r w:rsidRPr="00973770">
        <w:rPr>
          <w:rStyle w:val="Emphasis"/>
        </w:rPr>
        <w:t>maroon geographies</w:t>
      </w:r>
      <w:r w:rsidRPr="00973770">
        <w:rPr>
          <w:rStyle w:val="StyleUnderline"/>
        </w:rPr>
        <w:t xml:space="preserve"> were created by fugitive enslaved people who </w:t>
      </w:r>
      <w:r w:rsidRPr="00973770">
        <w:rPr>
          <w:rStyle w:val="Emphasis"/>
        </w:rPr>
        <w:t>fled plantations</w:t>
      </w:r>
      <w:r w:rsidRPr="00973770">
        <w:rPr>
          <w:rStyle w:val="StyleUnderline"/>
        </w:rPr>
        <w:t xml:space="preserve"> that had objectified their bodies, making them </w:t>
      </w:r>
      <w:r w:rsidRPr="00973770">
        <w:rPr>
          <w:rStyle w:val="Emphasis"/>
        </w:rPr>
        <w:t>fleshy infrastructures</w:t>
      </w:r>
      <w:r w:rsidRPr="00973770">
        <w:rPr>
          <w:rStyle w:val="StyleUnderline"/>
        </w:rPr>
        <w:t xml:space="preserve"> of </w:t>
      </w:r>
      <w:proofErr w:type="spellStart"/>
      <w:r w:rsidRPr="00973770">
        <w:rPr>
          <w:rStyle w:val="Emphasis"/>
        </w:rPr>
        <w:t>racialised</w:t>
      </w:r>
      <w:proofErr w:type="spellEnd"/>
      <w:r w:rsidRPr="00973770">
        <w:rPr>
          <w:rStyle w:val="Emphasis"/>
        </w:rPr>
        <w:t xml:space="preserve"> plantation economies</w:t>
      </w:r>
      <w:r w:rsidRPr="00973770">
        <w:rPr>
          <w:sz w:val="14"/>
        </w:rPr>
        <w:t xml:space="preserve"> (e.g. da Silva, 2021; Winston, 2021). </w:t>
      </w:r>
      <w:r w:rsidRPr="00973770">
        <w:rPr>
          <w:rStyle w:val="StyleUnderline"/>
        </w:rPr>
        <w:t xml:space="preserve">We understand this </w:t>
      </w:r>
      <w:r w:rsidRPr="00973770">
        <w:rPr>
          <w:rStyle w:val="Emphasis"/>
        </w:rPr>
        <w:t>dialectic</w:t>
      </w:r>
      <w:r w:rsidRPr="00973770">
        <w:rPr>
          <w:rStyle w:val="StyleUnderline"/>
        </w:rPr>
        <w:t xml:space="preserve"> between violence and fugitivity as the </w:t>
      </w:r>
      <w:r w:rsidRPr="00973770">
        <w:rPr>
          <w:rStyle w:val="Emphasis"/>
        </w:rPr>
        <w:t>indeterminacy of the body</w:t>
      </w:r>
      <w:r w:rsidRPr="00973770">
        <w:rPr>
          <w:rStyle w:val="StyleUnderline"/>
        </w:rPr>
        <w:t xml:space="preserve"> expressed as a liveliness of human life that </w:t>
      </w:r>
      <w:r w:rsidRPr="00973770">
        <w:rPr>
          <w:rStyle w:val="Emphasis"/>
        </w:rPr>
        <w:t>exceeds</w:t>
      </w:r>
      <w:r w:rsidRPr="00973770">
        <w:rPr>
          <w:rStyle w:val="StyleUnderline"/>
        </w:rPr>
        <w:t xml:space="preserve"> the mechanisms of </w:t>
      </w:r>
      <w:r w:rsidRPr="00973770">
        <w:rPr>
          <w:rStyle w:val="Emphasis"/>
        </w:rPr>
        <w:t>power</w:t>
      </w:r>
      <w:r w:rsidRPr="00973770">
        <w:rPr>
          <w:sz w:val="14"/>
        </w:rPr>
        <w:t xml:space="preserve"> (e.g. Harney and Moten, 2021), </w:t>
      </w:r>
      <w:r w:rsidRPr="00973770">
        <w:rPr>
          <w:rStyle w:val="StyleUnderline"/>
        </w:rPr>
        <w:t xml:space="preserve">including the </w:t>
      </w:r>
      <w:r w:rsidRPr="00973770">
        <w:rPr>
          <w:rStyle w:val="Emphasis"/>
        </w:rPr>
        <w:t>violence of infrastructure</w:t>
      </w:r>
      <w:r w:rsidRPr="00973770">
        <w:rPr>
          <w:sz w:val="14"/>
        </w:rPr>
        <w:t xml:space="preserve">. In an ontological sense, therefore, </w:t>
      </w:r>
      <w:r w:rsidRPr="004F54CA">
        <w:rPr>
          <w:rStyle w:val="Emphasis"/>
          <w:highlight w:val="green"/>
        </w:rPr>
        <w:t>bodies</w:t>
      </w:r>
      <w:r w:rsidRPr="00973770">
        <w:rPr>
          <w:rStyle w:val="Emphasis"/>
        </w:rPr>
        <w:t xml:space="preserve"> are </w:t>
      </w:r>
      <w:r w:rsidRPr="004F54CA">
        <w:rPr>
          <w:rStyle w:val="Emphasis"/>
          <w:highlight w:val="green"/>
        </w:rPr>
        <w:t>express</w:t>
      </w:r>
      <w:r w:rsidRPr="00973770">
        <w:rPr>
          <w:rStyle w:val="Emphasis"/>
        </w:rPr>
        <w:t xml:space="preserve">ions of </w:t>
      </w:r>
      <w:r w:rsidRPr="004F54CA">
        <w:rPr>
          <w:rStyle w:val="Emphasis"/>
          <w:highlight w:val="green"/>
        </w:rPr>
        <w:t>fugitivity</w:t>
      </w:r>
      <w:r w:rsidRPr="00973770">
        <w:rPr>
          <w:sz w:val="14"/>
        </w:rPr>
        <w:t xml:space="preserve"> – </w:t>
      </w:r>
      <w:r w:rsidRPr="004F54CA">
        <w:rPr>
          <w:rStyle w:val="StyleUnderline"/>
          <w:highlight w:val="green"/>
        </w:rPr>
        <w:t>as</w:t>
      </w:r>
      <w:r w:rsidRPr="00973770">
        <w:rPr>
          <w:rStyle w:val="StyleUnderline"/>
        </w:rPr>
        <w:t xml:space="preserve"> multitudes of </w:t>
      </w:r>
      <w:r w:rsidRPr="004F54CA">
        <w:rPr>
          <w:rStyle w:val="Emphasis"/>
          <w:highlight w:val="green"/>
        </w:rPr>
        <w:t>possibility</w:t>
      </w:r>
      <w:r w:rsidRPr="00973770">
        <w:rPr>
          <w:rStyle w:val="StyleUnderline"/>
        </w:rPr>
        <w:t xml:space="preserve">, they can </w:t>
      </w:r>
      <w:r w:rsidRPr="00973770">
        <w:rPr>
          <w:rStyle w:val="Emphasis"/>
        </w:rPr>
        <w:t>never be completely controlled by power</w:t>
      </w:r>
      <w:r w:rsidRPr="00973770">
        <w:rPr>
          <w:rStyle w:val="StyleUnderline"/>
        </w:rPr>
        <w:t>, as critical feminist</w:t>
      </w:r>
      <w:r w:rsidRPr="00973770">
        <w:rPr>
          <w:sz w:val="14"/>
        </w:rPr>
        <w:t xml:space="preserve"> (e.g. Butler, 1993), </w:t>
      </w:r>
      <w:r w:rsidRPr="00973770">
        <w:rPr>
          <w:rStyle w:val="StyleUnderline"/>
        </w:rPr>
        <w:t>queer</w:t>
      </w:r>
      <w:r w:rsidRPr="00973770">
        <w:rPr>
          <w:sz w:val="14"/>
        </w:rPr>
        <w:t xml:space="preserve"> (e.g. Berlant, 2016), </w:t>
      </w:r>
      <w:r w:rsidRPr="00973770">
        <w:rPr>
          <w:rStyle w:val="StyleUnderline"/>
        </w:rPr>
        <w:t>and black</w:t>
      </w:r>
      <w:r w:rsidRPr="00973770">
        <w:rPr>
          <w:sz w:val="14"/>
        </w:rPr>
        <w:t xml:space="preserve">2 (e.g. </w:t>
      </w:r>
      <w:proofErr w:type="spellStart"/>
      <w:r w:rsidRPr="00973770">
        <w:rPr>
          <w:sz w:val="14"/>
        </w:rPr>
        <w:t>Weheliye</w:t>
      </w:r>
      <w:proofErr w:type="spellEnd"/>
      <w:r w:rsidRPr="00973770">
        <w:rPr>
          <w:sz w:val="14"/>
        </w:rPr>
        <w:t xml:space="preserve">, 2014) </w:t>
      </w:r>
      <w:r w:rsidRPr="00973770">
        <w:rPr>
          <w:rStyle w:val="StyleUnderline"/>
        </w:rPr>
        <w:t>traditions, for</w:t>
      </w:r>
      <w:r w:rsidRPr="00973770">
        <w:rPr>
          <w:sz w:val="14"/>
        </w:rPr>
        <w:t xml:space="preserve"> instance, </w:t>
      </w:r>
      <w:r w:rsidRPr="00973770">
        <w:rPr>
          <w:rStyle w:val="StyleUnderline"/>
        </w:rPr>
        <w:t>highlight</w:t>
      </w:r>
      <w:r w:rsidRPr="00973770">
        <w:rPr>
          <w:sz w:val="14"/>
        </w:rPr>
        <w:t xml:space="preserve">. Indeed, </w:t>
      </w:r>
      <w:r w:rsidRPr="00973770">
        <w:rPr>
          <w:rStyle w:val="StyleUnderline"/>
        </w:rPr>
        <w:t xml:space="preserve">bodies can </w:t>
      </w:r>
      <w:r w:rsidRPr="00973770">
        <w:rPr>
          <w:rStyle w:val="Emphasis"/>
        </w:rPr>
        <w:t>build normatively different kinds of infrastructure</w:t>
      </w:r>
      <w:r w:rsidRPr="00973770">
        <w:rPr>
          <w:sz w:val="14"/>
        </w:rPr>
        <w:t xml:space="preserve">. As feminist, queer, and decolonial thought-inspired scholarship on infrastructure foregrounds, </w:t>
      </w:r>
      <w:r w:rsidRPr="004F54CA">
        <w:rPr>
          <w:rStyle w:val="Emphasis"/>
          <w:highlight w:val="green"/>
        </w:rPr>
        <w:t>active subversion</w:t>
      </w:r>
      <w:r w:rsidRPr="00973770">
        <w:rPr>
          <w:rStyle w:val="StyleUnderline"/>
        </w:rPr>
        <w:t xml:space="preserve"> of capital’s infrastructural systems of extraction and dispossession </w:t>
      </w:r>
      <w:r w:rsidRPr="004F54CA">
        <w:rPr>
          <w:rStyle w:val="StyleUnderline"/>
          <w:highlight w:val="green"/>
        </w:rPr>
        <w:t>can enact</w:t>
      </w:r>
      <w:r w:rsidRPr="00973770">
        <w:rPr>
          <w:rStyle w:val="StyleUnderline"/>
        </w:rPr>
        <w:t xml:space="preserve"> the very possibility of </w:t>
      </w:r>
      <w:r w:rsidRPr="004F54CA">
        <w:rPr>
          <w:rStyle w:val="StyleUnderline"/>
          <w:highlight w:val="green"/>
        </w:rPr>
        <w:t xml:space="preserve">an </w:t>
      </w:r>
      <w:r w:rsidRPr="004F54CA">
        <w:rPr>
          <w:rStyle w:val="Emphasis"/>
          <w:highlight w:val="green"/>
        </w:rPr>
        <w:t>‘infrastructural otherwise’</w:t>
      </w:r>
      <w:r w:rsidRPr="00973770">
        <w:rPr>
          <w:sz w:val="14"/>
        </w:rPr>
        <w:t xml:space="preserve"> (Cowen, 2017) – </w:t>
      </w:r>
      <w:r w:rsidRPr="00973770">
        <w:rPr>
          <w:rStyle w:val="StyleUnderline"/>
        </w:rPr>
        <w:t xml:space="preserve">‘fugitive’ and ‘alimentary infrastructures’ </w:t>
      </w:r>
      <w:r w:rsidRPr="00973770">
        <w:rPr>
          <w:sz w:val="14"/>
        </w:rPr>
        <w:t xml:space="preserve">(LaDuke and Cowen, 2020), as well </w:t>
      </w:r>
      <w:r w:rsidRPr="00973770">
        <w:rPr>
          <w:rStyle w:val="StyleUnderline"/>
        </w:rPr>
        <w:t>as</w:t>
      </w:r>
      <w:r w:rsidRPr="00973770">
        <w:rPr>
          <w:sz w:val="14"/>
        </w:rPr>
        <w:t xml:space="preserve"> various expressions of </w:t>
      </w:r>
      <w:r w:rsidRPr="00973770">
        <w:rPr>
          <w:rStyle w:val="StyleUnderline"/>
        </w:rPr>
        <w:t xml:space="preserve">indigenous </w:t>
      </w:r>
      <w:r w:rsidRPr="00973770">
        <w:rPr>
          <w:rStyle w:val="Emphasis"/>
        </w:rPr>
        <w:t>reworkings</w:t>
      </w:r>
      <w:r w:rsidRPr="00973770">
        <w:rPr>
          <w:rStyle w:val="StyleUnderline"/>
        </w:rPr>
        <w:t xml:space="preserve"> of infrastructure systems</w:t>
      </w:r>
      <w:r w:rsidRPr="00973770">
        <w:rPr>
          <w:sz w:val="14"/>
        </w:rPr>
        <w:t xml:space="preserve"> (e.g. Estes, 2019; Kinder, 2021; Spice, 2018). In this sense, under radically different social and material systems of valuation, </w:t>
      </w:r>
      <w:proofErr w:type="spellStart"/>
      <w:r w:rsidRPr="00973770">
        <w:rPr>
          <w:rStyle w:val="StyleUnderline"/>
        </w:rPr>
        <w:t>infrastructuring</w:t>
      </w:r>
      <w:proofErr w:type="spellEnd"/>
      <w:r w:rsidRPr="00973770">
        <w:rPr>
          <w:rStyle w:val="StyleUnderline"/>
        </w:rPr>
        <w:t xml:space="preserve"> unfolds through multiple </w:t>
      </w:r>
      <w:r w:rsidRPr="004F54CA">
        <w:rPr>
          <w:rStyle w:val="StyleUnderline"/>
          <w:highlight w:val="green"/>
        </w:rPr>
        <w:t xml:space="preserve">possibilities for </w:t>
      </w:r>
      <w:r w:rsidRPr="004F54CA">
        <w:rPr>
          <w:rStyle w:val="Emphasis"/>
          <w:highlight w:val="green"/>
        </w:rPr>
        <w:t>life</w:t>
      </w:r>
      <w:r w:rsidRPr="00973770">
        <w:rPr>
          <w:rStyle w:val="Emphasis"/>
        </w:rPr>
        <w:t xml:space="preserve"> to </w:t>
      </w:r>
      <w:r w:rsidRPr="004F54CA">
        <w:rPr>
          <w:rStyle w:val="Emphasis"/>
          <w:highlight w:val="green"/>
        </w:rPr>
        <w:t>flourish</w:t>
      </w:r>
      <w:r w:rsidRPr="00973770">
        <w:rPr>
          <w:sz w:val="14"/>
        </w:rPr>
        <w:t xml:space="preserve"> (see Berlant, 2016, 2022).</w:t>
      </w:r>
    </w:p>
    <w:p w14:paraId="45F52FBB" w14:textId="77777777" w:rsidR="002C4333" w:rsidRPr="00973770" w:rsidRDefault="002C4333" w:rsidP="002C4333">
      <w:pPr>
        <w:rPr>
          <w:sz w:val="14"/>
        </w:rPr>
      </w:pPr>
      <w:r w:rsidRPr="00973770">
        <w:rPr>
          <w:sz w:val="14"/>
        </w:rPr>
        <w:t xml:space="preserve">However, with our argument that approaches bodies as </w:t>
      </w:r>
      <w:proofErr w:type="spellStart"/>
      <w:r w:rsidRPr="00973770">
        <w:rPr>
          <w:sz w:val="14"/>
        </w:rPr>
        <w:t>infrastructured</w:t>
      </w:r>
      <w:proofErr w:type="spellEnd"/>
      <w:r w:rsidRPr="00973770">
        <w:rPr>
          <w:sz w:val="14"/>
        </w:rPr>
        <w:t xml:space="preserve">, we want to </w:t>
      </w:r>
      <w:proofErr w:type="spellStart"/>
      <w:r w:rsidRPr="00973770">
        <w:rPr>
          <w:sz w:val="14"/>
        </w:rPr>
        <w:t>emphasise</w:t>
      </w:r>
      <w:proofErr w:type="spellEnd"/>
      <w:r w:rsidRPr="00973770">
        <w:rPr>
          <w:sz w:val="14"/>
        </w:rPr>
        <w:t xml:space="preserve"> that, in spite of these potentialities of infrastructure, under conditions of racial, settler colonial, patriarchal capitalism, </w:t>
      </w:r>
      <w:r w:rsidRPr="00973770">
        <w:rPr>
          <w:rStyle w:val="StyleUnderline"/>
        </w:rPr>
        <w:t xml:space="preserve">infrastructure systems primarily function as </w:t>
      </w:r>
      <w:r w:rsidRPr="00973770">
        <w:rPr>
          <w:rStyle w:val="Emphasis"/>
        </w:rPr>
        <w:t>modes of violence</w:t>
      </w:r>
      <w:r w:rsidRPr="00973770">
        <w:rPr>
          <w:rStyle w:val="StyleUnderline"/>
        </w:rPr>
        <w:t xml:space="preserve"> inflicted on those dispossessed</w:t>
      </w:r>
      <w:r w:rsidRPr="00973770">
        <w:rPr>
          <w:sz w:val="14"/>
        </w:rPr>
        <w:t xml:space="preserve">. </w:t>
      </w:r>
      <w:r w:rsidRPr="00973770">
        <w:rPr>
          <w:rStyle w:val="StyleUnderline"/>
        </w:rPr>
        <w:t xml:space="preserve">Infrastructures of </w:t>
      </w:r>
      <w:r w:rsidRPr="004F54CA">
        <w:rPr>
          <w:rStyle w:val="StyleUnderline"/>
          <w:highlight w:val="green"/>
        </w:rPr>
        <w:t>the otherwise</w:t>
      </w:r>
      <w:r w:rsidRPr="00973770">
        <w:rPr>
          <w:sz w:val="14"/>
        </w:rPr>
        <w:t xml:space="preserve"> (e.g. Berlant, 2016; Cowen, 2018; Estes, 2019; Kinder, 2021; LaDuke and Cowen, 2020; Spice, 2018), therefore, </w:t>
      </w:r>
      <w:r w:rsidRPr="004F54CA">
        <w:rPr>
          <w:rStyle w:val="Emphasis"/>
          <w:highlight w:val="green"/>
        </w:rPr>
        <w:t>exist precariously</w:t>
      </w:r>
      <w:r w:rsidRPr="00973770">
        <w:rPr>
          <w:rStyle w:val="StyleUnderline"/>
        </w:rPr>
        <w:t xml:space="preserve"> within the enduring violence of capital’s infrastructures</w:t>
      </w:r>
      <w:r w:rsidRPr="00973770">
        <w:rPr>
          <w:sz w:val="14"/>
        </w:rPr>
        <w:t xml:space="preserve"> (Mullings, 2021). In this sense, those </w:t>
      </w:r>
      <w:r w:rsidRPr="00973770">
        <w:rPr>
          <w:rStyle w:val="StyleUnderline"/>
        </w:rPr>
        <w:t xml:space="preserve">approaches that </w:t>
      </w:r>
      <w:proofErr w:type="spellStart"/>
      <w:r w:rsidRPr="00973770">
        <w:rPr>
          <w:rStyle w:val="StyleUnderline"/>
        </w:rPr>
        <w:t>overemphasise</w:t>
      </w:r>
      <w:proofErr w:type="spellEnd"/>
      <w:r w:rsidRPr="00973770">
        <w:rPr>
          <w:rStyle w:val="StyleUnderline"/>
        </w:rPr>
        <w:t xml:space="preserve"> infrastructure as inherently open to world-making, reconfiguration, and full of potential tell only half the story: </w:t>
      </w:r>
      <w:r w:rsidRPr="00973770">
        <w:rPr>
          <w:rStyle w:val="Emphasis"/>
        </w:rPr>
        <w:t>whether there are potentialities or not, they are frequently and violently foreclosed</w:t>
      </w:r>
      <w:r w:rsidRPr="00973770">
        <w:rPr>
          <w:rStyle w:val="StyleUnderline"/>
        </w:rPr>
        <w:t>.</w:t>
      </w:r>
      <w:r w:rsidRPr="00973770">
        <w:rPr>
          <w:sz w:val="14"/>
        </w:rPr>
        <w:t xml:space="preserve"> In other words, </w:t>
      </w:r>
      <w:r w:rsidRPr="00973770">
        <w:rPr>
          <w:rStyle w:val="StyleUnderline"/>
        </w:rPr>
        <w:t>there is an escape from the violence of infrastructure</w:t>
      </w:r>
      <w:r w:rsidRPr="00973770">
        <w:rPr>
          <w:sz w:val="14"/>
        </w:rPr>
        <w:t xml:space="preserve"> – for bodies are fugitive – </w:t>
      </w:r>
      <w:r w:rsidRPr="00973770">
        <w:rPr>
          <w:rStyle w:val="StyleUnderline"/>
        </w:rPr>
        <w:t xml:space="preserve">but there is no escape from the fact that powerful forces of racial, settler colonial, patriarchal capitalism </w:t>
      </w:r>
      <w:r w:rsidRPr="00973770">
        <w:rPr>
          <w:rStyle w:val="Emphasis"/>
        </w:rPr>
        <w:t>continually work to infrastructure</w:t>
      </w:r>
      <w:r w:rsidRPr="00973770">
        <w:rPr>
          <w:rStyle w:val="StyleUnderline"/>
        </w:rPr>
        <w:t xml:space="preserve"> </w:t>
      </w:r>
      <w:proofErr w:type="spellStart"/>
      <w:r w:rsidRPr="00973770">
        <w:rPr>
          <w:rStyle w:val="StyleUnderline"/>
        </w:rPr>
        <w:t>racialised</w:t>
      </w:r>
      <w:proofErr w:type="spellEnd"/>
      <w:r w:rsidRPr="00973770">
        <w:rPr>
          <w:rStyle w:val="StyleUnderline"/>
        </w:rPr>
        <w:t xml:space="preserve">, classed, gendered bodies in inherently </w:t>
      </w:r>
      <w:r w:rsidRPr="00973770">
        <w:rPr>
          <w:rStyle w:val="Emphasis"/>
        </w:rPr>
        <w:t>violent ways</w:t>
      </w:r>
      <w:r w:rsidRPr="00973770">
        <w:rPr>
          <w:sz w:val="14"/>
        </w:rPr>
        <w:t>.</w:t>
      </w:r>
    </w:p>
    <w:p w14:paraId="6A34FDC9" w14:textId="77777777" w:rsidR="002C4333" w:rsidRPr="00973770" w:rsidRDefault="002C4333" w:rsidP="002C4333">
      <w:pPr>
        <w:rPr>
          <w:sz w:val="8"/>
          <w:szCs w:val="6"/>
        </w:rPr>
      </w:pPr>
      <w:r w:rsidRPr="00973770">
        <w:rPr>
          <w:sz w:val="8"/>
          <w:szCs w:val="6"/>
        </w:rPr>
        <w:t xml:space="preserve">The article is structured as follows. First, we discuss how, following the ‘infrastructural turn’, critical scholarship on infrastructure, cities, and urban life, with its implicit focus on embodiment but direct focus on urban lives, foregrounded infrastructure as a possibility of reconfiguration. Second, we </w:t>
      </w:r>
      <w:proofErr w:type="spellStart"/>
      <w:r w:rsidRPr="00973770">
        <w:rPr>
          <w:sz w:val="8"/>
          <w:szCs w:val="6"/>
        </w:rPr>
        <w:t>analyse</w:t>
      </w:r>
      <w:proofErr w:type="spellEnd"/>
      <w:r w:rsidRPr="00973770">
        <w:rPr>
          <w:sz w:val="8"/>
          <w:szCs w:val="6"/>
        </w:rPr>
        <w:t xml:space="preserve"> how, in recent years, explicit critical scholarship’s focus on the body and its capacity to </w:t>
      </w:r>
      <w:proofErr w:type="spellStart"/>
      <w:r w:rsidRPr="00973770">
        <w:rPr>
          <w:sz w:val="8"/>
          <w:szCs w:val="6"/>
        </w:rPr>
        <w:t>labour</w:t>
      </w:r>
      <w:proofErr w:type="spellEnd"/>
      <w:r w:rsidRPr="00973770">
        <w:rPr>
          <w:sz w:val="8"/>
          <w:szCs w:val="6"/>
        </w:rPr>
        <w:t xml:space="preserve"> as a fundamental infrastructure of capital, urban life, and sociality, has </w:t>
      </w:r>
      <w:proofErr w:type="spellStart"/>
      <w:r w:rsidRPr="00973770">
        <w:rPr>
          <w:sz w:val="8"/>
          <w:szCs w:val="6"/>
        </w:rPr>
        <w:t>emphasised</w:t>
      </w:r>
      <w:proofErr w:type="spellEnd"/>
      <w:r w:rsidRPr="00973770">
        <w:rPr>
          <w:sz w:val="8"/>
          <w:szCs w:val="6"/>
        </w:rPr>
        <w:t xml:space="preserve"> the violence of infrastructure through which the body is made an exchangeable and interchangeable part within larger infrastructural configurations of capital. Third, focusing on the body’s fugitivity, we highlight how the body, despite being violently rendered an infrastructure of surplus value production, cannot be irreversibly </w:t>
      </w:r>
      <w:proofErr w:type="spellStart"/>
      <w:r w:rsidRPr="00973770">
        <w:rPr>
          <w:sz w:val="8"/>
          <w:szCs w:val="6"/>
        </w:rPr>
        <w:t>infrastructured</w:t>
      </w:r>
      <w:proofErr w:type="spellEnd"/>
      <w:r w:rsidRPr="00973770">
        <w:rPr>
          <w:sz w:val="8"/>
          <w:szCs w:val="6"/>
        </w:rPr>
        <w:t>. The concluding section reflects on the theoretical, empirical, and political implications of the main argument presented in the article.</w:t>
      </w:r>
    </w:p>
    <w:p w14:paraId="0DF8F498" w14:textId="77777777" w:rsidR="002C4333" w:rsidRPr="00973770" w:rsidRDefault="002C4333" w:rsidP="002C4333">
      <w:pPr>
        <w:rPr>
          <w:sz w:val="8"/>
          <w:szCs w:val="6"/>
        </w:rPr>
      </w:pPr>
      <w:r w:rsidRPr="00973770">
        <w:rPr>
          <w:sz w:val="8"/>
          <w:szCs w:val="6"/>
        </w:rPr>
        <w:t>II Infrastructure as a possibility – infrastructural lives</w:t>
      </w:r>
    </w:p>
    <w:p w14:paraId="22CC2644" w14:textId="77777777" w:rsidR="002C4333" w:rsidRPr="00973770" w:rsidRDefault="002C4333" w:rsidP="002C4333">
      <w:pPr>
        <w:rPr>
          <w:sz w:val="8"/>
          <w:szCs w:val="6"/>
        </w:rPr>
      </w:pPr>
      <w:r w:rsidRPr="00973770">
        <w:rPr>
          <w:sz w:val="8"/>
          <w:szCs w:val="6"/>
        </w:rPr>
        <w:t xml:space="preserve">As Foucault (1979) argued, the direct and implicit control of the body – specifically, the </w:t>
      </w:r>
      <w:proofErr w:type="spellStart"/>
      <w:r w:rsidRPr="00973770">
        <w:rPr>
          <w:sz w:val="8"/>
          <w:szCs w:val="6"/>
        </w:rPr>
        <w:t>privatisation</w:t>
      </w:r>
      <w:proofErr w:type="spellEnd"/>
      <w:r w:rsidRPr="00973770">
        <w:rPr>
          <w:sz w:val="8"/>
          <w:szCs w:val="6"/>
        </w:rPr>
        <w:t xml:space="preserve"> of bodily functions – was a hallmark of modern state formation in Europe. This centrality of the body in state practices of sovereignty, control, and </w:t>
      </w:r>
      <w:proofErr w:type="spellStart"/>
      <w:r w:rsidRPr="00973770">
        <w:rPr>
          <w:sz w:val="8"/>
          <w:szCs w:val="6"/>
        </w:rPr>
        <w:t>territorialisation</w:t>
      </w:r>
      <w:proofErr w:type="spellEnd"/>
      <w:r w:rsidRPr="00973770">
        <w:rPr>
          <w:sz w:val="8"/>
          <w:szCs w:val="6"/>
        </w:rPr>
        <w:t xml:space="preserve"> had been </w:t>
      </w:r>
      <w:proofErr w:type="spellStart"/>
      <w:r w:rsidRPr="00973770">
        <w:rPr>
          <w:sz w:val="8"/>
          <w:szCs w:val="6"/>
        </w:rPr>
        <w:t>visualised</w:t>
      </w:r>
      <w:proofErr w:type="spellEnd"/>
      <w:r w:rsidRPr="00973770">
        <w:rPr>
          <w:sz w:val="8"/>
          <w:szCs w:val="6"/>
        </w:rPr>
        <w:t xml:space="preserve"> much earlier on the iconic front cover of Tomas Hobbes’s (1651) first edition of the Leviathan (see Bredekamp, 2007) depicting the torso of the crown-wearing sea monster to be made up of densely packed human bodies. This instrumental role of the body in the un/making of state sovereignty permeates critical inquiry in social sciences: from Marx’s (1990) </w:t>
      </w:r>
      <w:proofErr w:type="spellStart"/>
      <w:r w:rsidRPr="00973770">
        <w:rPr>
          <w:sz w:val="8"/>
          <w:szCs w:val="6"/>
        </w:rPr>
        <w:t>labour</w:t>
      </w:r>
      <w:proofErr w:type="spellEnd"/>
      <w:r w:rsidRPr="00973770">
        <w:rPr>
          <w:sz w:val="8"/>
          <w:szCs w:val="6"/>
        </w:rPr>
        <w:t xml:space="preserve"> theory of value to post-structuralist </w:t>
      </w:r>
      <w:proofErr w:type="spellStart"/>
      <w:r w:rsidRPr="00973770">
        <w:rPr>
          <w:sz w:val="8"/>
          <w:szCs w:val="6"/>
        </w:rPr>
        <w:t>theorisation</w:t>
      </w:r>
      <w:proofErr w:type="spellEnd"/>
      <w:r w:rsidRPr="00973770">
        <w:rPr>
          <w:sz w:val="8"/>
          <w:szCs w:val="6"/>
        </w:rPr>
        <w:t xml:space="preserve"> of gender, sex, and performativity (Butler, 1993), as well as more recent theories of the state (Epstein, 2021) and global politics (Purnell, 2021).</w:t>
      </w:r>
    </w:p>
    <w:p w14:paraId="0CE4B747" w14:textId="77777777" w:rsidR="002C4333" w:rsidRPr="00973770" w:rsidRDefault="002C4333" w:rsidP="002C4333">
      <w:pPr>
        <w:rPr>
          <w:sz w:val="8"/>
          <w:szCs w:val="6"/>
        </w:rPr>
      </w:pPr>
      <w:r w:rsidRPr="00973770">
        <w:rPr>
          <w:sz w:val="8"/>
          <w:szCs w:val="6"/>
        </w:rPr>
        <w:t xml:space="preserve">The instrumental role of the body in the making of capital and state sovereignty is also prominently featured in critical geographical scholarship that highlighted multiple interdependencies between bodies, infrastructures, and cities (Marvin and Medd, 2006, 145). In urban political ecology scholarship that was amongst the first to </w:t>
      </w:r>
      <w:proofErr w:type="spellStart"/>
      <w:r w:rsidRPr="00973770">
        <w:rPr>
          <w:sz w:val="8"/>
          <w:szCs w:val="6"/>
        </w:rPr>
        <w:t>emphasise</w:t>
      </w:r>
      <w:proofErr w:type="spellEnd"/>
      <w:r w:rsidRPr="00973770">
        <w:rPr>
          <w:sz w:val="8"/>
          <w:szCs w:val="6"/>
        </w:rPr>
        <w:t xml:space="preserve"> the intersection between bodies, infrastructures, and technical systems, Haraway’s (1991) work on situated knowledge was foundational – it highlighted the importance of the geographical and historical situatedness of embodied subjects in ways of experiencing urban life, as well as being in the world and of the world. In Gandy’s work on ‘cyborg </w:t>
      </w:r>
      <w:proofErr w:type="spellStart"/>
      <w:r w:rsidRPr="00973770">
        <w:rPr>
          <w:sz w:val="8"/>
          <w:szCs w:val="6"/>
        </w:rPr>
        <w:t>urbanisation</w:t>
      </w:r>
      <w:proofErr w:type="spellEnd"/>
      <w:r w:rsidRPr="00973770">
        <w:rPr>
          <w:sz w:val="8"/>
          <w:szCs w:val="6"/>
        </w:rPr>
        <w:t xml:space="preserve">’ the city was perceived as a prosthetic of the body. Here, the figure of the cyborg – originally employed by Haraway (1991) to challenge disembodied, masculinist, and teleological epistemologies of knowledge and subjectivity – was taken up to </w:t>
      </w:r>
      <w:proofErr w:type="spellStart"/>
      <w:r w:rsidRPr="00973770">
        <w:rPr>
          <w:sz w:val="8"/>
          <w:szCs w:val="6"/>
        </w:rPr>
        <w:t>theorise</w:t>
      </w:r>
      <w:proofErr w:type="spellEnd"/>
      <w:r w:rsidRPr="00973770">
        <w:rPr>
          <w:sz w:val="8"/>
          <w:szCs w:val="6"/>
        </w:rPr>
        <w:t xml:space="preserve"> the contemporary metropolis as an effect and mediation of multiple technological processes, networks, and aesthetic discourses but also as a space of abstraction that, if lived inter-subjectively, ‘fleshes out’ possibilities of a dignified life in parallel to intensifying urban developments (Gandy, 2005, 38). Within the same logic, the literature on urban metabolism (Gandy, 2005; Heynen et al., 2006; Kaika, 2004; Swyngedouw, 2004) approached the city as a metabolic process of circulations and flows mediated through biophysical and social networks of bodies, infrastructures, and political economies, in which uneven power relations are continuously reconfigured. Within this literature, Loftus (2012) </w:t>
      </w:r>
      <w:proofErr w:type="spellStart"/>
      <w:r w:rsidRPr="00973770">
        <w:rPr>
          <w:sz w:val="8"/>
          <w:szCs w:val="6"/>
        </w:rPr>
        <w:t>emphasised</w:t>
      </w:r>
      <w:proofErr w:type="spellEnd"/>
      <w:r w:rsidRPr="00973770">
        <w:rPr>
          <w:sz w:val="8"/>
          <w:szCs w:val="6"/>
        </w:rPr>
        <w:t xml:space="preserve"> a ‘sensuous creation of everyday life’ and proposed reimagining </w:t>
      </w:r>
      <w:proofErr w:type="spellStart"/>
      <w:r w:rsidRPr="00973770">
        <w:rPr>
          <w:sz w:val="8"/>
          <w:szCs w:val="6"/>
        </w:rPr>
        <w:t>urbanisation</w:t>
      </w:r>
      <w:proofErr w:type="spellEnd"/>
      <w:r w:rsidRPr="00973770">
        <w:rPr>
          <w:sz w:val="8"/>
          <w:szCs w:val="6"/>
        </w:rPr>
        <w:t xml:space="preserve"> as a ‘simultaneously bodily and global process’ (p. x).</w:t>
      </w:r>
    </w:p>
    <w:p w14:paraId="3D57D797" w14:textId="77777777" w:rsidR="002C4333" w:rsidRPr="00973770" w:rsidRDefault="002C4333" w:rsidP="002C4333">
      <w:pPr>
        <w:rPr>
          <w:sz w:val="8"/>
          <w:szCs w:val="6"/>
        </w:rPr>
      </w:pPr>
      <w:r w:rsidRPr="00973770">
        <w:rPr>
          <w:sz w:val="8"/>
          <w:szCs w:val="6"/>
        </w:rPr>
        <w:t>However, as Doshi (2017) notes, despite these gestures to embodiment, the intertwinement between the materiality of bodies and infrastructure systems remained under-</w:t>
      </w:r>
      <w:proofErr w:type="spellStart"/>
      <w:r w:rsidRPr="00973770">
        <w:rPr>
          <w:sz w:val="8"/>
          <w:szCs w:val="6"/>
        </w:rPr>
        <w:t>theorised</w:t>
      </w:r>
      <w:proofErr w:type="spellEnd"/>
      <w:r w:rsidRPr="00973770">
        <w:rPr>
          <w:sz w:val="8"/>
          <w:szCs w:val="6"/>
        </w:rPr>
        <w:t xml:space="preserve"> in both urban political ecology and infrastructure scholarships (also see Canoy, 2021). Indeed, since the interdisciplinary ‘infrastructural turn’, infrastructure has been perceived as relational, intersectional, and indelibly social (e.g. Harvey and Knox, 2015; Silver, 2014; Star, 1999) rather than as fundamentally corporeal. Here, </w:t>
      </w:r>
      <w:proofErr w:type="spellStart"/>
      <w:r w:rsidRPr="00973770">
        <w:rPr>
          <w:sz w:val="8"/>
          <w:szCs w:val="6"/>
        </w:rPr>
        <w:t>infrastructuring</w:t>
      </w:r>
      <w:proofErr w:type="spellEnd"/>
      <w:r w:rsidRPr="00973770">
        <w:rPr>
          <w:sz w:val="8"/>
          <w:szCs w:val="6"/>
        </w:rPr>
        <w:t xml:space="preserve"> is a form of possibility that enables life’s flourishing in spite of the precarity in and of the city. Simone’s (2004) key contribution </w:t>
      </w:r>
      <w:proofErr w:type="spellStart"/>
      <w:r w:rsidRPr="00973770">
        <w:rPr>
          <w:sz w:val="8"/>
          <w:szCs w:val="6"/>
        </w:rPr>
        <w:t>theorised</w:t>
      </w:r>
      <w:proofErr w:type="spellEnd"/>
      <w:r w:rsidRPr="00973770">
        <w:rPr>
          <w:sz w:val="8"/>
          <w:szCs w:val="6"/>
        </w:rPr>
        <w:t xml:space="preserve"> ‘people as infrastructure’, thus highlighting that essential urban systems and infrastructures are in fact sustained and supported by the multiplicity of livelihood strategies. For Simone (2004), improvisation in, and of, urban spaces involves everyday practices through which people, infrastructures, and objects come together, engendering new configurations of the urban and providing multiple possibilities of </w:t>
      </w:r>
      <w:proofErr w:type="spellStart"/>
      <w:r w:rsidRPr="00973770">
        <w:rPr>
          <w:sz w:val="8"/>
          <w:szCs w:val="6"/>
        </w:rPr>
        <w:t>liveability</w:t>
      </w:r>
      <w:proofErr w:type="spellEnd"/>
      <w:r w:rsidRPr="00973770">
        <w:rPr>
          <w:sz w:val="8"/>
          <w:szCs w:val="6"/>
        </w:rPr>
        <w:t>, on top of securing a level of temporary stability for the function of the city. In Simone’s work and in the literature that engages with his concept ‘people as infrastructure’, precarious urban lives are key to understanding the city. Nevertheless, even in this widely influential work, attention to bodies, embodiment, and corporeality remained implicit rather than theoretically foregrounded.</w:t>
      </w:r>
    </w:p>
    <w:p w14:paraId="6DF6898E" w14:textId="77777777" w:rsidR="002C4333" w:rsidRPr="00973770" w:rsidRDefault="002C4333" w:rsidP="002C4333">
      <w:pPr>
        <w:rPr>
          <w:sz w:val="8"/>
          <w:szCs w:val="6"/>
        </w:rPr>
      </w:pPr>
      <w:r w:rsidRPr="00973770">
        <w:rPr>
          <w:sz w:val="8"/>
          <w:szCs w:val="6"/>
        </w:rPr>
        <w:t xml:space="preserve">Following Simone (2004), a new strand of work emerged that, focusing on the liveliness of infrastructure, foregrounded how the relational, ever-changing nature of infrastructure is mediated by social subjects and their quotidian struggles for </w:t>
      </w:r>
      <w:proofErr w:type="spellStart"/>
      <w:r w:rsidRPr="00973770">
        <w:rPr>
          <w:sz w:val="8"/>
          <w:szCs w:val="6"/>
        </w:rPr>
        <w:t>liveability</w:t>
      </w:r>
      <w:proofErr w:type="spellEnd"/>
      <w:r w:rsidRPr="00973770">
        <w:rPr>
          <w:sz w:val="8"/>
          <w:szCs w:val="6"/>
        </w:rPr>
        <w:t xml:space="preserve"> under precarious urban conditions. Graham and Macfarlane (2015) were amongst the first to pay closer attention to questions of embodiment and to </w:t>
      </w:r>
      <w:proofErr w:type="spellStart"/>
      <w:r w:rsidRPr="00973770">
        <w:rPr>
          <w:sz w:val="8"/>
          <w:szCs w:val="6"/>
        </w:rPr>
        <w:t>theorise</w:t>
      </w:r>
      <w:proofErr w:type="spellEnd"/>
      <w:r w:rsidRPr="00973770">
        <w:rPr>
          <w:sz w:val="8"/>
          <w:szCs w:val="6"/>
        </w:rPr>
        <w:t xml:space="preserve"> urban lives as profoundly infrastructural – embedded in complex socio-technological systems and networks of infrastructure that enable life in the city. Across multiple urban contexts where fungible materialities of infrastructure over-spill into everyday life, reiterating pre-existing forms of instability or opportunities for reconfiguration, infrastructures become lively as Amin (2014) put it. Lawhon et al. (2018) also engage with the way visible and concealed networks of embodied infrastructures are deeply implicated not only in the (un)making of individual lives but also in how people experience community, solidarity, and ongoing struggles for </w:t>
      </w:r>
      <w:proofErr w:type="spellStart"/>
      <w:r w:rsidRPr="00973770">
        <w:rPr>
          <w:sz w:val="8"/>
          <w:szCs w:val="6"/>
        </w:rPr>
        <w:t>liveability</w:t>
      </w:r>
      <w:proofErr w:type="spellEnd"/>
      <w:r w:rsidRPr="00973770">
        <w:rPr>
          <w:sz w:val="8"/>
          <w:szCs w:val="6"/>
        </w:rPr>
        <w:t>. Silver (2014) focuses on how the constitution of informal constructions and extensions of key infrastructure articulates a type of prefigurative politics when urban residents attempt to find, sustain, and enhance their access to new infrastructures in expectation of a better life that these might provide. Here, infrastructure functions as a type of social practice central to world-making – ‘a kind of mentality and way of living in the world’ (Larkin, 2013, 331). In other words, to infrastructure, is to (re)build social worlds.</w:t>
      </w:r>
    </w:p>
    <w:p w14:paraId="2607F44A" w14:textId="77777777" w:rsidR="002C4333" w:rsidRPr="00973770" w:rsidRDefault="002C4333" w:rsidP="002C4333">
      <w:pPr>
        <w:rPr>
          <w:sz w:val="8"/>
          <w:szCs w:val="6"/>
        </w:rPr>
      </w:pPr>
      <w:r w:rsidRPr="00973770">
        <w:rPr>
          <w:sz w:val="8"/>
          <w:szCs w:val="6"/>
        </w:rPr>
        <w:t xml:space="preserve">In recent years, geographers also started to extend analyses of infrastructure beyond everyday lives and urban forms, mainly by examining how infrastructure systems enable or disavow different modes of political belonging in the city. Central to this strand of work has been people’s quotidian engagement with state practices of sovereignty that constitute multiple expressions of, and claims to, citizenship. For instance, the volume on ‘infrastructural citizenship’ edited by Lemanski (2019) examines the material and civic nature of urban life for both the state and its citizens, where citizenship is ‘frequently mediated through the materiality of public infrastructure’ and people’s access to it (p. 8). Although the notions of citizenship are disembodied – as they do not explicitly acknowledge the materiality of relations between bodies, their </w:t>
      </w:r>
      <w:proofErr w:type="spellStart"/>
      <w:r w:rsidRPr="00973770">
        <w:rPr>
          <w:sz w:val="8"/>
          <w:szCs w:val="6"/>
        </w:rPr>
        <w:t>labour</w:t>
      </w:r>
      <w:proofErr w:type="spellEnd"/>
      <w:r w:rsidRPr="00973770">
        <w:rPr>
          <w:sz w:val="8"/>
          <w:szCs w:val="6"/>
        </w:rPr>
        <w:t xml:space="preserve">, and infrastructure – this nevertheless highlights how people become infrastructures of civic life in the city. This understanding of infrastructure’s </w:t>
      </w:r>
      <w:proofErr w:type="spellStart"/>
      <w:r w:rsidRPr="00973770">
        <w:rPr>
          <w:sz w:val="8"/>
          <w:szCs w:val="6"/>
        </w:rPr>
        <w:t>socialities</w:t>
      </w:r>
      <w:proofErr w:type="spellEnd"/>
      <w:r w:rsidRPr="00973770">
        <w:rPr>
          <w:sz w:val="8"/>
          <w:szCs w:val="6"/>
        </w:rPr>
        <w:t xml:space="preserve"> echoes the expansive, relational understanding of infrastructure developed in contemporary social theory more broadly. For Berlant (2016, 393), for instance, ‘infrastructure is defined by the movement or patterning of social form. It is the living mediation of what organizes life: the lifeworld of structure’.</w:t>
      </w:r>
    </w:p>
    <w:p w14:paraId="1A337D59" w14:textId="77777777" w:rsidR="002C4333" w:rsidRPr="00973770" w:rsidRDefault="002C4333" w:rsidP="002C4333">
      <w:pPr>
        <w:rPr>
          <w:sz w:val="8"/>
          <w:szCs w:val="6"/>
        </w:rPr>
      </w:pPr>
      <w:r w:rsidRPr="00973770">
        <w:rPr>
          <w:sz w:val="8"/>
          <w:szCs w:val="6"/>
        </w:rPr>
        <w:t xml:space="preserve">Geography’s relational focus on infrastructure and citizenship is not altogether new. Such enabling forms of </w:t>
      </w:r>
      <w:proofErr w:type="spellStart"/>
      <w:r w:rsidRPr="00973770">
        <w:rPr>
          <w:sz w:val="8"/>
          <w:szCs w:val="6"/>
        </w:rPr>
        <w:t>infrastructuring</w:t>
      </w:r>
      <w:proofErr w:type="spellEnd"/>
      <w:r w:rsidRPr="00973770">
        <w:rPr>
          <w:sz w:val="8"/>
          <w:szCs w:val="6"/>
        </w:rPr>
        <w:t xml:space="preserve"> had earlier been highlighted by anthropological scholarship on political belonging mediated by and through infrastructure systems. For Harvey and Knox (2015), ‘the “public” itself also has to be conjured up as a material presence alongside [infrastructure projects]’ (p. 88). (De Boeck, 2012, np) referred to infrastructure as material forms ‘around which publics thicken’. According to Von Schnitzler (2018), infrastructures relate populations to states as publics, where citizenship is performed by those articulating claims to human dignity and political belonging through securing access to such essential infrastructures as those of water provision. Anand (2017) approaches these infrastructures as central in constituting ‘hydraulic citizenship’ that emerges through the continuous efforts to control, maintain, and manage the city’s water flows and infrastructures. Indeed, as Larkin (2013) writes, infrastructures ‘address and constitute subjects’ (p. 329) – railway and road networks, communication systems, or networks of basic service provision </w:t>
      </w:r>
      <w:proofErr w:type="spellStart"/>
      <w:r w:rsidRPr="00973770">
        <w:rPr>
          <w:sz w:val="8"/>
          <w:szCs w:val="6"/>
        </w:rPr>
        <w:t>mobilise</w:t>
      </w:r>
      <w:proofErr w:type="spellEnd"/>
      <w:r w:rsidRPr="00973770">
        <w:rPr>
          <w:sz w:val="8"/>
          <w:szCs w:val="6"/>
        </w:rPr>
        <w:t xml:space="preserve"> different publics through ‘affect and the senses of desire, pride, and frustration’ (p. 333).</w:t>
      </w:r>
    </w:p>
    <w:p w14:paraId="445C773B" w14:textId="77777777" w:rsidR="002C4333" w:rsidRPr="00973770" w:rsidRDefault="002C4333" w:rsidP="002C4333">
      <w:pPr>
        <w:rPr>
          <w:sz w:val="8"/>
          <w:szCs w:val="6"/>
        </w:rPr>
      </w:pPr>
      <w:r w:rsidRPr="00973770">
        <w:rPr>
          <w:sz w:val="8"/>
          <w:szCs w:val="6"/>
        </w:rPr>
        <w:t xml:space="preserve">In this sense, infrastructure as a type of enabling action is mediated through modalities of governance </w:t>
      </w:r>
      <w:proofErr w:type="spellStart"/>
      <w:r w:rsidRPr="00973770">
        <w:rPr>
          <w:sz w:val="8"/>
          <w:szCs w:val="6"/>
        </w:rPr>
        <w:t>characterised</w:t>
      </w:r>
      <w:proofErr w:type="spellEnd"/>
      <w:r w:rsidRPr="00973770">
        <w:rPr>
          <w:sz w:val="8"/>
          <w:szCs w:val="6"/>
        </w:rPr>
        <w:t xml:space="preserve"> by a heterogeneously situated, quotidian interplay between state practices of sovereignty and multiple publics subjected to – as well as contesting – social, economic, and political modes of power mediated through infrastructure (e.g. Anand, 2017; Harvey and Knox, 2015; Lemanski, 2019; Von Schnitzler, 2018). However, as </w:t>
      </w:r>
      <w:proofErr w:type="spellStart"/>
      <w:r w:rsidRPr="00973770">
        <w:rPr>
          <w:sz w:val="8"/>
          <w:szCs w:val="6"/>
        </w:rPr>
        <w:t>Lesutis</w:t>
      </w:r>
      <w:proofErr w:type="spellEnd"/>
      <w:r w:rsidRPr="00973770">
        <w:rPr>
          <w:sz w:val="8"/>
          <w:szCs w:val="6"/>
        </w:rPr>
        <w:t xml:space="preserve">, (2022b) demonstrates in the context of contemporary Kenya where the central state-led mega-infrastructure projects purposely differentiate between the publics included in, and the populations excluded from, the state’s development visions, as well as unstable subject dispositions in-between, this relationship between infrastructures and a public/citizenry cannot be taken as a given. This is so because such notions of belonging as ‘citizen’ might result in epistemological obscurity, particularly so in the </w:t>
      </w:r>
      <w:proofErr w:type="spellStart"/>
      <w:r w:rsidRPr="00973770">
        <w:rPr>
          <w:sz w:val="8"/>
          <w:szCs w:val="6"/>
        </w:rPr>
        <w:t>postcolony</w:t>
      </w:r>
      <w:proofErr w:type="spellEnd"/>
      <w:r w:rsidRPr="00973770">
        <w:rPr>
          <w:sz w:val="8"/>
          <w:szCs w:val="6"/>
        </w:rPr>
        <w:t xml:space="preserve"> whose histories are shaped by particularly grotesque logics of coloniality (Mbembe, 2019) and racial capitalism (</w:t>
      </w:r>
      <w:proofErr w:type="spellStart"/>
      <w:r w:rsidRPr="00973770">
        <w:rPr>
          <w:sz w:val="8"/>
          <w:szCs w:val="6"/>
        </w:rPr>
        <w:t>Lesutis</w:t>
      </w:r>
      <w:proofErr w:type="spellEnd"/>
      <w:r w:rsidRPr="00973770">
        <w:rPr>
          <w:sz w:val="8"/>
          <w:szCs w:val="6"/>
        </w:rPr>
        <w:t xml:space="preserve">, 2023b) and thus escape inherently liberal </w:t>
      </w:r>
      <w:proofErr w:type="spellStart"/>
      <w:r w:rsidRPr="00973770">
        <w:rPr>
          <w:sz w:val="8"/>
          <w:szCs w:val="6"/>
        </w:rPr>
        <w:t>conceptualisations</w:t>
      </w:r>
      <w:proofErr w:type="spellEnd"/>
      <w:r w:rsidRPr="00973770">
        <w:rPr>
          <w:sz w:val="8"/>
          <w:szCs w:val="6"/>
        </w:rPr>
        <w:t xml:space="preserve"> of state–society relations and a post-political discourse of rights to citizenship (e.g. </w:t>
      </w:r>
      <w:proofErr w:type="spellStart"/>
      <w:r w:rsidRPr="00973770">
        <w:rPr>
          <w:sz w:val="8"/>
          <w:szCs w:val="6"/>
        </w:rPr>
        <w:t>Zeiderman</w:t>
      </w:r>
      <w:proofErr w:type="spellEnd"/>
      <w:r w:rsidRPr="00973770">
        <w:rPr>
          <w:sz w:val="8"/>
          <w:szCs w:val="6"/>
        </w:rPr>
        <w:t xml:space="preserve">, 2016). Indeed, these relations can be more effectively understood through the analysis of bodies as violently </w:t>
      </w:r>
      <w:proofErr w:type="spellStart"/>
      <w:r w:rsidRPr="00973770">
        <w:rPr>
          <w:sz w:val="8"/>
          <w:szCs w:val="6"/>
        </w:rPr>
        <w:t>infrastructured</w:t>
      </w:r>
      <w:proofErr w:type="spellEnd"/>
      <w:r w:rsidRPr="00973770">
        <w:rPr>
          <w:sz w:val="8"/>
          <w:szCs w:val="6"/>
        </w:rPr>
        <w:t>, which we turn to discuss next.</w:t>
      </w:r>
    </w:p>
    <w:p w14:paraId="2A56D93E" w14:textId="77777777" w:rsidR="002C4333" w:rsidRPr="00973770" w:rsidRDefault="002C4333" w:rsidP="002C4333">
      <w:pPr>
        <w:rPr>
          <w:sz w:val="8"/>
          <w:szCs w:val="6"/>
        </w:rPr>
      </w:pPr>
      <w:r w:rsidRPr="00973770">
        <w:rPr>
          <w:sz w:val="8"/>
          <w:szCs w:val="6"/>
        </w:rPr>
        <w:t xml:space="preserve">III Gendered, classed, and </w:t>
      </w:r>
      <w:proofErr w:type="spellStart"/>
      <w:r w:rsidRPr="00973770">
        <w:rPr>
          <w:sz w:val="8"/>
          <w:szCs w:val="6"/>
        </w:rPr>
        <w:t>racialised</w:t>
      </w:r>
      <w:proofErr w:type="spellEnd"/>
      <w:r w:rsidRPr="00973770">
        <w:rPr>
          <w:sz w:val="8"/>
          <w:szCs w:val="6"/>
        </w:rPr>
        <w:t xml:space="preserve"> embodiments of infrastructure</w:t>
      </w:r>
    </w:p>
    <w:p w14:paraId="60D8EBF3" w14:textId="77777777" w:rsidR="002C4333" w:rsidRPr="00973770" w:rsidRDefault="002C4333" w:rsidP="002C4333">
      <w:pPr>
        <w:rPr>
          <w:sz w:val="8"/>
          <w:szCs w:val="6"/>
        </w:rPr>
      </w:pPr>
      <w:r w:rsidRPr="00973770">
        <w:rPr>
          <w:sz w:val="8"/>
          <w:szCs w:val="6"/>
        </w:rPr>
        <w:t xml:space="preserve">Recently, scholars started paying systematic attention to the embodied aspects of infrastructure as they have shifted their focus on how relations of </w:t>
      </w:r>
      <w:proofErr w:type="spellStart"/>
      <w:r w:rsidRPr="00973770">
        <w:rPr>
          <w:sz w:val="8"/>
          <w:szCs w:val="6"/>
        </w:rPr>
        <w:t>labour</w:t>
      </w:r>
      <w:proofErr w:type="spellEnd"/>
      <w:r w:rsidRPr="00973770">
        <w:rPr>
          <w:sz w:val="8"/>
          <w:szCs w:val="6"/>
        </w:rPr>
        <w:t xml:space="preserve">, social reproduction, and care are intertwined with infrastructure systems. Almost by necessity, this change of focus that foregrounds </w:t>
      </w:r>
      <w:proofErr w:type="spellStart"/>
      <w:r w:rsidRPr="00973770">
        <w:rPr>
          <w:sz w:val="8"/>
          <w:szCs w:val="6"/>
        </w:rPr>
        <w:t>labouring</w:t>
      </w:r>
      <w:proofErr w:type="spellEnd"/>
      <w:r w:rsidRPr="00973770">
        <w:rPr>
          <w:sz w:val="8"/>
          <w:szCs w:val="6"/>
        </w:rPr>
        <w:t xml:space="preserve"> practices of specifically gendered, classed, and </w:t>
      </w:r>
      <w:proofErr w:type="spellStart"/>
      <w:r w:rsidRPr="00973770">
        <w:rPr>
          <w:sz w:val="8"/>
          <w:szCs w:val="6"/>
        </w:rPr>
        <w:t>racialised</w:t>
      </w:r>
      <w:proofErr w:type="spellEnd"/>
      <w:r w:rsidRPr="00973770">
        <w:rPr>
          <w:sz w:val="8"/>
          <w:szCs w:val="6"/>
        </w:rPr>
        <w:t xml:space="preserve"> bodies invites a more explicit analysis of embodiment. In this epistemological context, critical geographical work began to </w:t>
      </w:r>
      <w:proofErr w:type="spellStart"/>
      <w:r w:rsidRPr="00973770">
        <w:rPr>
          <w:sz w:val="8"/>
          <w:szCs w:val="6"/>
        </w:rPr>
        <w:t>emphasise</w:t>
      </w:r>
      <w:proofErr w:type="spellEnd"/>
      <w:r w:rsidRPr="00973770">
        <w:rPr>
          <w:sz w:val="8"/>
          <w:szCs w:val="6"/>
        </w:rPr>
        <w:t xml:space="preserve"> the blurring of the ontological boundaries between infrastructures and bodies, acknowledging how they are directly implicated in each other’s form, production, and existence.</w:t>
      </w:r>
    </w:p>
    <w:p w14:paraId="7CE0AD9A" w14:textId="77777777" w:rsidR="002C4333" w:rsidRPr="00973770" w:rsidRDefault="002C4333" w:rsidP="002C4333">
      <w:pPr>
        <w:rPr>
          <w:sz w:val="14"/>
        </w:rPr>
      </w:pPr>
      <w:r w:rsidRPr="00973770">
        <w:rPr>
          <w:sz w:val="14"/>
        </w:rPr>
        <w:t xml:space="preserve">This attention to the intertwinement between </w:t>
      </w:r>
      <w:proofErr w:type="spellStart"/>
      <w:r w:rsidRPr="00973770">
        <w:rPr>
          <w:sz w:val="14"/>
        </w:rPr>
        <w:t>labour</w:t>
      </w:r>
      <w:proofErr w:type="spellEnd"/>
      <w:r w:rsidRPr="00973770">
        <w:rPr>
          <w:sz w:val="14"/>
        </w:rPr>
        <w:t xml:space="preserve"> and infrastructure has been at the </w:t>
      </w:r>
      <w:proofErr w:type="spellStart"/>
      <w:r w:rsidRPr="00973770">
        <w:rPr>
          <w:sz w:val="14"/>
        </w:rPr>
        <w:t>centre</w:t>
      </w:r>
      <w:proofErr w:type="spellEnd"/>
      <w:r w:rsidRPr="00973770">
        <w:rPr>
          <w:sz w:val="14"/>
        </w:rPr>
        <w:t xml:space="preserve"> of critical feminist work on infrastructure (e.g. Datta and Ahmad, 2020; Truelove, 2019; 2021; Sultana, 2020). This scholarship foregrounds intersectional, embodied, and deeply differentiating experiences of urban life and its infrastructures as city dwellers attempt to build their lives in worlds of not their own making. Fredericks (2018), for instance, developing a materialist reading of infrastructure, demonstrates how specifically </w:t>
      </w:r>
      <w:r w:rsidRPr="00973770">
        <w:rPr>
          <w:rStyle w:val="Emphasis"/>
        </w:rPr>
        <w:t>gendered and classed</w:t>
      </w:r>
      <w:r w:rsidRPr="00973770">
        <w:rPr>
          <w:rStyle w:val="StyleUnderline"/>
        </w:rPr>
        <w:t xml:space="preserve"> bodies </w:t>
      </w:r>
      <w:proofErr w:type="spellStart"/>
      <w:r w:rsidRPr="00973770">
        <w:rPr>
          <w:rStyle w:val="Emphasis"/>
        </w:rPr>
        <w:t>labour</w:t>
      </w:r>
      <w:proofErr w:type="spellEnd"/>
      <w:r w:rsidRPr="00973770">
        <w:rPr>
          <w:rStyle w:val="Emphasis"/>
        </w:rPr>
        <w:t xml:space="preserve"> in unequal ways</w:t>
      </w:r>
      <w:r w:rsidRPr="00973770">
        <w:rPr>
          <w:rStyle w:val="StyleUnderline"/>
        </w:rPr>
        <w:t xml:space="preserve"> in </w:t>
      </w:r>
      <w:r w:rsidRPr="00973770">
        <w:rPr>
          <w:rStyle w:val="Emphasis"/>
        </w:rPr>
        <w:t>waste infrastructure networks</w:t>
      </w:r>
      <w:r w:rsidRPr="00973770">
        <w:rPr>
          <w:sz w:val="14"/>
        </w:rPr>
        <w:t xml:space="preserve"> in Dakar, Senegal. Here, </w:t>
      </w:r>
      <w:r w:rsidRPr="00973770">
        <w:rPr>
          <w:rStyle w:val="StyleUnderline"/>
        </w:rPr>
        <w:t xml:space="preserve">it is </w:t>
      </w:r>
      <w:r w:rsidRPr="004F54CA">
        <w:rPr>
          <w:rStyle w:val="Emphasis"/>
          <w:highlight w:val="green"/>
        </w:rPr>
        <w:t>poor women</w:t>
      </w:r>
      <w:r w:rsidRPr="00973770">
        <w:rPr>
          <w:rStyle w:val="StyleUnderline"/>
        </w:rPr>
        <w:t xml:space="preserve"> who </w:t>
      </w:r>
      <w:r w:rsidRPr="004F54CA">
        <w:rPr>
          <w:rStyle w:val="StyleUnderline"/>
          <w:highlight w:val="green"/>
        </w:rPr>
        <w:t>are</w:t>
      </w:r>
      <w:r w:rsidRPr="00973770">
        <w:rPr>
          <w:rStyle w:val="StyleUnderline"/>
        </w:rPr>
        <w:t xml:space="preserve"> primarily </w:t>
      </w:r>
      <w:r w:rsidRPr="004F54CA">
        <w:rPr>
          <w:rStyle w:val="StyleUnderline"/>
          <w:highlight w:val="green"/>
        </w:rPr>
        <w:t xml:space="preserve">responsible for </w:t>
      </w:r>
      <w:r w:rsidRPr="004F54CA">
        <w:rPr>
          <w:rStyle w:val="Emphasis"/>
          <w:highlight w:val="green"/>
        </w:rPr>
        <w:t>waste disposal</w:t>
      </w:r>
      <w:r w:rsidRPr="00973770">
        <w:rPr>
          <w:rStyle w:val="StyleUnderline"/>
        </w:rPr>
        <w:t xml:space="preserve">, </w:t>
      </w:r>
      <w:r w:rsidRPr="00973770">
        <w:rPr>
          <w:rStyle w:val="Emphasis"/>
        </w:rPr>
        <w:t>collection</w:t>
      </w:r>
      <w:r w:rsidRPr="00973770">
        <w:rPr>
          <w:rStyle w:val="StyleUnderline"/>
        </w:rPr>
        <w:t xml:space="preserve">, and </w:t>
      </w:r>
      <w:r w:rsidRPr="00973770">
        <w:rPr>
          <w:rStyle w:val="Emphasis"/>
        </w:rPr>
        <w:t>cleaning</w:t>
      </w:r>
      <w:r w:rsidRPr="00973770">
        <w:rPr>
          <w:rStyle w:val="StyleUnderline"/>
        </w:rPr>
        <w:t xml:space="preserve"> in the city</w:t>
      </w:r>
      <w:r w:rsidRPr="00973770">
        <w:rPr>
          <w:sz w:val="14"/>
        </w:rPr>
        <w:t xml:space="preserve">. In effect, </w:t>
      </w:r>
      <w:r w:rsidRPr="00973770">
        <w:rPr>
          <w:rStyle w:val="StyleUnderline"/>
        </w:rPr>
        <w:t xml:space="preserve">their </w:t>
      </w:r>
      <w:proofErr w:type="spellStart"/>
      <w:r w:rsidRPr="00973770">
        <w:rPr>
          <w:rStyle w:val="Emphasis"/>
        </w:rPr>
        <w:t>labouring</w:t>
      </w:r>
      <w:proofErr w:type="spellEnd"/>
      <w:r w:rsidRPr="00973770">
        <w:rPr>
          <w:rStyle w:val="Emphasis"/>
        </w:rPr>
        <w:t xml:space="preserve"> bodies become </w:t>
      </w:r>
      <w:proofErr w:type="spellStart"/>
      <w:r w:rsidRPr="00973770">
        <w:rPr>
          <w:rStyle w:val="Emphasis"/>
        </w:rPr>
        <w:t>infrastructured</w:t>
      </w:r>
      <w:proofErr w:type="spellEnd"/>
      <w:r w:rsidRPr="00973770">
        <w:rPr>
          <w:sz w:val="14"/>
        </w:rPr>
        <w:t xml:space="preserve">: in contexts lacking public service provisions, </w:t>
      </w:r>
      <w:r w:rsidRPr="00973770">
        <w:rPr>
          <w:rStyle w:val="StyleUnderline"/>
        </w:rPr>
        <w:t xml:space="preserve">they are </w:t>
      </w:r>
      <w:r w:rsidRPr="004F54CA">
        <w:rPr>
          <w:rStyle w:val="StyleUnderline"/>
          <w:highlight w:val="green"/>
        </w:rPr>
        <w:t>made essential parts of</w:t>
      </w:r>
      <w:r w:rsidRPr="00973770">
        <w:rPr>
          <w:rStyle w:val="StyleUnderline"/>
        </w:rPr>
        <w:t xml:space="preserve"> </w:t>
      </w:r>
      <w:r w:rsidRPr="00973770">
        <w:rPr>
          <w:rStyle w:val="Emphasis"/>
        </w:rPr>
        <w:t>urban waste collection</w:t>
      </w:r>
      <w:r w:rsidRPr="00973770">
        <w:rPr>
          <w:rStyle w:val="StyleUnderline"/>
        </w:rPr>
        <w:t xml:space="preserve"> and </w:t>
      </w:r>
      <w:r w:rsidRPr="004F54CA">
        <w:rPr>
          <w:rStyle w:val="Emphasis"/>
          <w:highlight w:val="green"/>
        </w:rPr>
        <w:t>cleaning infrastructures</w:t>
      </w:r>
      <w:r w:rsidRPr="00973770">
        <w:rPr>
          <w:sz w:val="14"/>
        </w:rPr>
        <w:t xml:space="preserve">. At the same time, </w:t>
      </w:r>
      <w:r w:rsidRPr="004F54CA">
        <w:rPr>
          <w:rStyle w:val="StyleUnderline"/>
          <w:highlight w:val="green"/>
        </w:rPr>
        <w:t>however</w:t>
      </w:r>
      <w:r w:rsidRPr="00973770">
        <w:rPr>
          <w:sz w:val="14"/>
        </w:rPr>
        <w:t xml:space="preserve">, due to their </w:t>
      </w:r>
      <w:proofErr w:type="spellStart"/>
      <w:r w:rsidRPr="00973770">
        <w:rPr>
          <w:sz w:val="14"/>
        </w:rPr>
        <w:t>marginalised</w:t>
      </w:r>
      <w:proofErr w:type="spellEnd"/>
      <w:r w:rsidRPr="00973770">
        <w:rPr>
          <w:sz w:val="14"/>
        </w:rPr>
        <w:t xml:space="preserve"> gender and class position, </w:t>
      </w:r>
      <w:r w:rsidRPr="00973770">
        <w:rPr>
          <w:rStyle w:val="StyleUnderline"/>
        </w:rPr>
        <w:t xml:space="preserve">they can also be </w:t>
      </w:r>
      <w:r w:rsidRPr="004F54CA">
        <w:rPr>
          <w:rStyle w:val="Emphasis"/>
          <w:highlight w:val="green"/>
        </w:rPr>
        <w:t>easily disposed of</w:t>
      </w:r>
      <w:r w:rsidRPr="00973770">
        <w:rPr>
          <w:sz w:val="14"/>
        </w:rPr>
        <w:t xml:space="preserve">. Both indispensable and disposable, women’s bodies are reified in the city. </w:t>
      </w:r>
      <w:r w:rsidRPr="00973770">
        <w:rPr>
          <w:rStyle w:val="StyleUnderline"/>
        </w:rPr>
        <w:t>Their bodies</w:t>
      </w:r>
      <w:r w:rsidRPr="00973770">
        <w:rPr>
          <w:sz w:val="14"/>
        </w:rPr>
        <w:t xml:space="preserve">, therefore, </w:t>
      </w:r>
      <w:r w:rsidRPr="00973770">
        <w:rPr>
          <w:rStyle w:val="StyleUnderline"/>
        </w:rPr>
        <w:t xml:space="preserve">function as gendered and classed mediations of </w:t>
      </w:r>
      <w:r w:rsidRPr="00973770">
        <w:rPr>
          <w:rStyle w:val="Emphasis"/>
        </w:rPr>
        <w:t>the socio-political differentiations</w:t>
      </w:r>
      <w:r w:rsidRPr="00973770">
        <w:rPr>
          <w:rStyle w:val="StyleUnderline"/>
        </w:rPr>
        <w:t xml:space="preserve"> that comprise the </w:t>
      </w:r>
      <w:r w:rsidRPr="00973770">
        <w:rPr>
          <w:rStyle w:val="Emphasis"/>
        </w:rPr>
        <w:t>materiality of waste collection infrastructures</w:t>
      </w:r>
      <w:r w:rsidRPr="00973770">
        <w:rPr>
          <w:sz w:val="14"/>
        </w:rPr>
        <w:t xml:space="preserve">. This highlights how </w:t>
      </w:r>
      <w:r w:rsidRPr="00973770">
        <w:rPr>
          <w:rStyle w:val="StyleUnderline"/>
        </w:rPr>
        <w:t>multiple vectors of power</w:t>
      </w:r>
      <w:r w:rsidRPr="00973770">
        <w:rPr>
          <w:sz w:val="14"/>
        </w:rPr>
        <w:t xml:space="preserve"> in the unequal, patriarchal, postcolonial city infrastructure specifically </w:t>
      </w:r>
      <w:r w:rsidRPr="00973770">
        <w:rPr>
          <w:rStyle w:val="StyleUnderline"/>
        </w:rPr>
        <w:t>gendered and classed bodies</w:t>
      </w:r>
      <w:r w:rsidRPr="00973770">
        <w:rPr>
          <w:sz w:val="14"/>
        </w:rPr>
        <w:t xml:space="preserve"> in profoundly differentiating ways.</w:t>
      </w:r>
    </w:p>
    <w:p w14:paraId="5270F577" w14:textId="77777777" w:rsidR="002C4333" w:rsidRPr="00973770" w:rsidRDefault="002C4333" w:rsidP="002C4333">
      <w:pPr>
        <w:rPr>
          <w:sz w:val="14"/>
        </w:rPr>
      </w:pPr>
      <w:r w:rsidRPr="00973770">
        <w:rPr>
          <w:sz w:val="14"/>
        </w:rPr>
        <w:t xml:space="preserve">Echoing this, Truelove (2019) examines how, </w:t>
      </w:r>
      <w:r w:rsidRPr="00973770">
        <w:rPr>
          <w:rStyle w:val="StyleUnderline"/>
        </w:rPr>
        <w:t xml:space="preserve">in </w:t>
      </w:r>
      <w:r w:rsidRPr="00973770">
        <w:rPr>
          <w:rStyle w:val="Emphasis"/>
        </w:rPr>
        <w:t>postcolonial cities</w:t>
      </w:r>
      <w:r w:rsidRPr="00973770">
        <w:rPr>
          <w:rStyle w:val="StyleUnderline"/>
        </w:rPr>
        <w:t xml:space="preserve">, poor, </w:t>
      </w:r>
      <w:proofErr w:type="spellStart"/>
      <w:r w:rsidRPr="00973770">
        <w:rPr>
          <w:rStyle w:val="StyleUnderline"/>
        </w:rPr>
        <w:t>marginalised</w:t>
      </w:r>
      <w:proofErr w:type="spellEnd"/>
      <w:r w:rsidRPr="00973770">
        <w:rPr>
          <w:rStyle w:val="StyleUnderline"/>
        </w:rPr>
        <w:t xml:space="preserve"> women’s capacity to complete arduous, financially uncompensated </w:t>
      </w:r>
      <w:r w:rsidRPr="00973770">
        <w:rPr>
          <w:rStyle w:val="Emphasis"/>
        </w:rPr>
        <w:t>quotidian chores</w:t>
      </w:r>
      <w:r w:rsidRPr="00973770">
        <w:rPr>
          <w:rStyle w:val="StyleUnderline"/>
        </w:rPr>
        <w:t xml:space="preserve"> facilitates the </w:t>
      </w:r>
      <w:r w:rsidRPr="00973770">
        <w:rPr>
          <w:rStyle w:val="Emphasis"/>
        </w:rPr>
        <w:t>smooth flow of resources and functions</w:t>
      </w:r>
      <w:r w:rsidRPr="00973770">
        <w:rPr>
          <w:rStyle w:val="StyleUnderline"/>
        </w:rPr>
        <w:t xml:space="preserve"> through </w:t>
      </w:r>
      <w:r w:rsidRPr="00973770">
        <w:rPr>
          <w:rStyle w:val="Emphasis"/>
        </w:rPr>
        <w:t>infrastructure networks</w:t>
      </w:r>
      <w:r w:rsidRPr="00973770">
        <w:rPr>
          <w:sz w:val="14"/>
        </w:rPr>
        <w:t xml:space="preserve">. </w:t>
      </w:r>
      <w:r w:rsidRPr="00973770">
        <w:rPr>
          <w:rStyle w:val="StyleUnderline"/>
        </w:rPr>
        <w:t>As women carry buckets of water</w:t>
      </w:r>
      <w:r w:rsidRPr="00973770">
        <w:rPr>
          <w:sz w:val="14"/>
        </w:rPr>
        <w:t xml:space="preserve"> and provide essential resources to their families and communities, </w:t>
      </w:r>
      <w:r w:rsidRPr="00973770">
        <w:rPr>
          <w:rStyle w:val="StyleUnderline"/>
        </w:rPr>
        <w:t xml:space="preserve">accessing water beyond state-controlled networks via tube wells and tankers, their bodies constitute </w:t>
      </w:r>
      <w:r w:rsidRPr="004F54CA">
        <w:rPr>
          <w:rStyle w:val="Emphasis"/>
          <w:highlight w:val="green"/>
        </w:rPr>
        <w:t>‘gendered infrastructural assemblages’</w:t>
      </w:r>
      <w:r w:rsidRPr="00973770">
        <w:rPr>
          <w:sz w:val="14"/>
        </w:rPr>
        <w:t xml:space="preserve"> (Truelove, 2021). Here, </w:t>
      </w:r>
      <w:r w:rsidRPr="00973770">
        <w:rPr>
          <w:rStyle w:val="StyleUnderline"/>
        </w:rPr>
        <w:t xml:space="preserve">the </w:t>
      </w:r>
      <w:r w:rsidRPr="00973770">
        <w:rPr>
          <w:rStyle w:val="Emphasis"/>
        </w:rPr>
        <w:t>affective</w:t>
      </w:r>
      <w:r w:rsidRPr="00973770">
        <w:rPr>
          <w:rStyle w:val="StyleUnderline"/>
        </w:rPr>
        <w:t xml:space="preserve">, </w:t>
      </w:r>
      <w:r w:rsidRPr="00973770">
        <w:rPr>
          <w:rStyle w:val="Emphasis"/>
        </w:rPr>
        <w:t>social</w:t>
      </w:r>
      <w:r w:rsidRPr="00973770">
        <w:rPr>
          <w:rStyle w:val="StyleUnderline"/>
        </w:rPr>
        <w:t xml:space="preserve">, and </w:t>
      </w:r>
      <w:r w:rsidRPr="00973770">
        <w:rPr>
          <w:rStyle w:val="Emphasis"/>
        </w:rPr>
        <w:t xml:space="preserve">material </w:t>
      </w:r>
      <w:proofErr w:type="spellStart"/>
      <w:r w:rsidRPr="00973770">
        <w:rPr>
          <w:rStyle w:val="Emphasis"/>
        </w:rPr>
        <w:t>labour</w:t>
      </w:r>
      <w:proofErr w:type="spellEnd"/>
      <w:r w:rsidRPr="00973770">
        <w:rPr>
          <w:rStyle w:val="StyleUnderline"/>
        </w:rPr>
        <w:t xml:space="preserve"> of bodies is </w:t>
      </w:r>
      <w:r w:rsidRPr="004F54CA">
        <w:rPr>
          <w:rStyle w:val="StyleUnderline"/>
          <w:highlight w:val="green"/>
        </w:rPr>
        <w:t xml:space="preserve">key to </w:t>
      </w:r>
      <w:r w:rsidRPr="004F54CA">
        <w:rPr>
          <w:rStyle w:val="Emphasis"/>
          <w:highlight w:val="green"/>
        </w:rPr>
        <w:t>technical-corporeal</w:t>
      </w:r>
      <w:r w:rsidRPr="00973770">
        <w:rPr>
          <w:rStyle w:val="Emphasis"/>
        </w:rPr>
        <w:t xml:space="preserve"> assemblages of </w:t>
      </w:r>
      <w:r w:rsidRPr="004F54CA">
        <w:rPr>
          <w:rStyle w:val="Emphasis"/>
          <w:highlight w:val="green"/>
        </w:rPr>
        <w:t>infrastructure</w:t>
      </w:r>
      <w:r w:rsidRPr="00973770">
        <w:rPr>
          <w:rStyle w:val="Emphasis"/>
        </w:rPr>
        <w:t xml:space="preserve"> systems</w:t>
      </w:r>
      <w:r w:rsidRPr="00973770">
        <w:rPr>
          <w:sz w:val="14"/>
        </w:rPr>
        <w:t xml:space="preserve">. </w:t>
      </w:r>
      <w:r w:rsidRPr="00973770">
        <w:rPr>
          <w:rStyle w:val="StyleUnderline"/>
        </w:rPr>
        <w:t>When water pipes run dry, women</w:t>
      </w:r>
      <w:r w:rsidRPr="00973770">
        <w:rPr>
          <w:sz w:val="14"/>
        </w:rPr>
        <w:t xml:space="preserve">, carrying buckets of water for their communities, </w:t>
      </w:r>
      <w:r w:rsidRPr="00973770">
        <w:rPr>
          <w:rStyle w:val="StyleUnderline"/>
        </w:rPr>
        <w:t xml:space="preserve">so that their husbands and children can be bathed and fed, become essential for the </w:t>
      </w:r>
      <w:r w:rsidRPr="00973770">
        <w:rPr>
          <w:rStyle w:val="Emphasis"/>
        </w:rPr>
        <w:t xml:space="preserve">social reproduction of </w:t>
      </w:r>
      <w:proofErr w:type="spellStart"/>
      <w:r w:rsidRPr="00973770">
        <w:rPr>
          <w:rStyle w:val="Emphasis"/>
        </w:rPr>
        <w:t>labour</w:t>
      </w:r>
      <w:proofErr w:type="spellEnd"/>
      <w:r w:rsidRPr="00973770">
        <w:rPr>
          <w:rStyle w:val="Emphasis"/>
        </w:rPr>
        <w:t xml:space="preserve"> power</w:t>
      </w:r>
      <w:r w:rsidRPr="00973770">
        <w:rPr>
          <w:rStyle w:val="StyleUnderline"/>
        </w:rPr>
        <w:t xml:space="preserve"> needed for </w:t>
      </w:r>
      <w:r w:rsidRPr="00973770">
        <w:rPr>
          <w:rStyle w:val="Emphasis"/>
        </w:rPr>
        <w:t>surplus value production</w:t>
      </w:r>
      <w:r w:rsidRPr="00973770">
        <w:rPr>
          <w:rStyle w:val="StyleUnderline"/>
        </w:rPr>
        <w:t xml:space="preserve"> in the city</w:t>
      </w:r>
      <w:r w:rsidRPr="00973770">
        <w:rPr>
          <w:sz w:val="14"/>
        </w:rPr>
        <w:t xml:space="preserve"> (see Sultana, 2020; Truelove and Ruszczyk, 2022). In this sense, </w:t>
      </w:r>
      <w:r w:rsidRPr="00973770">
        <w:rPr>
          <w:rStyle w:val="Emphasis"/>
        </w:rPr>
        <w:t xml:space="preserve">emotional </w:t>
      </w:r>
      <w:proofErr w:type="spellStart"/>
      <w:r w:rsidRPr="00973770">
        <w:rPr>
          <w:rStyle w:val="Emphasis"/>
        </w:rPr>
        <w:t>labour</w:t>
      </w:r>
      <w:proofErr w:type="spellEnd"/>
      <w:r w:rsidRPr="00973770">
        <w:rPr>
          <w:rStyle w:val="StyleUnderline"/>
        </w:rPr>
        <w:t xml:space="preserve"> connects individuals and communities, </w:t>
      </w:r>
      <w:r w:rsidRPr="00973770">
        <w:rPr>
          <w:rStyle w:val="Emphasis"/>
        </w:rPr>
        <w:t>communal caretaking</w:t>
      </w:r>
      <w:r w:rsidRPr="00973770">
        <w:rPr>
          <w:rStyle w:val="StyleUnderline"/>
        </w:rPr>
        <w:t xml:space="preserve"> sustains urban life, and </w:t>
      </w:r>
      <w:r w:rsidRPr="00973770">
        <w:rPr>
          <w:rStyle w:val="Emphasis"/>
        </w:rPr>
        <w:t xml:space="preserve">physical </w:t>
      </w:r>
      <w:proofErr w:type="spellStart"/>
      <w:r w:rsidRPr="00973770">
        <w:rPr>
          <w:rStyle w:val="Emphasis"/>
        </w:rPr>
        <w:t>labour</w:t>
      </w:r>
      <w:proofErr w:type="spellEnd"/>
      <w:r w:rsidRPr="00973770">
        <w:rPr>
          <w:rStyle w:val="StyleUnderline"/>
        </w:rPr>
        <w:t xml:space="preserve"> of gendered bodies enables the functioning of </w:t>
      </w:r>
      <w:r w:rsidRPr="00973770">
        <w:rPr>
          <w:rStyle w:val="Emphasis"/>
        </w:rPr>
        <w:t>faltering infrastructure systems</w:t>
      </w:r>
      <w:r w:rsidRPr="00973770">
        <w:rPr>
          <w:rStyle w:val="StyleUnderline"/>
        </w:rPr>
        <w:t>, which highlights</w:t>
      </w:r>
      <w:r w:rsidRPr="00973770">
        <w:rPr>
          <w:sz w:val="14"/>
        </w:rPr>
        <w:t xml:space="preserve"> ‘the importance and </w:t>
      </w:r>
      <w:r w:rsidRPr="00973770">
        <w:rPr>
          <w:rStyle w:val="StyleUnderline"/>
        </w:rPr>
        <w:t xml:space="preserve">specificity of human labor’ in the </w:t>
      </w:r>
      <w:r w:rsidRPr="00973770">
        <w:rPr>
          <w:rStyle w:val="Emphasis"/>
        </w:rPr>
        <w:t>functioning of infrastructure systems</w:t>
      </w:r>
      <w:r w:rsidRPr="00973770">
        <w:rPr>
          <w:sz w:val="14"/>
        </w:rPr>
        <w:t xml:space="preserve"> (Stokes and De Coss-Corzo, 2023, 43). </w:t>
      </w:r>
      <w:r w:rsidRPr="00973770">
        <w:rPr>
          <w:rStyle w:val="StyleUnderline"/>
        </w:rPr>
        <w:t>The body</w:t>
      </w:r>
      <w:r w:rsidRPr="00973770">
        <w:rPr>
          <w:sz w:val="14"/>
        </w:rPr>
        <w:t xml:space="preserve">, therefore, is not a site in and of itself; instead, it </w:t>
      </w:r>
      <w:r w:rsidRPr="00973770">
        <w:rPr>
          <w:rStyle w:val="StyleUnderline"/>
        </w:rPr>
        <w:t xml:space="preserve">is </w:t>
      </w:r>
      <w:proofErr w:type="spellStart"/>
      <w:r w:rsidRPr="00973770">
        <w:rPr>
          <w:rStyle w:val="Emphasis"/>
        </w:rPr>
        <w:t>infrastructured</w:t>
      </w:r>
      <w:proofErr w:type="spellEnd"/>
      <w:r w:rsidRPr="00973770">
        <w:rPr>
          <w:rStyle w:val="StyleUnderline"/>
        </w:rPr>
        <w:t xml:space="preserve"> by the </w:t>
      </w:r>
      <w:r w:rsidRPr="00973770">
        <w:rPr>
          <w:rStyle w:val="Emphasis"/>
        </w:rPr>
        <w:t>patriarchal city</w:t>
      </w:r>
      <w:r w:rsidRPr="00973770">
        <w:rPr>
          <w:rStyle w:val="StyleUnderline"/>
        </w:rPr>
        <w:t xml:space="preserve"> as women’s bodies fill the gaps created by the </w:t>
      </w:r>
      <w:r w:rsidRPr="00973770">
        <w:rPr>
          <w:rStyle w:val="Emphasis"/>
        </w:rPr>
        <w:t>unequal development</w:t>
      </w:r>
      <w:r w:rsidRPr="00973770">
        <w:rPr>
          <w:sz w:val="14"/>
        </w:rPr>
        <w:t xml:space="preserve"> of the city. In these contexts, </w:t>
      </w:r>
      <w:r w:rsidRPr="00973770">
        <w:rPr>
          <w:rStyle w:val="StyleUnderline"/>
        </w:rPr>
        <w:t xml:space="preserve">sustained theoretical attention to the body and its </w:t>
      </w:r>
      <w:proofErr w:type="spellStart"/>
      <w:r w:rsidRPr="00973770">
        <w:rPr>
          <w:rStyle w:val="Emphasis"/>
        </w:rPr>
        <w:t>labouring</w:t>
      </w:r>
      <w:proofErr w:type="spellEnd"/>
      <w:r w:rsidRPr="00973770">
        <w:rPr>
          <w:rStyle w:val="Emphasis"/>
        </w:rPr>
        <w:t xml:space="preserve"> practices</w:t>
      </w:r>
      <w:r w:rsidRPr="00973770">
        <w:rPr>
          <w:rStyle w:val="StyleUnderline"/>
        </w:rPr>
        <w:t xml:space="preserve"> foregrounds how multiple</w:t>
      </w:r>
      <w:r w:rsidRPr="00973770">
        <w:rPr>
          <w:sz w:val="14"/>
        </w:rPr>
        <w:t xml:space="preserve"> – urban, regional, and local – </w:t>
      </w:r>
      <w:r w:rsidRPr="00973770">
        <w:rPr>
          <w:rStyle w:val="StyleUnderline"/>
        </w:rPr>
        <w:t xml:space="preserve">scales of </w:t>
      </w:r>
      <w:r w:rsidRPr="00973770">
        <w:rPr>
          <w:rStyle w:val="Emphasis"/>
        </w:rPr>
        <w:t>space-making</w:t>
      </w:r>
      <w:r w:rsidRPr="00973770">
        <w:rPr>
          <w:rStyle w:val="StyleUnderline"/>
        </w:rPr>
        <w:t xml:space="preserve"> intersect with gender and class, and how this shapes </w:t>
      </w:r>
      <w:proofErr w:type="spellStart"/>
      <w:r w:rsidRPr="00973770">
        <w:rPr>
          <w:rStyle w:val="Emphasis"/>
        </w:rPr>
        <w:t>im</w:t>
      </w:r>
      <w:proofErr w:type="spellEnd"/>
      <w:r w:rsidRPr="00973770">
        <w:rPr>
          <w:rStyle w:val="Emphasis"/>
        </w:rPr>
        <w:t xml:space="preserve">/possibilities of </w:t>
      </w:r>
      <w:proofErr w:type="spellStart"/>
      <w:r w:rsidRPr="00973770">
        <w:rPr>
          <w:rStyle w:val="Emphasis"/>
        </w:rPr>
        <w:t>liveability</w:t>
      </w:r>
      <w:proofErr w:type="spellEnd"/>
      <w:r w:rsidRPr="00973770">
        <w:rPr>
          <w:rStyle w:val="StyleUnderline"/>
        </w:rPr>
        <w:t xml:space="preserve"> in unequal, patriarchal, postcolonial cities</w:t>
      </w:r>
      <w:r w:rsidRPr="00973770">
        <w:rPr>
          <w:sz w:val="14"/>
        </w:rPr>
        <w:t xml:space="preserve"> (Truelove, 2019, 3).</w:t>
      </w:r>
    </w:p>
    <w:p w14:paraId="5285AE1F" w14:textId="77777777" w:rsidR="002C4333" w:rsidRPr="00973770" w:rsidRDefault="002C4333" w:rsidP="002C4333">
      <w:pPr>
        <w:rPr>
          <w:rStyle w:val="StyleUnderline"/>
        </w:rPr>
      </w:pPr>
      <w:r w:rsidRPr="00973770">
        <w:rPr>
          <w:sz w:val="14"/>
        </w:rPr>
        <w:t xml:space="preserve">This analytical attention to gendered and classed embodiments of infrastructure systems, or the lack thereof, highlights how infrastructures are made, reworked, and sustained, how networks and systems of provision span across urban space to intimate spaces of bodies, and how life is constituted across profoundly unequal and differentiating geographies of urban development (Truelove and Ruszczyk, 2022). As Sultana (2020) argues, </w:t>
      </w:r>
      <w:r w:rsidRPr="00973770">
        <w:rPr>
          <w:rStyle w:val="Emphasis"/>
        </w:rPr>
        <w:t xml:space="preserve">‘embodied </w:t>
      </w:r>
      <w:proofErr w:type="spellStart"/>
      <w:r w:rsidRPr="00973770">
        <w:rPr>
          <w:rStyle w:val="Emphasis"/>
        </w:rPr>
        <w:t>intersectionalities</w:t>
      </w:r>
      <w:proofErr w:type="spellEnd"/>
      <w:r w:rsidRPr="00973770">
        <w:rPr>
          <w:rStyle w:val="Emphasis"/>
        </w:rPr>
        <w:t xml:space="preserve"> of difference’</w:t>
      </w:r>
      <w:r w:rsidRPr="00973770">
        <w:rPr>
          <w:rStyle w:val="StyleUnderline"/>
        </w:rPr>
        <w:t xml:space="preserve"> that </w:t>
      </w:r>
      <w:r w:rsidRPr="00973770">
        <w:rPr>
          <w:rStyle w:val="Emphasis"/>
        </w:rPr>
        <w:t>make or undo belonging</w:t>
      </w:r>
      <w:r w:rsidRPr="00973770">
        <w:rPr>
          <w:rStyle w:val="StyleUnderline"/>
        </w:rPr>
        <w:t xml:space="preserve"> in the city are ‘simultaneously social, spatial, and material’</w:t>
      </w:r>
      <w:r w:rsidRPr="00973770">
        <w:rPr>
          <w:sz w:val="14"/>
        </w:rPr>
        <w:t xml:space="preserve"> (p. 1420). These situated approaches to urban systems foreground </w:t>
      </w:r>
      <w:r w:rsidRPr="00973770">
        <w:rPr>
          <w:rStyle w:val="StyleUnderline"/>
        </w:rPr>
        <w:t xml:space="preserve">how </w:t>
      </w:r>
      <w:r w:rsidRPr="00973770">
        <w:rPr>
          <w:rStyle w:val="Emphasis"/>
        </w:rPr>
        <w:t>material forms of infrastructure</w:t>
      </w:r>
      <w:r w:rsidRPr="00973770">
        <w:rPr>
          <w:rStyle w:val="StyleUnderline"/>
        </w:rPr>
        <w:t xml:space="preserve"> intersect with </w:t>
      </w:r>
      <w:r w:rsidRPr="00973770">
        <w:rPr>
          <w:rStyle w:val="Emphasis"/>
        </w:rPr>
        <w:t xml:space="preserve">embodied </w:t>
      </w:r>
      <w:proofErr w:type="spellStart"/>
      <w:r w:rsidRPr="00973770">
        <w:rPr>
          <w:rStyle w:val="Emphasis"/>
        </w:rPr>
        <w:t>labour</w:t>
      </w:r>
      <w:proofErr w:type="spellEnd"/>
      <w:r w:rsidRPr="00973770">
        <w:rPr>
          <w:rStyle w:val="StyleUnderline"/>
        </w:rPr>
        <w:t xml:space="preserve"> and </w:t>
      </w:r>
      <w:r w:rsidRPr="00973770">
        <w:rPr>
          <w:rStyle w:val="Emphasis"/>
        </w:rPr>
        <w:t>affective responses</w:t>
      </w:r>
      <w:r w:rsidRPr="00973770">
        <w:rPr>
          <w:rStyle w:val="StyleUnderline"/>
        </w:rPr>
        <w:t xml:space="preserve"> of specifically gendered and classed urban residents</w:t>
      </w:r>
      <w:r w:rsidRPr="00973770">
        <w:rPr>
          <w:sz w:val="14"/>
        </w:rPr>
        <w:t xml:space="preserve">. Ramakrishnan et al. (2021) understand this </w:t>
      </w:r>
      <w:r w:rsidRPr="00973770">
        <w:rPr>
          <w:rStyle w:val="StyleUnderline"/>
        </w:rPr>
        <w:t xml:space="preserve">as ‘the </w:t>
      </w:r>
      <w:r w:rsidRPr="00973770">
        <w:rPr>
          <w:rStyle w:val="Emphasis"/>
        </w:rPr>
        <w:t>micro-politics of caring</w:t>
      </w:r>
      <w:r w:rsidRPr="00973770">
        <w:rPr>
          <w:rStyle w:val="StyleUnderline"/>
        </w:rPr>
        <w:t xml:space="preserve"> for infrastructure and of access more broadly’</w:t>
      </w:r>
      <w:r w:rsidRPr="00973770">
        <w:rPr>
          <w:sz w:val="14"/>
        </w:rPr>
        <w:t xml:space="preserve"> (p. 679). Here, in multiplicities of life-making in the city, </w:t>
      </w:r>
      <w:r w:rsidRPr="00973770">
        <w:rPr>
          <w:rStyle w:val="StyleUnderline"/>
        </w:rPr>
        <w:t xml:space="preserve">power vectors of class and gender collide in an overbearing coalition of hardship, </w:t>
      </w:r>
      <w:r w:rsidRPr="00973770">
        <w:rPr>
          <w:rStyle w:val="Emphasis"/>
        </w:rPr>
        <w:t>rendering bodies</w:t>
      </w:r>
      <w:r w:rsidRPr="00973770">
        <w:rPr>
          <w:rStyle w:val="StyleUnderline"/>
        </w:rPr>
        <w:t xml:space="preserve"> of designated population groups </w:t>
      </w:r>
      <w:proofErr w:type="spellStart"/>
      <w:r w:rsidRPr="00973770">
        <w:rPr>
          <w:rStyle w:val="Emphasis"/>
        </w:rPr>
        <w:t>infrastructured</w:t>
      </w:r>
      <w:proofErr w:type="spellEnd"/>
      <w:r w:rsidRPr="00973770">
        <w:rPr>
          <w:rStyle w:val="StyleUnderline"/>
        </w:rPr>
        <w:t>.</w:t>
      </w:r>
    </w:p>
    <w:p w14:paraId="6D75B792" w14:textId="77777777" w:rsidR="002C4333" w:rsidRPr="00973770" w:rsidRDefault="002C4333" w:rsidP="002C4333">
      <w:pPr>
        <w:rPr>
          <w:sz w:val="14"/>
        </w:rPr>
      </w:pPr>
      <w:r w:rsidRPr="00973770">
        <w:rPr>
          <w:rStyle w:val="StyleUnderline"/>
        </w:rPr>
        <w:t xml:space="preserve">Expressed as </w:t>
      </w:r>
      <w:r w:rsidRPr="00973770">
        <w:rPr>
          <w:rStyle w:val="Emphasis"/>
        </w:rPr>
        <w:t>precarity</w:t>
      </w:r>
      <w:r w:rsidRPr="00973770">
        <w:rPr>
          <w:sz w:val="14"/>
        </w:rPr>
        <w:t xml:space="preserve"> – immanent to, and unfolding through, spatial configurations of capital (see </w:t>
      </w:r>
      <w:proofErr w:type="spellStart"/>
      <w:r w:rsidRPr="00973770">
        <w:rPr>
          <w:sz w:val="14"/>
        </w:rPr>
        <w:t>Lesutis</w:t>
      </w:r>
      <w:proofErr w:type="spellEnd"/>
      <w:r w:rsidRPr="00973770">
        <w:rPr>
          <w:sz w:val="14"/>
        </w:rPr>
        <w:t xml:space="preserve">, 2022a) – </w:t>
      </w:r>
      <w:r w:rsidRPr="00973770">
        <w:rPr>
          <w:rStyle w:val="StyleUnderline"/>
        </w:rPr>
        <w:t xml:space="preserve">the body’s </w:t>
      </w:r>
      <w:r w:rsidRPr="00973770">
        <w:rPr>
          <w:rStyle w:val="Emphasis"/>
        </w:rPr>
        <w:t>intertwinement</w:t>
      </w:r>
      <w:r w:rsidRPr="00973770">
        <w:rPr>
          <w:rStyle w:val="StyleUnderline"/>
        </w:rPr>
        <w:t xml:space="preserve"> with</w:t>
      </w:r>
      <w:r w:rsidRPr="00973770">
        <w:rPr>
          <w:sz w:val="14"/>
        </w:rPr>
        <w:t xml:space="preserve"> the systems of </w:t>
      </w:r>
      <w:r w:rsidRPr="00973770">
        <w:rPr>
          <w:rStyle w:val="StyleUnderline"/>
        </w:rPr>
        <w:t>infrastructure</w:t>
      </w:r>
      <w:r w:rsidRPr="00973770">
        <w:rPr>
          <w:sz w:val="14"/>
        </w:rPr>
        <w:t xml:space="preserve"> and provision </w:t>
      </w:r>
      <w:r w:rsidRPr="00973770">
        <w:rPr>
          <w:rStyle w:val="StyleUnderline"/>
        </w:rPr>
        <w:t>is</w:t>
      </w:r>
      <w:r w:rsidRPr="00973770">
        <w:rPr>
          <w:sz w:val="14"/>
        </w:rPr>
        <w:t xml:space="preserve"> primarily defined by </w:t>
      </w:r>
      <w:r w:rsidRPr="00973770">
        <w:rPr>
          <w:rStyle w:val="StyleUnderline"/>
        </w:rPr>
        <w:t xml:space="preserve">a </w:t>
      </w:r>
      <w:r w:rsidRPr="00973770">
        <w:rPr>
          <w:rStyle w:val="Emphasis"/>
        </w:rPr>
        <w:t>relationship of violence</w:t>
      </w:r>
      <w:r w:rsidRPr="00973770">
        <w:rPr>
          <w:sz w:val="14"/>
        </w:rPr>
        <w:t xml:space="preserve">. This resonates with earlier developments in social anthropology that had demonstrated how </w:t>
      </w:r>
      <w:r w:rsidRPr="00973770">
        <w:rPr>
          <w:rStyle w:val="StyleUnderline"/>
        </w:rPr>
        <w:t xml:space="preserve">infrastructure systems subject vulnerable groups to </w:t>
      </w:r>
      <w:r w:rsidRPr="00973770">
        <w:rPr>
          <w:rStyle w:val="Emphasis"/>
        </w:rPr>
        <w:t>suffering, harm, and premature death</w:t>
      </w:r>
      <w:r w:rsidRPr="00973770">
        <w:rPr>
          <w:rStyle w:val="StyleUnderline"/>
        </w:rPr>
        <w:t xml:space="preserve">, </w:t>
      </w:r>
      <w:proofErr w:type="spellStart"/>
      <w:r w:rsidRPr="00973770">
        <w:rPr>
          <w:rStyle w:val="StyleUnderline"/>
        </w:rPr>
        <w:t>theorised</w:t>
      </w:r>
      <w:proofErr w:type="spellEnd"/>
      <w:r w:rsidRPr="00973770">
        <w:rPr>
          <w:rStyle w:val="StyleUnderline"/>
        </w:rPr>
        <w:t xml:space="preserve"> as </w:t>
      </w:r>
      <w:r w:rsidRPr="00973770">
        <w:rPr>
          <w:rStyle w:val="Emphasis"/>
        </w:rPr>
        <w:t>infrastructural violence</w:t>
      </w:r>
      <w:r w:rsidRPr="00973770">
        <w:rPr>
          <w:rStyle w:val="StyleUnderline"/>
        </w:rPr>
        <w:t xml:space="preserve"> that inflicts </w:t>
      </w:r>
      <w:r w:rsidRPr="00973770">
        <w:rPr>
          <w:rStyle w:val="Emphasis"/>
        </w:rPr>
        <w:t>structural and corporeal modes of injury</w:t>
      </w:r>
      <w:r w:rsidRPr="00973770">
        <w:rPr>
          <w:sz w:val="14"/>
        </w:rPr>
        <w:t xml:space="preserve"> (e.g. Appel, 2012; Rodgers, 2012; Rodgers and O’Neill, 2012). Critical geographical scholarship highlighted how this violence of infrastructure occurs in specific historical and social contexts of racial, settler colonial, and industrial capitalism. Salamanca (2011), for instance, demonstrated how </w:t>
      </w:r>
      <w:r w:rsidRPr="00973770">
        <w:rPr>
          <w:rStyle w:val="StyleUnderline"/>
        </w:rPr>
        <w:t>infrastructural violence</w:t>
      </w:r>
      <w:r w:rsidRPr="00973770">
        <w:rPr>
          <w:sz w:val="14"/>
        </w:rPr>
        <w:t xml:space="preserve"> (e.g. barbed wired walls, fences, and checkpoints that </w:t>
      </w:r>
      <w:proofErr w:type="spellStart"/>
      <w:r w:rsidRPr="00973770">
        <w:rPr>
          <w:sz w:val="14"/>
        </w:rPr>
        <w:t>materialise</w:t>
      </w:r>
      <w:proofErr w:type="spellEnd"/>
      <w:r w:rsidRPr="00973770">
        <w:rPr>
          <w:sz w:val="14"/>
        </w:rPr>
        <w:t xml:space="preserve"> social segregation of the apartheid state), </w:t>
      </w:r>
      <w:r w:rsidRPr="00973770">
        <w:rPr>
          <w:rStyle w:val="StyleUnderline"/>
        </w:rPr>
        <w:t xml:space="preserve">mastered in Israel’s </w:t>
      </w:r>
      <w:r w:rsidRPr="00973770">
        <w:rPr>
          <w:rStyle w:val="Emphasis"/>
        </w:rPr>
        <w:t>tactical calculations</w:t>
      </w:r>
      <w:r w:rsidRPr="00973770">
        <w:rPr>
          <w:rStyle w:val="StyleUnderline"/>
        </w:rPr>
        <w:t xml:space="preserve"> of settler colonialism in the occupied Palestinian territories, intentionally ‘undoes the </w:t>
      </w:r>
      <w:r w:rsidRPr="00973770">
        <w:rPr>
          <w:rStyle w:val="Emphasis"/>
        </w:rPr>
        <w:t>ordinary geographies</w:t>
      </w:r>
      <w:r w:rsidRPr="00973770">
        <w:rPr>
          <w:rStyle w:val="StyleUnderline"/>
        </w:rPr>
        <w:t xml:space="preserve"> of everyday life by </w:t>
      </w:r>
      <w:r w:rsidRPr="00973770">
        <w:rPr>
          <w:rStyle w:val="Emphasis"/>
        </w:rPr>
        <w:t>generating</w:t>
      </w:r>
      <w:r w:rsidRPr="00973770">
        <w:rPr>
          <w:rStyle w:val="StyleUnderline"/>
        </w:rPr>
        <w:t xml:space="preserve"> and unfolding </w:t>
      </w:r>
      <w:r w:rsidRPr="004F54CA">
        <w:rPr>
          <w:rStyle w:val="StyleUnderline"/>
          <w:highlight w:val="green"/>
        </w:rPr>
        <w:t xml:space="preserve">a </w:t>
      </w:r>
      <w:r w:rsidRPr="004F54CA">
        <w:rPr>
          <w:rStyle w:val="Emphasis"/>
          <w:highlight w:val="green"/>
        </w:rPr>
        <w:t>hostile topography</w:t>
      </w:r>
      <w:r w:rsidRPr="00973770">
        <w:rPr>
          <w:rStyle w:val="StyleUnderline"/>
        </w:rPr>
        <w:t xml:space="preserve"> of infrastructure networks’</w:t>
      </w:r>
      <w:r w:rsidRPr="00973770">
        <w:rPr>
          <w:sz w:val="14"/>
        </w:rPr>
        <w:t xml:space="preserve"> (p. 35; also see Weizman, 2007). Echoing these insights, Truscello (2020) argues that </w:t>
      </w:r>
      <w:r w:rsidRPr="004F54CA">
        <w:rPr>
          <w:rStyle w:val="Emphasis"/>
          <w:sz w:val="28"/>
          <w:szCs w:val="24"/>
          <w:highlight w:val="green"/>
        </w:rPr>
        <w:t>‘every new infrastructure project</w:t>
      </w:r>
      <w:r w:rsidRPr="00973770">
        <w:rPr>
          <w:rStyle w:val="Emphasis"/>
          <w:sz w:val="28"/>
          <w:szCs w:val="24"/>
        </w:rPr>
        <w:t xml:space="preserve"> initiated by industrial capitalism </w:t>
      </w:r>
      <w:r w:rsidRPr="004F54CA">
        <w:rPr>
          <w:rStyle w:val="Emphasis"/>
          <w:sz w:val="28"/>
          <w:szCs w:val="24"/>
          <w:highlight w:val="green"/>
        </w:rPr>
        <w:t>generates a “brand new corpse”’</w:t>
      </w:r>
      <w:r w:rsidRPr="00973770">
        <w:rPr>
          <w:sz w:val="14"/>
        </w:rPr>
        <w:t xml:space="preserve"> (p. 263) – </w:t>
      </w:r>
      <w:r w:rsidRPr="00973770">
        <w:rPr>
          <w:rStyle w:val="StyleUnderline"/>
        </w:rPr>
        <w:t xml:space="preserve">social and ecological topographies of life </w:t>
      </w:r>
      <w:r w:rsidRPr="00973770">
        <w:rPr>
          <w:rStyle w:val="Emphasis"/>
        </w:rPr>
        <w:t>exploited to the point of annihilation</w:t>
      </w:r>
      <w:r w:rsidRPr="00973770">
        <w:rPr>
          <w:sz w:val="14"/>
        </w:rPr>
        <w:t xml:space="preserve">. In this sense, </w:t>
      </w:r>
      <w:r w:rsidRPr="00973770">
        <w:rPr>
          <w:rStyle w:val="StyleUnderline"/>
        </w:rPr>
        <w:t>the modern (capitalist) state depends on industrial infrastructures</w:t>
      </w:r>
      <w:r w:rsidRPr="00973770">
        <w:rPr>
          <w:sz w:val="14"/>
        </w:rPr>
        <w:t xml:space="preserve"> (of natural resource extraction, regional highway or railway systems, amongst others) </w:t>
      </w:r>
      <w:r w:rsidRPr="00973770">
        <w:rPr>
          <w:rStyle w:val="StyleUnderline"/>
        </w:rPr>
        <w:t xml:space="preserve">that </w:t>
      </w:r>
      <w:r w:rsidRPr="00973770">
        <w:rPr>
          <w:rStyle w:val="Emphasis"/>
        </w:rPr>
        <w:t>do not ‘let live’ but ‘make die’</w:t>
      </w:r>
      <w:r w:rsidRPr="00973770">
        <w:rPr>
          <w:sz w:val="14"/>
        </w:rPr>
        <w:t xml:space="preserve">. These relations of infrastructural violence have been vividly foregrounded by scholarship from </w:t>
      </w:r>
      <w:r w:rsidRPr="00973770">
        <w:rPr>
          <w:rStyle w:val="StyleUnderline"/>
        </w:rPr>
        <w:t xml:space="preserve">critical </w:t>
      </w:r>
      <w:r w:rsidRPr="00973770">
        <w:rPr>
          <w:rStyle w:val="Emphasis"/>
        </w:rPr>
        <w:t>indigenous perspectives</w:t>
      </w:r>
      <w:r w:rsidRPr="00973770">
        <w:rPr>
          <w:sz w:val="14"/>
        </w:rPr>
        <w:t xml:space="preserve"> that </w:t>
      </w:r>
      <w:r w:rsidRPr="00973770">
        <w:rPr>
          <w:rStyle w:val="StyleUnderline"/>
        </w:rPr>
        <w:t xml:space="preserve">perceive infrastructures </w:t>
      </w:r>
      <w:r w:rsidRPr="00973770">
        <w:rPr>
          <w:rStyle w:val="Emphasis"/>
        </w:rPr>
        <w:t>essential</w:t>
      </w:r>
      <w:r w:rsidRPr="00973770">
        <w:rPr>
          <w:rStyle w:val="StyleUnderline"/>
        </w:rPr>
        <w:t xml:space="preserve"> to </w:t>
      </w:r>
      <w:r w:rsidRPr="00973770">
        <w:rPr>
          <w:rStyle w:val="Emphasis"/>
        </w:rPr>
        <w:t>capitalist development</w:t>
      </w:r>
      <w:r w:rsidRPr="00973770">
        <w:rPr>
          <w:sz w:val="14"/>
        </w:rPr>
        <w:t xml:space="preserve"> – railways, pipelines, and highways – </w:t>
      </w:r>
      <w:r w:rsidRPr="00973770">
        <w:rPr>
          <w:rStyle w:val="StyleUnderline"/>
        </w:rPr>
        <w:t xml:space="preserve">as modes of </w:t>
      </w:r>
      <w:r w:rsidRPr="00973770">
        <w:rPr>
          <w:rStyle w:val="Emphasis"/>
        </w:rPr>
        <w:t xml:space="preserve">colonial, epistemological, and </w:t>
      </w:r>
      <w:proofErr w:type="spellStart"/>
      <w:r w:rsidRPr="00973770">
        <w:rPr>
          <w:rStyle w:val="Emphasis"/>
        </w:rPr>
        <w:t>racialised</w:t>
      </w:r>
      <w:proofErr w:type="spellEnd"/>
      <w:r w:rsidRPr="00973770">
        <w:rPr>
          <w:rStyle w:val="Emphasis"/>
        </w:rPr>
        <w:t xml:space="preserve"> violence and domination</w:t>
      </w:r>
      <w:r w:rsidRPr="00973770">
        <w:rPr>
          <w:sz w:val="14"/>
        </w:rPr>
        <w:t xml:space="preserve"> (e.g. Estes, 2019; Kinder, 2021; LaDuke and Cowen, 2020; Spice, 2018).</w:t>
      </w:r>
    </w:p>
    <w:p w14:paraId="581053D9" w14:textId="77777777" w:rsidR="002C4333" w:rsidRPr="00973770" w:rsidRDefault="002C4333" w:rsidP="002C4333">
      <w:pPr>
        <w:rPr>
          <w:sz w:val="14"/>
        </w:rPr>
      </w:pPr>
      <w:r w:rsidRPr="00973770">
        <w:rPr>
          <w:sz w:val="14"/>
        </w:rPr>
        <w:t xml:space="preserve">Reflecting on these dynamics of infrastructural violence, </w:t>
      </w:r>
      <w:proofErr w:type="spellStart"/>
      <w:r w:rsidRPr="00973770">
        <w:rPr>
          <w:sz w:val="14"/>
        </w:rPr>
        <w:t>Lesutis</w:t>
      </w:r>
      <w:proofErr w:type="spellEnd"/>
      <w:r w:rsidRPr="00973770">
        <w:rPr>
          <w:sz w:val="14"/>
        </w:rPr>
        <w:t xml:space="preserve"> (2022c) highlights how, in postcolonial Kenya, </w:t>
      </w:r>
      <w:r w:rsidRPr="004F54CA">
        <w:rPr>
          <w:rStyle w:val="Emphasis"/>
          <w:highlight w:val="green"/>
        </w:rPr>
        <w:t>mega-infrastructures</w:t>
      </w:r>
      <w:r w:rsidRPr="004F54CA">
        <w:rPr>
          <w:rStyle w:val="StyleUnderline"/>
          <w:highlight w:val="green"/>
        </w:rPr>
        <w:t xml:space="preserve"> disorder ecologies</w:t>
      </w:r>
      <w:r w:rsidRPr="00973770">
        <w:rPr>
          <w:rStyle w:val="StyleUnderline"/>
        </w:rPr>
        <w:t xml:space="preserve"> of social reproduction for historically </w:t>
      </w:r>
      <w:proofErr w:type="spellStart"/>
      <w:r w:rsidRPr="00973770">
        <w:rPr>
          <w:rStyle w:val="Emphasis"/>
        </w:rPr>
        <w:t>marginalised</w:t>
      </w:r>
      <w:proofErr w:type="spellEnd"/>
      <w:r w:rsidRPr="00973770">
        <w:rPr>
          <w:rStyle w:val="Emphasis"/>
        </w:rPr>
        <w:t xml:space="preserve"> and </w:t>
      </w:r>
      <w:proofErr w:type="spellStart"/>
      <w:r w:rsidRPr="00973770">
        <w:rPr>
          <w:rStyle w:val="Emphasis"/>
        </w:rPr>
        <w:t>racialised</w:t>
      </w:r>
      <w:proofErr w:type="spellEnd"/>
      <w:r w:rsidRPr="00973770">
        <w:rPr>
          <w:rStyle w:val="StyleUnderline"/>
        </w:rPr>
        <w:t xml:space="preserve"> population groups</w:t>
      </w:r>
      <w:r w:rsidRPr="00973770">
        <w:rPr>
          <w:sz w:val="14"/>
        </w:rPr>
        <w:t xml:space="preserve"> (</w:t>
      </w:r>
      <w:proofErr w:type="spellStart"/>
      <w:r w:rsidRPr="00973770">
        <w:rPr>
          <w:sz w:val="14"/>
        </w:rPr>
        <w:t>Lesutis</w:t>
      </w:r>
      <w:proofErr w:type="spellEnd"/>
      <w:r w:rsidRPr="00973770">
        <w:rPr>
          <w:sz w:val="14"/>
        </w:rPr>
        <w:t xml:space="preserve">, 2023b). Here, </w:t>
      </w:r>
      <w:r w:rsidRPr="00973770">
        <w:rPr>
          <w:rStyle w:val="StyleUnderline"/>
        </w:rPr>
        <w:t xml:space="preserve">infrastructures are central to the </w:t>
      </w:r>
      <w:r w:rsidRPr="00973770">
        <w:rPr>
          <w:rStyle w:val="Emphasis"/>
        </w:rPr>
        <w:t xml:space="preserve">modalities of </w:t>
      </w:r>
      <w:r w:rsidRPr="004F54CA">
        <w:rPr>
          <w:rStyle w:val="Emphasis"/>
          <w:highlight w:val="green"/>
        </w:rPr>
        <w:t>governance</w:t>
      </w:r>
      <w:r w:rsidRPr="00973770">
        <w:rPr>
          <w:rStyle w:val="StyleUnderline"/>
        </w:rPr>
        <w:t xml:space="preserve"> that </w:t>
      </w:r>
      <w:r w:rsidRPr="004F54CA">
        <w:rPr>
          <w:rStyle w:val="StyleUnderline"/>
          <w:highlight w:val="green"/>
        </w:rPr>
        <w:t xml:space="preserve">oscillate between </w:t>
      </w:r>
      <w:r w:rsidRPr="004F54CA">
        <w:rPr>
          <w:rStyle w:val="Emphasis"/>
          <w:highlight w:val="green"/>
        </w:rPr>
        <w:t>biopolitical</w:t>
      </w:r>
      <w:r w:rsidRPr="00973770">
        <w:rPr>
          <w:sz w:val="14"/>
        </w:rPr>
        <w:t xml:space="preserve"> (Foucault, 1979) </w:t>
      </w:r>
      <w:r w:rsidRPr="004F54CA">
        <w:rPr>
          <w:rStyle w:val="StyleUnderline"/>
          <w:highlight w:val="green"/>
        </w:rPr>
        <w:t xml:space="preserve">and </w:t>
      </w:r>
      <w:r w:rsidRPr="004F54CA">
        <w:rPr>
          <w:rStyle w:val="Emphasis"/>
          <w:highlight w:val="green"/>
        </w:rPr>
        <w:t>necropolitical</w:t>
      </w:r>
      <w:r w:rsidRPr="00973770">
        <w:rPr>
          <w:sz w:val="14"/>
        </w:rPr>
        <w:t xml:space="preserve"> (Mbembe, 2019) </w:t>
      </w:r>
      <w:r w:rsidRPr="004F54CA">
        <w:rPr>
          <w:rStyle w:val="StyleUnderline"/>
          <w:highlight w:val="green"/>
        </w:rPr>
        <w:t>logics</w:t>
      </w:r>
      <w:r w:rsidRPr="00973770">
        <w:rPr>
          <w:rStyle w:val="StyleUnderline"/>
        </w:rPr>
        <w:t xml:space="preserve"> of </w:t>
      </w:r>
      <w:r w:rsidRPr="00973770">
        <w:rPr>
          <w:rStyle w:val="Emphasis"/>
        </w:rPr>
        <w:t>power and control</w:t>
      </w:r>
      <w:r w:rsidRPr="00973770">
        <w:rPr>
          <w:sz w:val="14"/>
        </w:rPr>
        <w:t xml:space="preserve">. As </w:t>
      </w:r>
      <w:r w:rsidRPr="00973770">
        <w:rPr>
          <w:rStyle w:val="StyleUnderline"/>
        </w:rPr>
        <w:t xml:space="preserve">regional railways and seaports </w:t>
      </w:r>
      <w:r w:rsidRPr="00973770">
        <w:rPr>
          <w:rStyle w:val="Emphasis"/>
        </w:rPr>
        <w:t>disrupt mobility patterns</w:t>
      </w:r>
      <w:r w:rsidRPr="00973770">
        <w:rPr>
          <w:rStyle w:val="StyleUnderline"/>
        </w:rPr>
        <w:t xml:space="preserve"> of </w:t>
      </w:r>
      <w:proofErr w:type="spellStart"/>
      <w:r w:rsidRPr="00973770">
        <w:rPr>
          <w:rStyle w:val="StyleUnderline"/>
        </w:rPr>
        <w:t>racialised</w:t>
      </w:r>
      <w:proofErr w:type="spellEnd"/>
      <w:r w:rsidRPr="00973770">
        <w:rPr>
          <w:rStyle w:val="StyleUnderline"/>
        </w:rPr>
        <w:t xml:space="preserve"> groups and</w:t>
      </w:r>
      <w:r w:rsidRPr="00973770">
        <w:rPr>
          <w:sz w:val="14"/>
        </w:rPr>
        <w:t xml:space="preserve"> their </w:t>
      </w:r>
      <w:r w:rsidRPr="00973770">
        <w:rPr>
          <w:rStyle w:val="Emphasis"/>
        </w:rPr>
        <w:t>access to natural resources</w:t>
      </w:r>
      <w:r w:rsidRPr="00973770">
        <w:rPr>
          <w:rStyle w:val="StyleUnderline"/>
        </w:rPr>
        <w:t xml:space="preserve"> necessary for social reproduction</w:t>
      </w:r>
      <w:r w:rsidRPr="00973770">
        <w:rPr>
          <w:sz w:val="14"/>
        </w:rPr>
        <w:t xml:space="preserve">, </w:t>
      </w:r>
      <w:r w:rsidRPr="00973770">
        <w:rPr>
          <w:rStyle w:val="StyleUnderline"/>
        </w:rPr>
        <w:t xml:space="preserve">infrastructures directly inscribe and sustain </w:t>
      </w:r>
      <w:r w:rsidRPr="00973770">
        <w:rPr>
          <w:rStyle w:val="Emphasis"/>
        </w:rPr>
        <w:t>socio-political neglect</w:t>
      </w:r>
      <w:r w:rsidRPr="00973770">
        <w:rPr>
          <w:sz w:val="14"/>
        </w:rPr>
        <w:t xml:space="preserve">. This happens through the decoupling of their </w:t>
      </w:r>
      <w:proofErr w:type="spellStart"/>
      <w:r w:rsidRPr="00973770">
        <w:rPr>
          <w:sz w:val="14"/>
        </w:rPr>
        <w:t>labour</w:t>
      </w:r>
      <w:proofErr w:type="spellEnd"/>
      <w:r w:rsidRPr="00973770">
        <w:rPr>
          <w:sz w:val="14"/>
        </w:rPr>
        <w:t xml:space="preserve"> from new infrastructure systems: whilst </w:t>
      </w:r>
      <w:proofErr w:type="spellStart"/>
      <w:r w:rsidRPr="00973770">
        <w:rPr>
          <w:rStyle w:val="StyleUnderline"/>
        </w:rPr>
        <w:t>racialised</w:t>
      </w:r>
      <w:proofErr w:type="spellEnd"/>
      <w:r w:rsidRPr="00973770">
        <w:rPr>
          <w:rStyle w:val="StyleUnderline"/>
        </w:rPr>
        <w:t xml:space="preserve"> groups might be used as </w:t>
      </w:r>
      <w:r w:rsidRPr="00973770">
        <w:rPr>
          <w:rStyle w:val="Emphasis"/>
        </w:rPr>
        <w:t xml:space="preserve">cheap </w:t>
      </w:r>
      <w:proofErr w:type="spellStart"/>
      <w:r w:rsidRPr="00973770">
        <w:rPr>
          <w:rStyle w:val="Emphasis"/>
        </w:rPr>
        <w:t>labour</w:t>
      </w:r>
      <w:proofErr w:type="spellEnd"/>
      <w:r w:rsidRPr="00973770">
        <w:rPr>
          <w:rStyle w:val="StyleUnderline"/>
        </w:rPr>
        <w:t xml:space="preserve"> to construct </w:t>
      </w:r>
      <w:r w:rsidRPr="00973770">
        <w:rPr>
          <w:rStyle w:val="Emphasis"/>
        </w:rPr>
        <w:t>mega-infrastructures</w:t>
      </w:r>
      <w:r w:rsidRPr="00973770">
        <w:rPr>
          <w:rStyle w:val="StyleUnderline"/>
        </w:rPr>
        <w:t>, upon the completion</w:t>
      </w:r>
      <w:r w:rsidRPr="00973770">
        <w:rPr>
          <w:sz w:val="14"/>
        </w:rPr>
        <w:t xml:space="preserve"> of such projects, </w:t>
      </w:r>
      <w:r w:rsidRPr="00973770">
        <w:rPr>
          <w:rStyle w:val="StyleUnderline"/>
        </w:rPr>
        <w:t xml:space="preserve">they are </w:t>
      </w:r>
      <w:r w:rsidRPr="00973770">
        <w:rPr>
          <w:rStyle w:val="Emphasis"/>
        </w:rPr>
        <w:t>discarded</w:t>
      </w:r>
      <w:r w:rsidRPr="00973770">
        <w:rPr>
          <w:sz w:val="14"/>
        </w:rPr>
        <w:t xml:space="preserve"> from systems of surplus value production </w:t>
      </w:r>
      <w:r w:rsidRPr="00973770">
        <w:rPr>
          <w:rStyle w:val="StyleUnderline"/>
        </w:rPr>
        <w:t>for they are not needed for the functioning of mega-infrastructure systems</w:t>
      </w:r>
      <w:r w:rsidRPr="00973770">
        <w:rPr>
          <w:sz w:val="14"/>
        </w:rPr>
        <w:t xml:space="preserve"> that are </w:t>
      </w:r>
      <w:r w:rsidRPr="00973770">
        <w:rPr>
          <w:rStyle w:val="StyleUnderline"/>
        </w:rPr>
        <w:t xml:space="preserve">explicitly oriented towards the transportation of goods and resources to </w:t>
      </w:r>
      <w:r w:rsidRPr="004F54CA">
        <w:rPr>
          <w:rStyle w:val="Emphasis"/>
          <w:highlight w:val="green"/>
        </w:rPr>
        <w:t>global commodity markets</w:t>
      </w:r>
      <w:r w:rsidRPr="00973770">
        <w:rPr>
          <w:sz w:val="14"/>
        </w:rPr>
        <w:t xml:space="preserve"> (</w:t>
      </w:r>
      <w:proofErr w:type="spellStart"/>
      <w:r w:rsidRPr="00973770">
        <w:rPr>
          <w:sz w:val="14"/>
        </w:rPr>
        <w:t>Lesutis</w:t>
      </w:r>
      <w:proofErr w:type="spellEnd"/>
      <w:r w:rsidRPr="00973770">
        <w:rPr>
          <w:sz w:val="14"/>
        </w:rPr>
        <w:t xml:space="preserve">, 2020). Here, </w:t>
      </w:r>
      <w:r w:rsidRPr="00973770">
        <w:rPr>
          <w:rStyle w:val="StyleUnderline"/>
        </w:rPr>
        <w:t xml:space="preserve">to infrastructure means to </w:t>
      </w:r>
      <w:r w:rsidRPr="00973770">
        <w:rPr>
          <w:rStyle w:val="Emphasis"/>
        </w:rPr>
        <w:t xml:space="preserve">give the body over to </w:t>
      </w:r>
      <w:r w:rsidRPr="004F54CA">
        <w:rPr>
          <w:rStyle w:val="Emphasis"/>
          <w:highlight w:val="green"/>
        </w:rPr>
        <w:t>structural violence</w:t>
      </w:r>
      <w:r w:rsidRPr="00973770">
        <w:rPr>
          <w:rStyle w:val="StyleUnderline"/>
        </w:rPr>
        <w:t xml:space="preserve">: it is to </w:t>
      </w:r>
      <w:r w:rsidRPr="004F54CA">
        <w:rPr>
          <w:rStyle w:val="Emphasis"/>
          <w:highlight w:val="green"/>
        </w:rPr>
        <w:t>negate livelihoods</w:t>
      </w:r>
      <w:r w:rsidRPr="004F54CA">
        <w:rPr>
          <w:rStyle w:val="StyleUnderline"/>
          <w:highlight w:val="green"/>
        </w:rPr>
        <w:t xml:space="preserve"> and</w:t>
      </w:r>
      <w:r w:rsidRPr="00973770">
        <w:rPr>
          <w:rStyle w:val="StyleUnderline"/>
        </w:rPr>
        <w:t xml:space="preserve"> </w:t>
      </w:r>
      <w:proofErr w:type="spellStart"/>
      <w:r w:rsidRPr="00973770">
        <w:rPr>
          <w:rStyle w:val="StyleUnderline"/>
        </w:rPr>
        <w:t>labour</w:t>
      </w:r>
      <w:proofErr w:type="spellEnd"/>
      <w:r w:rsidRPr="00973770">
        <w:rPr>
          <w:rStyle w:val="StyleUnderline"/>
        </w:rPr>
        <w:t xml:space="preserve"> of </w:t>
      </w:r>
      <w:proofErr w:type="spellStart"/>
      <w:r w:rsidRPr="00973770">
        <w:rPr>
          <w:rStyle w:val="StyleUnderline"/>
        </w:rPr>
        <w:t>racialised</w:t>
      </w:r>
      <w:proofErr w:type="spellEnd"/>
      <w:r w:rsidRPr="00973770">
        <w:rPr>
          <w:rStyle w:val="StyleUnderline"/>
        </w:rPr>
        <w:t xml:space="preserve"> and classed populations, </w:t>
      </w:r>
      <w:r w:rsidRPr="004F54CA">
        <w:rPr>
          <w:rStyle w:val="StyleUnderline"/>
          <w:highlight w:val="green"/>
        </w:rPr>
        <w:t>fold</w:t>
      </w:r>
      <w:r w:rsidRPr="00973770">
        <w:rPr>
          <w:rStyle w:val="StyleUnderline"/>
        </w:rPr>
        <w:t xml:space="preserve">ing </w:t>
      </w:r>
      <w:r w:rsidRPr="004F54CA">
        <w:rPr>
          <w:rStyle w:val="StyleUnderline"/>
          <w:highlight w:val="green"/>
        </w:rPr>
        <w:t>the body</w:t>
      </w:r>
      <w:r w:rsidRPr="00973770">
        <w:rPr>
          <w:rStyle w:val="StyleUnderline"/>
        </w:rPr>
        <w:t xml:space="preserve"> in</w:t>
      </w:r>
      <w:r w:rsidRPr="004F54CA">
        <w:rPr>
          <w:rStyle w:val="StyleUnderline"/>
          <w:highlight w:val="green"/>
        </w:rPr>
        <w:t>to</w:t>
      </w:r>
      <w:r w:rsidRPr="00973770">
        <w:rPr>
          <w:rStyle w:val="StyleUnderline"/>
        </w:rPr>
        <w:t xml:space="preserve"> the </w:t>
      </w:r>
      <w:r w:rsidRPr="00973770">
        <w:rPr>
          <w:rStyle w:val="Emphasis"/>
        </w:rPr>
        <w:t xml:space="preserve">discard of </w:t>
      </w:r>
      <w:r w:rsidRPr="004F54CA">
        <w:rPr>
          <w:rStyle w:val="Emphasis"/>
          <w:highlight w:val="green"/>
        </w:rPr>
        <w:t>infrastructural biopolitics</w:t>
      </w:r>
      <w:r w:rsidRPr="00973770">
        <w:rPr>
          <w:rStyle w:val="StyleUnderline"/>
        </w:rPr>
        <w:t xml:space="preserve"> of the postcolonial state and capital</w:t>
      </w:r>
      <w:r w:rsidRPr="00973770">
        <w:rPr>
          <w:sz w:val="14"/>
        </w:rPr>
        <w:t xml:space="preserve"> (also see </w:t>
      </w:r>
      <w:proofErr w:type="spellStart"/>
      <w:r w:rsidRPr="00973770">
        <w:rPr>
          <w:sz w:val="14"/>
        </w:rPr>
        <w:t>Lesutis</w:t>
      </w:r>
      <w:proofErr w:type="spellEnd"/>
      <w:r w:rsidRPr="00973770">
        <w:rPr>
          <w:sz w:val="14"/>
        </w:rPr>
        <w:t>, 2022d).</w:t>
      </w:r>
    </w:p>
    <w:p w14:paraId="056D96C2" w14:textId="77777777" w:rsidR="002C4333" w:rsidRPr="00973770" w:rsidRDefault="002C4333" w:rsidP="002C4333">
      <w:pPr>
        <w:rPr>
          <w:sz w:val="14"/>
        </w:rPr>
      </w:pPr>
      <w:r w:rsidRPr="00973770">
        <w:rPr>
          <w:sz w:val="14"/>
        </w:rPr>
        <w:t>Besides these infrastructural modes of disavowal (</w:t>
      </w:r>
      <w:proofErr w:type="spellStart"/>
      <w:r w:rsidRPr="00973770">
        <w:rPr>
          <w:sz w:val="14"/>
        </w:rPr>
        <w:t>Lesutis</w:t>
      </w:r>
      <w:proofErr w:type="spellEnd"/>
      <w:r w:rsidRPr="00973770">
        <w:rPr>
          <w:sz w:val="14"/>
        </w:rPr>
        <w:t xml:space="preserve">, 2022c), explicit focus on the embodiment of infrastructures shows that </w:t>
      </w:r>
      <w:r w:rsidRPr="00973770">
        <w:rPr>
          <w:rStyle w:val="StyleUnderline"/>
        </w:rPr>
        <w:t xml:space="preserve">to be </w:t>
      </w:r>
      <w:proofErr w:type="spellStart"/>
      <w:r w:rsidRPr="00973770">
        <w:rPr>
          <w:rStyle w:val="StyleUnderline"/>
        </w:rPr>
        <w:t>infrastructured</w:t>
      </w:r>
      <w:proofErr w:type="spellEnd"/>
      <w:r w:rsidRPr="00973770">
        <w:rPr>
          <w:sz w:val="14"/>
        </w:rPr>
        <w:t xml:space="preserve"> – rendered an exploitable, disposable part of infrastructures that co-constitute capital’s violence – </w:t>
      </w:r>
      <w:r w:rsidRPr="00973770">
        <w:rPr>
          <w:rStyle w:val="StyleUnderline"/>
        </w:rPr>
        <w:t xml:space="preserve">is to be exposed to not only </w:t>
      </w:r>
      <w:r w:rsidRPr="004F54CA">
        <w:rPr>
          <w:rStyle w:val="Emphasis"/>
          <w:highlight w:val="green"/>
        </w:rPr>
        <w:t>structural</w:t>
      </w:r>
      <w:r w:rsidRPr="00973770">
        <w:rPr>
          <w:rStyle w:val="Emphasis"/>
        </w:rPr>
        <w:t xml:space="preserve"> forms of </w:t>
      </w:r>
      <w:r w:rsidRPr="004F54CA">
        <w:rPr>
          <w:rStyle w:val="Emphasis"/>
          <w:highlight w:val="green"/>
        </w:rPr>
        <w:t>harm-making</w:t>
      </w:r>
      <w:r w:rsidRPr="00973770">
        <w:rPr>
          <w:rStyle w:val="StyleUnderline"/>
        </w:rPr>
        <w:t xml:space="preserve"> but also to direct, </w:t>
      </w:r>
      <w:r w:rsidRPr="00973770">
        <w:rPr>
          <w:rStyle w:val="Emphasis"/>
        </w:rPr>
        <w:t>corporeal modes of injury</w:t>
      </w:r>
      <w:r w:rsidRPr="00973770">
        <w:rPr>
          <w:sz w:val="14"/>
        </w:rPr>
        <w:t xml:space="preserve">. For instance, acknowledging bodily harm implicated in infrastructure systems (or the lack thereof), Datta and Ahmad (2020) foreground urban violence and gendered safety, demonstrating how </w:t>
      </w:r>
      <w:r w:rsidRPr="00973770">
        <w:rPr>
          <w:rStyle w:val="StyleUnderline"/>
        </w:rPr>
        <w:t xml:space="preserve">faltering infrastructure systems </w:t>
      </w:r>
      <w:r w:rsidRPr="004F54CA">
        <w:rPr>
          <w:rStyle w:val="StyleUnderline"/>
          <w:highlight w:val="green"/>
        </w:rPr>
        <w:t>result in intimate violence</w:t>
      </w:r>
      <w:r w:rsidRPr="00973770">
        <w:rPr>
          <w:sz w:val="14"/>
        </w:rPr>
        <w:t xml:space="preserve">, typically </w:t>
      </w:r>
      <w:r w:rsidRPr="004F54CA">
        <w:rPr>
          <w:rStyle w:val="StyleUnderline"/>
          <w:highlight w:val="green"/>
        </w:rPr>
        <w:t>in</w:t>
      </w:r>
      <w:r w:rsidRPr="00973770">
        <w:rPr>
          <w:sz w:val="14"/>
        </w:rPr>
        <w:t xml:space="preserve"> explicitly </w:t>
      </w:r>
      <w:r w:rsidRPr="004F54CA">
        <w:rPr>
          <w:rStyle w:val="StyleUnderline"/>
          <w:highlight w:val="green"/>
        </w:rPr>
        <w:t>gendered ways</w:t>
      </w:r>
      <w:r w:rsidRPr="00973770">
        <w:rPr>
          <w:sz w:val="14"/>
        </w:rPr>
        <w:t xml:space="preserve">. Without support from the state or from male household members, infrastructural failures – inadequate water and sewage, street lighting, or public transportation systems – become to women ‘sites, spaces and nodes of intimate violence’ (Data and Ahmed, 2020, 68). In these circumstances, specifically gendered and classed bodies rendered socio-material, fleshy infrastructures of city-making (Truelove, 2019; 2021) are simultaneously made disposable parts of the city onto which the violence of patriarchy can be projected and grotesquely imposed. In this sense, </w:t>
      </w:r>
      <w:r w:rsidRPr="00973770">
        <w:rPr>
          <w:rStyle w:val="StyleUnderline"/>
        </w:rPr>
        <w:t xml:space="preserve">the woman’s body is not fully her own but is subjected to the </w:t>
      </w:r>
      <w:r w:rsidRPr="00973770">
        <w:rPr>
          <w:rStyle w:val="Emphasis"/>
        </w:rPr>
        <w:t>everyday violence</w:t>
      </w:r>
      <w:r w:rsidRPr="00973770">
        <w:rPr>
          <w:rStyle w:val="StyleUnderline"/>
        </w:rPr>
        <w:t xml:space="preserve"> of infrastructure across different scales of the </w:t>
      </w:r>
      <w:r w:rsidRPr="00973770">
        <w:rPr>
          <w:rStyle w:val="Emphasis"/>
        </w:rPr>
        <w:t>unequal city</w:t>
      </w:r>
      <w:r w:rsidRPr="00973770">
        <w:rPr>
          <w:sz w:val="14"/>
        </w:rPr>
        <w:t xml:space="preserve"> (also see Truelove and </w:t>
      </w:r>
      <w:proofErr w:type="spellStart"/>
      <w:r w:rsidRPr="00973770">
        <w:rPr>
          <w:sz w:val="14"/>
        </w:rPr>
        <w:t>Ryszczyk</w:t>
      </w:r>
      <w:proofErr w:type="spellEnd"/>
      <w:r w:rsidRPr="00973770">
        <w:rPr>
          <w:sz w:val="14"/>
        </w:rPr>
        <w:t>, 2022).</w:t>
      </w:r>
    </w:p>
    <w:p w14:paraId="583D4BAB" w14:textId="77777777" w:rsidR="002C4333" w:rsidRPr="00973770" w:rsidRDefault="002C4333" w:rsidP="002C4333">
      <w:pPr>
        <w:rPr>
          <w:sz w:val="14"/>
        </w:rPr>
      </w:pPr>
      <w:r w:rsidRPr="00973770">
        <w:rPr>
          <w:sz w:val="14"/>
        </w:rPr>
        <w:t xml:space="preserve">These dynamics of infrastructural violence extend beyond the question of gender. As recent literature on ‘the body as infrastructure’ highlights (e.g. Andueza et al., 2021; Fredericks, 2021), under capitalism, the body functions as infrastructure in a broader – but, necessarily, geographically and historically specific – sense. As Andueza et al. (2021) argue, within capitalist modes of production, the body is made ‘a technology that circulates something other than itself as it becomes enrolled in the process of production. In the body &lt;…&gt; the “something else” in circulation is the production of the capitalist form of value’ (p. 7). In this sense, urban infrastructure networks do not function as prosthetics of the human body that mesh corporeal and urban ontologies into </w:t>
      </w:r>
      <w:proofErr w:type="spellStart"/>
      <w:r w:rsidRPr="00973770">
        <w:rPr>
          <w:sz w:val="14"/>
        </w:rPr>
        <w:t>cyborgian</w:t>
      </w:r>
      <w:proofErr w:type="spellEnd"/>
      <w:r w:rsidRPr="00973770">
        <w:rPr>
          <w:sz w:val="14"/>
        </w:rPr>
        <w:t xml:space="preserve"> forms of </w:t>
      </w:r>
      <w:proofErr w:type="spellStart"/>
      <w:r w:rsidRPr="00973770">
        <w:rPr>
          <w:sz w:val="14"/>
        </w:rPr>
        <w:t>urbanisation</w:t>
      </w:r>
      <w:proofErr w:type="spellEnd"/>
      <w:r w:rsidRPr="00973770">
        <w:rPr>
          <w:sz w:val="14"/>
        </w:rPr>
        <w:t xml:space="preserve"> (e.g. Gandy, 2005). Instead, this historically and socially specific relation between the body and the (capitalist) city manifests in reverse: bodies become </w:t>
      </w:r>
      <w:proofErr w:type="spellStart"/>
      <w:r w:rsidRPr="00973770">
        <w:rPr>
          <w:sz w:val="14"/>
        </w:rPr>
        <w:t>infrastructured</w:t>
      </w:r>
      <w:proofErr w:type="spellEnd"/>
      <w:r w:rsidRPr="00973770">
        <w:rPr>
          <w:sz w:val="14"/>
        </w:rPr>
        <w:t xml:space="preserve"> as they are made to function as ‘recalcitrant extensions of an urban infrastructural space, increasingly subsumed under the requirements of the smooth circulation and accumulation of capital’ (Andueza et al., 2021, 6). Here, </w:t>
      </w:r>
      <w:r w:rsidRPr="004F54CA">
        <w:rPr>
          <w:rStyle w:val="StyleUnderline"/>
          <w:highlight w:val="green"/>
        </w:rPr>
        <w:t>bodies</w:t>
      </w:r>
      <w:r w:rsidRPr="00973770">
        <w:rPr>
          <w:rStyle w:val="StyleUnderline"/>
        </w:rPr>
        <w:t xml:space="preserve"> are </w:t>
      </w:r>
      <w:r w:rsidRPr="004F54CA">
        <w:rPr>
          <w:rStyle w:val="StyleUnderline"/>
          <w:highlight w:val="green"/>
        </w:rPr>
        <w:t>reduced to</w:t>
      </w:r>
      <w:r w:rsidRPr="00973770">
        <w:rPr>
          <w:rStyle w:val="StyleUnderline"/>
        </w:rPr>
        <w:t xml:space="preserve"> parts of the </w:t>
      </w:r>
      <w:r w:rsidRPr="00973770">
        <w:rPr>
          <w:rStyle w:val="Emphasis"/>
        </w:rPr>
        <w:t xml:space="preserve">infrastructure of </w:t>
      </w:r>
      <w:r w:rsidRPr="004F54CA">
        <w:rPr>
          <w:rStyle w:val="Emphasis"/>
          <w:highlight w:val="green"/>
        </w:rPr>
        <w:t>capital accumulation</w:t>
      </w:r>
      <w:r w:rsidRPr="00973770">
        <w:rPr>
          <w:sz w:val="14"/>
        </w:rPr>
        <w:t xml:space="preserve">. Therefore, under capitalism, </w:t>
      </w:r>
      <w:r w:rsidRPr="00973770">
        <w:rPr>
          <w:rStyle w:val="StyleUnderline"/>
        </w:rPr>
        <w:t xml:space="preserve">the body that </w:t>
      </w:r>
      <w:proofErr w:type="spellStart"/>
      <w:r w:rsidRPr="00973770">
        <w:rPr>
          <w:rStyle w:val="Emphasis"/>
        </w:rPr>
        <w:t>labours</w:t>
      </w:r>
      <w:proofErr w:type="spellEnd"/>
      <w:r w:rsidRPr="00973770">
        <w:rPr>
          <w:rStyle w:val="StyleUnderline"/>
        </w:rPr>
        <w:t xml:space="preserve"> to reproduce itself under conditions of </w:t>
      </w:r>
      <w:r w:rsidRPr="00973770">
        <w:rPr>
          <w:rStyle w:val="Emphasis"/>
        </w:rPr>
        <w:t xml:space="preserve">not one’s own making is </w:t>
      </w:r>
      <w:proofErr w:type="spellStart"/>
      <w:r w:rsidRPr="00973770">
        <w:rPr>
          <w:rStyle w:val="Emphasis"/>
        </w:rPr>
        <w:t>infrastructured</w:t>
      </w:r>
      <w:proofErr w:type="spellEnd"/>
      <w:r w:rsidRPr="00973770">
        <w:rPr>
          <w:rStyle w:val="StyleUnderline"/>
        </w:rPr>
        <w:t xml:space="preserve"> – rendered an </w:t>
      </w:r>
      <w:r w:rsidRPr="00973770">
        <w:rPr>
          <w:rStyle w:val="Emphasis"/>
        </w:rPr>
        <w:t>instrumental</w:t>
      </w:r>
      <w:r w:rsidRPr="00973770">
        <w:rPr>
          <w:rStyle w:val="StyleUnderline"/>
        </w:rPr>
        <w:t xml:space="preserve">, </w:t>
      </w:r>
      <w:r w:rsidRPr="00973770">
        <w:rPr>
          <w:rStyle w:val="Emphasis"/>
        </w:rPr>
        <w:t>exploited</w:t>
      </w:r>
      <w:r w:rsidRPr="00973770">
        <w:rPr>
          <w:rStyle w:val="StyleUnderline"/>
        </w:rPr>
        <w:t xml:space="preserve">, and </w:t>
      </w:r>
      <w:r w:rsidRPr="00973770">
        <w:rPr>
          <w:rStyle w:val="Emphasis"/>
        </w:rPr>
        <w:t>disposable</w:t>
      </w:r>
      <w:r w:rsidRPr="00973770">
        <w:rPr>
          <w:rStyle w:val="StyleUnderline"/>
        </w:rPr>
        <w:t xml:space="preserve"> part within broader systems of surplus value </w:t>
      </w:r>
      <w:r w:rsidRPr="00973770">
        <w:rPr>
          <w:rStyle w:val="Emphasis"/>
        </w:rPr>
        <w:t>production and appropriation</w:t>
      </w:r>
      <w:r w:rsidRPr="00973770">
        <w:rPr>
          <w:sz w:val="14"/>
        </w:rPr>
        <w:t>.</w:t>
      </w:r>
    </w:p>
    <w:p w14:paraId="428CCBFE" w14:textId="77777777" w:rsidR="002C4333" w:rsidRPr="00973770" w:rsidRDefault="002C4333" w:rsidP="002C4333">
      <w:pPr>
        <w:rPr>
          <w:sz w:val="14"/>
        </w:rPr>
      </w:pPr>
      <w:r w:rsidRPr="00973770">
        <w:rPr>
          <w:sz w:val="14"/>
        </w:rPr>
        <w:t xml:space="preserve">Echoing our understanding of bodies as </w:t>
      </w:r>
      <w:proofErr w:type="spellStart"/>
      <w:r w:rsidRPr="00973770">
        <w:rPr>
          <w:sz w:val="14"/>
        </w:rPr>
        <w:t>infrastructured</w:t>
      </w:r>
      <w:proofErr w:type="spellEnd"/>
      <w:r w:rsidRPr="00973770">
        <w:rPr>
          <w:sz w:val="14"/>
        </w:rPr>
        <w:t xml:space="preserve"> through the intertwinement between </w:t>
      </w:r>
      <w:proofErr w:type="spellStart"/>
      <w:r w:rsidRPr="00973770">
        <w:rPr>
          <w:sz w:val="14"/>
        </w:rPr>
        <w:t>labour</w:t>
      </w:r>
      <w:proofErr w:type="spellEnd"/>
      <w:r w:rsidRPr="00973770">
        <w:rPr>
          <w:sz w:val="14"/>
        </w:rPr>
        <w:t xml:space="preserve"> and infrastructure systems, Fredericks (2021, 4) highlights how in Dakar’s urban landfills precarious waste pickers function as ‘embodied infrastructural </w:t>
      </w:r>
      <w:proofErr w:type="spellStart"/>
      <w:r w:rsidRPr="00973770">
        <w:rPr>
          <w:sz w:val="14"/>
        </w:rPr>
        <w:t>labour</w:t>
      </w:r>
      <w:proofErr w:type="spellEnd"/>
      <w:r w:rsidRPr="00973770">
        <w:rPr>
          <w:sz w:val="14"/>
        </w:rPr>
        <w:t xml:space="preserve">’. Collecting discarded items made of plastic and other reusable matter that can later be repurposed in industrial cycles of production, these </w:t>
      </w:r>
      <w:r w:rsidRPr="00973770">
        <w:rPr>
          <w:rStyle w:val="StyleUnderline"/>
        </w:rPr>
        <w:t>waste pickers</w:t>
      </w:r>
      <w:r w:rsidRPr="00973770">
        <w:rPr>
          <w:sz w:val="14"/>
        </w:rPr>
        <w:t xml:space="preserve"> return the city’s detritus to circuits of monetary exchange, in this way generating surplus value in sites of waste and discard. Through these acts of </w:t>
      </w:r>
      <w:proofErr w:type="spellStart"/>
      <w:r w:rsidRPr="00973770">
        <w:rPr>
          <w:sz w:val="14"/>
        </w:rPr>
        <w:t>labouring</w:t>
      </w:r>
      <w:proofErr w:type="spellEnd"/>
      <w:r w:rsidRPr="00973770">
        <w:rPr>
          <w:sz w:val="14"/>
        </w:rPr>
        <w:t xml:space="preserve">, the body – that </w:t>
      </w:r>
      <w:r w:rsidRPr="00973770">
        <w:rPr>
          <w:rStyle w:val="StyleUnderline"/>
        </w:rPr>
        <w:t xml:space="preserve">suffers exposure to multiple </w:t>
      </w:r>
      <w:r w:rsidRPr="00973770">
        <w:rPr>
          <w:rStyle w:val="Emphasis"/>
        </w:rPr>
        <w:t>toxicities</w:t>
      </w:r>
      <w:r w:rsidRPr="00973770">
        <w:rPr>
          <w:rStyle w:val="StyleUnderline"/>
        </w:rPr>
        <w:t xml:space="preserve"> and </w:t>
      </w:r>
      <w:r w:rsidRPr="00973770">
        <w:rPr>
          <w:rStyle w:val="Emphasis"/>
        </w:rPr>
        <w:t>insecurities</w:t>
      </w:r>
      <w:r w:rsidRPr="00973770">
        <w:rPr>
          <w:rStyle w:val="StyleUnderline"/>
        </w:rPr>
        <w:t xml:space="preserve"> of an urban waste site</w:t>
      </w:r>
      <w:r w:rsidRPr="00973770">
        <w:rPr>
          <w:sz w:val="14"/>
        </w:rPr>
        <w:t xml:space="preserve"> – functions as </w:t>
      </w:r>
      <w:r w:rsidRPr="00973770">
        <w:rPr>
          <w:rStyle w:val="StyleUnderline"/>
        </w:rPr>
        <w:t xml:space="preserve">an integral part of relentless capital accumulation that expands and intensifies even within sites traditionally considered abject to </w:t>
      </w:r>
      <w:r w:rsidRPr="00973770">
        <w:rPr>
          <w:rStyle w:val="Emphasis"/>
        </w:rPr>
        <w:t>capitalist modernity</w:t>
      </w:r>
      <w:r w:rsidRPr="00973770">
        <w:rPr>
          <w:sz w:val="14"/>
        </w:rPr>
        <w:t xml:space="preserve">. In this sense, the violence of abstraction under capitalism – aiming to render all parts of material and sensuous life exchangeable and interchangeable (Lefebvre, 1991, 97, 370) – transforms the </w:t>
      </w:r>
      <w:proofErr w:type="spellStart"/>
      <w:r w:rsidRPr="00973770">
        <w:rPr>
          <w:sz w:val="14"/>
        </w:rPr>
        <w:t>labouring</w:t>
      </w:r>
      <w:proofErr w:type="spellEnd"/>
      <w:r w:rsidRPr="00973770">
        <w:rPr>
          <w:sz w:val="14"/>
        </w:rPr>
        <w:t xml:space="preserve"> body of a precarious waste picker into an infrastructure of production. In other words, the dispossessed body, even if decoupled from the formal regimes of </w:t>
      </w:r>
      <w:proofErr w:type="spellStart"/>
      <w:r w:rsidRPr="00973770">
        <w:rPr>
          <w:sz w:val="14"/>
        </w:rPr>
        <w:t>labour</w:t>
      </w:r>
      <w:proofErr w:type="spellEnd"/>
      <w:r w:rsidRPr="00973770">
        <w:rPr>
          <w:sz w:val="14"/>
        </w:rPr>
        <w:t xml:space="preserve"> and infrastructure, becomes </w:t>
      </w:r>
      <w:proofErr w:type="spellStart"/>
      <w:r w:rsidRPr="00973770">
        <w:rPr>
          <w:sz w:val="14"/>
        </w:rPr>
        <w:t>infrastructured</w:t>
      </w:r>
      <w:proofErr w:type="spellEnd"/>
      <w:r w:rsidRPr="00973770">
        <w:rPr>
          <w:sz w:val="14"/>
        </w:rPr>
        <w:t xml:space="preserve"> – rendered a fleshy, discardable infrastructure of surplus value production – in sites of discard and abandonment.</w:t>
      </w:r>
    </w:p>
    <w:p w14:paraId="2E7AA631" w14:textId="77777777" w:rsidR="002C4333" w:rsidRPr="00973770" w:rsidRDefault="002C4333" w:rsidP="002C4333">
      <w:pPr>
        <w:rPr>
          <w:sz w:val="14"/>
        </w:rPr>
      </w:pPr>
      <w:r w:rsidRPr="00973770">
        <w:rPr>
          <w:sz w:val="14"/>
        </w:rPr>
        <w:t xml:space="preserve">These dynamics of </w:t>
      </w:r>
      <w:proofErr w:type="spellStart"/>
      <w:r w:rsidRPr="00973770">
        <w:rPr>
          <w:sz w:val="14"/>
        </w:rPr>
        <w:t>infrastructuring</w:t>
      </w:r>
      <w:proofErr w:type="spellEnd"/>
      <w:r w:rsidRPr="00973770">
        <w:rPr>
          <w:sz w:val="14"/>
        </w:rPr>
        <w:t xml:space="preserve"> are not confined to abject spaces, however. Under the conditions of contemporary capitalism, </w:t>
      </w:r>
      <w:r w:rsidRPr="00973770">
        <w:rPr>
          <w:rStyle w:val="StyleUnderline"/>
        </w:rPr>
        <w:t xml:space="preserve">the apparent </w:t>
      </w:r>
      <w:r w:rsidRPr="00973770">
        <w:rPr>
          <w:rStyle w:val="Emphasis"/>
        </w:rPr>
        <w:t xml:space="preserve">invisibility of violently </w:t>
      </w:r>
      <w:proofErr w:type="spellStart"/>
      <w:r w:rsidRPr="00973770">
        <w:rPr>
          <w:rStyle w:val="Emphasis"/>
        </w:rPr>
        <w:t>infrastructured</w:t>
      </w:r>
      <w:proofErr w:type="spellEnd"/>
      <w:r w:rsidRPr="00973770">
        <w:rPr>
          <w:rStyle w:val="Emphasis"/>
        </w:rPr>
        <w:t xml:space="preserve"> bodies</w:t>
      </w:r>
      <w:r w:rsidRPr="00973770">
        <w:rPr>
          <w:rStyle w:val="StyleUnderline"/>
        </w:rPr>
        <w:t xml:space="preserve"> is foundational in</w:t>
      </w:r>
      <w:r w:rsidRPr="00973770">
        <w:rPr>
          <w:sz w:val="14"/>
        </w:rPr>
        <w:t xml:space="preserve"> the </w:t>
      </w:r>
      <w:r w:rsidRPr="00973770">
        <w:rPr>
          <w:rStyle w:val="StyleUnderline"/>
        </w:rPr>
        <w:t>physical infrastructures</w:t>
      </w:r>
      <w:r w:rsidRPr="00973770">
        <w:rPr>
          <w:sz w:val="14"/>
        </w:rPr>
        <w:t xml:space="preserve"> of cities and their hinterlands. </w:t>
      </w:r>
      <w:r w:rsidRPr="00973770">
        <w:rPr>
          <w:rStyle w:val="StyleUnderline"/>
        </w:rPr>
        <w:t>Streets and bridges</w:t>
      </w:r>
      <w:r w:rsidRPr="00973770">
        <w:rPr>
          <w:sz w:val="14"/>
        </w:rPr>
        <w:t xml:space="preserve"> on which we walk effectively </w:t>
      </w:r>
      <w:r w:rsidRPr="00973770">
        <w:rPr>
          <w:rStyle w:val="StyleUnderline"/>
        </w:rPr>
        <w:t xml:space="preserve">are extensions of bodies that had </w:t>
      </w:r>
      <w:proofErr w:type="spellStart"/>
      <w:r w:rsidRPr="00973770">
        <w:rPr>
          <w:rStyle w:val="StyleUnderline"/>
        </w:rPr>
        <w:t>laboured</w:t>
      </w:r>
      <w:proofErr w:type="spellEnd"/>
      <w:r w:rsidRPr="00973770">
        <w:rPr>
          <w:rStyle w:val="StyleUnderline"/>
        </w:rPr>
        <w:t xml:space="preserve"> in their construction</w:t>
      </w:r>
      <w:r w:rsidRPr="00973770">
        <w:rPr>
          <w:sz w:val="14"/>
        </w:rPr>
        <w:t xml:space="preserve">. As Addie (2021) notes, ‘our cities and their infrastructures are figuratively and literally built on the bodies of alienated laborers at the same time as we rely on their adaptive and improvised social infrastructures to buttress the operation of urban socio-technical systems’ (p. 8). In other words, urban infrastructures exist as both everyday human practices and as products of human </w:t>
      </w:r>
      <w:proofErr w:type="spellStart"/>
      <w:r w:rsidRPr="00973770">
        <w:rPr>
          <w:sz w:val="14"/>
        </w:rPr>
        <w:t>labour</w:t>
      </w:r>
      <w:proofErr w:type="spellEnd"/>
      <w:r w:rsidRPr="00973770">
        <w:rPr>
          <w:sz w:val="14"/>
        </w:rPr>
        <w:t xml:space="preserve"> – the corporeal capacity to transform the material world. Foregrounding this socially and geographically specific relationality between the body and material infrastructures, Addie (2021) demonstrates how multiple livelihood practices undertaken by subaltern groups – or Simone’s (2004) </w:t>
      </w:r>
      <w:r w:rsidRPr="004F54CA">
        <w:rPr>
          <w:rStyle w:val="Emphasis"/>
          <w:highlight w:val="green"/>
        </w:rPr>
        <w:t>‘people as infrastructure’</w:t>
      </w:r>
      <w:r w:rsidRPr="00973770">
        <w:rPr>
          <w:rStyle w:val="StyleUnderline"/>
        </w:rPr>
        <w:t xml:space="preserve"> – </w:t>
      </w:r>
      <w:r w:rsidRPr="004F54CA">
        <w:rPr>
          <w:rStyle w:val="StyleUnderline"/>
          <w:highlight w:val="green"/>
        </w:rPr>
        <w:t>are</w:t>
      </w:r>
      <w:r w:rsidRPr="00973770">
        <w:rPr>
          <w:sz w:val="14"/>
        </w:rPr>
        <w:t xml:space="preserve"> necessarily </w:t>
      </w:r>
      <w:r w:rsidRPr="00973770">
        <w:rPr>
          <w:rStyle w:val="StyleUnderline"/>
        </w:rPr>
        <w:t xml:space="preserve">shaped </w:t>
      </w:r>
      <w:r w:rsidRPr="004F54CA">
        <w:rPr>
          <w:rStyle w:val="StyleUnderline"/>
          <w:highlight w:val="green"/>
        </w:rPr>
        <w:t>in</w:t>
      </w:r>
      <w:r w:rsidRPr="00973770">
        <w:rPr>
          <w:rStyle w:val="StyleUnderline"/>
        </w:rPr>
        <w:t xml:space="preserve"> a </w:t>
      </w:r>
      <w:r w:rsidRPr="00973770">
        <w:rPr>
          <w:rStyle w:val="Emphasis"/>
        </w:rPr>
        <w:t xml:space="preserve">dialectical </w:t>
      </w:r>
      <w:r w:rsidRPr="004F54CA">
        <w:rPr>
          <w:rStyle w:val="Emphasis"/>
          <w:highlight w:val="green"/>
        </w:rPr>
        <w:t>tension</w:t>
      </w:r>
      <w:r w:rsidRPr="004F54CA">
        <w:rPr>
          <w:rStyle w:val="StyleUnderline"/>
          <w:highlight w:val="green"/>
        </w:rPr>
        <w:t xml:space="preserve"> with</w:t>
      </w:r>
      <w:r w:rsidRPr="00973770">
        <w:rPr>
          <w:rStyle w:val="StyleUnderline"/>
        </w:rPr>
        <w:t xml:space="preserve"> an always present and looming </w:t>
      </w:r>
      <w:r w:rsidRPr="004F54CA">
        <w:rPr>
          <w:rStyle w:val="Emphasis"/>
          <w:highlight w:val="green"/>
        </w:rPr>
        <w:t>‘infrastructural death’</w:t>
      </w:r>
      <w:r w:rsidRPr="00973770">
        <w:rPr>
          <w:sz w:val="14"/>
        </w:rPr>
        <w:t>.</w:t>
      </w:r>
    </w:p>
    <w:p w14:paraId="32467440" w14:textId="77777777" w:rsidR="002C4333" w:rsidRPr="00973770" w:rsidRDefault="002C4333" w:rsidP="002C4333">
      <w:pPr>
        <w:rPr>
          <w:sz w:val="14"/>
        </w:rPr>
      </w:pPr>
      <w:r w:rsidRPr="00973770">
        <w:rPr>
          <w:sz w:val="14"/>
        </w:rPr>
        <w:t xml:space="preserve">On the one hand, </w:t>
      </w:r>
      <w:r w:rsidRPr="00973770">
        <w:rPr>
          <w:rStyle w:val="StyleUnderline"/>
        </w:rPr>
        <w:t xml:space="preserve">this </w:t>
      </w:r>
      <w:r w:rsidRPr="00973770">
        <w:rPr>
          <w:rStyle w:val="Emphasis"/>
        </w:rPr>
        <w:t>‘infrastructural death’</w:t>
      </w:r>
      <w:r w:rsidRPr="00973770">
        <w:rPr>
          <w:rStyle w:val="StyleUnderline"/>
        </w:rPr>
        <w:t xml:space="preserve"> is </w:t>
      </w:r>
      <w:r w:rsidRPr="004F54CA">
        <w:rPr>
          <w:rStyle w:val="StyleUnderline"/>
          <w:highlight w:val="green"/>
        </w:rPr>
        <w:t>expressed as</w:t>
      </w:r>
      <w:r w:rsidRPr="00973770">
        <w:rPr>
          <w:rStyle w:val="StyleUnderline"/>
        </w:rPr>
        <w:t xml:space="preserve"> the corporeal experiences of </w:t>
      </w:r>
      <w:r w:rsidRPr="004F54CA">
        <w:rPr>
          <w:rStyle w:val="Emphasis"/>
          <w:highlight w:val="green"/>
        </w:rPr>
        <w:t>‘premature death’</w:t>
      </w:r>
      <w:r w:rsidRPr="00973770">
        <w:rPr>
          <w:sz w:val="14"/>
        </w:rPr>
        <w:t xml:space="preserve"> – a sacrifice to the political and economic ends of capital (Tyner, 2019) when </w:t>
      </w:r>
      <w:r w:rsidRPr="004F54CA">
        <w:rPr>
          <w:rStyle w:val="StyleUnderline"/>
          <w:highlight w:val="green"/>
        </w:rPr>
        <w:t>bodies</w:t>
      </w:r>
      <w:r w:rsidRPr="00973770">
        <w:rPr>
          <w:rStyle w:val="StyleUnderline"/>
        </w:rPr>
        <w:t xml:space="preserve">, once </w:t>
      </w:r>
      <w:proofErr w:type="spellStart"/>
      <w:r w:rsidRPr="004F54CA">
        <w:rPr>
          <w:rStyle w:val="StyleUnderline"/>
          <w:highlight w:val="green"/>
        </w:rPr>
        <w:t>infrastructured</w:t>
      </w:r>
      <w:proofErr w:type="spellEnd"/>
      <w:r w:rsidRPr="004F54CA">
        <w:rPr>
          <w:rStyle w:val="StyleUnderline"/>
          <w:highlight w:val="green"/>
        </w:rPr>
        <w:t xml:space="preserve">, are </w:t>
      </w:r>
      <w:r w:rsidRPr="004F54CA">
        <w:rPr>
          <w:rStyle w:val="Emphasis"/>
          <w:highlight w:val="green"/>
        </w:rPr>
        <w:t>rendered</w:t>
      </w:r>
      <w:r w:rsidRPr="00973770">
        <w:rPr>
          <w:rStyle w:val="StyleUnderline"/>
        </w:rPr>
        <w:t xml:space="preserve"> unnecessary and thus </w:t>
      </w:r>
      <w:r w:rsidRPr="00973770">
        <w:rPr>
          <w:rStyle w:val="Emphasis"/>
        </w:rPr>
        <w:t>discardable/</w:t>
      </w:r>
      <w:r w:rsidRPr="004F54CA">
        <w:rPr>
          <w:rStyle w:val="Emphasis"/>
          <w:highlight w:val="green"/>
        </w:rPr>
        <w:t>discarded</w:t>
      </w:r>
      <w:r w:rsidRPr="00973770">
        <w:rPr>
          <w:sz w:val="14"/>
        </w:rPr>
        <w:t xml:space="preserve"> (</w:t>
      </w:r>
      <w:proofErr w:type="spellStart"/>
      <w:r w:rsidRPr="00973770">
        <w:rPr>
          <w:sz w:val="14"/>
        </w:rPr>
        <w:t>Lesutis</w:t>
      </w:r>
      <w:proofErr w:type="spellEnd"/>
      <w:r w:rsidRPr="00973770">
        <w:rPr>
          <w:sz w:val="14"/>
        </w:rPr>
        <w:t xml:space="preserve">, 2022a, 98-124). For instance, in settler colonies, large-scale </w:t>
      </w:r>
      <w:r w:rsidRPr="00973770">
        <w:rPr>
          <w:rStyle w:val="StyleUnderline"/>
        </w:rPr>
        <w:t xml:space="preserve">transportation infrastructures were built on the bodies of </w:t>
      </w:r>
      <w:proofErr w:type="spellStart"/>
      <w:r w:rsidRPr="00973770">
        <w:rPr>
          <w:rStyle w:val="StyleUnderline"/>
        </w:rPr>
        <w:t>racialised</w:t>
      </w:r>
      <w:proofErr w:type="spellEnd"/>
      <w:r w:rsidRPr="00973770">
        <w:rPr>
          <w:rStyle w:val="StyleUnderline"/>
        </w:rPr>
        <w:t xml:space="preserve"> </w:t>
      </w:r>
      <w:proofErr w:type="spellStart"/>
      <w:r w:rsidRPr="00973770">
        <w:rPr>
          <w:rStyle w:val="StyleUnderline"/>
        </w:rPr>
        <w:t>labourers</w:t>
      </w:r>
      <w:proofErr w:type="spellEnd"/>
      <w:r w:rsidRPr="00973770">
        <w:rPr>
          <w:sz w:val="14"/>
        </w:rPr>
        <w:t xml:space="preserve">, many of whom died in the process of construction; </w:t>
      </w:r>
      <w:r w:rsidRPr="00973770">
        <w:rPr>
          <w:rStyle w:val="StyleUnderline"/>
        </w:rPr>
        <w:t>whether it was colonial subjects transported from India to build the Uganda Railway</w:t>
      </w:r>
      <w:r w:rsidRPr="00973770">
        <w:rPr>
          <w:sz w:val="14"/>
        </w:rPr>
        <w:t xml:space="preserve"> in British East Africa (</w:t>
      </w:r>
      <w:proofErr w:type="spellStart"/>
      <w:r w:rsidRPr="00973770">
        <w:rPr>
          <w:sz w:val="14"/>
        </w:rPr>
        <w:t>Ruchman</w:t>
      </w:r>
      <w:proofErr w:type="spellEnd"/>
      <w:r w:rsidRPr="00973770">
        <w:rPr>
          <w:sz w:val="14"/>
        </w:rPr>
        <w:t xml:space="preserve">, 2017), </w:t>
      </w:r>
      <w:r w:rsidRPr="00973770">
        <w:rPr>
          <w:rStyle w:val="StyleUnderline"/>
        </w:rPr>
        <w:t>or enslaved Africans brought to work on plantations</w:t>
      </w:r>
      <w:r w:rsidRPr="00973770">
        <w:rPr>
          <w:sz w:val="14"/>
        </w:rPr>
        <w:t xml:space="preserve"> in the Americas (Ranganathan (2020). On the other hand, this </w:t>
      </w:r>
      <w:r w:rsidRPr="00973770">
        <w:rPr>
          <w:rStyle w:val="Emphasis"/>
        </w:rPr>
        <w:t>‘infrastructural death’</w:t>
      </w:r>
      <w:r w:rsidRPr="00973770">
        <w:rPr>
          <w:rStyle w:val="StyleUnderline"/>
        </w:rPr>
        <w:t xml:space="preserve"> is </w:t>
      </w:r>
      <w:r w:rsidRPr="004F54CA">
        <w:rPr>
          <w:rStyle w:val="StyleUnderline"/>
          <w:highlight w:val="green"/>
        </w:rPr>
        <w:t xml:space="preserve">the </w:t>
      </w:r>
      <w:proofErr w:type="spellStart"/>
      <w:r w:rsidRPr="004F54CA">
        <w:rPr>
          <w:rStyle w:val="Emphasis"/>
          <w:highlight w:val="green"/>
        </w:rPr>
        <w:t>spectre</w:t>
      </w:r>
      <w:proofErr w:type="spellEnd"/>
      <w:r w:rsidRPr="004F54CA">
        <w:rPr>
          <w:rStyle w:val="StyleUnderline"/>
          <w:highlight w:val="green"/>
        </w:rPr>
        <w:t xml:space="preserve"> of </w:t>
      </w:r>
      <w:r w:rsidRPr="004F54CA">
        <w:rPr>
          <w:rStyle w:val="Emphasis"/>
          <w:highlight w:val="green"/>
        </w:rPr>
        <w:t xml:space="preserve">‘dead </w:t>
      </w:r>
      <w:proofErr w:type="spellStart"/>
      <w:r w:rsidRPr="004F54CA">
        <w:rPr>
          <w:rStyle w:val="Emphasis"/>
          <w:highlight w:val="green"/>
        </w:rPr>
        <w:t>labour</w:t>
      </w:r>
      <w:proofErr w:type="spellEnd"/>
      <w:r w:rsidRPr="004F54CA">
        <w:rPr>
          <w:rStyle w:val="Emphasis"/>
          <w:highlight w:val="green"/>
        </w:rPr>
        <w:t>’</w:t>
      </w:r>
      <w:r w:rsidRPr="00973770">
        <w:rPr>
          <w:rStyle w:val="StyleUnderline"/>
        </w:rPr>
        <w:t xml:space="preserve"> that </w:t>
      </w:r>
      <w:r w:rsidRPr="004F54CA">
        <w:rPr>
          <w:rStyle w:val="StyleUnderline"/>
          <w:highlight w:val="green"/>
        </w:rPr>
        <w:t>is amassed</w:t>
      </w:r>
      <w:r w:rsidRPr="00973770">
        <w:rPr>
          <w:rStyle w:val="StyleUnderline"/>
        </w:rPr>
        <w:t xml:space="preserve"> in infrastructural networks and systems </w:t>
      </w:r>
      <w:r w:rsidRPr="00973770">
        <w:rPr>
          <w:sz w:val="14"/>
        </w:rPr>
        <w:t xml:space="preserve">(Mitchell, 2002). Reading Simone’s ‘people as infrastructure’ through Marx’s (1973, 461-2) work, Addie (2021) demonstrates how ‘dead </w:t>
      </w:r>
      <w:proofErr w:type="spellStart"/>
      <w:r w:rsidRPr="00973770">
        <w:rPr>
          <w:sz w:val="14"/>
        </w:rPr>
        <w:t>labour</w:t>
      </w:r>
      <w:proofErr w:type="spellEnd"/>
      <w:r w:rsidRPr="00973770">
        <w:rPr>
          <w:sz w:val="14"/>
        </w:rPr>
        <w:t xml:space="preserve">’ denotes the products of </w:t>
      </w:r>
      <w:proofErr w:type="spellStart"/>
      <w:r w:rsidRPr="00973770">
        <w:rPr>
          <w:sz w:val="14"/>
        </w:rPr>
        <w:t>labour</w:t>
      </w:r>
      <w:proofErr w:type="spellEnd"/>
      <w:r w:rsidRPr="00973770">
        <w:rPr>
          <w:sz w:val="14"/>
        </w:rPr>
        <w:t xml:space="preserve"> that went into the production of urban infrastructures, and which becomes reanimated when ‘living </w:t>
      </w:r>
      <w:proofErr w:type="spellStart"/>
      <w:r w:rsidRPr="00973770">
        <w:rPr>
          <w:sz w:val="14"/>
        </w:rPr>
        <w:t>labour</w:t>
      </w:r>
      <w:proofErr w:type="spellEnd"/>
      <w:r w:rsidRPr="00973770">
        <w:rPr>
          <w:sz w:val="14"/>
        </w:rPr>
        <w:t xml:space="preserve">’ producing material commodities and abstract value, acts upon it. This relationship between embodied practices of </w:t>
      </w:r>
      <w:proofErr w:type="spellStart"/>
      <w:r w:rsidRPr="00973770">
        <w:rPr>
          <w:sz w:val="14"/>
        </w:rPr>
        <w:t>labouring</w:t>
      </w:r>
      <w:proofErr w:type="spellEnd"/>
      <w:r w:rsidRPr="00973770">
        <w:rPr>
          <w:sz w:val="14"/>
        </w:rPr>
        <w:t xml:space="preserve"> and how they are expressed within, as well as built into, infrastructural systems, highlights how practices of the body – specifically, its capacity to </w:t>
      </w:r>
      <w:proofErr w:type="spellStart"/>
      <w:r w:rsidRPr="00973770">
        <w:rPr>
          <w:sz w:val="14"/>
        </w:rPr>
        <w:t>labour</w:t>
      </w:r>
      <w:proofErr w:type="spellEnd"/>
      <w:r w:rsidRPr="00973770">
        <w:rPr>
          <w:sz w:val="14"/>
        </w:rPr>
        <w:t xml:space="preserve"> – are reified in networks and systems of infrastructure. In this sense, </w:t>
      </w:r>
      <w:r w:rsidRPr="00973770">
        <w:rPr>
          <w:rStyle w:val="StyleUnderline"/>
        </w:rPr>
        <w:t>bodies</w:t>
      </w:r>
      <w:r w:rsidRPr="00973770">
        <w:rPr>
          <w:sz w:val="14"/>
        </w:rPr>
        <w:t xml:space="preserve"> in and of themselves are not ontologically infrastructure (e.g. Andueza et al., 2021; Fredericks, 2021) </w:t>
      </w:r>
      <w:r w:rsidRPr="00973770">
        <w:rPr>
          <w:rStyle w:val="StyleUnderline"/>
        </w:rPr>
        <w:t xml:space="preserve">but become </w:t>
      </w:r>
      <w:r w:rsidRPr="004F54CA">
        <w:rPr>
          <w:rStyle w:val="Emphasis"/>
          <w:highlight w:val="green"/>
        </w:rPr>
        <w:t>violently</w:t>
      </w:r>
      <w:r w:rsidRPr="00973770">
        <w:rPr>
          <w:rStyle w:val="Emphasis"/>
        </w:rPr>
        <w:t xml:space="preserve"> </w:t>
      </w:r>
      <w:proofErr w:type="spellStart"/>
      <w:r w:rsidRPr="00973770">
        <w:rPr>
          <w:rStyle w:val="Emphasis"/>
        </w:rPr>
        <w:t>infrastructured</w:t>
      </w:r>
      <w:proofErr w:type="spellEnd"/>
      <w:r w:rsidRPr="00973770">
        <w:rPr>
          <w:rStyle w:val="StyleUnderline"/>
        </w:rPr>
        <w:t xml:space="preserve"> for the ends of capital</w:t>
      </w:r>
      <w:r w:rsidRPr="00973770">
        <w:rPr>
          <w:sz w:val="14"/>
        </w:rPr>
        <w:t xml:space="preserve">: </w:t>
      </w:r>
      <w:r w:rsidRPr="004F54CA">
        <w:rPr>
          <w:rStyle w:val="StyleUnderline"/>
          <w:highlight w:val="green"/>
        </w:rPr>
        <w:t>through</w:t>
      </w:r>
      <w:r w:rsidRPr="00973770">
        <w:rPr>
          <w:rStyle w:val="StyleUnderline"/>
        </w:rPr>
        <w:t xml:space="preserve"> the exploitative appropriation of their </w:t>
      </w:r>
      <w:proofErr w:type="spellStart"/>
      <w:r w:rsidRPr="00973770">
        <w:rPr>
          <w:rStyle w:val="StyleUnderline"/>
        </w:rPr>
        <w:t>labour</w:t>
      </w:r>
      <w:proofErr w:type="spellEnd"/>
      <w:r w:rsidRPr="00973770">
        <w:rPr>
          <w:sz w:val="14"/>
        </w:rPr>
        <w:t xml:space="preserve">, they </w:t>
      </w:r>
      <w:r w:rsidRPr="00973770">
        <w:rPr>
          <w:rStyle w:val="StyleUnderline"/>
        </w:rPr>
        <w:t xml:space="preserve">are given over to </w:t>
      </w:r>
      <w:r w:rsidRPr="004F54CA">
        <w:rPr>
          <w:rStyle w:val="StyleUnderline"/>
          <w:highlight w:val="green"/>
        </w:rPr>
        <w:t xml:space="preserve">the </w:t>
      </w:r>
      <w:r w:rsidRPr="004F54CA">
        <w:rPr>
          <w:rStyle w:val="Emphasis"/>
          <w:highlight w:val="green"/>
        </w:rPr>
        <w:t>biopolitics of capital</w:t>
      </w:r>
      <w:r w:rsidRPr="00973770">
        <w:rPr>
          <w:rStyle w:val="StyleUnderline"/>
        </w:rPr>
        <w:t xml:space="preserve"> that</w:t>
      </w:r>
      <w:r w:rsidRPr="00973770">
        <w:rPr>
          <w:sz w:val="14"/>
        </w:rPr>
        <w:t xml:space="preserve">, as we highlighted here, </w:t>
      </w:r>
      <w:r w:rsidRPr="00973770">
        <w:rPr>
          <w:rStyle w:val="StyleUnderline"/>
        </w:rPr>
        <w:t xml:space="preserve">take specifically </w:t>
      </w:r>
      <w:r w:rsidRPr="00973770">
        <w:rPr>
          <w:rStyle w:val="Emphasis"/>
        </w:rPr>
        <w:t>gendered</w:t>
      </w:r>
      <w:r w:rsidRPr="00973770">
        <w:rPr>
          <w:rStyle w:val="StyleUnderline"/>
        </w:rPr>
        <w:t xml:space="preserve">, </w:t>
      </w:r>
      <w:r w:rsidRPr="00973770">
        <w:rPr>
          <w:rStyle w:val="Emphasis"/>
        </w:rPr>
        <w:t>classed</w:t>
      </w:r>
      <w:r w:rsidRPr="00973770">
        <w:rPr>
          <w:rStyle w:val="StyleUnderline"/>
        </w:rPr>
        <w:t xml:space="preserve">, and </w:t>
      </w:r>
      <w:proofErr w:type="spellStart"/>
      <w:r w:rsidRPr="00973770">
        <w:rPr>
          <w:rStyle w:val="Emphasis"/>
        </w:rPr>
        <w:t>racialised</w:t>
      </w:r>
      <w:proofErr w:type="spellEnd"/>
      <w:r w:rsidRPr="00973770">
        <w:rPr>
          <w:rStyle w:val="StyleUnderline"/>
        </w:rPr>
        <w:t xml:space="preserve"> forms</w:t>
      </w:r>
      <w:r w:rsidRPr="00973770">
        <w:rPr>
          <w:sz w:val="14"/>
        </w:rPr>
        <w:t>.</w:t>
      </w:r>
    </w:p>
    <w:p w14:paraId="53E69BE8" w14:textId="77777777" w:rsidR="002C4333" w:rsidRPr="00973770" w:rsidRDefault="002C4333" w:rsidP="002C4333">
      <w:pPr>
        <w:rPr>
          <w:sz w:val="14"/>
        </w:rPr>
      </w:pPr>
      <w:r w:rsidRPr="00973770">
        <w:rPr>
          <w:sz w:val="14"/>
        </w:rPr>
        <w:t xml:space="preserve">Whilst these modes of </w:t>
      </w:r>
      <w:proofErr w:type="spellStart"/>
      <w:r w:rsidRPr="00973770">
        <w:rPr>
          <w:sz w:val="14"/>
        </w:rPr>
        <w:t>infrastructuring</w:t>
      </w:r>
      <w:proofErr w:type="spellEnd"/>
      <w:r w:rsidRPr="00973770">
        <w:rPr>
          <w:sz w:val="14"/>
        </w:rPr>
        <w:t xml:space="preserve"> can result in the direct annihilation of the most </w:t>
      </w:r>
      <w:proofErr w:type="spellStart"/>
      <w:r w:rsidRPr="00973770">
        <w:rPr>
          <w:sz w:val="14"/>
        </w:rPr>
        <w:t>marginalised</w:t>
      </w:r>
      <w:proofErr w:type="spellEnd"/>
      <w:r w:rsidRPr="00973770">
        <w:rPr>
          <w:sz w:val="14"/>
        </w:rPr>
        <w:t xml:space="preserve"> for the political and economic ends of capital (see Tyner, 2019) – particularly so in the </w:t>
      </w:r>
      <w:proofErr w:type="spellStart"/>
      <w:r w:rsidRPr="00973770">
        <w:rPr>
          <w:sz w:val="14"/>
        </w:rPr>
        <w:t>postcolony</w:t>
      </w:r>
      <w:proofErr w:type="spellEnd"/>
      <w:r w:rsidRPr="00973770">
        <w:rPr>
          <w:sz w:val="14"/>
        </w:rPr>
        <w:t xml:space="preserve"> where the power of the state and capital takes the most grotesque necropolitical forms (e.g. Mbembe, 2019) – the violence of infrastructure is not necessarily final. </w:t>
      </w:r>
      <w:r w:rsidRPr="00973770">
        <w:rPr>
          <w:rStyle w:val="StyleUnderline"/>
        </w:rPr>
        <w:t>The body</w:t>
      </w:r>
      <w:r w:rsidRPr="00973770">
        <w:rPr>
          <w:sz w:val="14"/>
        </w:rPr>
        <w:t xml:space="preserve">, however, violently </w:t>
      </w:r>
      <w:proofErr w:type="spellStart"/>
      <w:r w:rsidRPr="00973770">
        <w:rPr>
          <w:sz w:val="14"/>
        </w:rPr>
        <w:t>infrastructured</w:t>
      </w:r>
      <w:proofErr w:type="spellEnd"/>
      <w:r w:rsidRPr="00973770">
        <w:rPr>
          <w:sz w:val="14"/>
        </w:rPr>
        <w:t xml:space="preserve">, </w:t>
      </w:r>
      <w:proofErr w:type="spellStart"/>
      <w:r w:rsidRPr="00973770">
        <w:rPr>
          <w:rStyle w:val="StyleUnderline"/>
        </w:rPr>
        <w:t>harbours</w:t>
      </w:r>
      <w:proofErr w:type="spellEnd"/>
      <w:r w:rsidRPr="00973770">
        <w:rPr>
          <w:rStyle w:val="StyleUnderline"/>
        </w:rPr>
        <w:t xml:space="preserve"> the </w:t>
      </w:r>
      <w:r w:rsidRPr="00973770">
        <w:rPr>
          <w:rStyle w:val="Emphasis"/>
        </w:rPr>
        <w:t>possibility of an otherwise</w:t>
      </w:r>
      <w:r w:rsidRPr="00973770">
        <w:rPr>
          <w:rStyle w:val="StyleUnderline"/>
        </w:rPr>
        <w:t xml:space="preserve">, and with that the possibility of an </w:t>
      </w:r>
      <w:r w:rsidRPr="00973770">
        <w:rPr>
          <w:rStyle w:val="Emphasis"/>
        </w:rPr>
        <w:t>infrastructural otherwise</w:t>
      </w:r>
      <w:r w:rsidRPr="00973770">
        <w:rPr>
          <w:rStyle w:val="StyleUnderline"/>
        </w:rPr>
        <w:t xml:space="preserve"> as well</w:t>
      </w:r>
      <w:r w:rsidRPr="00973770">
        <w:rPr>
          <w:sz w:val="14"/>
        </w:rPr>
        <w:t>, which we discuss in the following section.</w:t>
      </w:r>
    </w:p>
    <w:p w14:paraId="50F7F942" w14:textId="77777777" w:rsidR="002C4333" w:rsidRPr="00973770" w:rsidRDefault="002C4333" w:rsidP="002C4333">
      <w:pPr>
        <w:rPr>
          <w:rFonts w:asciiTheme="minorHAnsi" w:hAnsiTheme="minorHAnsi" w:cstheme="minorHAnsi"/>
        </w:rPr>
      </w:pPr>
    </w:p>
    <w:p w14:paraId="54223AFB" w14:textId="77777777" w:rsidR="002C4333" w:rsidRPr="00973770" w:rsidRDefault="002C4333" w:rsidP="002C4333">
      <w:pPr>
        <w:rPr>
          <w:rFonts w:asciiTheme="minorHAnsi" w:hAnsiTheme="minorHAnsi" w:cstheme="minorHAnsi"/>
        </w:rPr>
      </w:pPr>
    </w:p>
    <w:p w14:paraId="403D9F80" w14:textId="77777777" w:rsidR="002C4333" w:rsidRPr="00973770" w:rsidRDefault="002C4333" w:rsidP="002C4333">
      <w:pPr>
        <w:rPr>
          <w:rFonts w:asciiTheme="minorHAnsi" w:hAnsiTheme="minorHAnsi" w:cstheme="minorHAnsi"/>
        </w:rPr>
      </w:pPr>
    </w:p>
    <w:p w14:paraId="171CD60E" w14:textId="77777777" w:rsidR="002C4333" w:rsidRPr="00973770" w:rsidRDefault="002C4333" w:rsidP="002C4333">
      <w:pPr>
        <w:pStyle w:val="Heading4"/>
        <w:rPr>
          <w:rFonts w:asciiTheme="minorHAnsi" w:hAnsiTheme="minorHAnsi" w:cstheme="minorHAnsi"/>
        </w:rPr>
      </w:pPr>
      <w:r w:rsidRPr="00973770">
        <w:rPr>
          <w:rFonts w:asciiTheme="minorHAnsi" w:hAnsiTheme="minorHAnsi" w:cstheme="minorHAnsi"/>
        </w:rPr>
        <w:t>Blackness ruptures static notions of identities and “predictability”---embracing fluidity and incompleteness, always in opposition to the “normal” modes of knowing and being that legalism violently imposes. Thus, the starting point for analysis and organizing must begin at the level of intimate relationality rather than the nation-state</w:t>
      </w:r>
    </w:p>
    <w:p w14:paraId="484CA7C9" w14:textId="77777777" w:rsidR="002C4333" w:rsidRPr="00973770" w:rsidRDefault="002C4333" w:rsidP="002C4333">
      <w:pPr>
        <w:rPr>
          <w:rFonts w:asciiTheme="minorHAnsi" w:hAnsiTheme="minorHAnsi" w:cstheme="minorHAnsi"/>
        </w:rPr>
      </w:pPr>
      <w:r w:rsidRPr="00973770">
        <w:rPr>
          <w:rStyle w:val="Style13ptBold"/>
          <w:rFonts w:asciiTheme="minorHAnsi" w:hAnsiTheme="minorHAnsi" w:cstheme="minorHAnsi"/>
        </w:rPr>
        <w:t>Moten 18</w:t>
      </w:r>
      <w:r w:rsidRPr="00973770">
        <w:rPr>
          <w:rFonts w:asciiTheme="minorHAnsi" w:hAnsiTheme="minorHAnsi" w:cstheme="minorHAnsi"/>
        </w:rPr>
        <w:t xml:space="preserve"> – Fred Moten, Professor of Performance Studies at NYU, Stolen Life, Duke University Press, 2018, https://www.dukeupress.edu/stolen-life – Texas NS</w:t>
      </w:r>
    </w:p>
    <w:p w14:paraId="3FCD958C" w14:textId="77777777" w:rsidR="002C4333" w:rsidRPr="00973770" w:rsidRDefault="002C4333" w:rsidP="002C4333">
      <w:pPr>
        <w:rPr>
          <w:rFonts w:asciiTheme="minorHAnsi" w:hAnsiTheme="minorHAnsi" w:cstheme="minorHAnsi"/>
          <w:sz w:val="16"/>
        </w:rPr>
      </w:pPr>
      <w:r w:rsidRPr="00973770">
        <w:rPr>
          <w:rFonts w:asciiTheme="minorHAnsi" w:hAnsiTheme="minorHAnsi" w:cstheme="minorHAnsi"/>
          <w:sz w:val="16"/>
        </w:rPr>
        <w:t xml:space="preserve">These </w:t>
      </w:r>
      <w:r w:rsidRPr="004F54CA">
        <w:rPr>
          <w:rFonts w:asciiTheme="minorHAnsi" w:hAnsiTheme="minorHAnsi" w:cstheme="minorHAnsi"/>
          <w:highlight w:val="green"/>
          <w:u w:val="single"/>
        </w:rPr>
        <w:t>texts move within a history of the antifoundational refusal of beauty’s gestural fugitivity</w:t>
      </w:r>
      <w:r w:rsidRPr="00973770">
        <w:rPr>
          <w:rFonts w:asciiTheme="minorHAnsi" w:hAnsiTheme="minorHAnsi" w:cstheme="minorHAnsi"/>
          <w:sz w:val="16"/>
        </w:rPr>
        <w:t xml:space="preserve"> even as Kant—both in spite and because of his foundational antiblackness—allows us to consider </w:t>
      </w:r>
      <w:r w:rsidRPr="00973770">
        <w:rPr>
          <w:rFonts w:asciiTheme="minorHAnsi" w:hAnsiTheme="minorHAnsi" w:cstheme="minorHAnsi"/>
          <w:u w:val="single"/>
        </w:rPr>
        <w:t xml:space="preserve">beauty </w:t>
      </w:r>
      <w:r w:rsidRPr="00973770">
        <w:rPr>
          <w:rFonts w:asciiTheme="minorHAnsi" w:hAnsiTheme="minorHAnsi" w:cstheme="minorHAnsi"/>
          <w:sz w:val="16"/>
        </w:rPr>
        <w:t xml:space="preserve">as </w:t>
      </w:r>
      <w:r w:rsidRPr="00973770">
        <w:rPr>
          <w:rFonts w:asciiTheme="minorHAnsi" w:hAnsiTheme="minorHAnsi" w:cstheme="minorHAnsi"/>
          <w:u w:val="single"/>
        </w:rPr>
        <w:t>a kind of fugitive foundation</w:t>
      </w:r>
      <w:r w:rsidRPr="00973770">
        <w:rPr>
          <w:rFonts w:asciiTheme="minorHAnsi" w:hAnsiTheme="minorHAnsi" w:cstheme="minorHAnsi"/>
          <w:sz w:val="16"/>
        </w:rPr>
        <w:t xml:space="preserve">. On the one hand, another beauty in the interest of another reality; on the other hand, </w:t>
      </w:r>
      <w:r w:rsidRPr="00973770">
        <w:rPr>
          <w:rFonts w:asciiTheme="minorHAnsi" w:hAnsiTheme="minorHAnsi" w:cstheme="minorHAnsi"/>
          <w:u w:val="single"/>
        </w:rPr>
        <w:t xml:space="preserve">this </w:t>
      </w:r>
      <w:r w:rsidRPr="00973770">
        <w:rPr>
          <w:rFonts w:asciiTheme="minorHAnsi" w:hAnsiTheme="minorHAnsi" w:cstheme="minorHAnsi"/>
          <w:sz w:val="16"/>
        </w:rPr>
        <w:t xml:space="preserve">other </w:t>
      </w:r>
      <w:r w:rsidRPr="00973770">
        <w:rPr>
          <w:rFonts w:asciiTheme="minorHAnsi" w:hAnsiTheme="minorHAnsi" w:cstheme="minorHAnsi"/>
          <w:u w:val="single"/>
        </w:rPr>
        <w:t>beauty demands a fundamental reworking</w:t>
      </w:r>
      <w:r w:rsidRPr="00973770">
        <w:rPr>
          <w:rFonts w:asciiTheme="minorHAnsi" w:hAnsiTheme="minorHAnsi" w:cstheme="minorHAnsi"/>
          <w:sz w:val="16"/>
        </w:rPr>
        <w:t xml:space="preserve">, a </w:t>
      </w:r>
      <w:proofErr w:type="spellStart"/>
      <w:r w:rsidRPr="00973770">
        <w:rPr>
          <w:rFonts w:asciiTheme="minorHAnsi" w:hAnsiTheme="minorHAnsi" w:cstheme="minorHAnsi"/>
          <w:sz w:val="16"/>
        </w:rPr>
        <w:t>rewalking</w:t>
      </w:r>
      <w:proofErr w:type="spellEnd"/>
      <w:r w:rsidRPr="00973770">
        <w:rPr>
          <w:rFonts w:asciiTheme="minorHAnsi" w:hAnsiTheme="minorHAnsi" w:cstheme="minorHAnsi"/>
          <w:sz w:val="16"/>
        </w:rPr>
        <w:t xml:space="preserve"> and reconstruction, </w:t>
      </w:r>
      <w:r w:rsidRPr="00973770">
        <w:rPr>
          <w:rFonts w:asciiTheme="minorHAnsi" w:hAnsiTheme="minorHAnsi" w:cstheme="minorHAnsi"/>
          <w:u w:val="single"/>
        </w:rPr>
        <w:t>of the bridge between beauty and morality</w:t>
      </w:r>
      <w:r w:rsidRPr="00973770">
        <w:rPr>
          <w:rFonts w:asciiTheme="minorHAnsi" w:hAnsiTheme="minorHAnsi" w:cstheme="minorHAnsi"/>
          <w:sz w:val="16"/>
        </w:rPr>
        <w:t xml:space="preserve">. The scandal of </w:t>
      </w:r>
      <w:r w:rsidRPr="004F54CA">
        <w:rPr>
          <w:rFonts w:asciiTheme="minorHAnsi" w:hAnsiTheme="minorHAnsi" w:cstheme="minorHAnsi"/>
          <w:highlight w:val="green"/>
          <w:u w:val="single"/>
        </w:rPr>
        <w:t>the supersensible</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is that it </w:t>
      </w:r>
      <w:r w:rsidRPr="004F54CA">
        <w:rPr>
          <w:rFonts w:asciiTheme="minorHAnsi" w:hAnsiTheme="minorHAnsi" w:cstheme="minorHAnsi"/>
          <w:highlight w:val="green"/>
          <w:u w:val="single"/>
        </w:rPr>
        <w:t>manifests itself sensually</w:t>
      </w:r>
      <w:r w:rsidRPr="00973770">
        <w:rPr>
          <w:rFonts w:asciiTheme="minorHAnsi" w:hAnsiTheme="minorHAnsi" w:cstheme="minorHAnsi"/>
          <w:sz w:val="16"/>
        </w:rPr>
        <w:t xml:space="preserve">; the scandal of the </w:t>
      </w:r>
      <w:r w:rsidRPr="00973770">
        <w:rPr>
          <w:rFonts w:asciiTheme="minorHAnsi" w:hAnsiTheme="minorHAnsi" w:cstheme="minorHAnsi"/>
          <w:u w:val="single"/>
        </w:rPr>
        <w:t>work</w:t>
      </w:r>
      <w:r w:rsidRPr="00973770">
        <w:rPr>
          <w:rFonts w:asciiTheme="minorHAnsi" w:hAnsiTheme="minorHAnsi" w:cstheme="minorHAnsi"/>
          <w:sz w:val="16"/>
        </w:rPr>
        <w:t xml:space="preserve"> </w:t>
      </w:r>
      <w:r w:rsidRPr="00973770">
        <w:rPr>
          <w:rFonts w:asciiTheme="minorHAnsi" w:hAnsiTheme="minorHAnsi" w:cstheme="minorHAnsi"/>
          <w:u w:val="single"/>
        </w:rPr>
        <w:t>is that its completeness falters in the presence of ineradicable complaint</w:t>
      </w:r>
      <w:r w:rsidRPr="00973770">
        <w:rPr>
          <w:rFonts w:asciiTheme="minorHAnsi" w:hAnsiTheme="minorHAnsi" w:cstheme="minorHAnsi"/>
          <w:sz w:val="16"/>
        </w:rPr>
        <w:t xml:space="preserve">, a radical misunderstanding that no explanation can mute. The gesture in question is, finally, a refusal of a certain system of judgment, a testimony in and as a critique of the testimonial modes that system offers. It is, moreover, </w:t>
      </w:r>
      <w:r w:rsidRPr="004F54CA">
        <w:rPr>
          <w:rFonts w:asciiTheme="minorHAnsi" w:hAnsiTheme="minorHAnsi" w:cstheme="minorHAnsi"/>
          <w:highlight w:val="green"/>
          <w:u w:val="single"/>
        </w:rPr>
        <w:t>a kind of demand</w:t>
      </w:r>
      <w:r w:rsidRPr="00973770">
        <w:rPr>
          <w:rFonts w:asciiTheme="minorHAnsi" w:hAnsiTheme="minorHAnsi" w:cstheme="minorHAnsi"/>
          <w:sz w:val="16"/>
        </w:rPr>
        <w:t xml:space="preserve">, a strenuous assertion of what Charles Mingus, in another context, </w:t>
      </w:r>
      <w:r w:rsidRPr="004F54CA">
        <w:rPr>
          <w:rFonts w:asciiTheme="minorHAnsi" w:hAnsiTheme="minorHAnsi" w:cstheme="minorHAnsi"/>
          <w:highlight w:val="green"/>
          <w:u w:val="single"/>
        </w:rPr>
        <w:t>calls the terribly beautiful whose intersubjective validity is bound up</w:t>
      </w:r>
      <w:r w:rsidRPr="00973770">
        <w:rPr>
          <w:rFonts w:asciiTheme="minorHAnsi" w:hAnsiTheme="minorHAnsi" w:cstheme="minorHAnsi"/>
          <w:u w:val="single"/>
        </w:rPr>
        <w:t xml:space="preserve"> with what disturbs and disorders the faculties of mind</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with what troubles and extends the harmony of those faculties</w:t>
      </w:r>
      <w:r w:rsidRPr="00973770">
        <w:rPr>
          <w:rFonts w:asciiTheme="minorHAnsi" w:hAnsiTheme="minorHAnsi" w:cstheme="minorHAnsi"/>
          <w:sz w:val="16"/>
        </w:rPr>
        <w:t xml:space="preserve">, especially when that harmony, </w:t>
      </w:r>
      <w:r w:rsidRPr="004F54CA">
        <w:rPr>
          <w:rFonts w:asciiTheme="minorHAnsi" w:hAnsiTheme="minorHAnsi" w:cstheme="minorHAnsi"/>
          <w:highlight w:val="green"/>
          <w:u w:val="single"/>
        </w:rPr>
        <w:t>or its representation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 xml:space="preserve">is aligned with political </w:t>
      </w:r>
      <w:proofErr w:type="spellStart"/>
      <w:r w:rsidRPr="004F54CA">
        <w:rPr>
          <w:rFonts w:asciiTheme="minorHAnsi" w:hAnsiTheme="minorHAnsi" w:cstheme="minorHAnsi"/>
          <w:highlight w:val="green"/>
          <w:u w:val="single"/>
        </w:rPr>
        <w:t>normativities</w:t>
      </w:r>
      <w:proofErr w:type="spellEnd"/>
      <w:r w:rsidRPr="004F54CA">
        <w:rPr>
          <w:rFonts w:asciiTheme="minorHAnsi" w:hAnsiTheme="minorHAnsi" w:cstheme="minorHAnsi"/>
          <w:highlight w:val="green"/>
          <w:u w:val="single"/>
        </w:rPr>
        <w:t xml:space="preserve"> and their corresponding (il)logics</w:t>
      </w:r>
      <w:r w:rsidRPr="00973770">
        <w:rPr>
          <w:rFonts w:asciiTheme="minorHAnsi" w:hAnsiTheme="minorHAnsi" w:cstheme="minorHAnsi"/>
          <w:sz w:val="16"/>
        </w:rPr>
        <w:t xml:space="preserve">.41 The gestural emancipation of mind’s dissonance inhabits a sexual cut of sexual difference, where the </w:t>
      </w:r>
      <w:proofErr w:type="spellStart"/>
      <w:r w:rsidRPr="00973770">
        <w:rPr>
          <w:rFonts w:asciiTheme="minorHAnsi" w:hAnsiTheme="minorHAnsi" w:cstheme="minorHAnsi"/>
          <w:sz w:val="16"/>
        </w:rPr>
        <w:t>choreo</w:t>
      </w:r>
      <w:proofErr w:type="spellEnd"/>
      <w:r w:rsidRPr="00973770">
        <w:rPr>
          <w:rFonts w:asciiTheme="minorHAnsi" w:hAnsiTheme="minorHAnsi" w:cstheme="minorHAnsi"/>
          <w:sz w:val="16"/>
        </w:rPr>
        <w:t xml:space="preserve">-iconography of blackness in action, its irruptive and disturbing presence, </w:t>
      </w:r>
      <w:r w:rsidRPr="004F54CA">
        <w:rPr>
          <w:rFonts w:asciiTheme="minorHAnsi" w:hAnsiTheme="minorHAnsi" w:cstheme="minorHAnsi"/>
          <w:highlight w:val="green"/>
          <w:u w:val="single"/>
        </w:rPr>
        <w:t>the assertion</w:t>
      </w:r>
      <w:r w:rsidRPr="00973770">
        <w:rPr>
          <w:rFonts w:asciiTheme="minorHAnsi" w:hAnsiTheme="minorHAnsi" w:cstheme="minorHAnsi"/>
          <w:sz w:val="16"/>
        </w:rPr>
        <w:t>—in its desire—</w:t>
      </w:r>
      <w:r w:rsidRPr="004F54CA">
        <w:rPr>
          <w:rFonts w:asciiTheme="minorHAnsi" w:hAnsiTheme="minorHAnsi" w:cstheme="minorHAnsi"/>
          <w:highlight w:val="green"/>
          <w:u w:val="single"/>
        </w:rPr>
        <w:t>of the play of nothingness and abundance</w:t>
      </w:r>
      <w:r w:rsidRPr="00973770">
        <w:rPr>
          <w:rFonts w:asciiTheme="minorHAnsi" w:hAnsiTheme="minorHAnsi" w:cstheme="minorHAnsi"/>
          <w:sz w:val="16"/>
        </w:rPr>
        <w:t xml:space="preserve">, is both sacred and ordinarily occult. According to Mingus, it </w:t>
      </w:r>
      <w:r w:rsidRPr="004F54CA">
        <w:rPr>
          <w:rFonts w:asciiTheme="minorHAnsi" w:hAnsiTheme="minorHAnsi" w:cstheme="minorHAnsi"/>
          <w:highlight w:val="green"/>
          <w:u w:val="single"/>
        </w:rPr>
        <w:t>is the black woman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who bodies forth the terribly beautiful</w:t>
      </w:r>
      <w:r w:rsidRPr="00973770">
        <w:rPr>
          <w:rFonts w:asciiTheme="minorHAnsi" w:hAnsiTheme="minorHAnsi" w:cstheme="minorHAnsi"/>
          <w:sz w:val="16"/>
        </w:rPr>
        <w:t xml:space="preserve">; the raising of her arms accompanies other modes of testimony in the frenzied gatherings of Wednesday night prayer meetings, </w:t>
      </w:r>
      <w:r w:rsidRPr="004F54CA">
        <w:rPr>
          <w:rFonts w:asciiTheme="minorHAnsi" w:hAnsiTheme="minorHAnsi" w:cstheme="minorHAnsi"/>
          <w:highlight w:val="green"/>
          <w:u w:val="single"/>
        </w:rPr>
        <w:t>marking the subterranean knowledge of the Earth</w:t>
      </w:r>
      <w:r w:rsidRPr="00973770">
        <w:rPr>
          <w:rFonts w:asciiTheme="minorHAnsi" w:hAnsiTheme="minorHAnsi" w:cstheme="minorHAnsi"/>
          <w:sz w:val="16"/>
        </w:rPr>
        <w:t xml:space="preserve">, where she lives, </w:t>
      </w:r>
      <w:r w:rsidRPr="00973770">
        <w:rPr>
          <w:rFonts w:asciiTheme="minorHAnsi" w:hAnsiTheme="minorHAnsi" w:cstheme="minorHAnsi"/>
          <w:u w:val="single"/>
        </w:rPr>
        <w:t>and the surreptitious negation of the world</w:t>
      </w:r>
      <w:r w:rsidRPr="00973770">
        <w:rPr>
          <w:rFonts w:asciiTheme="minorHAnsi" w:hAnsiTheme="minorHAnsi" w:cstheme="minorHAnsi"/>
          <w:sz w:val="16"/>
        </w:rPr>
        <w:t xml:space="preserve">, where she stays. Her </w:t>
      </w:r>
      <w:r w:rsidRPr="004F54CA">
        <w:rPr>
          <w:rFonts w:asciiTheme="minorHAnsi" w:hAnsiTheme="minorHAnsi" w:cstheme="minorHAnsi"/>
          <w:highlight w:val="green"/>
          <w:u w:val="single"/>
        </w:rPr>
        <w:t>flown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 xml:space="preserve">animate dwelling materializes the </w:t>
      </w:r>
      <w:proofErr w:type="spellStart"/>
      <w:r w:rsidRPr="004F54CA">
        <w:rPr>
          <w:rFonts w:asciiTheme="minorHAnsi" w:hAnsiTheme="minorHAnsi" w:cstheme="minorHAnsi"/>
          <w:highlight w:val="green"/>
          <w:u w:val="single"/>
        </w:rPr>
        <w:t>jurisgenerative</w:t>
      </w:r>
      <w:proofErr w:type="spellEnd"/>
      <w:r w:rsidRPr="004F54CA">
        <w:rPr>
          <w:rFonts w:asciiTheme="minorHAnsi" w:hAnsiTheme="minorHAnsi" w:cstheme="minorHAnsi"/>
          <w:highlight w:val="green"/>
          <w:u w:val="single"/>
        </w:rPr>
        <w:t xml:space="preserve"> principle</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whose fecundity Cover illuminates. There is a kind of ornamentation—a </w:t>
      </w:r>
      <w:proofErr w:type="spellStart"/>
      <w:r w:rsidRPr="00973770">
        <w:rPr>
          <w:rFonts w:asciiTheme="minorHAnsi" w:hAnsiTheme="minorHAnsi" w:cstheme="minorHAnsi"/>
          <w:sz w:val="16"/>
        </w:rPr>
        <w:t>ruptural</w:t>
      </w:r>
      <w:proofErr w:type="spellEnd"/>
      <w:r w:rsidRPr="00973770">
        <w:rPr>
          <w:rFonts w:asciiTheme="minorHAnsi" w:hAnsiTheme="minorHAnsi" w:cstheme="minorHAnsi"/>
          <w:sz w:val="16"/>
        </w:rPr>
        <w:t xml:space="preserve"> amendment; a serration; a work of undoing at the work’s broken edge—where lawfulness and lawlessness meet. That something works this way might be surprising since precise, which is to say unnatural, description of it takes such a tortuous path. See how nonsense escapes precisely through the constant and demonstrative making of sense that poetry—which Kant argues is the carry- Elsewhere, I have considered that plain as J. L. Austin’s rebellious domain. His work was devoted to the proposition that the proper object and methodological apparatus for philosophy was ordinary language—the material of everyday discursive events or, in his parlance, speech acts. However, when Austin sets out on the path toward a general theory of language he moves along lines determined by the paradigmatic opposition of material surface and semantic depth. Austin’s </w:t>
      </w:r>
      <w:r w:rsidRPr="004F54CA">
        <w:rPr>
          <w:rFonts w:asciiTheme="minorHAnsi" w:hAnsiTheme="minorHAnsi" w:cstheme="minorHAnsi"/>
          <w:highlight w:val="green"/>
          <w:u w:val="single"/>
        </w:rPr>
        <w:t xml:space="preserve">Kantian desire for universality in language </w:t>
      </w:r>
      <w:r w:rsidRPr="00973770">
        <w:rPr>
          <w:rFonts w:asciiTheme="minorHAnsi" w:hAnsiTheme="minorHAnsi" w:cstheme="minorHAnsi"/>
          <w:u w:val="single"/>
        </w:rPr>
        <w:t xml:space="preserve">and in the theory of language </w:t>
      </w:r>
      <w:r w:rsidRPr="004F54CA">
        <w:rPr>
          <w:rFonts w:asciiTheme="minorHAnsi" w:hAnsiTheme="minorHAnsi" w:cstheme="minorHAnsi"/>
          <w:highlight w:val="green"/>
          <w:u w:val="single"/>
        </w:rPr>
        <w:t xml:space="preserve">requires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reduction of phonic substance</w:t>
      </w:r>
      <w:r w:rsidRPr="00973770">
        <w:rPr>
          <w:rFonts w:asciiTheme="minorHAnsi" w:hAnsiTheme="minorHAnsi" w:cstheme="minorHAnsi"/>
          <w:sz w:val="16"/>
        </w:rPr>
        <w:t xml:space="preserve">, the </w:t>
      </w:r>
      <w:r w:rsidRPr="004F54CA">
        <w:rPr>
          <w:rFonts w:asciiTheme="minorHAnsi" w:hAnsiTheme="minorHAnsi" w:cstheme="minorHAnsi"/>
          <w:highlight w:val="green"/>
          <w:u w:val="single"/>
        </w:rPr>
        <w:t xml:space="preserve">dismissal of the “phonetic act” as “merely </w:t>
      </w:r>
      <w:r w:rsidRPr="00973770">
        <w:rPr>
          <w:rFonts w:asciiTheme="minorHAnsi" w:hAnsiTheme="minorHAnsi" w:cstheme="minorHAnsi"/>
          <w:u w:val="single"/>
        </w:rPr>
        <w:t xml:space="preserve">the act of </w:t>
      </w:r>
      <w:r w:rsidRPr="004F54CA">
        <w:rPr>
          <w:rFonts w:asciiTheme="minorHAnsi" w:hAnsiTheme="minorHAnsi" w:cstheme="minorHAnsi"/>
          <w:highlight w:val="green"/>
          <w:u w:val="single"/>
        </w:rPr>
        <w:t>uttering certain noises.”</w:t>
      </w:r>
      <w:r w:rsidRPr="00973770">
        <w:rPr>
          <w:rFonts w:asciiTheme="minorHAnsi" w:hAnsiTheme="minorHAnsi" w:cstheme="minorHAnsi"/>
          <w:sz w:val="16"/>
        </w:rPr>
        <w:t xml:space="preserve">43 Still, Austin’s </w:t>
      </w:r>
      <w:r w:rsidRPr="00973770">
        <w:rPr>
          <w:rFonts w:asciiTheme="minorHAnsi" w:hAnsiTheme="minorHAnsi" w:cstheme="minorHAnsi"/>
          <w:u w:val="single"/>
        </w:rPr>
        <w:t>anticipation of deconstruction comes upon an effect that</w:t>
      </w:r>
      <w:r w:rsidRPr="00973770">
        <w:rPr>
          <w:rFonts w:asciiTheme="minorHAnsi" w:hAnsiTheme="minorHAnsi" w:cstheme="minorHAnsi"/>
          <w:sz w:val="16"/>
        </w:rPr>
        <w:t xml:space="preserve">, perhaps efficaciously, is never fully crystallized as method. He submits his own </w:t>
      </w:r>
      <w:r w:rsidRPr="00973770">
        <w:rPr>
          <w:rFonts w:asciiTheme="minorHAnsi" w:hAnsiTheme="minorHAnsi" w:cstheme="minorHAnsi"/>
          <w:u w:val="single"/>
        </w:rPr>
        <w:t xml:space="preserve">work </w:t>
      </w:r>
      <w:r w:rsidRPr="00973770">
        <w:rPr>
          <w:rFonts w:asciiTheme="minorHAnsi" w:hAnsiTheme="minorHAnsi" w:cstheme="minorHAnsi"/>
          <w:sz w:val="16"/>
        </w:rPr>
        <w:t>(his own logical direction, his own diegetic comportment) to that effect—</w:t>
      </w:r>
      <w:r w:rsidRPr="004F54CA">
        <w:rPr>
          <w:rFonts w:asciiTheme="minorHAnsi" w:hAnsiTheme="minorHAnsi" w:cstheme="minorHAnsi"/>
          <w:highlight w:val="green"/>
          <w:u w:val="single"/>
        </w:rPr>
        <w:t xml:space="preserve">a liberating cascade of breakdowns in which linguistic categories are cut by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 xml:space="preserve">everyday </w:t>
      </w:r>
      <w:r w:rsidRPr="00973770">
        <w:rPr>
          <w:rFonts w:asciiTheme="minorHAnsi" w:hAnsiTheme="minorHAnsi" w:cstheme="minorHAnsi"/>
          <w:u w:val="single"/>
        </w:rPr>
        <w:t xml:space="preserve">events of </w:t>
      </w:r>
      <w:r w:rsidRPr="004F54CA">
        <w:rPr>
          <w:rFonts w:asciiTheme="minorHAnsi" w:hAnsiTheme="minorHAnsi" w:cstheme="minorHAnsi"/>
          <w:highlight w:val="green"/>
          <w:u w:val="single"/>
        </w:rPr>
        <w:t>speech so that</w:t>
      </w:r>
      <w:r w:rsidRPr="00973770">
        <w:rPr>
          <w:rFonts w:asciiTheme="minorHAnsi" w:hAnsiTheme="minorHAnsi" w:cstheme="minorHAnsi"/>
          <w:sz w:val="16"/>
        </w:rPr>
        <w:t xml:space="preserve">, </w:t>
      </w:r>
      <w:r w:rsidRPr="00973770">
        <w:rPr>
          <w:rFonts w:asciiTheme="minorHAnsi" w:hAnsiTheme="minorHAnsi" w:cstheme="minorHAnsi"/>
          <w:u w:val="single"/>
        </w:rPr>
        <w:t>within the plain of the ordinary</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 xml:space="preserve">the distinctions between words </w:t>
      </w:r>
      <w:r w:rsidRPr="00973770">
        <w:rPr>
          <w:rFonts w:asciiTheme="minorHAnsi" w:hAnsiTheme="minorHAnsi" w:cstheme="minorHAnsi"/>
          <w:u w:val="single"/>
        </w:rPr>
        <w:t xml:space="preserve">and </w:t>
      </w:r>
      <w:r w:rsidRPr="004F54CA">
        <w:rPr>
          <w:rFonts w:asciiTheme="minorHAnsi" w:hAnsiTheme="minorHAnsi" w:cstheme="minorHAnsi"/>
          <w:highlight w:val="green"/>
          <w:u w:val="single"/>
        </w:rPr>
        <w:t xml:space="preserve">gestures </w:t>
      </w:r>
      <w:r w:rsidRPr="00973770">
        <w:rPr>
          <w:rFonts w:asciiTheme="minorHAnsi" w:hAnsiTheme="minorHAnsi" w:cstheme="minorHAnsi"/>
          <w:u w:val="single"/>
        </w:rPr>
        <w:t xml:space="preserve">and between words </w:t>
      </w:r>
      <w:r w:rsidRPr="004F54CA">
        <w:rPr>
          <w:rFonts w:asciiTheme="minorHAnsi" w:hAnsiTheme="minorHAnsi" w:cstheme="minorHAnsi"/>
          <w:highlight w:val="green"/>
          <w:u w:val="single"/>
        </w:rPr>
        <w:t xml:space="preserve">and sounds emerge and recede </w:t>
      </w:r>
      <w:r w:rsidRPr="00973770">
        <w:rPr>
          <w:rFonts w:asciiTheme="minorHAnsi" w:hAnsiTheme="minorHAnsi" w:cstheme="minorHAnsi"/>
          <w:u w:val="single"/>
        </w:rPr>
        <w:t xml:space="preserve">in order </w:t>
      </w:r>
      <w:r w:rsidRPr="004F54CA">
        <w:rPr>
          <w:rFonts w:asciiTheme="minorHAnsi" w:hAnsiTheme="minorHAnsi" w:cstheme="minorHAnsi"/>
          <w:highlight w:val="green"/>
          <w:u w:val="single"/>
        </w:rPr>
        <w:t xml:space="preserve">to let us know that the extraordinary is the always surprising path through the ordinary that is made by way of the </w:t>
      </w:r>
      <w:proofErr w:type="spellStart"/>
      <w:r w:rsidRPr="004F54CA">
        <w:rPr>
          <w:rFonts w:asciiTheme="minorHAnsi" w:hAnsiTheme="minorHAnsi" w:cstheme="minorHAnsi"/>
          <w:highlight w:val="green"/>
          <w:u w:val="single"/>
        </w:rPr>
        <w:t>montagic</w:t>
      </w:r>
      <w:proofErr w:type="spellEnd"/>
      <w:r w:rsidRPr="004F54CA">
        <w:rPr>
          <w:rFonts w:asciiTheme="minorHAnsi" w:hAnsiTheme="minorHAnsi" w:cstheme="minorHAnsi"/>
          <w:highlight w:val="green"/>
          <w:u w:val="single"/>
        </w:rPr>
        <w:t>, transversal sequencing of events</w:t>
      </w:r>
      <w:r w:rsidRPr="00973770">
        <w:rPr>
          <w:rFonts w:asciiTheme="minorHAnsi" w:hAnsiTheme="minorHAnsi" w:cstheme="minorHAnsi"/>
          <w:sz w:val="16"/>
        </w:rPr>
        <w:t xml:space="preserve">. That </w:t>
      </w:r>
      <w:r w:rsidRPr="004F54CA">
        <w:rPr>
          <w:rFonts w:asciiTheme="minorHAnsi" w:hAnsiTheme="minorHAnsi" w:cstheme="minorHAnsi"/>
          <w:highlight w:val="green"/>
          <w:u w:val="single"/>
        </w:rPr>
        <w:t>sequence is</w:t>
      </w:r>
      <w:r w:rsidRPr="00973770">
        <w:rPr>
          <w:rFonts w:asciiTheme="minorHAnsi" w:hAnsiTheme="minorHAnsi" w:cstheme="minorHAnsi"/>
          <w:sz w:val="16"/>
        </w:rPr>
        <w:t xml:space="preserve">, in turn, </w:t>
      </w:r>
      <w:r w:rsidRPr="004F54CA">
        <w:rPr>
          <w:rFonts w:asciiTheme="minorHAnsi" w:hAnsiTheme="minorHAnsi" w:cstheme="minorHAnsi"/>
          <w:highlight w:val="green"/>
          <w:u w:val="single"/>
        </w:rPr>
        <w:t>structured by the logic of the surprising</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multiple singularity of the event</w:t>
      </w:r>
      <w:r w:rsidRPr="00973770">
        <w:rPr>
          <w:rFonts w:asciiTheme="minorHAnsi" w:hAnsiTheme="minorHAnsi" w:cstheme="minorHAnsi"/>
          <w:sz w:val="16"/>
        </w:rPr>
        <w:t xml:space="preserve">—that it is unprecedented, that it is </w:t>
      </w:r>
      <w:r w:rsidRPr="004F54CA">
        <w:rPr>
          <w:rFonts w:asciiTheme="minorHAnsi" w:hAnsiTheme="minorHAnsi" w:cstheme="minorHAnsi"/>
          <w:highlight w:val="green"/>
          <w:u w:val="single"/>
        </w:rPr>
        <w:t xml:space="preserve">infused with the </w:t>
      </w:r>
      <w:proofErr w:type="spellStart"/>
      <w:r w:rsidRPr="004F54CA">
        <w:rPr>
          <w:rFonts w:asciiTheme="minorHAnsi" w:hAnsiTheme="minorHAnsi" w:cstheme="minorHAnsi"/>
          <w:highlight w:val="green"/>
          <w:u w:val="single"/>
        </w:rPr>
        <w:t>plexed</w:t>
      </w:r>
      <w:proofErr w:type="spellEnd"/>
      <w:r w:rsidRPr="004F54CA">
        <w:rPr>
          <w:rFonts w:asciiTheme="minorHAnsi" w:hAnsiTheme="minorHAnsi" w:cstheme="minorHAnsi"/>
          <w:highlight w:val="green"/>
          <w:u w:val="single"/>
        </w:rPr>
        <w:t xml:space="preserve"> singularity of its fellows</w:t>
      </w:r>
      <w:r w:rsidRPr="00973770">
        <w:rPr>
          <w:rFonts w:asciiTheme="minorHAnsi" w:hAnsiTheme="minorHAnsi" w:cstheme="minorHAnsi"/>
          <w:sz w:val="16"/>
        </w:rPr>
        <w:t xml:space="preserve">. The </w:t>
      </w:r>
      <w:r w:rsidRPr="00973770">
        <w:rPr>
          <w:rFonts w:asciiTheme="minorHAnsi" w:hAnsiTheme="minorHAnsi" w:cstheme="minorHAnsi"/>
          <w:u w:val="single"/>
        </w:rPr>
        <w:t>event in question is ill legality</w:t>
      </w:r>
      <w:r w:rsidRPr="00973770">
        <w:rPr>
          <w:rFonts w:asciiTheme="minorHAnsi" w:hAnsiTheme="minorHAnsi" w:cstheme="minorHAnsi"/>
          <w:sz w:val="16"/>
        </w:rPr>
        <w:t xml:space="preserve">, the </w:t>
      </w:r>
      <w:r w:rsidRPr="00973770">
        <w:rPr>
          <w:rFonts w:asciiTheme="minorHAnsi" w:hAnsiTheme="minorHAnsi" w:cstheme="minorHAnsi"/>
          <w:u w:val="single"/>
        </w:rPr>
        <w:t>repeating head of a step aside or across</w:t>
      </w:r>
      <w:r w:rsidRPr="00973770">
        <w:rPr>
          <w:rFonts w:asciiTheme="minorHAnsi" w:hAnsiTheme="minorHAnsi" w:cstheme="minorHAnsi"/>
          <w:sz w:val="16"/>
        </w:rPr>
        <w:t xml:space="preserve">; the </w:t>
      </w:r>
      <w:r w:rsidRPr="00973770">
        <w:rPr>
          <w:rFonts w:asciiTheme="minorHAnsi" w:hAnsiTheme="minorHAnsi" w:cstheme="minorHAnsi"/>
          <w:u w:val="single"/>
        </w:rPr>
        <w:t>object</w:t>
      </w:r>
      <w:r w:rsidRPr="00973770">
        <w:rPr>
          <w:rFonts w:asciiTheme="minorHAnsi" w:hAnsiTheme="minorHAnsi" w:cstheme="minorHAnsi"/>
          <w:sz w:val="16"/>
        </w:rPr>
        <w:t xml:space="preserve"> </w:t>
      </w:r>
      <w:r w:rsidRPr="00973770">
        <w:rPr>
          <w:rFonts w:asciiTheme="minorHAnsi" w:hAnsiTheme="minorHAnsi" w:cstheme="minorHAnsi"/>
          <w:u w:val="single"/>
        </w:rPr>
        <w:t xml:space="preserve">at hand is phonographic, </w:t>
      </w:r>
      <w:proofErr w:type="spellStart"/>
      <w:r w:rsidRPr="00973770">
        <w:rPr>
          <w:rFonts w:asciiTheme="minorHAnsi" w:hAnsiTheme="minorHAnsi" w:cstheme="minorHAnsi"/>
          <w:u w:val="single"/>
        </w:rPr>
        <w:t>paraliterary</w:t>
      </w:r>
      <w:proofErr w:type="spellEnd"/>
      <w:r w:rsidRPr="00973770">
        <w:rPr>
          <w:rFonts w:asciiTheme="minorHAnsi" w:hAnsiTheme="minorHAnsi" w:cstheme="minorHAnsi"/>
          <w:u w:val="single"/>
        </w:rPr>
        <w:t>, and ungraspable</w:t>
      </w:r>
      <w:r w:rsidRPr="00973770">
        <w:rPr>
          <w:rFonts w:asciiTheme="minorHAnsi" w:hAnsiTheme="minorHAnsi" w:cstheme="minorHAnsi"/>
          <w:sz w:val="16"/>
        </w:rPr>
        <w:t xml:space="preserve">. Such </w:t>
      </w:r>
      <w:r w:rsidRPr="00973770">
        <w:rPr>
          <w:rFonts w:asciiTheme="minorHAnsi" w:hAnsiTheme="minorHAnsi" w:cstheme="minorHAnsi"/>
          <w:u w:val="single"/>
        </w:rPr>
        <w:t>movement in sight and sound</w:t>
      </w:r>
      <w:r w:rsidRPr="00973770">
        <w:rPr>
          <w:rFonts w:asciiTheme="minorHAnsi" w:hAnsiTheme="minorHAnsi" w:cstheme="minorHAnsi"/>
          <w:sz w:val="16"/>
        </w:rPr>
        <w:t xml:space="preserve">, such dispossessed and dispossessive fugitivity, </w:t>
      </w:r>
      <w:r w:rsidRPr="00973770">
        <w:rPr>
          <w:rFonts w:asciiTheme="minorHAnsi" w:hAnsiTheme="minorHAnsi" w:cstheme="minorHAnsi"/>
          <w:u w:val="single"/>
        </w:rPr>
        <w:t>in its very anticipation of the regulative and disciplinary powers to which it responds</w:t>
      </w:r>
      <w:r w:rsidRPr="00973770">
        <w:rPr>
          <w:rFonts w:asciiTheme="minorHAnsi" w:hAnsiTheme="minorHAnsi" w:cstheme="minorHAnsi"/>
          <w:sz w:val="16"/>
        </w:rPr>
        <w:t xml:space="preserve">, </w:t>
      </w:r>
      <w:r w:rsidRPr="00973770">
        <w:rPr>
          <w:rFonts w:asciiTheme="minorHAnsi" w:hAnsiTheme="minorHAnsi" w:cstheme="minorHAnsi"/>
          <w:u w:val="single"/>
        </w:rPr>
        <w:t>reminds us</w:t>
      </w:r>
      <w:r w:rsidRPr="00973770">
        <w:rPr>
          <w:rFonts w:asciiTheme="minorHAnsi" w:hAnsiTheme="minorHAnsi" w:cstheme="minorHAnsi"/>
          <w:sz w:val="16"/>
        </w:rPr>
        <w:t>, along with Foucault, that “</w:t>
      </w:r>
      <w:r w:rsidRPr="00973770">
        <w:rPr>
          <w:rFonts w:asciiTheme="minorHAnsi" w:hAnsiTheme="minorHAnsi" w:cstheme="minorHAnsi"/>
          <w:u w:val="single"/>
        </w:rPr>
        <w:t>it is not that life has been totally integrated into techniques that govern and administer it</w:t>
      </w:r>
      <w:r w:rsidRPr="00973770">
        <w:rPr>
          <w:rFonts w:asciiTheme="minorHAnsi" w:hAnsiTheme="minorHAnsi" w:cstheme="minorHAnsi"/>
          <w:sz w:val="16"/>
        </w:rPr>
        <w:t xml:space="preserve">; </w:t>
      </w:r>
      <w:r w:rsidRPr="00973770">
        <w:rPr>
          <w:rFonts w:asciiTheme="minorHAnsi" w:hAnsiTheme="minorHAnsi" w:cstheme="minorHAnsi"/>
          <w:u w:val="single"/>
        </w:rPr>
        <w:t>it constantly escapes them.</w:t>
      </w:r>
      <w:r w:rsidRPr="00973770">
        <w:rPr>
          <w:rFonts w:asciiTheme="minorHAnsi" w:hAnsiTheme="minorHAnsi" w:cstheme="minorHAnsi"/>
          <w:sz w:val="16"/>
        </w:rPr>
        <w:t xml:space="preserve">”44 Ed Roberson, who is later beautifully echoed by Aldon Nielsen, speaks of this </w:t>
      </w:r>
      <w:r w:rsidRPr="00973770">
        <w:rPr>
          <w:rFonts w:asciiTheme="minorHAnsi" w:hAnsiTheme="minorHAnsi" w:cstheme="minorHAnsi"/>
          <w:u w:val="single"/>
        </w:rPr>
        <w:t>fugitivity as “the calligraphy of black chant.”</w:t>
      </w:r>
      <w:r w:rsidRPr="00973770">
        <w:rPr>
          <w:rFonts w:asciiTheme="minorHAnsi" w:hAnsiTheme="minorHAnsi" w:cstheme="minorHAnsi"/>
          <w:sz w:val="16"/>
        </w:rPr>
        <w:t xml:space="preserve">45 I’d like to think of it as the </w:t>
      </w:r>
      <w:proofErr w:type="spellStart"/>
      <w:r w:rsidRPr="00973770">
        <w:rPr>
          <w:rFonts w:asciiTheme="minorHAnsi" w:hAnsiTheme="minorHAnsi" w:cstheme="minorHAnsi"/>
          <w:u w:val="single"/>
        </w:rPr>
        <w:t>chor</w:t>
      </w:r>
      <w:proofErr w:type="spellEnd"/>
      <w:r w:rsidRPr="00973770">
        <w:rPr>
          <w:rFonts w:asciiTheme="minorHAnsi" w:hAnsiTheme="minorHAnsi" w:cstheme="minorHAnsi"/>
          <w:u w:val="single"/>
        </w:rPr>
        <w:t>(e)o-phonography of black Kant</w:t>
      </w:r>
      <w:r w:rsidRPr="00973770">
        <w:rPr>
          <w:rFonts w:asciiTheme="minorHAnsi" w:hAnsiTheme="minorHAnsi" w:cstheme="minorHAnsi"/>
          <w:sz w:val="16"/>
        </w:rPr>
        <w:t xml:space="preserve">, pronounced cant, </w:t>
      </w:r>
      <w:r w:rsidRPr="00973770">
        <w:rPr>
          <w:rFonts w:asciiTheme="minorHAnsi" w:hAnsiTheme="minorHAnsi" w:cstheme="minorHAnsi"/>
          <w:u w:val="single"/>
        </w:rPr>
        <w:t>mark</w:t>
      </w:r>
      <w:r w:rsidRPr="00973770">
        <w:rPr>
          <w:rFonts w:asciiTheme="minorHAnsi" w:hAnsiTheme="minorHAnsi" w:cstheme="minorHAnsi"/>
          <w:sz w:val="16"/>
        </w:rPr>
        <w:t xml:space="preserve">ing not only that version of Scottish pronunciation that my teacher, Julian Boyd, insistently claimed on Kant’s behalf, but also channeling a certain cantilevered reach </w:t>
      </w:r>
      <w:r w:rsidRPr="00973770">
        <w:rPr>
          <w:rFonts w:asciiTheme="minorHAnsi" w:hAnsiTheme="minorHAnsi" w:cstheme="minorHAnsi"/>
          <w:u w:val="single"/>
        </w:rPr>
        <w:t>toward or projective structure for science and history whose attachment to the natural is more accurately understood as what Nathaniel Mackey would call a “broken claim to connection.”</w:t>
      </w:r>
      <w:r w:rsidRPr="00973770">
        <w:rPr>
          <w:rFonts w:asciiTheme="minorHAnsi" w:hAnsiTheme="minorHAnsi" w:cstheme="minorHAnsi"/>
          <w:sz w:val="16"/>
        </w:rPr>
        <w:t xml:space="preserve">46 “Race” in Kant is incantatory gesture, the mark of an incapacity that drives philosophy (the black can’t of philosophy, philosophy’s unpayable debt to the unmeaning jargon and illegitimate rhetoric, the phono-material suasion, it keeps trying to leave behind). The proper valuation of that gesture is made available to us by inhabiting what Kant devalued and, at the very moment of his deployment of it, disavowed and by considering what even Kant couldn’t imagine, namely the beautiful art of what is supposed to be unbeautiful.47 </w:t>
      </w:r>
      <w:r w:rsidRPr="00973770">
        <w:rPr>
          <w:rFonts w:asciiTheme="minorHAnsi" w:hAnsiTheme="minorHAnsi" w:cstheme="minorHAnsi"/>
          <w:u w:val="single"/>
        </w:rPr>
        <w:t>Black chant</w:t>
      </w:r>
      <w:r w:rsidRPr="00973770">
        <w:rPr>
          <w:rFonts w:asciiTheme="minorHAnsi" w:hAnsiTheme="minorHAnsi" w:cstheme="minorHAnsi"/>
          <w:sz w:val="16"/>
        </w:rPr>
        <w:t xml:space="preserve">, is, among other things </w:t>
      </w:r>
      <w:r w:rsidRPr="00973770">
        <w:rPr>
          <w:rFonts w:asciiTheme="minorHAnsi" w:hAnsiTheme="minorHAnsi" w:cstheme="minorHAnsi"/>
          <w:u w:val="single"/>
        </w:rPr>
        <w:t>a transverse reenactment of black Kant</w:t>
      </w:r>
      <w:r w:rsidRPr="00973770">
        <w:rPr>
          <w:rFonts w:asciiTheme="minorHAnsi" w:hAnsiTheme="minorHAnsi" w:cstheme="minorHAnsi"/>
          <w:sz w:val="16"/>
        </w:rPr>
        <w:t>, pronounced cant</w:t>
      </w:r>
      <w:r w:rsidRPr="00973770">
        <w:rPr>
          <w:rFonts w:asciiTheme="minorHAnsi" w:hAnsiTheme="minorHAnsi" w:cstheme="minorHAnsi"/>
          <w:u w:val="single"/>
        </w:rPr>
        <w:t>, of blackness in Kant insofar as it intones the foundational interplay of sense and non-sense</w:t>
      </w:r>
      <w:r w:rsidRPr="00973770">
        <w:rPr>
          <w:rFonts w:asciiTheme="minorHAnsi" w:hAnsiTheme="minorHAnsi" w:cstheme="minorHAnsi"/>
          <w:sz w:val="16"/>
        </w:rPr>
        <w:t xml:space="preserve">, </w:t>
      </w:r>
      <w:r w:rsidRPr="00973770">
        <w:rPr>
          <w:rFonts w:asciiTheme="minorHAnsi" w:hAnsiTheme="minorHAnsi" w:cstheme="minorHAnsi"/>
          <w:u w:val="single"/>
        </w:rPr>
        <w:t>sense and reference</w:t>
      </w:r>
      <w:r w:rsidRPr="00973770">
        <w:rPr>
          <w:rFonts w:asciiTheme="minorHAnsi" w:hAnsiTheme="minorHAnsi" w:cstheme="minorHAnsi"/>
          <w:sz w:val="16"/>
        </w:rPr>
        <w:t xml:space="preserve">, </w:t>
      </w:r>
      <w:r w:rsidRPr="00973770">
        <w:rPr>
          <w:rFonts w:asciiTheme="minorHAnsi" w:hAnsiTheme="minorHAnsi" w:cstheme="minorHAnsi"/>
          <w:u w:val="single"/>
        </w:rPr>
        <w:t>being and beings</w:t>
      </w:r>
      <w:r w:rsidRPr="00973770">
        <w:rPr>
          <w:rFonts w:asciiTheme="minorHAnsi" w:hAnsiTheme="minorHAnsi" w:cstheme="minorHAnsi"/>
          <w:sz w:val="16"/>
        </w:rPr>
        <w:t xml:space="preserve">, </w:t>
      </w:r>
      <w:r w:rsidRPr="00973770">
        <w:rPr>
          <w:rFonts w:asciiTheme="minorHAnsi" w:hAnsiTheme="minorHAnsi" w:cstheme="minorHAnsi"/>
          <w:u w:val="single"/>
        </w:rPr>
        <w:t>blackness and blacks</w:t>
      </w:r>
      <w:r w:rsidRPr="00973770">
        <w:rPr>
          <w:rFonts w:asciiTheme="minorHAnsi" w:hAnsiTheme="minorHAnsi" w:cstheme="minorHAnsi"/>
          <w:sz w:val="16"/>
        </w:rPr>
        <w:t xml:space="preserve">, at the racial crossroads where modern philosophy takes its own path, reinitializing itself as the inhabitation of the conflict between flight and constraint.48 What I am imagining, in other words, is a kind of black genius in Kant that must be conserved—an incantatory, </w:t>
      </w:r>
      <w:proofErr w:type="spellStart"/>
      <w:r w:rsidRPr="00973770">
        <w:rPr>
          <w:rFonts w:asciiTheme="minorHAnsi" w:hAnsiTheme="minorHAnsi" w:cstheme="minorHAnsi"/>
          <w:sz w:val="16"/>
        </w:rPr>
        <w:t>anteKantian</w:t>
      </w:r>
      <w:proofErr w:type="spellEnd"/>
      <w:r w:rsidRPr="00973770">
        <w:rPr>
          <w:rFonts w:asciiTheme="minorHAnsi" w:hAnsiTheme="minorHAnsi" w:cstheme="minorHAnsi"/>
          <w:sz w:val="16"/>
        </w:rPr>
        <w:t xml:space="preserve"> frenzy, a tumultuous derangement, wherein a terrible reality is lent to song and word in their </w:t>
      </w:r>
      <w:proofErr w:type="spellStart"/>
      <w:r w:rsidRPr="00973770">
        <w:rPr>
          <w:rFonts w:asciiTheme="minorHAnsi" w:hAnsiTheme="minorHAnsi" w:cstheme="minorHAnsi"/>
          <w:sz w:val="16"/>
        </w:rPr>
        <w:t>interinanimation</w:t>
      </w:r>
      <w:proofErr w:type="spellEnd"/>
      <w:r w:rsidRPr="00973770">
        <w:rPr>
          <w:rFonts w:asciiTheme="minorHAnsi" w:hAnsiTheme="minorHAnsi" w:cstheme="minorHAnsi"/>
          <w:sz w:val="16"/>
        </w:rPr>
        <w:t xml:space="preserve">. You will doubtless recognize the invocation of a Du </w:t>
      </w:r>
      <w:proofErr w:type="spellStart"/>
      <w:r w:rsidRPr="00973770">
        <w:rPr>
          <w:rFonts w:asciiTheme="minorHAnsi" w:hAnsiTheme="minorHAnsi" w:cstheme="minorHAnsi"/>
          <w:sz w:val="16"/>
        </w:rPr>
        <w:t>Boisian</w:t>
      </w:r>
      <w:proofErr w:type="spellEnd"/>
      <w:r w:rsidRPr="00973770">
        <w:rPr>
          <w:rFonts w:asciiTheme="minorHAnsi" w:hAnsiTheme="minorHAnsi" w:cstheme="minorHAnsi"/>
          <w:sz w:val="16"/>
        </w:rPr>
        <w:t xml:space="preserve"> analytic that emerges in an essay called “The Religion of the American Negro,” first published in 1900 and later revised and republished in 1903 as “Of the Faith of the Fathers,” Chapter X of The Souls of Black Folk, a text that has become unfamiliar due to the cavalier familiarity with which we often treat it. Indeed, my invocation of the text counts on that combination of proximity and estrangement as the very possibility of the work of reinitialization I am attempting. I suspect that the place to begin again is where Du Bois’s most famous and influential text begins, precisely in order to show how that text, seminal though it may be, is, in fact, not the beginning.</w:t>
      </w:r>
    </w:p>
    <w:p w14:paraId="4CEEF94B" w14:textId="77777777" w:rsidR="002C4333" w:rsidRPr="00973770" w:rsidRDefault="002C4333" w:rsidP="002C4333">
      <w:pPr>
        <w:rPr>
          <w:rFonts w:asciiTheme="minorHAnsi" w:hAnsiTheme="minorHAnsi" w:cstheme="minorHAnsi"/>
          <w:sz w:val="16"/>
        </w:rPr>
      </w:pPr>
    </w:p>
    <w:p w14:paraId="06DE9F7F" w14:textId="77777777" w:rsidR="002C4333" w:rsidRPr="00973770" w:rsidRDefault="002C4333" w:rsidP="002C4333">
      <w:pPr>
        <w:pStyle w:val="Heading4"/>
        <w:rPr>
          <w:rFonts w:asciiTheme="minorHAnsi" w:hAnsiTheme="minorHAnsi" w:cstheme="minorHAnsi"/>
        </w:rPr>
      </w:pPr>
      <w:r w:rsidRPr="00973770">
        <w:rPr>
          <w:rFonts w:asciiTheme="minorHAnsi" w:hAnsiTheme="minorHAnsi" w:cstheme="minorHAnsi"/>
          <w:u w:val="single"/>
        </w:rPr>
        <w:t>Historical precedents</w:t>
      </w:r>
      <w:r w:rsidRPr="00973770">
        <w:rPr>
          <w:rFonts w:asciiTheme="minorHAnsi" w:hAnsiTheme="minorHAnsi" w:cstheme="minorHAnsi"/>
        </w:rPr>
        <w:t xml:space="preserve"> for argumentation aren’t based on any </w:t>
      </w:r>
      <w:r w:rsidRPr="00973770">
        <w:rPr>
          <w:rFonts w:asciiTheme="minorHAnsi" w:hAnsiTheme="minorHAnsi" w:cstheme="minorHAnsi"/>
          <w:u w:val="single"/>
        </w:rPr>
        <w:t>frame of neutrality</w:t>
      </w:r>
      <w:r w:rsidRPr="00973770">
        <w:rPr>
          <w:rFonts w:asciiTheme="minorHAnsi" w:hAnsiTheme="minorHAnsi" w:cstheme="minorHAnsi"/>
        </w:rPr>
        <w:t xml:space="preserve">, but indebted to </w:t>
      </w:r>
      <w:r w:rsidRPr="00973770">
        <w:rPr>
          <w:rFonts w:asciiTheme="minorHAnsi" w:hAnsiTheme="minorHAnsi" w:cstheme="minorHAnsi"/>
          <w:u w:val="single"/>
        </w:rPr>
        <w:t>racialized</w:t>
      </w:r>
      <w:r w:rsidRPr="00973770">
        <w:rPr>
          <w:rFonts w:asciiTheme="minorHAnsi" w:hAnsiTheme="minorHAnsi" w:cstheme="minorHAnsi"/>
        </w:rPr>
        <w:t xml:space="preserve"> </w:t>
      </w:r>
      <w:r w:rsidRPr="00973770">
        <w:rPr>
          <w:rFonts w:asciiTheme="minorHAnsi" w:hAnsiTheme="minorHAnsi" w:cstheme="minorHAnsi"/>
          <w:u w:val="single"/>
        </w:rPr>
        <w:t>assumptions</w:t>
      </w:r>
      <w:r w:rsidRPr="00973770">
        <w:rPr>
          <w:rFonts w:asciiTheme="minorHAnsi" w:hAnsiTheme="minorHAnsi" w:cstheme="minorHAnsi"/>
        </w:rPr>
        <w:t xml:space="preserve">. </w:t>
      </w:r>
      <w:r w:rsidRPr="00973770">
        <w:rPr>
          <w:rFonts w:asciiTheme="minorHAnsi" w:hAnsiTheme="minorHAnsi" w:cstheme="minorHAnsi"/>
          <w:u w:val="single"/>
        </w:rPr>
        <w:t>Revolutionary vs revolutionary debates</w:t>
      </w:r>
      <w:r w:rsidRPr="00973770">
        <w:rPr>
          <w:rFonts w:asciiTheme="minorHAnsi" w:hAnsiTheme="minorHAnsi" w:cstheme="minorHAnsi"/>
        </w:rPr>
        <w:t xml:space="preserve"> have had extensive </w:t>
      </w:r>
      <w:r w:rsidRPr="00973770">
        <w:rPr>
          <w:rFonts w:asciiTheme="minorHAnsi" w:hAnsiTheme="minorHAnsi" w:cstheme="minorHAnsi"/>
          <w:u w:val="single"/>
        </w:rPr>
        <w:t>success</w:t>
      </w:r>
      <w:r w:rsidRPr="00973770">
        <w:rPr>
          <w:rFonts w:asciiTheme="minorHAnsi" w:hAnsiTheme="minorHAnsi" w:cstheme="minorHAnsi"/>
        </w:rPr>
        <w:t xml:space="preserve">, but are </w:t>
      </w:r>
      <w:r w:rsidRPr="00973770">
        <w:rPr>
          <w:rFonts w:asciiTheme="minorHAnsi" w:hAnsiTheme="minorHAnsi" w:cstheme="minorHAnsi"/>
          <w:u w:val="single"/>
        </w:rPr>
        <w:t>demonized</w:t>
      </w:r>
      <w:r w:rsidRPr="00973770">
        <w:rPr>
          <w:rFonts w:asciiTheme="minorHAnsi" w:hAnsiTheme="minorHAnsi" w:cstheme="minorHAnsi"/>
        </w:rPr>
        <w:t xml:space="preserve"> as </w:t>
      </w:r>
      <w:r w:rsidRPr="00973770">
        <w:rPr>
          <w:rFonts w:asciiTheme="minorHAnsi" w:hAnsiTheme="minorHAnsi" w:cstheme="minorHAnsi"/>
          <w:u w:val="single"/>
        </w:rPr>
        <w:t>wayward</w:t>
      </w:r>
      <w:r w:rsidRPr="00973770">
        <w:rPr>
          <w:rFonts w:asciiTheme="minorHAnsi" w:hAnsiTheme="minorHAnsi" w:cstheme="minorHAnsi"/>
        </w:rPr>
        <w:t xml:space="preserve"> vis-à-vis a </w:t>
      </w:r>
      <w:r w:rsidRPr="00973770">
        <w:rPr>
          <w:rFonts w:asciiTheme="minorHAnsi" w:hAnsiTheme="minorHAnsi" w:cstheme="minorHAnsi"/>
          <w:u w:val="single"/>
        </w:rPr>
        <w:t>history</w:t>
      </w:r>
      <w:r w:rsidRPr="00973770">
        <w:rPr>
          <w:rFonts w:asciiTheme="minorHAnsi" w:hAnsiTheme="minorHAnsi" w:cstheme="minorHAnsi"/>
        </w:rPr>
        <w:t xml:space="preserve"> and </w:t>
      </w:r>
      <w:r w:rsidRPr="00973770">
        <w:rPr>
          <w:rFonts w:asciiTheme="minorHAnsi" w:hAnsiTheme="minorHAnsi" w:cstheme="minorHAnsi"/>
          <w:u w:val="single"/>
        </w:rPr>
        <w:t>tradition of antiblackness</w:t>
      </w:r>
      <w:r w:rsidRPr="00973770">
        <w:rPr>
          <w:rFonts w:asciiTheme="minorHAnsi" w:hAnsiTheme="minorHAnsi" w:cstheme="minorHAnsi"/>
        </w:rPr>
        <w:t xml:space="preserve">. Utilizing debate as a site for </w:t>
      </w:r>
      <w:r w:rsidRPr="00973770">
        <w:rPr>
          <w:rFonts w:asciiTheme="minorHAnsi" w:hAnsiTheme="minorHAnsi" w:cstheme="minorHAnsi"/>
          <w:u w:val="single"/>
        </w:rPr>
        <w:t>radical</w:t>
      </w:r>
      <w:r w:rsidRPr="00973770">
        <w:rPr>
          <w:rFonts w:asciiTheme="minorHAnsi" w:hAnsiTheme="minorHAnsi" w:cstheme="minorHAnsi"/>
        </w:rPr>
        <w:t xml:space="preserve"> conversations is a material practice that breaks traditional norms. </w:t>
      </w:r>
    </w:p>
    <w:p w14:paraId="2599782C" w14:textId="77777777" w:rsidR="002C4333" w:rsidRPr="00973770" w:rsidRDefault="002C4333" w:rsidP="002C4333">
      <w:pPr>
        <w:rPr>
          <w:rFonts w:asciiTheme="minorHAnsi" w:hAnsiTheme="minorHAnsi" w:cstheme="minorHAnsi"/>
        </w:rPr>
      </w:pPr>
      <w:proofErr w:type="spellStart"/>
      <w:r w:rsidRPr="00973770">
        <w:rPr>
          <w:rStyle w:val="Style13ptBold"/>
          <w:rFonts w:asciiTheme="minorHAnsi" w:hAnsiTheme="minorHAnsi" w:cstheme="minorHAnsi"/>
        </w:rPr>
        <w:t>Athanasopolous</w:t>
      </w:r>
      <w:proofErr w:type="spellEnd"/>
      <w:r w:rsidRPr="00973770">
        <w:rPr>
          <w:rStyle w:val="Style13ptBold"/>
          <w:rFonts w:asciiTheme="minorHAnsi" w:hAnsiTheme="minorHAnsi" w:cstheme="minorHAnsi"/>
        </w:rPr>
        <w:t xml:space="preserve"> and Sugino 23</w:t>
      </w:r>
      <w:r w:rsidRPr="00973770">
        <w:rPr>
          <w:rFonts w:asciiTheme="minorHAnsi" w:hAnsiTheme="minorHAnsi" w:cstheme="minorHAnsi"/>
        </w:rPr>
        <w:t xml:space="preserve"> (Charles </w:t>
      </w:r>
      <w:proofErr w:type="spellStart"/>
      <w:r w:rsidRPr="00973770">
        <w:rPr>
          <w:rFonts w:asciiTheme="minorHAnsi" w:hAnsiTheme="minorHAnsi" w:cstheme="minorHAnsi"/>
        </w:rPr>
        <w:t>Athanasopolous</w:t>
      </w:r>
      <w:proofErr w:type="spellEnd"/>
      <w:r w:rsidRPr="00973770">
        <w:rPr>
          <w:rFonts w:asciiTheme="minorHAnsi" w:hAnsiTheme="minorHAnsi" w:cstheme="minorHAnsi"/>
        </w:rPr>
        <w:t xml:space="preserve"> is an Assistant Professor of Communication Studies at Gonzaga University, Corinne Sugino is an Assistant Professor of Communication Studies at Gonzaga University, “CLASH OF THE UNCIVILIZED: AN ALTERNATIVE APPROACH TO POLICY DEBATE”, Contemporary Argumentation and Debate: The Journal of the Cross-Examination Debate Association, Vol 38, https://commons.lib.jmu.edu/cad/vol38/iss1/1/)//ameya </w:t>
      </w:r>
    </w:p>
    <w:p w14:paraId="0BA3E9D5" w14:textId="77777777" w:rsidR="002C4333" w:rsidRPr="00973770" w:rsidRDefault="002C4333" w:rsidP="002C4333">
      <w:pPr>
        <w:rPr>
          <w:rFonts w:asciiTheme="minorHAnsi" w:hAnsiTheme="minorHAnsi" w:cstheme="minorHAnsi"/>
          <w:u w:val="single"/>
        </w:rPr>
      </w:pPr>
      <w:r w:rsidRPr="00973770">
        <w:rPr>
          <w:rFonts w:asciiTheme="minorHAnsi" w:hAnsiTheme="minorHAnsi" w:cstheme="minorHAnsi"/>
          <w:u w:val="single"/>
        </w:rPr>
        <w:t xml:space="preserve">Proponents of a </w:t>
      </w:r>
      <w:r w:rsidRPr="004F54CA">
        <w:rPr>
          <w:rFonts w:asciiTheme="minorHAnsi" w:hAnsiTheme="minorHAnsi" w:cstheme="minorHAnsi"/>
          <w:highlight w:val="green"/>
          <w:u w:val="single"/>
        </w:rPr>
        <w:t>traditional policy interpretation</w:t>
      </w:r>
      <w:r w:rsidRPr="00973770">
        <w:rPr>
          <w:rFonts w:asciiTheme="minorHAnsi" w:hAnsiTheme="minorHAnsi" w:cstheme="minorHAnsi"/>
          <w:u w:val="single"/>
        </w:rPr>
        <w:t xml:space="preserve"> of the topic often </w:t>
      </w:r>
      <w:r w:rsidRPr="004F54CA">
        <w:rPr>
          <w:rFonts w:asciiTheme="minorHAnsi" w:hAnsiTheme="minorHAnsi" w:cstheme="minorHAnsi"/>
          <w:highlight w:val="green"/>
          <w:u w:val="single"/>
        </w:rPr>
        <w:t>contend</w:t>
      </w:r>
      <w:r w:rsidRPr="00973770">
        <w:rPr>
          <w:rFonts w:asciiTheme="minorHAnsi" w:hAnsiTheme="minorHAnsi" w:cstheme="minorHAnsi"/>
          <w:u w:val="single"/>
        </w:rPr>
        <w:t xml:space="preserve"> specifically that </w:t>
      </w:r>
      <w:r w:rsidRPr="004F54CA">
        <w:rPr>
          <w:rFonts w:asciiTheme="minorHAnsi" w:hAnsiTheme="minorHAnsi" w:cstheme="minorHAnsi"/>
          <w:highlight w:val="green"/>
          <w:u w:val="single"/>
        </w:rPr>
        <w:t xml:space="preserve">the mechanism, or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actor</w:t>
      </w:r>
      <w:r w:rsidRPr="00973770">
        <w:rPr>
          <w:rFonts w:asciiTheme="minorHAnsi" w:hAnsiTheme="minorHAnsi" w:cstheme="minorHAnsi"/>
          <w:u w:val="single"/>
        </w:rPr>
        <w:t xml:space="preserve">, in the resolution </w:t>
      </w:r>
      <w:r w:rsidRPr="004F54CA">
        <w:rPr>
          <w:rFonts w:asciiTheme="minorHAnsi" w:hAnsiTheme="minorHAnsi" w:cstheme="minorHAnsi"/>
          <w:highlight w:val="green"/>
          <w:u w:val="single"/>
        </w:rPr>
        <w:t>is necessary</w:t>
      </w:r>
      <w:r w:rsidRPr="00973770">
        <w:rPr>
          <w:rFonts w:asciiTheme="minorHAnsi" w:hAnsiTheme="minorHAnsi" w:cstheme="minorHAnsi"/>
          <w:u w:val="single"/>
        </w:rPr>
        <w:t xml:space="preserve"> to make it predictable.</w:t>
      </w:r>
      <w:r w:rsidRPr="00973770">
        <w:rPr>
          <w:rFonts w:asciiTheme="minorHAnsi" w:hAnsiTheme="minorHAnsi" w:cstheme="minorHAnsi"/>
          <w:sz w:val="16"/>
        </w:rPr>
        <w:t xml:space="preserve"> However, as we have been arguing throughout this essay, </w:t>
      </w:r>
      <w:r w:rsidRPr="004F54CA">
        <w:rPr>
          <w:rFonts w:asciiTheme="minorHAnsi" w:hAnsiTheme="minorHAnsi" w:cstheme="minorHAnsi"/>
          <w:highlight w:val="green"/>
          <w:u w:val="single"/>
        </w:rPr>
        <w:t xml:space="preserve">traditional policy debate’s </w:t>
      </w:r>
      <w:r w:rsidRPr="00973770">
        <w:rPr>
          <w:rFonts w:asciiTheme="minorHAnsi" w:hAnsiTheme="minorHAnsi" w:cstheme="minorHAnsi"/>
          <w:u w:val="single"/>
        </w:rPr>
        <w:t xml:space="preserve">overrepresentation of debate is </w:t>
      </w:r>
      <w:r w:rsidRPr="004F54CA">
        <w:rPr>
          <w:rFonts w:asciiTheme="minorHAnsi" w:hAnsiTheme="minorHAnsi" w:cstheme="minorHAnsi"/>
          <w:highlight w:val="green"/>
          <w:u w:val="single"/>
        </w:rPr>
        <w:t>not neutral consensus, but a normalized process</w:t>
      </w:r>
      <w:r w:rsidRPr="00973770">
        <w:rPr>
          <w:rFonts w:asciiTheme="minorHAnsi" w:hAnsiTheme="minorHAnsi" w:cstheme="minorHAnsi"/>
          <w:u w:val="single"/>
        </w:rPr>
        <w:t xml:space="preserve"> </w:t>
      </w:r>
      <w:r w:rsidRPr="00973770">
        <w:rPr>
          <w:rStyle w:val="Emphasis"/>
          <w:rFonts w:asciiTheme="minorHAnsi" w:hAnsiTheme="minorHAnsi" w:cstheme="minorHAnsi"/>
        </w:rPr>
        <w:t xml:space="preserve">informed by </w:t>
      </w:r>
      <w:r w:rsidRPr="004F54CA">
        <w:rPr>
          <w:rStyle w:val="Emphasis"/>
          <w:rFonts w:asciiTheme="minorHAnsi" w:hAnsiTheme="minorHAnsi" w:cstheme="minorHAnsi"/>
          <w:highlight w:val="green"/>
        </w:rPr>
        <w:t>racialized assumptions</w:t>
      </w:r>
      <w:r w:rsidRPr="00973770">
        <w:rPr>
          <w:rFonts w:asciiTheme="minorHAnsi" w:hAnsiTheme="minorHAnsi" w:cstheme="minorHAnsi"/>
          <w:u w:val="single"/>
        </w:rPr>
        <w:t>.</w:t>
      </w:r>
      <w:r w:rsidRPr="00973770">
        <w:rPr>
          <w:rFonts w:asciiTheme="minorHAnsi" w:hAnsiTheme="minorHAnsi" w:cstheme="minorHAnsi"/>
          <w:sz w:val="16"/>
        </w:rPr>
        <w:t xml:space="preserve"> Traditionally, the words in the resolution are assumed to describe fiat, or hypothetical imagination. Yet none of the words in any given resolution can be described definitively as meaning hypothetical imagination. A team could read a plan text and then describe the affirmative case as irony. They could also read a plan text as a metaphor. These would technically conform to the words in the resolution, and thus reveal it is not the words that limit out “unpredictable” mechanisms but a community norm. </w:t>
      </w:r>
      <w:r w:rsidRPr="00973770">
        <w:rPr>
          <w:rFonts w:asciiTheme="minorHAnsi" w:hAnsiTheme="minorHAnsi" w:cstheme="minorHAnsi"/>
          <w:u w:val="single"/>
        </w:rPr>
        <w:t xml:space="preserve">In this regard, </w:t>
      </w:r>
      <w:r w:rsidRPr="004F54CA">
        <w:rPr>
          <w:rFonts w:asciiTheme="minorHAnsi" w:hAnsiTheme="minorHAnsi" w:cstheme="minorHAnsi"/>
          <w:b/>
          <w:bCs/>
          <w:highlight w:val="green"/>
          <w:u w:val="single"/>
        </w:rPr>
        <w:t>fiat is</w:t>
      </w:r>
      <w:r w:rsidRPr="00973770">
        <w:rPr>
          <w:rFonts w:asciiTheme="minorHAnsi" w:hAnsiTheme="minorHAnsi" w:cstheme="minorHAnsi"/>
          <w:b/>
          <w:bCs/>
          <w:u w:val="single"/>
        </w:rPr>
        <w:t xml:space="preserve">, technically speaking, </w:t>
      </w:r>
      <w:r w:rsidRPr="004F54CA">
        <w:rPr>
          <w:rFonts w:asciiTheme="minorHAnsi" w:hAnsiTheme="minorHAnsi" w:cstheme="minorHAnsi"/>
          <w:b/>
          <w:bCs/>
          <w:highlight w:val="green"/>
          <w:u w:val="single"/>
        </w:rPr>
        <w:t>an arbitrary, extra-topical inclusion</w:t>
      </w:r>
      <w:r w:rsidRPr="004F54CA">
        <w:rPr>
          <w:rFonts w:asciiTheme="minorHAnsi" w:hAnsiTheme="minorHAnsi" w:cstheme="minorHAnsi"/>
          <w:highlight w:val="green"/>
          <w:u w:val="single"/>
        </w:rPr>
        <w:t>.</w:t>
      </w:r>
      <w:r w:rsidRPr="00973770">
        <w:rPr>
          <w:rFonts w:asciiTheme="minorHAnsi" w:hAnsiTheme="minorHAnsi" w:cstheme="minorHAnsi"/>
          <w:u w:val="single"/>
        </w:rPr>
        <w:t xml:space="preserve"> </w:t>
      </w:r>
      <w:r w:rsidRPr="00973770">
        <w:rPr>
          <w:rFonts w:asciiTheme="minorHAnsi" w:hAnsiTheme="minorHAnsi" w:cstheme="minorHAnsi"/>
          <w:b/>
          <w:bCs/>
          <w:u w:val="single"/>
        </w:rPr>
        <w:t>It does not gain authority from the words in the resolution</w:t>
      </w:r>
      <w:r w:rsidRPr="00973770">
        <w:rPr>
          <w:rFonts w:asciiTheme="minorHAnsi" w:hAnsiTheme="minorHAnsi" w:cstheme="minorHAnsi"/>
          <w:u w:val="single"/>
        </w:rPr>
        <w:t xml:space="preserve">, instead </w:t>
      </w:r>
      <w:r w:rsidRPr="004F54CA">
        <w:rPr>
          <w:rFonts w:asciiTheme="minorHAnsi" w:hAnsiTheme="minorHAnsi" w:cstheme="minorHAnsi"/>
          <w:highlight w:val="green"/>
          <w:u w:val="single"/>
        </w:rPr>
        <w:t xml:space="preserve">it informs how debaters and coaches ought to interpret </w:t>
      </w:r>
      <w:r w:rsidRPr="00973770">
        <w:rPr>
          <w:rFonts w:asciiTheme="minorHAnsi" w:hAnsiTheme="minorHAnsi" w:cstheme="minorHAnsi"/>
          <w:u w:val="single"/>
        </w:rPr>
        <w:t xml:space="preserve">those </w:t>
      </w:r>
      <w:r w:rsidRPr="004F54CA">
        <w:rPr>
          <w:rFonts w:asciiTheme="minorHAnsi" w:hAnsiTheme="minorHAnsi" w:cstheme="minorHAnsi"/>
          <w:highlight w:val="green"/>
          <w:u w:val="single"/>
        </w:rPr>
        <w:t>words</w:t>
      </w:r>
      <w:r w:rsidRPr="00973770">
        <w:rPr>
          <w:rFonts w:asciiTheme="minorHAnsi" w:hAnsiTheme="minorHAnsi" w:cstheme="minorHAnsi"/>
          <w:u w:val="single"/>
        </w:rPr>
        <w:t xml:space="preserve">. Put differently, </w:t>
      </w:r>
      <w:r w:rsidRPr="00973770">
        <w:rPr>
          <w:rFonts w:asciiTheme="minorHAnsi" w:hAnsiTheme="minorHAnsi" w:cstheme="minorHAnsi"/>
          <w:b/>
          <w:bCs/>
          <w:u w:val="single"/>
        </w:rPr>
        <w:t xml:space="preserve">fiat is </w:t>
      </w:r>
      <w:r w:rsidRPr="004F54CA">
        <w:rPr>
          <w:rFonts w:asciiTheme="minorHAnsi" w:hAnsiTheme="minorHAnsi" w:cstheme="minorHAnsi"/>
          <w:b/>
          <w:bCs/>
          <w:highlight w:val="green"/>
          <w:u w:val="single"/>
        </w:rPr>
        <w:t xml:space="preserve">not inherently predictable </w:t>
      </w:r>
      <w:r w:rsidRPr="00973770">
        <w:rPr>
          <w:rFonts w:asciiTheme="minorHAnsi" w:hAnsiTheme="minorHAnsi" w:cstheme="minorHAnsi"/>
          <w:b/>
          <w:bCs/>
          <w:u w:val="single"/>
        </w:rPr>
        <w:t xml:space="preserve">based on the resolution, but </w:t>
      </w:r>
      <w:r w:rsidRPr="004F54CA">
        <w:rPr>
          <w:rFonts w:asciiTheme="minorHAnsi" w:hAnsiTheme="minorHAnsi" w:cstheme="minorHAnsi"/>
          <w:b/>
          <w:bCs/>
          <w:highlight w:val="green"/>
          <w:u w:val="single"/>
        </w:rPr>
        <w:t xml:space="preserve">only </w:t>
      </w:r>
      <w:r w:rsidRPr="00973770">
        <w:rPr>
          <w:rFonts w:asciiTheme="minorHAnsi" w:hAnsiTheme="minorHAnsi" w:cstheme="minorHAnsi"/>
          <w:b/>
          <w:bCs/>
          <w:u w:val="single"/>
        </w:rPr>
        <w:t xml:space="preserve">predictable </w:t>
      </w:r>
      <w:r w:rsidRPr="004F54CA">
        <w:rPr>
          <w:rFonts w:asciiTheme="minorHAnsi" w:hAnsiTheme="minorHAnsi" w:cstheme="minorHAnsi"/>
          <w:b/>
          <w:bCs/>
          <w:highlight w:val="green"/>
          <w:u w:val="single"/>
        </w:rPr>
        <w:t xml:space="preserve">based on </w:t>
      </w:r>
      <w:r w:rsidRPr="00973770">
        <w:rPr>
          <w:rFonts w:asciiTheme="minorHAnsi" w:hAnsiTheme="minorHAnsi" w:cstheme="minorHAnsi"/>
          <w:b/>
          <w:bCs/>
          <w:u w:val="single"/>
        </w:rPr>
        <w:t xml:space="preserve">a </w:t>
      </w:r>
      <w:r w:rsidRPr="004F54CA">
        <w:rPr>
          <w:rFonts w:asciiTheme="minorHAnsi" w:hAnsiTheme="minorHAnsi" w:cstheme="minorHAnsi"/>
          <w:b/>
          <w:bCs/>
          <w:highlight w:val="green"/>
          <w:u w:val="single"/>
        </w:rPr>
        <w:t>tradition</w:t>
      </w:r>
      <w:r w:rsidRPr="00973770">
        <w:rPr>
          <w:rFonts w:asciiTheme="minorHAnsi" w:hAnsiTheme="minorHAnsi" w:cstheme="minorHAnsi"/>
          <w:u w:val="single"/>
        </w:rPr>
        <w:t xml:space="preserve">. However, as Louisville and other Black and critical teams have pointed to, that tradition is steeped </w:t>
      </w:r>
      <w:r w:rsidRPr="004F54CA">
        <w:rPr>
          <w:rFonts w:asciiTheme="minorHAnsi" w:hAnsiTheme="minorHAnsi" w:cstheme="minorHAnsi"/>
          <w:highlight w:val="green"/>
          <w:u w:val="single"/>
        </w:rPr>
        <w:t>in the overrepresentation of white debaters</w:t>
      </w:r>
      <w:r w:rsidRPr="00973770">
        <w:rPr>
          <w:rFonts w:asciiTheme="minorHAnsi" w:hAnsiTheme="minorHAnsi" w:cstheme="minorHAnsi"/>
          <w:u w:val="single"/>
        </w:rPr>
        <w:t>, their interests, their desires, and their claims to what the activity ought to look like</w:t>
      </w:r>
      <w:r w:rsidRPr="00973770">
        <w:rPr>
          <w:rFonts w:asciiTheme="minorHAnsi" w:hAnsiTheme="minorHAnsi" w:cstheme="minorHAnsi"/>
          <w:sz w:val="16"/>
        </w:rPr>
        <w:t xml:space="preserve">. When this aspect is taken into consideration with our aforementioned point that the </w:t>
      </w:r>
      <w:r w:rsidRPr="00973770">
        <w:rPr>
          <w:rFonts w:asciiTheme="minorHAnsi" w:hAnsiTheme="minorHAnsi" w:cstheme="minorHAnsi"/>
          <w:u w:val="single"/>
        </w:rPr>
        <w:t xml:space="preserve">topic selection and </w:t>
      </w:r>
      <w:proofErr w:type="spellStart"/>
      <w:r w:rsidRPr="00973770">
        <w:rPr>
          <w:rFonts w:asciiTheme="minorHAnsi" w:hAnsiTheme="minorHAnsi" w:cstheme="minorHAnsi"/>
          <w:u w:val="single"/>
        </w:rPr>
        <w:t>resolutional</w:t>
      </w:r>
      <w:proofErr w:type="spellEnd"/>
      <w:r w:rsidRPr="00973770">
        <w:rPr>
          <w:rFonts w:asciiTheme="minorHAnsi" w:hAnsiTheme="minorHAnsi" w:cstheme="minorHAnsi"/>
          <w:u w:val="single"/>
        </w:rPr>
        <w:t xml:space="preserve"> wording process is itself informed by racialized archival processes</w:t>
      </w:r>
      <w:r w:rsidRPr="00973770">
        <w:rPr>
          <w:rFonts w:asciiTheme="minorHAnsi" w:hAnsiTheme="minorHAnsi" w:cstheme="minorHAnsi"/>
          <w:b/>
          <w:bCs/>
          <w:u w:val="single"/>
        </w:rPr>
        <w:t xml:space="preserve">, </w:t>
      </w:r>
      <w:r w:rsidRPr="004F54CA">
        <w:rPr>
          <w:rFonts w:asciiTheme="minorHAnsi" w:hAnsiTheme="minorHAnsi" w:cstheme="minorHAnsi"/>
          <w:b/>
          <w:bCs/>
          <w:highlight w:val="green"/>
          <w:u w:val="single"/>
        </w:rPr>
        <w:t>new conceptualizations of clash beyond this restrictive framework become necessary</w:t>
      </w:r>
      <w:r w:rsidRPr="00973770">
        <w:rPr>
          <w:rFonts w:asciiTheme="minorHAnsi" w:hAnsiTheme="minorHAnsi" w:cstheme="minorHAnsi"/>
          <w:sz w:val="16"/>
        </w:rPr>
        <w:t xml:space="preserve">. In addition to engaging with the heart of the resolution, </w:t>
      </w:r>
      <w:r w:rsidRPr="004F54CA">
        <w:rPr>
          <w:rFonts w:asciiTheme="minorHAnsi" w:hAnsiTheme="minorHAnsi" w:cstheme="minorHAnsi"/>
          <w:highlight w:val="green"/>
          <w:u w:val="single"/>
        </w:rPr>
        <w:t xml:space="preserve">rev v. rev debate </w:t>
      </w:r>
      <w:r w:rsidRPr="00973770">
        <w:rPr>
          <w:rFonts w:asciiTheme="minorHAnsi" w:hAnsiTheme="minorHAnsi" w:cstheme="minorHAnsi"/>
          <w:u w:val="single"/>
        </w:rPr>
        <w:t xml:space="preserve">and critical debate more broadly might be thought of as an engagement not with any particular social movement or revolution, but rather with the </w:t>
      </w:r>
      <w:r w:rsidRPr="00973770">
        <w:rPr>
          <w:rFonts w:asciiTheme="minorHAnsi" w:hAnsiTheme="minorHAnsi" w:cstheme="minorHAnsi"/>
          <w:b/>
          <w:bCs/>
          <w:u w:val="single"/>
        </w:rPr>
        <w:t>question of what moves the social</w:t>
      </w:r>
      <w:r w:rsidRPr="00973770">
        <w:rPr>
          <w:rFonts w:asciiTheme="minorHAnsi" w:hAnsiTheme="minorHAnsi" w:cstheme="minorHAnsi"/>
          <w:sz w:val="16"/>
        </w:rPr>
        <w:t xml:space="preserve">. In McGee’s (1980) essay on the rhetoric of social movements, he draws a distinction between perspectives that approach social movement as “phenomenon” and social movement as “meaning.” The essence of this distinction is that while prior scholars have often treated social movements as discrete, self-contained entities that in reality scholars of communication ought to address social movements not as a noun but as a verb. He contends that </w:t>
      </w:r>
      <w:r w:rsidRPr="00973770">
        <w:rPr>
          <w:rFonts w:asciiTheme="minorHAnsi" w:hAnsiTheme="minorHAnsi" w:cstheme="minorHAnsi"/>
          <w:u w:val="single"/>
        </w:rPr>
        <w:t>social movements are not clearly delineated phenomena but instead are processes that develop as collective and impact the world through rhetoric</w:t>
      </w:r>
      <w:r w:rsidRPr="00973770">
        <w:rPr>
          <w:rFonts w:asciiTheme="minorHAnsi" w:hAnsiTheme="minorHAnsi" w:cstheme="minorHAnsi"/>
          <w:sz w:val="16"/>
        </w:rPr>
        <w:t xml:space="preserve">. Thus, the question for him is not what a social movement is, but instead what moves the social. </w:t>
      </w:r>
      <w:r w:rsidRPr="00973770">
        <w:rPr>
          <w:rFonts w:asciiTheme="minorHAnsi" w:hAnsiTheme="minorHAnsi" w:cstheme="minorHAnsi"/>
          <w:u w:val="single"/>
        </w:rPr>
        <w:t>Similarly, instead of examining a single self-contained policy action, or considering a hypothetical activist action, much of critical debate considers questions of ontology, language, orientation, and representation</w:t>
      </w:r>
      <w:r w:rsidRPr="00973770">
        <w:rPr>
          <w:rFonts w:asciiTheme="minorHAnsi" w:hAnsiTheme="minorHAnsi" w:cstheme="minorHAnsi"/>
          <w:sz w:val="16"/>
        </w:rPr>
        <w:t xml:space="preserve">. </w:t>
      </w:r>
      <w:r w:rsidRPr="00973770">
        <w:rPr>
          <w:rFonts w:asciiTheme="minorHAnsi" w:hAnsiTheme="minorHAnsi" w:cstheme="minorHAnsi"/>
          <w:b/>
          <w:bCs/>
          <w:u w:val="single"/>
        </w:rPr>
        <w:t>Contrary to the idea that these debates do not think about material action</w:t>
      </w:r>
      <w:r w:rsidRPr="00973770">
        <w:rPr>
          <w:rFonts w:asciiTheme="minorHAnsi" w:hAnsiTheme="minorHAnsi" w:cstheme="minorHAnsi"/>
          <w:u w:val="single"/>
        </w:rPr>
        <w:t xml:space="preserve"> (Solt, 2004), we suggest they </w:t>
      </w:r>
      <w:r w:rsidRPr="004F54CA">
        <w:rPr>
          <w:rFonts w:asciiTheme="minorHAnsi" w:hAnsiTheme="minorHAnsi" w:cstheme="minorHAnsi"/>
          <w:b/>
          <w:bCs/>
          <w:highlight w:val="green"/>
          <w:u w:val="single"/>
        </w:rPr>
        <w:t xml:space="preserve">shift </w:t>
      </w:r>
      <w:r w:rsidRPr="00973770">
        <w:rPr>
          <w:rFonts w:asciiTheme="minorHAnsi" w:hAnsiTheme="minorHAnsi" w:cstheme="minorHAnsi"/>
          <w:b/>
          <w:bCs/>
          <w:u w:val="single"/>
        </w:rPr>
        <w:t xml:space="preserve">the paradigm of </w:t>
      </w:r>
      <w:r w:rsidRPr="004F54CA">
        <w:rPr>
          <w:rFonts w:asciiTheme="minorHAnsi" w:hAnsiTheme="minorHAnsi" w:cstheme="minorHAnsi"/>
          <w:b/>
          <w:bCs/>
          <w:highlight w:val="green"/>
          <w:u w:val="single"/>
        </w:rPr>
        <w:t>debate from</w:t>
      </w:r>
      <w:r w:rsidRPr="004F54CA">
        <w:rPr>
          <w:rFonts w:asciiTheme="minorHAnsi" w:hAnsiTheme="minorHAnsi" w:cstheme="minorHAnsi"/>
          <w:highlight w:val="green"/>
          <w:u w:val="single"/>
        </w:rPr>
        <w:t xml:space="preserve"> </w:t>
      </w:r>
      <w:r w:rsidRPr="00973770">
        <w:rPr>
          <w:rFonts w:asciiTheme="minorHAnsi" w:hAnsiTheme="minorHAnsi" w:cstheme="minorHAnsi"/>
          <w:u w:val="single"/>
        </w:rPr>
        <w:t xml:space="preserve">a particular </w:t>
      </w:r>
      <w:r w:rsidRPr="004F54CA">
        <w:rPr>
          <w:rFonts w:asciiTheme="minorHAnsi" w:hAnsiTheme="minorHAnsi" w:cstheme="minorHAnsi"/>
          <w:b/>
          <w:bCs/>
          <w:highlight w:val="green"/>
          <w:u w:val="single"/>
        </w:rPr>
        <w:t>policy phenomenon</w:t>
      </w:r>
      <w:r w:rsidRPr="004F54CA">
        <w:rPr>
          <w:rFonts w:asciiTheme="minorHAnsi" w:hAnsiTheme="minorHAnsi" w:cstheme="minorHAnsi"/>
          <w:highlight w:val="green"/>
          <w:u w:val="single"/>
        </w:rPr>
        <w:t xml:space="preserve"> </w:t>
      </w:r>
      <w:r w:rsidRPr="004F54CA">
        <w:rPr>
          <w:rFonts w:asciiTheme="minorHAnsi" w:hAnsiTheme="minorHAnsi" w:cstheme="minorHAnsi"/>
          <w:b/>
          <w:bCs/>
          <w:highlight w:val="green"/>
          <w:u w:val="single"/>
        </w:rPr>
        <w:t>to</w:t>
      </w:r>
      <w:r w:rsidRPr="004F54CA">
        <w:rPr>
          <w:rFonts w:asciiTheme="minorHAnsi" w:hAnsiTheme="minorHAnsi" w:cstheme="minorHAnsi"/>
          <w:highlight w:val="green"/>
          <w:u w:val="single"/>
        </w:rPr>
        <w:t xml:space="preserve"> </w:t>
      </w:r>
      <w:r w:rsidRPr="004F54CA">
        <w:rPr>
          <w:rFonts w:asciiTheme="minorHAnsi" w:hAnsiTheme="minorHAnsi" w:cstheme="minorHAnsi"/>
          <w:b/>
          <w:bCs/>
          <w:highlight w:val="green"/>
          <w:u w:val="single"/>
        </w:rPr>
        <w:t xml:space="preserve">think critically </w:t>
      </w:r>
      <w:r w:rsidRPr="00973770">
        <w:rPr>
          <w:rFonts w:asciiTheme="minorHAnsi" w:hAnsiTheme="minorHAnsi" w:cstheme="minorHAnsi"/>
          <w:b/>
          <w:bCs/>
          <w:u w:val="single"/>
        </w:rPr>
        <w:t>about what moves the social</w:t>
      </w:r>
      <w:r w:rsidRPr="00973770">
        <w:rPr>
          <w:rFonts w:asciiTheme="minorHAnsi" w:hAnsiTheme="minorHAnsi" w:cstheme="minorHAnsi"/>
          <w:sz w:val="16"/>
        </w:rPr>
        <w:t xml:space="preserve">. As Happe (2013) suggests, </w:t>
      </w:r>
      <w:r w:rsidRPr="004F54CA">
        <w:rPr>
          <w:rFonts w:asciiTheme="minorHAnsi" w:hAnsiTheme="minorHAnsi" w:cstheme="minorHAnsi"/>
          <w:b/>
          <w:bCs/>
          <w:highlight w:val="green"/>
          <w:u w:val="single"/>
        </w:rPr>
        <w:t>racism continues</w:t>
      </w:r>
      <w:r w:rsidRPr="004F54CA">
        <w:rPr>
          <w:rFonts w:asciiTheme="minorHAnsi" w:hAnsiTheme="minorHAnsi" w:cstheme="minorHAnsi"/>
          <w:highlight w:val="green"/>
          <w:u w:val="single"/>
        </w:rPr>
        <w:t xml:space="preserve"> </w:t>
      </w:r>
      <w:r w:rsidRPr="00973770">
        <w:rPr>
          <w:rFonts w:asciiTheme="minorHAnsi" w:hAnsiTheme="minorHAnsi" w:cstheme="minorHAnsi"/>
          <w:u w:val="single"/>
        </w:rPr>
        <w:t xml:space="preserve">not simply as an overt idea or discriminatory action, but </w:t>
      </w:r>
      <w:r w:rsidRPr="004F54CA">
        <w:rPr>
          <w:rFonts w:asciiTheme="minorHAnsi" w:hAnsiTheme="minorHAnsi" w:cstheme="minorHAnsi"/>
          <w:b/>
          <w:bCs/>
          <w:highlight w:val="green"/>
          <w:u w:val="single"/>
        </w:rPr>
        <w:t>through the ritualistic performance of material-discursive practices</w:t>
      </w:r>
      <w:r w:rsidRPr="004F54CA">
        <w:rPr>
          <w:rFonts w:asciiTheme="minorHAnsi" w:hAnsiTheme="minorHAnsi" w:cstheme="minorHAnsi"/>
          <w:highlight w:val="green"/>
          <w:u w:val="single"/>
        </w:rPr>
        <w:t xml:space="preserve"> in </w:t>
      </w:r>
      <w:r w:rsidRPr="00973770">
        <w:rPr>
          <w:rFonts w:asciiTheme="minorHAnsi" w:hAnsiTheme="minorHAnsi" w:cstheme="minorHAnsi"/>
          <w:u w:val="single"/>
        </w:rPr>
        <w:t xml:space="preserve">media, legal, </w:t>
      </w:r>
      <w:r w:rsidRPr="004F54CA">
        <w:rPr>
          <w:rFonts w:asciiTheme="minorHAnsi" w:hAnsiTheme="minorHAnsi" w:cstheme="minorHAnsi"/>
          <w:highlight w:val="green"/>
          <w:u w:val="single"/>
        </w:rPr>
        <w:t>academic, and everyday settings</w:t>
      </w:r>
      <w:r w:rsidRPr="00973770">
        <w:rPr>
          <w:rFonts w:asciiTheme="minorHAnsi" w:hAnsiTheme="minorHAnsi" w:cstheme="minorHAnsi"/>
          <w:u w:val="single"/>
        </w:rPr>
        <w:t>.</w:t>
      </w:r>
      <w:r w:rsidRPr="00973770">
        <w:rPr>
          <w:rFonts w:asciiTheme="minorHAnsi" w:hAnsiTheme="minorHAnsi" w:cstheme="minorHAnsi"/>
          <w:sz w:val="16"/>
        </w:rPr>
        <w:t xml:space="preserve"> Thus, in considering the ways in which language practices, political orientations, and performative expressions impact race relations in debate, critical debate confronts the material terrain on which race and domination are enacted and reenacted. </w:t>
      </w:r>
      <w:r w:rsidRPr="00973770">
        <w:rPr>
          <w:rFonts w:asciiTheme="minorHAnsi" w:hAnsiTheme="minorHAnsi" w:cstheme="minorHAnsi"/>
          <w:b/>
          <w:bCs/>
          <w:u w:val="single"/>
        </w:rPr>
        <w:t>Taking rev v. rev and critical debate seriously thus requires reconceptualizing how we approach social change</w:t>
      </w:r>
      <w:r w:rsidRPr="00973770">
        <w:rPr>
          <w:rFonts w:asciiTheme="minorHAnsi" w:hAnsiTheme="minorHAnsi" w:cstheme="minorHAnsi"/>
          <w:sz w:val="16"/>
        </w:rPr>
        <w:t xml:space="preserve">, and this viewpoint is supported in social movements literature. </w:t>
      </w:r>
      <w:r w:rsidRPr="00973770">
        <w:rPr>
          <w:rFonts w:asciiTheme="minorHAnsi" w:hAnsiTheme="minorHAnsi" w:cstheme="minorHAnsi"/>
          <w:u w:val="single"/>
        </w:rPr>
        <w:t>Rev v. rev debate enables scholars and debaters to consider the complexities of social change in a more nuanced way</w:t>
      </w:r>
      <w:r w:rsidRPr="00973770">
        <w:rPr>
          <w:rFonts w:asciiTheme="minorHAnsi" w:hAnsiTheme="minorHAnsi" w:cstheme="minorHAnsi"/>
          <w:sz w:val="16"/>
        </w:rPr>
        <w:t xml:space="preserve">. Critical theory and social movements scholarship provide important grounds for challenging traditional state-based politics, in some ways enacting what John Bowers and Donovan Ochs (1971) refer as a “rhetoric of agitation” in which those outside of traditional decision-making institutions attempt to produce social change. </w:t>
      </w:r>
      <w:r w:rsidRPr="00973770">
        <w:rPr>
          <w:rFonts w:asciiTheme="minorHAnsi" w:hAnsiTheme="minorHAnsi" w:cstheme="minorHAnsi"/>
          <w:u w:val="single"/>
        </w:rPr>
        <w:t xml:space="preserve">However, rev v. rev debate not only encompasses those affirmative or negative cases which would seek to challenge the state, but also contain </w:t>
      </w:r>
      <w:r w:rsidRPr="004F54CA">
        <w:rPr>
          <w:rFonts w:asciiTheme="minorHAnsi" w:hAnsiTheme="minorHAnsi" w:cstheme="minorHAnsi"/>
          <w:highlight w:val="green"/>
          <w:u w:val="single"/>
        </w:rPr>
        <w:t xml:space="preserve">important debates between two non-state-based strategies </w:t>
      </w:r>
      <w:r w:rsidRPr="00973770">
        <w:rPr>
          <w:rFonts w:asciiTheme="minorHAnsi" w:hAnsiTheme="minorHAnsi" w:cstheme="minorHAnsi"/>
          <w:u w:val="single"/>
        </w:rPr>
        <w:t>and scholarship</w:t>
      </w:r>
      <w:r w:rsidRPr="00973770">
        <w:rPr>
          <w:rFonts w:asciiTheme="minorHAnsi" w:hAnsiTheme="minorHAnsi" w:cstheme="minorHAnsi"/>
          <w:sz w:val="16"/>
        </w:rPr>
        <w:t xml:space="preserve">. One might consider, for example, the </w:t>
      </w:r>
      <w:r w:rsidRPr="00973770">
        <w:rPr>
          <w:rStyle w:val="Emphasis"/>
          <w:rFonts w:asciiTheme="minorHAnsi" w:hAnsiTheme="minorHAnsi" w:cstheme="minorHAnsi"/>
        </w:rPr>
        <w:t xml:space="preserve">collegial scholarly debates between </w:t>
      </w:r>
      <w:proofErr w:type="spellStart"/>
      <w:r w:rsidRPr="00973770">
        <w:rPr>
          <w:rStyle w:val="Emphasis"/>
          <w:rFonts w:asciiTheme="minorHAnsi" w:hAnsiTheme="minorHAnsi" w:cstheme="minorHAnsi"/>
        </w:rPr>
        <w:t>afropessimists</w:t>
      </w:r>
      <w:proofErr w:type="spellEnd"/>
      <w:r w:rsidRPr="00973770">
        <w:rPr>
          <w:rStyle w:val="Emphasis"/>
          <w:rFonts w:asciiTheme="minorHAnsi" w:hAnsiTheme="minorHAnsi" w:cstheme="minorHAnsi"/>
        </w:rPr>
        <w:t xml:space="preserve"> like Jared Sexton (2009) and Frank Wilderson (2010) and scholars such as Fred Moten (2013) over how to approach the relationship between Black social life and social death</w:t>
      </w:r>
      <w:r w:rsidRPr="00973770">
        <w:rPr>
          <w:rFonts w:asciiTheme="minorHAnsi" w:hAnsiTheme="minorHAnsi" w:cstheme="minorHAnsi"/>
          <w:u w:val="single"/>
        </w:rPr>
        <w:t>.</w:t>
      </w:r>
      <w:r w:rsidRPr="00973770">
        <w:rPr>
          <w:rFonts w:asciiTheme="minorHAnsi" w:hAnsiTheme="minorHAnsi" w:cstheme="minorHAnsi"/>
          <w:sz w:val="16"/>
        </w:rPr>
        <w:t xml:space="preserve"> There exists as well fruitful debate between settler colonial studies and Black studies, involving </w:t>
      </w:r>
      <w:r w:rsidRPr="00973770">
        <w:rPr>
          <w:rFonts w:asciiTheme="minorHAnsi" w:hAnsiTheme="minorHAnsi" w:cstheme="minorHAnsi"/>
          <w:u w:val="single"/>
        </w:rPr>
        <w:t xml:space="preserve">interlocutors such as Tiffany King </w:t>
      </w:r>
      <w:r w:rsidRPr="00973770">
        <w:rPr>
          <w:rFonts w:asciiTheme="minorHAnsi" w:hAnsiTheme="minorHAnsi" w:cstheme="minorHAnsi"/>
          <w:sz w:val="16"/>
        </w:rPr>
        <w:t xml:space="preserve">(2013). Moreover, intramural debates exist between a focus on physical structures of racial capitalism versus the affective ways in which emotion produces social violence (see Robinson, 1983; Wang, 2018; Ahmed, 2004). </w:t>
      </w:r>
      <w:r w:rsidRPr="00973770">
        <w:rPr>
          <w:rFonts w:asciiTheme="minorHAnsi" w:hAnsiTheme="minorHAnsi" w:cstheme="minorHAnsi"/>
          <w:u w:val="single"/>
        </w:rPr>
        <w:t xml:space="preserve">These are only some of the </w:t>
      </w:r>
      <w:r w:rsidRPr="004F54CA">
        <w:rPr>
          <w:rFonts w:asciiTheme="minorHAnsi" w:hAnsiTheme="minorHAnsi" w:cstheme="minorHAnsi"/>
          <w:highlight w:val="green"/>
          <w:u w:val="single"/>
        </w:rPr>
        <w:t xml:space="preserve">examples of </w:t>
      </w:r>
      <w:r w:rsidRPr="00973770">
        <w:rPr>
          <w:rFonts w:asciiTheme="minorHAnsi" w:hAnsiTheme="minorHAnsi" w:cstheme="minorHAnsi"/>
          <w:u w:val="single"/>
        </w:rPr>
        <w:t xml:space="preserve">overlapping, interdisciplinary </w:t>
      </w:r>
      <w:r w:rsidRPr="004F54CA">
        <w:rPr>
          <w:rFonts w:asciiTheme="minorHAnsi" w:hAnsiTheme="minorHAnsi" w:cstheme="minorHAnsi"/>
          <w:highlight w:val="green"/>
          <w:u w:val="single"/>
        </w:rPr>
        <w:t xml:space="preserve">scholarly conversations </w:t>
      </w:r>
      <w:r w:rsidRPr="00973770">
        <w:rPr>
          <w:rFonts w:asciiTheme="minorHAnsi" w:hAnsiTheme="minorHAnsi" w:cstheme="minorHAnsi"/>
          <w:u w:val="single"/>
        </w:rPr>
        <w:t xml:space="preserve">that occur </w:t>
      </w:r>
      <w:r w:rsidRPr="004F54CA">
        <w:rPr>
          <w:rFonts w:asciiTheme="minorHAnsi" w:hAnsiTheme="minorHAnsi" w:cstheme="minorHAnsi"/>
          <w:highlight w:val="green"/>
          <w:u w:val="single"/>
        </w:rPr>
        <w:t>outside of policymaking</w:t>
      </w:r>
      <w:r w:rsidRPr="004F54CA">
        <w:rPr>
          <w:rFonts w:asciiTheme="minorHAnsi" w:hAnsiTheme="minorHAnsi" w:cstheme="minorHAnsi"/>
          <w:sz w:val="16"/>
          <w:highlight w:val="green"/>
        </w:rPr>
        <w:t xml:space="preserve"> </w:t>
      </w:r>
      <w:r w:rsidRPr="00973770">
        <w:rPr>
          <w:rFonts w:asciiTheme="minorHAnsi" w:hAnsiTheme="minorHAnsi" w:cstheme="minorHAnsi"/>
          <w:sz w:val="16"/>
        </w:rPr>
        <w:t>amongst different scholars theorizing race and other structures of power that debate has heretofore marginalized in favor of a focus solely on public policy. What these disciplinary debates point to are untapped resources for expanding the nuances of debate’s theoretical repertoire. Moreover, they present the opportunity for understanding social change in a more nuanced way. Palczewski and Harr-</w:t>
      </w:r>
      <w:proofErr w:type="spellStart"/>
      <w:r w:rsidRPr="00973770">
        <w:rPr>
          <w:rFonts w:asciiTheme="minorHAnsi" w:hAnsiTheme="minorHAnsi" w:cstheme="minorHAnsi"/>
          <w:sz w:val="16"/>
        </w:rPr>
        <w:t>Lagin</w:t>
      </w:r>
      <w:proofErr w:type="spellEnd"/>
      <w:r w:rsidRPr="00973770">
        <w:rPr>
          <w:rFonts w:asciiTheme="minorHAnsi" w:hAnsiTheme="minorHAnsi" w:cstheme="minorHAnsi"/>
          <w:sz w:val="16"/>
        </w:rPr>
        <w:t xml:space="preserve"> (2016) contend that rhetorical scholars of social movements ought to move beyond a narrow view of social movements only occurring along the binary of protesters/establishment in order to explore contestation that occurs between two actors or groups outside of the establishment. After Roe v. Wade, pro-life activists could no longer appeal to the state to crack down on abortion clinics, so they went directly to the clinics to protest. In response, an Iowa City clinic appealed for protection, but the state denied their request on the grounds that the pro-life activists had a right to free speech. The clinic then created a “Pledge-A-Picketer” campaign, in which they asked supporters to pledge a certain amount of money for as long as a picketer was there protesting the clinic. They would broadcast to the pro-life activists that they were actually raising money for the clinic to perform abortions and other procedures. Palczewski and Harr-</w:t>
      </w:r>
      <w:proofErr w:type="spellStart"/>
      <w:r w:rsidRPr="00973770">
        <w:rPr>
          <w:rFonts w:asciiTheme="minorHAnsi" w:hAnsiTheme="minorHAnsi" w:cstheme="minorHAnsi"/>
          <w:sz w:val="16"/>
        </w:rPr>
        <w:t>Lagin</w:t>
      </w:r>
      <w:proofErr w:type="spellEnd"/>
      <w:r w:rsidRPr="00973770">
        <w:rPr>
          <w:rFonts w:asciiTheme="minorHAnsi" w:hAnsiTheme="minorHAnsi" w:cstheme="minorHAnsi"/>
          <w:sz w:val="16"/>
        </w:rPr>
        <w:t xml:space="preserve"> (2016) contend that this is but one example of the types of social change and contestation occluded by a focus only on state actors versus agitators. </w:t>
      </w:r>
      <w:r w:rsidRPr="00973770">
        <w:rPr>
          <w:rFonts w:asciiTheme="minorHAnsi" w:hAnsiTheme="minorHAnsi" w:cstheme="minorHAnsi"/>
          <w:u w:val="single"/>
        </w:rPr>
        <w:t xml:space="preserve">Instead, they contend that </w:t>
      </w:r>
      <w:r w:rsidRPr="00973770">
        <w:rPr>
          <w:rFonts w:asciiTheme="minorHAnsi" w:hAnsiTheme="minorHAnsi" w:cstheme="minorHAnsi"/>
          <w:b/>
          <w:bCs/>
          <w:u w:val="single"/>
        </w:rPr>
        <w:t>two groups can contest each other</w:t>
      </w:r>
      <w:r w:rsidRPr="00973770">
        <w:rPr>
          <w:rFonts w:asciiTheme="minorHAnsi" w:hAnsiTheme="minorHAnsi" w:cstheme="minorHAnsi"/>
          <w:u w:val="single"/>
        </w:rPr>
        <w:t xml:space="preserve"> over creating social change </w:t>
      </w:r>
      <w:r w:rsidRPr="00973770">
        <w:rPr>
          <w:rFonts w:asciiTheme="minorHAnsi" w:hAnsiTheme="minorHAnsi" w:cstheme="minorHAnsi"/>
          <w:b/>
          <w:bCs/>
          <w:u w:val="single"/>
        </w:rPr>
        <w:t>outside of state involvement.</w:t>
      </w:r>
      <w:r w:rsidRPr="00973770">
        <w:rPr>
          <w:rFonts w:asciiTheme="minorHAnsi" w:hAnsiTheme="minorHAnsi" w:cstheme="minorHAnsi"/>
          <w:u w:val="single"/>
        </w:rPr>
        <w:t xml:space="preserve"> Taking this into consideration, then, </w:t>
      </w:r>
      <w:r w:rsidRPr="004F54CA">
        <w:rPr>
          <w:rFonts w:asciiTheme="minorHAnsi" w:hAnsiTheme="minorHAnsi" w:cstheme="minorHAnsi"/>
          <w:b/>
          <w:bCs/>
          <w:highlight w:val="green"/>
          <w:u w:val="single"/>
        </w:rPr>
        <w:t xml:space="preserve">rev v. rev debates </w:t>
      </w:r>
      <w:r w:rsidRPr="00973770">
        <w:rPr>
          <w:rFonts w:asciiTheme="minorHAnsi" w:hAnsiTheme="minorHAnsi" w:cstheme="minorHAnsi"/>
          <w:b/>
          <w:bCs/>
          <w:u w:val="single"/>
        </w:rPr>
        <w:t>present the opportunity to</w:t>
      </w:r>
      <w:r w:rsidRPr="004F54CA">
        <w:rPr>
          <w:rFonts w:asciiTheme="minorHAnsi" w:hAnsiTheme="minorHAnsi" w:cstheme="minorHAnsi"/>
          <w:b/>
          <w:bCs/>
          <w:highlight w:val="green"/>
          <w:u w:val="single"/>
        </w:rPr>
        <w:t xml:space="preserve"> make debate’s analysis</w:t>
      </w:r>
      <w:r w:rsidRPr="004F54CA">
        <w:rPr>
          <w:rFonts w:asciiTheme="minorHAnsi" w:hAnsiTheme="minorHAnsi" w:cstheme="minorHAnsi"/>
          <w:highlight w:val="green"/>
          <w:u w:val="single"/>
        </w:rPr>
        <w:t xml:space="preserve"> </w:t>
      </w:r>
      <w:r w:rsidRPr="00973770">
        <w:rPr>
          <w:rFonts w:asciiTheme="minorHAnsi" w:hAnsiTheme="minorHAnsi" w:cstheme="minorHAnsi"/>
          <w:u w:val="single"/>
        </w:rPr>
        <w:t xml:space="preserve">of social change more </w:t>
      </w:r>
      <w:r w:rsidRPr="004F54CA">
        <w:rPr>
          <w:rFonts w:asciiTheme="minorHAnsi" w:hAnsiTheme="minorHAnsi" w:cstheme="minorHAnsi"/>
          <w:b/>
          <w:bCs/>
          <w:highlight w:val="green"/>
          <w:u w:val="single"/>
        </w:rPr>
        <w:t>nuanced</w:t>
      </w:r>
      <w:r w:rsidRPr="00973770">
        <w:rPr>
          <w:rFonts w:asciiTheme="minorHAnsi" w:hAnsiTheme="minorHAnsi" w:cstheme="minorHAnsi"/>
          <w:u w:val="single"/>
        </w:rPr>
        <w:t>, as the debates between them not only mirror academic debates but strategies for negotiating social change outside of academic settings.</w:t>
      </w:r>
      <w:r w:rsidRPr="00973770">
        <w:rPr>
          <w:rFonts w:asciiTheme="minorHAnsi" w:hAnsiTheme="minorHAnsi" w:cstheme="minorHAnsi"/>
          <w:sz w:val="16"/>
        </w:rPr>
        <w:t xml:space="preserve"> In her exploration of the afterlife of slavery and the possibilities for navigating an </w:t>
      </w:r>
      <w:proofErr w:type="spellStart"/>
      <w:r w:rsidRPr="00973770">
        <w:rPr>
          <w:rFonts w:asciiTheme="minorHAnsi" w:hAnsiTheme="minorHAnsi" w:cstheme="minorHAnsi"/>
          <w:sz w:val="16"/>
        </w:rPr>
        <w:t>antiBlack</w:t>
      </w:r>
      <w:proofErr w:type="spellEnd"/>
      <w:r w:rsidRPr="00973770">
        <w:rPr>
          <w:rFonts w:asciiTheme="minorHAnsi" w:hAnsiTheme="minorHAnsi" w:cstheme="minorHAnsi"/>
          <w:sz w:val="16"/>
        </w:rPr>
        <w:t xml:space="preserve"> world, </w:t>
      </w:r>
      <w:r w:rsidRPr="00973770">
        <w:rPr>
          <w:rFonts w:asciiTheme="minorHAnsi" w:hAnsiTheme="minorHAnsi" w:cstheme="minorHAnsi"/>
          <w:u w:val="single"/>
        </w:rPr>
        <w:t xml:space="preserve">Christina Sharpe (2016) speaks to the ways in which </w:t>
      </w:r>
      <w:r w:rsidRPr="004F54CA">
        <w:rPr>
          <w:rFonts w:asciiTheme="minorHAnsi" w:hAnsiTheme="minorHAnsi" w:cstheme="minorHAnsi"/>
          <w:highlight w:val="green"/>
          <w:u w:val="single"/>
        </w:rPr>
        <w:t xml:space="preserve">Black academics are </w:t>
      </w:r>
      <w:r w:rsidRPr="00973770">
        <w:rPr>
          <w:rFonts w:asciiTheme="minorHAnsi" w:hAnsiTheme="minorHAnsi" w:cstheme="minorHAnsi"/>
          <w:u w:val="single"/>
        </w:rPr>
        <w:t xml:space="preserve">often </w:t>
      </w:r>
      <w:r w:rsidRPr="004F54CA">
        <w:rPr>
          <w:rFonts w:asciiTheme="minorHAnsi" w:hAnsiTheme="minorHAnsi" w:cstheme="minorHAnsi"/>
          <w:highlight w:val="green"/>
          <w:u w:val="single"/>
        </w:rPr>
        <w:t xml:space="preserve">forced to </w:t>
      </w:r>
      <w:r w:rsidRPr="00973770">
        <w:rPr>
          <w:rFonts w:asciiTheme="minorHAnsi" w:hAnsiTheme="minorHAnsi" w:cstheme="minorHAnsi"/>
          <w:u w:val="single"/>
        </w:rPr>
        <w:t>read</w:t>
      </w:r>
      <w:r w:rsidRPr="004F54CA">
        <w:rPr>
          <w:rFonts w:asciiTheme="minorHAnsi" w:hAnsiTheme="minorHAnsi" w:cstheme="minorHAnsi"/>
          <w:highlight w:val="green"/>
          <w:u w:val="single"/>
        </w:rPr>
        <w:t>, think, and write within white-dominated academic disciplines</w:t>
      </w:r>
      <w:r w:rsidRPr="00973770">
        <w:rPr>
          <w:rFonts w:asciiTheme="minorHAnsi" w:hAnsiTheme="minorHAnsi" w:cstheme="minorHAnsi"/>
          <w:u w:val="single"/>
        </w:rPr>
        <w:t xml:space="preserve"> that work in service of their oppression</w:t>
      </w:r>
      <w:r w:rsidRPr="00973770">
        <w:rPr>
          <w:rFonts w:asciiTheme="minorHAnsi" w:hAnsiTheme="minorHAnsi" w:cstheme="minorHAnsi"/>
          <w:sz w:val="16"/>
        </w:rPr>
        <w:t xml:space="preserve">. Arguing against the impulse to structurally adjust one’s work to fit the confines of constraining disciplinary norms, she (Sharpe, 2016) writes “we must become undisciplined. </w:t>
      </w:r>
      <w:r w:rsidRPr="004F54CA">
        <w:rPr>
          <w:rFonts w:asciiTheme="minorHAnsi" w:hAnsiTheme="minorHAnsi" w:cstheme="minorHAnsi"/>
          <w:b/>
          <w:bCs/>
          <w:highlight w:val="green"/>
          <w:u w:val="single"/>
        </w:rPr>
        <w:t xml:space="preserve">The work we do requires new </w:t>
      </w:r>
      <w:r w:rsidRPr="00973770">
        <w:rPr>
          <w:rFonts w:asciiTheme="minorHAnsi" w:hAnsiTheme="minorHAnsi" w:cstheme="minorHAnsi"/>
          <w:b/>
          <w:bCs/>
          <w:u w:val="single"/>
        </w:rPr>
        <w:t>modes and</w:t>
      </w:r>
      <w:r w:rsidRPr="004F54CA">
        <w:rPr>
          <w:rFonts w:asciiTheme="minorHAnsi" w:hAnsiTheme="minorHAnsi" w:cstheme="minorHAnsi"/>
          <w:b/>
          <w:bCs/>
          <w:highlight w:val="green"/>
          <w:u w:val="single"/>
        </w:rPr>
        <w:t xml:space="preserve"> methods of research</w:t>
      </w:r>
      <w:r w:rsidRPr="00973770">
        <w:rPr>
          <w:rFonts w:asciiTheme="minorHAnsi" w:hAnsiTheme="minorHAnsi" w:cstheme="minorHAnsi"/>
          <w:b/>
          <w:bCs/>
          <w:u w:val="single"/>
        </w:rPr>
        <w:t xml:space="preserve"> and teaching</w:t>
      </w:r>
      <w:r w:rsidRPr="00973770">
        <w:rPr>
          <w:rFonts w:asciiTheme="minorHAnsi" w:hAnsiTheme="minorHAnsi" w:cstheme="minorHAnsi"/>
          <w:u w:val="single"/>
        </w:rPr>
        <w:t xml:space="preserve">; new ways of entering and leaving the archive of slavery” </w:t>
      </w:r>
      <w:r w:rsidRPr="00973770">
        <w:rPr>
          <w:rFonts w:asciiTheme="minorHAnsi" w:hAnsiTheme="minorHAnsi" w:cstheme="minorHAnsi"/>
          <w:sz w:val="16"/>
        </w:rPr>
        <w:t xml:space="preserve">(p.13). </w:t>
      </w:r>
      <w:r w:rsidRPr="004F54CA">
        <w:rPr>
          <w:rFonts w:asciiTheme="minorHAnsi" w:hAnsiTheme="minorHAnsi" w:cstheme="minorHAnsi"/>
          <w:b/>
          <w:bCs/>
          <w:highlight w:val="green"/>
          <w:u w:val="single"/>
        </w:rPr>
        <w:t>The sanctioned limits of the resolution</w:t>
      </w:r>
      <w:r w:rsidRPr="00973770">
        <w:rPr>
          <w:rFonts w:asciiTheme="minorHAnsi" w:hAnsiTheme="minorHAnsi" w:cstheme="minorHAnsi"/>
          <w:b/>
          <w:bCs/>
          <w:u w:val="single"/>
        </w:rPr>
        <w:t xml:space="preserve">, which only encompass the boundaries of public policy, </w:t>
      </w:r>
      <w:r w:rsidRPr="004F54CA">
        <w:rPr>
          <w:rFonts w:asciiTheme="minorHAnsi" w:hAnsiTheme="minorHAnsi" w:cstheme="minorHAnsi"/>
          <w:b/>
          <w:bCs/>
          <w:highlight w:val="green"/>
          <w:u w:val="single"/>
        </w:rPr>
        <w:t>remain far too restrictive</w:t>
      </w:r>
      <w:r w:rsidRPr="00973770">
        <w:rPr>
          <w:rFonts w:asciiTheme="minorHAnsi" w:hAnsiTheme="minorHAnsi" w:cstheme="minorHAnsi"/>
          <w:sz w:val="16"/>
        </w:rPr>
        <w:t xml:space="preserve">. </w:t>
      </w:r>
      <w:r w:rsidRPr="00973770">
        <w:rPr>
          <w:rFonts w:asciiTheme="minorHAnsi" w:hAnsiTheme="minorHAnsi" w:cstheme="minorHAnsi"/>
          <w:u w:val="single"/>
        </w:rPr>
        <w:t xml:space="preserve">Both critical debate and rev v. rev debate aim to challenge the disciplining structure of policy debate and consider new research methods for combatting ongoing violence. </w:t>
      </w:r>
      <w:r w:rsidRPr="004F54CA">
        <w:rPr>
          <w:rFonts w:asciiTheme="minorHAnsi" w:hAnsiTheme="minorHAnsi" w:cstheme="minorHAnsi"/>
          <w:highlight w:val="green"/>
          <w:u w:val="single"/>
        </w:rPr>
        <w:t xml:space="preserve">Rev v. rev </w:t>
      </w:r>
      <w:r w:rsidRPr="00973770">
        <w:rPr>
          <w:rFonts w:asciiTheme="minorHAnsi" w:hAnsiTheme="minorHAnsi" w:cstheme="minorHAnsi"/>
          <w:u w:val="single"/>
        </w:rPr>
        <w:t xml:space="preserve">debates and critical debate </w:t>
      </w:r>
      <w:r w:rsidRPr="004F54CA">
        <w:rPr>
          <w:rFonts w:asciiTheme="minorHAnsi" w:hAnsiTheme="minorHAnsi" w:cstheme="minorHAnsi"/>
          <w:highlight w:val="green"/>
          <w:u w:val="single"/>
        </w:rPr>
        <w:t xml:space="preserve">challenges </w:t>
      </w:r>
      <w:r w:rsidRPr="00973770">
        <w:rPr>
          <w:rFonts w:asciiTheme="minorHAnsi" w:hAnsiTheme="minorHAnsi" w:cstheme="minorHAnsi"/>
          <w:u w:val="single"/>
        </w:rPr>
        <w:t xml:space="preserve">the overrepresentation of </w:t>
      </w:r>
      <w:r w:rsidRPr="004F54CA">
        <w:rPr>
          <w:rFonts w:asciiTheme="minorHAnsi" w:hAnsiTheme="minorHAnsi" w:cstheme="minorHAnsi"/>
          <w:highlight w:val="green"/>
          <w:u w:val="single"/>
        </w:rPr>
        <w:t xml:space="preserve">white </w:t>
      </w:r>
      <w:r w:rsidRPr="00973770">
        <w:rPr>
          <w:rFonts w:asciiTheme="minorHAnsi" w:hAnsiTheme="minorHAnsi" w:cstheme="minorHAnsi"/>
          <w:u w:val="single"/>
        </w:rPr>
        <w:t xml:space="preserve">policy debate as </w:t>
      </w:r>
      <w:r w:rsidRPr="004F54CA">
        <w:rPr>
          <w:rFonts w:asciiTheme="minorHAnsi" w:hAnsiTheme="minorHAnsi" w:cstheme="minorHAnsi"/>
          <w:highlight w:val="green"/>
          <w:u w:val="single"/>
        </w:rPr>
        <w:t xml:space="preserve">debate </w:t>
      </w:r>
      <w:r w:rsidRPr="00973770">
        <w:rPr>
          <w:rFonts w:asciiTheme="minorHAnsi" w:hAnsiTheme="minorHAnsi" w:cstheme="minorHAnsi"/>
          <w:u w:val="single"/>
        </w:rPr>
        <w:t xml:space="preserve">itself, pushing the activity to encompass new research methods and scholarly conversations that might aid in the liberation of people of color in general </w:t>
      </w:r>
      <w:r w:rsidRPr="004F54CA">
        <w:rPr>
          <w:rFonts w:asciiTheme="minorHAnsi" w:hAnsiTheme="minorHAnsi" w:cstheme="minorHAnsi"/>
          <w:highlight w:val="green"/>
          <w:u w:val="single"/>
        </w:rPr>
        <w:t>and</w:t>
      </w:r>
      <w:r w:rsidRPr="00973770">
        <w:rPr>
          <w:rFonts w:asciiTheme="minorHAnsi" w:hAnsiTheme="minorHAnsi" w:cstheme="minorHAnsi"/>
          <w:u w:val="single"/>
        </w:rPr>
        <w:t xml:space="preserve"> Black people in particular</w:t>
      </w:r>
      <w:r w:rsidRPr="00973770">
        <w:rPr>
          <w:rFonts w:asciiTheme="minorHAnsi" w:hAnsiTheme="minorHAnsi" w:cstheme="minorHAnsi"/>
          <w:sz w:val="16"/>
        </w:rPr>
        <w:t xml:space="preserve">. Put differently, </w:t>
      </w:r>
      <w:r w:rsidRPr="00973770">
        <w:rPr>
          <w:rFonts w:asciiTheme="minorHAnsi" w:hAnsiTheme="minorHAnsi" w:cstheme="minorHAnsi"/>
          <w:b/>
          <w:bCs/>
          <w:u w:val="single"/>
        </w:rPr>
        <w:t xml:space="preserve">rev v. rev </w:t>
      </w:r>
      <w:r w:rsidRPr="004F54CA">
        <w:rPr>
          <w:rFonts w:asciiTheme="minorHAnsi" w:hAnsiTheme="minorHAnsi" w:cstheme="minorHAnsi"/>
          <w:b/>
          <w:bCs/>
          <w:highlight w:val="green"/>
          <w:u w:val="single"/>
        </w:rPr>
        <w:t xml:space="preserve">pushes us to consider the how </w:t>
      </w:r>
      <w:r w:rsidRPr="00973770">
        <w:rPr>
          <w:rFonts w:asciiTheme="minorHAnsi" w:hAnsiTheme="minorHAnsi" w:cstheme="minorHAnsi"/>
          <w:b/>
          <w:bCs/>
          <w:u w:val="single"/>
        </w:rPr>
        <w:t xml:space="preserve">the </w:t>
      </w:r>
      <w:r w:rsidRPr="004F54CA">
        <w:rPr>
          <w:rFonts w:asciiTheme="minorHAnsi" w:hAnsiTheme="minorHAnsi" w:cstheme="minorHAnsi"/>
          <w:b/>
          <w:bCs/>
          <w:highlight w:val="green"/>
          <w:u w:val="single"/>
        </w:rPr>
        <w:t xml:space="preserve">limits </w:t>
      </w:r>
      <w:r w:rsidRPr="00973770">
        <w:rPr>
          <w:rFonts w:asciiTheme="minorHAnsi" w:hAnsiTheme="minorHAnsi" w:cstheme="minorHAnsi"/>
          <w:b/>
          <w:bCs/>
          <w:u w:val="single"/>
        </w:rPr>
        <w:t xml:space="preserve">of the resolution </w:t>
      </w:r>
      <w:r w:rsidRPr="004F54CA">
        <w:rPr>
          <w:rFonts w:asciiTheme="minorHAnsi" w:hAnsiTheme="minorHAnsi" w:cstheme="minorHAnsi"/>
          <w:b/>
          <w:bCs/>
          <w:highlight w:val="green"/>
          <w:u w:val="single"/>
        </w:rPr>
        <w:t>are</w:t>
      </w:r>
      <w:r w:rsidRPr="00973770">
        <w:rPr>
          <w:rFonts w:asciiTheme="minorHAnsi" w:hAnsiTheme="minorHAnsi" w:cstheme="minorHAnsi"/>
          <w:b/>
          <w:bCs/>
          <w:u w:val="single"/>
        </w:rPr>
        <w:t xml:space="preserve"> </w:t>
      </w:r>
      <w:r w:rsidRPr="004F54CA">
        <w:rPr>
          <w:rFonts w:asciiTheme="minorHAnsi" w:hAnsiTheme="minorHAnsi" w:cstheme="minorHAnsi"/>
          <w:b/>
          <w:bCs/>
          <w:highlight w:val="green"/>
          <w:u w:val="single"/>
        </w:rPr>
        <w:t xml:space="preserve">drawn in power-laden ways </w:t>
      </w:r>
      <w:r w:rsidRPr="00973770">
        <w:rPr>
          <w:rFonts w:asciiTheme="minorHAnsi" w:hAnsiTheme="minorHAnsi" w:cstheme="minorHAnsi"/>
          <w:u w:val="single"/>
        </w:rPr>
        <w:t xml:space="preserve">and what alternative forms of debate might arise if we release our attachments </w:t>
      </w:r>
      <w:r w:rsidRPr="004F54CA">
        <w:rPr>
          <w:rFonts w:asciiTheme="minorHAnsi" w:hAnsiTheme="minorHAnsi" w:cstheme="minorHAnsi"/>
          <w:highlight w:val="green"/>
          <w:u w:val="single"/>
        </w:rPr>
        <w:t>to</w:t>
      </w:r>
      <w:r w:rsidRPr="00973770">
        <w:rPr>
          <w:rFonts w:asciiTheme="minorHAnsi" w:hAnsiTheme="minorHAnsi" w:cstheme="minorHAnsi"/>
          <w:u w:val="single"/>
        </w:rPr>
        <w:t xml:space="preserve"> policy debate as representative of debate’s full and only potential</w:t>
      </w:r>
      <w:r w:rsidRPr="00973770">
        <w:rPr>
          <w:rFonts w:asciiTheme="minorHAnsi" w:hAnsiTheme="minorHAnsi" w:cstheme="minorHAnsi"/>
          <w:sz w:val="16"/>
        </w:rPr>
        <w:t xml:space="preserve">. In light of this meditation on the scholarly grounding for rev v. rev as an alternative form of clash and engagement, we conclude by connecting this discussion to a reflection on the legacy of Louisville and how </w:t>
      </w:r>
      <w:r w:rsidRPr="00973770">
        <w:rPr>
          <w:rFonts w:asciiTheme="minorHAnsi" w:hAnsiTheme="minorHAnsi" w:cstheme="minorHAnsi"/>
          <w:u w:val="single"/>
        </w:rPr>
        <w:t xml:space="preserve">contemporary forms of </w:t>
      </w:r>
      <w:r w:rsidRPr="00973770">
        <w:rPr>
          <w:rFonts w:asciiTheme="minorHAnsi" w:hAnsiTheme="minorHAnsi" w:cstheme="minorHAnsi"/>
          <w:sz w:val="16"/>
        </w:rPr>
        <w:t>non-traditional debate</w:t>
      </w:r>
      <w:r w:rsidRPr="00973770">
        <w:rPr>
          <w:rFonts w:asciiTheme="minorHAnsi" w:hAnsiTheme="minorHAnsi" w:cstheme="minorHAnsi"/>
          <w:u w:val="single"/>
        </w:rPr>
        <w:t xml:space="preserve"> might </w:t>
      </w:r>
      <w:r w:rsidRPr="004F54CA">
        <w:rPr>
          <w:rFonts w:asciiTheme="minorHAnsi" w:hAnsiTheme="minorHAnsi" w:cstheme="minorHAnsi"/>
          <w:highlight w:val="green"/>
          <w:u w:val="single"/>
        </w:rPr>
        <w:t xml:space="preserve">counteract the way in which white policy debate </w:t>
      </w:r>
      <w:r w:rsidRPr="00973770">
        <w:rPr>
          <w:rFonts w:asciiTheme="minorHAnsi" w:hAnsiTheme="minorHAnsi" w:cstheme="minorHAnsi"/>
          <w:u w:val="single"/>
        </w:rPr>
        <w:t xml:space="preserve">has laid claim to the limits of debate itself the way in which white policy debate </w:t>
      </w:r>
      <w:r w:rsidRPr="004F54CA">
        <w:rPr>
          <w:rFonts w:asciiTheme="minorHAnsi" w:hAnsiTheme="minorHAnsi" w:cstheme="minorHAnsi"/>
          <w:highlight w:val="green"/>
          <w:u w:val="single"/>
        </w:rPr>
        <w:t xml:space="preserve">has laid claim to the </w:t>
      </w:r>
      <w:r w:rsidRPr="00973770">
        <w:rPr>
          <w:rFonts w:asciiTheme="minorHAnsi" w:hAnsiTheme="minorHAnsi" w:cstheme="minorHAnsi"/>
          <w:u w:val="single"/>
        </w:rPr>
        <w:t xml:space="preserve">limits of </w:t>
      </w:r>
      <w:r w:rsidRPr="004F54CA">
        <w:rPr>
          <w:rFonts w:asciiTheme="minorHAnsi" w:hAnsiTheme="minorHAnsi" w:cstheme="minorHAnsi"/>
          <w:highlight w:val="green"/>
          <w:u w:val="single"/>
        </w:rPr>
        <w:t>debate itself.</w:t>
      </w:r>
      <w:bookmarkStart w:id="0" w:name="_Hlk150878266"/>
    </w:p>
    <w:p w14:paraId="5A8336C1" w14:textId="77777777" w:rsidR="002C594B" w:rsidRPr="00973770" w:rsidRDefault="002C594B" w:rsidP="002C594B">
      <w:pPr>
        <w:pStyle w:val="Heading4"/>
        <w:rPr>
          <w:rFonts w:asciiTheme="minorHAnsi" w:hAnsiTheme="minorHAnsi" w:cstheme="minorHAnsi"/>
        </w:rPr>
      </w:pPr>
      <w:r w:rsidRPr="00973770">
        <w:rPr>
          <w:rFonts w:asciiTheme="minorHAnsi" w:hAnsiTheme="minorHAnsi" w:cstheme="minorHAnsi"/>
        </w:rPr>
        <w:t xml:space="preserve">What is </w:t>
      </w:r>
      <w:r w:rsidRPr="00973770">
        <w:rPr>
          <w:rFonts w:asciiTheme="minorHAnsi" w:hAnsiTheme="minorHAnsi" w:cstheme="minorHAnsi"/>
          <w:u w:val="single"/>
        </w:rPr>
        <w:t>debate</w:t>
      </w:r>
      <w:r w:rsidRPr="00973770">
        <w:rPr>
          <w:rFonts w:asciiTheme="minorHAnsi" w:hAnsiTheme="minorHAnsi" w:cstheme="minorHAnsi"/>
        </w:rPr>
        <w:t xml:space="preserve"> if not a </w:t>
      </w:r>
      <w:r w:rsidRPr="00973770">
        <w:rPr>
          <w:rFonts w:asciiTheme="minorHAnsi" w:hAnsiTheme="minorHAnsi" w:cstheme="minorHAnsi"/>
          <w:u w:val="single"/>
        </w:rPr>
        <w:t>site</w:t>
      </w:r>
      <w:r w:rsidRPr="00973770">
        <w:rPr>
          <w:rFonts w:asciiTheme="minorHAnsi" w:hAnsiTheme="minorHAnsi" w:cstheme="minorHAnsi"/>
        </w:rPr>
        <w:t xml:space="preserve"> of </w:t>
      </w:r>
      <w:r w:rsidRPr="00973770">
        <w:rPr>
          <w:rFonts w:asciiTheme="minorHAnsi" w:hAnsiTheme="minorHAnsi" w:cstheme="minorHAnsi"/>
          <w:u w:val="single"/>
        </w:rPr>
        <w:t>performance</w:t>
      </w:r>
      <w:r w:rsidRPr="00973770">
        <w:rPr>
          <w:rFonts w:asciiTheme="minorHAnsi" w:hAnsiTheme="minorHAnsi" w:cstheme="minorHAnsi"/>
        </w:rPr>
        <w:t xml:space="preserve">? The </w:t>
      </w:r>
      <w:r w:rsidRPr="00973770">
        <w:rPr>
          <w:rFonts w:asciiTheme="minorHAnsi" w:hAnsiTheme="minorHAnsi" w:cstheme="minorHAnsi"/>
          <w:u w:val="single"/>
        </w:rPr>
        <w:t>label</w:t>
      </w:r>
      <w:r w:rsidRPr="00973770">
        <w:rPr>
          <w:rFonts w:asciiTheme="minorHAnsi" w:hAnsiTheme="minorHAnsi" w:cstheme="minorHAnsi"/>
        </w:rPr>
        <w:t xml:space="preserve"> of “performance debate” is an </w:t>
      </w:r>
      <w:r w:rsidRPr="00973770">
        <w:rPr>
          <w:rFonts w:asciiTheme="minorHAnsi" w:hAnsiTheme="minorHAnsi" w:cstheme="minorHAnsi"/>
          <w:u w:val="single"/>
        </w:rPr>
        <w:t>illogical signifier</w:t>
      </w:r>
      <w:r w:rsidRPr="00973770">
        <w:rPr>
          <w:rFonts w:asciiTheme="minorHAnsi" w:hAnsiTheme="minorHAnsi" w:cstheme="minorHAnsi"/>
        </w:rPr>
        <w:t xml:space="preserve"> of logistical </w:t>
      </w:r>
      <w:r w:rsidRPr="00973770">
        <w:rPr>
          <w:rFonts w:asciiTheme="minorHAnsi" w:hAnsiTheme="minorHAnsi" w:cstheme="minorHAnsi"/>
          <w:u w:val="single"/>
        </w:rPr>
        <w:t>dichotomization</w:t>
      </w:r>
      <w:r w:rsidRPr="00973770">
        <w:rPr>
          <w:rFonts w:asciiTheme="minorHAnsi" w:hAnsiTheme="minorHAnsi" w:cstheme="minorHAnsi"/>
        </w:rPr>
        <w:t xml:space="preserve"> that </w:t>
      </w:r>
      <w:r w:rsidRPr="00973770">
        <w:rPr>
          <w:rFonts w:asciiTheme="minorHAnsi" w:hAnsiTheme="minorHAnsi" w:cstheme="minorHAnsi"/>
          <w:u w:val="single"/>
        </w:rPr>
        <w:t>refuses</w:t>
      </w:r>
      <w:r w:rsidRPr="00973770">
        <w:rPr>
          <w:rFonts w:asciiTheme="minorHAnsi" w:hAnsiTheme="minorHAnsi" w:cstheme="minorHAnsi"/>
        </w:rPr>
        <w:t xml:space="preserve"> to see the </w:t>
      </w:r>
      <w:r w:rsidRPr="00973770">
        <w:rPr>
          <w:rFonts w:asciiTheme="minorHAnsi" w:hAnsiTheme="minorHAnsi" w:cstheme="minorHAnsi"/>
          <w:u w:val="single"/>
        </w:rPr>
        <w:t>inherent</w:t>
      </w:r>
      <w:r w:rsidRPr="00973770">
        <w:rPr>
          <w:rFonts w:asciiTheme="minorHAnsi" w:hAnsiTheme="minorHAnsi" w:cstheme="minorHAnsi"/>
        </w:rPr>
        <w:t xml:space="preserve"> aspects of </w:t>
      </w:r>
      <w:r w:rsidRPr="00973770">
        <w:rPr>
          <w:rFonts w:asciiTheme="minorHAnsi" w:hAnsiTheme="minorHAnsi" w:cstheme="minorHAnsi"/>
          <w:u w:val="single"/>
        </w:rPr>
        <w:t>performance</w:t>
      </w:r>
      <w:r w:rsidRPr="00973770">
        <w:rPr>
          <w:rFonts w:asciiTheme="minorHAnsi" w:hAnsiTheme="minorHAnsi" w:cstheme="minorHAnsi"/>
        </w:rPr>
        <w:t xml:space="preserve"> in </w:t>
      </w:r>
      <w:r w:rsidRPr="00973770">
        <w:rPr>
          <w:rFonts w:asciiTheme="minorHAnsi" w:hAnsiTheme="minorHAnsi" w:cstheme="minorHAnsi"/>
          <w:u w:val="single"/>
        </w:rPr>
        <w:t>everything</w:t>
      </w:r>
      <w:r w:rsidRPr="00973770">
        <w:rPr>
          <w:rFonts w:asciiTheme="minorHAnsi" w:hAnsiTheme="minorHAnsi" w:cstheme="minorHAnsi"/>
        </w:rPr>
        <w:t xml:space="preserve"> we do here. </w:t>
      </w:r>
      <w:r w:rsidRPr="00973770">
        <w:rPr>
          <w:rFonts w:asciiTheme="minorHAnsi" w:hAnsiTheme="minorHAnsi" w:cstheme="minorHAnsi"/>
          <w:u w:val="single"/>
        </w:rPr>
        <w:t>Refuse</w:t>
      </w:r>
      <w:r w:rsidRPr="00973770">
        <w:rPr>
          <w:rFonts w:asciiTheme="minorHAnsi" w:hAnsiTheme="minorHAnsi" w:cstheme="minorHAnsi"/>
        </w:rPr>
        <w:t xml:space="preserve"> the idea that debate is </w:t>
      </w:r>
      <w:r w:rsidRPr="00973770">
        <w:rPr>
          <w:rFonts w:asciiTheme="minorHAnsi" w:hAnsiTheme="minorHAnsi" w:cstheme="minorHAnsi"/>
          <w:u w:val="single"/>
        </w:rPr>
        <w:t>just</w:t>
      </w:r>
      <w:r w:rsidRPr="00973770">
        <w:rPr>
          <w:rFonts w:asciiTheme="minorHAnsi" w:hAnsiTheme="minorHAnsi" w:cstheme="minorHAnsi"/>
        </w:rPr>
        <w:t xml:space="preserve"> a “</w:t>
      </w:r>
      <w:r w:rsidRPr="00973770">
        <w:rPr>
          <w:rFonts w:asciiTheme="minorHAnsi" w:hAnsiTheme="minorHAnsi" w:cstheme="minorHAnsi"/>
          <w:u w:val="single"/>
        </w:rPr>
        <w:t>game</w:t>
      </w:r>
      <w:r w:rsidRPr="00973770">
        <w:rPr>
          <w:rFonts w:asciiTheme="minorHAnsi" w:hAnsiTheme="minorHAnsi" w:cstheme="minorHAnsi"/>
        </w:rPr>
        <w:t xml:space="preserve">” where we can </w:t>
      </w:r>
      <w:r w:rsidRPr="00973770">
        <w:rPr>
          <w:rFonts w:asciiTheme="minorHAnsi" w:hAnsiTheme="minorHAnsi" w:cstheme="minorHAnsi"/>
          <w:u w:val="single"/>
        </w:rPr>
        <w:t>divorce</w:t>
      </w:r>
      <w:r w:rsidRPr="00973770">
        <w:rPr>
          <w:rFonts w:asciiTheme="minorHAnsi" w:hAnsiTheme="minorHAnsi" w:cstheme="minorHAnsi"/>
        </w:rPr>
        <w:t xml:space="preserve"> our </w:t>
      </w:r>
      <w:r w:rsidRPr="00973770">
        <w:rPr>
          <w:rFonts w:asciiTheme="minorHAnsi" w:hAnsiTheme="minorHAnsi" w:cstheme="minorHAnsi"/>
          <w:u w:val="single"/>
        </w:rPr>
        <w:t>words</w:t>
      </w:r>
      <w:r w:rsidRPr="00973770">
        <w:rPr>
          <w:rFonts w:asciiTheme="minorHAnsi" w:hAnsiTheme="minorHAnsi" w:cstheme="minorHAnsi"/>
        </w:rPr>
        <w:t xml:space="preserve"> from our </w:t>
      </w:r>
      <w:r w:rsidRPr="00973770">
        <w:rPr>
          <w:rFonts w:asciiTheme="minorHAnsi" w:hAnsiTheme="minorHAnsi" w:cstheme="minorHAnsi"/>
          <w:u w:val="single"/>
        </w:rPr>
        <w:t>actions</w:t>
      </w:r>
      <w:r w:rsidRPr="00973770">
        <w:rPr>
          <w:rFonts w:asciiTheme="minorHAnsi" w:hAnsiTheme="minorHAnsi" w:cstheme="minorHAnsi"/>
        </w:rPr>
        <w:t xml:space="preserve"> and our </w:t>
      </w:r>
      <w:r w:rsidRPr="00973770">
        <w:rPr>
          <w:rFonts w:asciiTheme="minorHAnsi" w:hAnsiTheme="minorHAnsi" w:cstheme="minorHAnsi"/>
          <w:u w:val="single"/>
        </w:rPr>
        <w:t>performances</w:t>
      </w:r>
      <w:r w:rsidRPr="00973770">
        <w:rPr>
          <w:rFonts w:asciiTheme="minorHAnsi" w:hAnsiTheme="minorHAnsi" w:cstheme="minorHAnsi"/>
        </w:rPr>
        <w:t xml:space="preserve"> from our </w:t>
      </w:r>
      <w:r w:rsidRPr="00973770">
        <w:rPr>
          <w:rFonts w:asciiTheme="minorHAnsi" w:hAnsiTheme="minorHAnsi" w:cstheme="minorHAnsi"/>
          <w:u w:val="single"/>
        </w:rPr>
        <w:t>argumentation</w:t>
      </w:r>
      <w:r w:rsidRPr="00973770">
        <w:rPr>
          <w:rFonts w:asciiTheme="minorHAnsi" w:hAnsiTheme="minorHAnsi" w:cstheme="minorHAnsi"/>
        </w:rPr>
        <w:t>.</w:t>
      </w:r>
    </w:p>
    <w:p w14:paraId="76D860CD" w14:textId="77777777" w:rsidR="002C594B" w:rsidRPr="00973770" w:rsidRDefault="002C594B" w:rsidP="002C594B">
      <w:pPr>
        <w:rPr>
          <w:rFonts w:asciiTheme="minorHAnsi" w:hAnsiTheme="minorHAnsi" w:cstheme="minorHAnsi"/>
        </w:rPr>
      </w:pPr>
      <w:r w:rsidRPr="00973770">
        <w:rPr>
          <w:rStyle w:val="Style13ptBold"/>
          <w:rFonts w:asciiTheme="minorHAnsi" w:hAnsiTheme="minorHAnsi" w:cstheme="minorHAnsi"/>
        </w:rPr>
        <w:t xml:space="preserve">Sciullo ’19 </w:t>
      </w:r>
      <w:r w:rsidRPr="00973770">
        <w:rPr>
          <w:rFonts w:asciiTheme="minorHAnsi" w:hAnsiTheme="minorHAnsi" w:cstheme="minorHAnsi"/>
        </w:rPr>
        <w:t xml:space="preserve">[Nick J. Sciullo, PhD, is an assistant professor of communications at Texas A&amp;M University, Kingsville; “The racial coding of performance debate: race, difference, and policy debate.” Argumentation and Advocacy, 55:4, 303-321; Published: 12 October 2019; </w:t>
      </w:r>
      <w:hyperlink r:id="rId8" w:history="1">
        <w:r w:rsidRPr="00973770">
          <w:rPr>
            <w:rStyle w:val="Hyperlink"/>
            <w:rFonts w:asciiTheme="minorHAnsi" w:hAnsiTheme="minorHAnsi" w:cstheme="minorHAnsi"/>
          </w:rPr>
          <w:t>https://doi.org/10.1080/10511431.2019.1672028</w:t>
        </w:r>
      </w:hyperlink>
      <w:r w:rsidRPr="00973770">
        <w:rPr>
          <w:rFonts w:asciiTheme="minorHAnsi" w:hAnsiTheme="minorHAnsi" w:cstheme="minorHAnsi"/>
        </w:rPr>
        <w:t>; AP]</w:t>
      </w:r>
    </w:p>
    <w:p w14:paraId="66069EBE" w14:textId="77777777" w:rsidR="002C594B" w:rsidRPr="00973770" w:rsidRDefault="002C594B" w:rsidP="002C594B">
      <w:pPr>
        <w:rPr>
          <w:rFonts w:asciiTheme="minorHAnsi" w:hAnsiTheme="minorHAnsi" w:cstheme="minorHAnsi"/>
          <w:sz w:val="16"/>
        </w:rPr>
      </w:pPr>
      <w:r w:rsidRPr="004F54CA">
        <w:rPr>
          <w:rStyle w:val="Emphasis"/>
          <w:rFonts w:asciiTheme="minorHAnsi" w:hAnsiTheme="minorHAnsi" w:cstheme="minorHAnsi"/>
          <w:highlight w:val="green"/>
        </w:rPr>
        <w:t>All debate is performative</w:t>
      </w:r>
      <w:r w:rsidRPr="00973770">
        <w:rPr>
          <w:rFonts w:asciiTheme="minorHAnsi" w:hAnsiTheme="minorHAnsi" w:cstheme="minorHAnsi"/>
          <w:sz w:val="16"/>
        </w:rPr>
        <w:t xml:space="preserve">, and all </w:t>
      </w:r>
      <w:r w:rsidRPr="004F54CA">
        <w:rPr>
          <w:rStyle w:val="Emphasis"/>
          <w:rFonts w:asciiTheme="minorHAnsi" w:hAnsiTheme="minorHAnsi" w:cstheme="minorHAnsi"/>
          <w:highlight w:val="green"/>
        </w:rPr>
        <w:t>debaters of color embody their performance</w:t>
      </w:r>
      <w:r w:rsidRPr="00973770">
        <w:rPr>
          <w:rFonts w:asciiTheme="minorHAnsi" w:hAnsiTheme="minorHAnsi" w:cstheme="minorHAnsi"/>
          <w:sz w:val="16"/>
        </w:rPr>
        <w:t xml:space="preserve"> </w:t>
      </w:r>
    </w:p>
    <w:p w14:paraId="2704CC0C"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sz w:val="16"/>
        </w:rPr>
        <w:t xml:space="preserve">The primary reason differentiating between traditional policy debate and performance debate suggests some obscured motive is because all debate is performative (Solt 2004). That is no surprise for debaters and their coaches, nor one would imagine the casual observer. Indeed, the form/content division is poorly suited for forensics competition (Johnson 2017). Put another way, the medium is the message (McLuhan 1964). </w:t>
      </w:r>
      <w:r w:rsidRPr="00973770">
        <w:rPr>
          <w:rFonts w:asciiTheme="minorHAnsi" w:hAnsiTheme="minorHAnsi" w:cstheme="minorHAnsi"/>
          <w:u w:val="single"/>
        </w:rPr>
        <w:t xml:space="preserve">This will not seem odd to rhetoricians or others who study performance, but it bears repeating for </w:t>
      </w:r>
      <w:r w:rsidRPr="004F54CA">
        <w:rPr>
          <w:rStyle w:val="Emphasis"/>
          <w:rFonts w:asciiTheme="minorHAnsi" w:hAnsiTheme="minorHAnsi" w:cstheme="minorHAnsi"/>
          <w:highlight w:val="green"/>
        </w:rPr>
        <w:t>coaches, debaters, and judges</w:t>
      </w:r>
      <w:r w:rsidRPr="00973770">
        <w:rPr>
          <w:rFonts w:asciiTheme="minorHAnsi" w:hAnsiTheme="minorHAnsi" w:cstheme="minorHAnsi"/>
          <w:u w:val="single"/>
        </w:rPr>
        <w:t xml:space="preserve"> who </w:t>
      </w:r>
      <w:r w:rsidRPr="004F54CA">
        <w:rPr>
          <w:rFonts w:asciiTheme="minorHAnsi" w:hAnsiTheme="minorHAnsi" w:cstheme="minorHAnsi"/>
          <w:highlight w:val="green"/>
          <w:u w:val="single"/>
        </w:rPr>
        <w:t>might not actively think about the ways they represent the debate activity</w:t>
      </w:r>
      <w:r w:rsidRPr="00973770">
        <w:rPr>
          <w:rFonts w:asciiTheme="minorHAnsi" w:hAnsiTheme="minorHAnsi" w:cstheme="minorHAnsi"/>
          <w:u w:val="single"/>
        </w:rPr>
        <w:t xml:space="preserve"> and the ways different practices like labeling affect performative potentials</w:t>
      </w:r>
      <w:r w:rsidRPr="00973770">
        <w:rPr>
          <w:rFonts w:asciiTheme="minorHAnsi" w:hAnsiTheme="minorHAnsi" w:cstheme="minorHAnsi"/>
          <w:sz w:val="16"/>
        </w:rPr>
        <w:t xml:space="preserve">. Of course, </w:t>
      </w:r>
      <w:r w:rsidRPr="00973770">
        <w:rPr>
          <w:rFonts w:asciiTheme="minorHAnsi" w:hAnsiTheme="minorHAnsi" w:cstheme="minorHAnsi"/>
          <w:u w:val="single"/>
        </w:rPr>
        <w:t xml:space="preserve">performance is </w:t>
      </w:r>
      <w:r w:rsidRPr="00973770">
        <w:rPr>
          <w:rStyle w:val="Emphasis"/>
          <w:rFonts w:asciiTheme="minorHAnsi" w:hAnsiTheme="minorHAnsi" w:cstheme="minorHAnsi"/>
        </w:rPr>
        <w:t>polyvocal</w:t>
      </w:r>
      <w:r w:rsidRPr="00973770">
        <w:rPr>
          <w:rFonts w:asciiTheme="minorHAnsi" w:hAnsiTheme="minorHAnsi" w:cstheme="minorHAnsi"/>
          <w:sz w:val="16"/>
        </w:rPr>
        <w:t xml:space="preserve">, meaning many things to many disciplines (Cassin 2009). This article is not intended to offer a strict definition of what constitutes performance debate (Is it all plan-less debate? Must there be non-prose? Is it different speaking styles?), because that </w:t>
      </w:r>
      <w:r w:rsidRPr="00973770">
        <w:rPr>
          <w:rFonts w:asciiTheme="minorHAnsi" w:hAnsiTheme="minorHAnsi" w:cstheme="minorHAnsi"/>
          <w:u w:val="single"/>
        </w:rPr>
        <w:t>definition is not necessary to understand how the label functions with respect to race</w:t>
      </w:r>
      <w:r w:rsidRPr="00973770">
        <w:rPr>
          <w:rFonts w:asciiTheme="minorHAnsi" w:hAnsiTheme="minorHAnsi" w:cstheme="minorHAnsi"/>
          <w:sz w:val="16"/>
        </w:rPr>
        <w:t>. That performance might suffer from a tremendous number of definitions or understandings does not deny its importance to understanding a broad array of forensics activities and the ways in which debate participants engage them. Furthermore, even if there is concern about performance debate and its argumentative value, one cannot deny that debate of all types remains performative (Solt 2004)</w:t>
      </w:r>
    </w:p>
    <w:p w14:paraId="7E14A6D9" w14:textId="77777777" w:rsidR="002C594B" w:rsidRPr="00973770" w:rsidRDefault="002C594B" w:rsidP="002C594B">
      <w:pPr>
        <w:rPr>
          <w:rFonts w:asciiTheme="minorHAnsi" w:hAnsiTheme="minorHAnsi" w:cstheme="minorHAnsi"/>
          <w:sz w:val="16"/>
        </w:rPr>
      </w:pPr>
      <w:r w:rsidRPr="004F54CA">
        <w:rPr>
          <w:rFonts w:asciiTheme="minorHAnsi" w:hAnsiTheme="minorHAnsi" w:cstheme="minorHAnsi"/>
          <w:highlight w:val="green"/>
          <w:u w:val="single"/>
        </w:rPr>
        <w:t>Rhetoric has long been</w:t>
      </w:r>
      <w:r w:rsidRPr="00973770">
        <w:rPr>
          <w:rFonts w:asciiTheme="minorHAnsi" w:hAnsiTheme="minorHAnsi" w:cstheme="minorHAnsi"/>
          <w:u w:val="single"/>
        </w:rPr>
        <w:t xml:space="preserve"> understood as </w:t>
      </w:r>
      <w:r w:rsidRPr="004F54CA">
        <w:rPr>
          <w:rFonts w:asciiTheme="minorHAnsi" w:hAnsiTheme="minorHAnsi" w:cstheme="minorHAnsi"/>
          <w:highlight w:val="green"/>
          <w:u w:val="single"/>
        </w:rPr>
        <w:t>performative</w:t>
      </w:r>
      <w:r w:rsidRPr="00973770">
        <w:rPr>
          <w:rFonts w:asciiTheme="minorHAnsi" w:hAnsiTheme="minorHAnsi" w:cstheme="minorHAnsi"/>
          <w:sz w:val="16"/>
        </w:rPr>
        <w:t xml:space="preserve"> (Love 2016), </w:t>
      </w:r>
      <w:r w:rsidRPr="00973770">
        <w:rPr>
          <w:rFonts w:asciiTheme="minorHAnsi" w:hAnsiTheme="minorHAnsi" w:cstheme="minorHAnsi"/>
          <w:u w:val="single"/>
        </w:rPr>
        <w:t xml:space="preserve">and </w:t>
      </w:r>
      <w:r w:rsidRPr="004F54CA">
        <w:rPr>
          <w:rStyle w:val="Emphasis"/>
          <w:rFonts w:asciiTheme="minorHAnsi" w:hAnsiTheme="minorHAnsi" w:cstheme="minorHAnsi"/>
          <w:highlight w:val="green"/>
        </w:rPr>
        <w:t>policy debate</w:t>
      </w:r>
      <w:r w:rsidRPr="00973770">
        <w:rPr>
          <w:rFonts w:asciiTheme="minorHAnsi" w:hAnsiTheme="minorHAnsi" w:cstheme="minorHAnsi"/>
          <w:u w:val="single"/>
        </w:rPr>
        <w:t>, a type of deliberative rhetoric</w:t>
      </w:r>
      <w:r w:rsidRPr="004F54CA">
        <w:rPr>
          <w:rFonts w:asciiTheme="minorHAnsi" w:hAnsiTheme="minorHAnsi" w:cstheme="minorHAnsi"/>
          <w:highlight w:val="green"/>
          <w:u w:val="single"/>
        </w:rPr>
        <w:t>, is especially so</w:t>
      </w:r>
      <w:r w:rsidRPr="00973770">
        <w:rPr>
          <w:rFonts w:asciiTheme="minorHAnsi" w:hAnsiTheme="minorHAnsi" w:cstheme="minorHAnsi"/>
          <w:sz w:val="16"/>
        </w:rPr>
        <w:t xml:space="preserve">. </w:t>
      </w:r>
      <w:r w:rsidRPr="00973770">
        <w:rPr>
          <w:rFonts w:asciiTheme="minorHAnsi" w:hAnsiTheme="minorHAnsi" w:cstheme="minorHAnsi"/>
          <w:u w:val="single"/>
        </w:rPr>
        <w:t xml:space="preserve">I chose to understand </w:t>
      </w:r>
      <w:r w:rsidRPr="004F54CA">
        <w:rPr>
          <w:rStyle w:val="Emphasis"/>
          <w:rFonts w:asciiTheme="minorHAnsi" w:hAnsiTheme="minorHAnsi" w:cstheme="minorHAnsi"/>
          <w:highlight w:val="green"/>
        </w:rPr>
        <w:t>debate as rhetorical and not as a game</w:t>
      </w:r>
      <w:r w:rsidRPr="00973770">
        <w:rPr>
          <w:rFonts w:asciiTheme="minorHAnsi" w:hAnsiTheme="minorHAnsi" w:cstheme="minorHAnsi"/>
          <w:u w:val="single"/>
        </w:rPr>
        <w:t xml:space="preserve"> because</w:t>
      </w:r>
      <w:r w:rsidRPr="00973770">
        <w:rPr>
          <w:rFonts w:asciiTheme="minorHAnsi" w:hAnsiTheme="minorHAnsi" w:cstheme="minorHAnsi"/>
          <w:sz w:val="16"/>
        </w:rPr>
        <w:t xml:space="preserve"> even Alfred C. Snyder, perhaps the most popular proponent of the game theory of debate, has concluded that </w:t>
      </w:r>
      <w:r w:rsidRPr="00973770">
        <w:rPr>
          <w:rFonts w:asciiTheme="minorHAnsi" w:hAnsiTheme="minorHAnsi" w:cstheme="minorHAnsi"/>
          <w:u w:val="single"/>
        </w:rPr>
        <w:t xml:space="preserve">debate is rhetorical in the sense that </w:t>
      </w:r>
      <w:r w:rsidRPr="004F54CA">
        <w:rPr>
          <w:rFonts w:asciiTheme="minorHAnsi" w:hAnsiTheme="minorHAnsi" w:cstheme="minorHAnsi"/>
          <w:highlight w:val="green"/>
          <w:u w:val="single"/>
        </w:rPr>
        <w:t xml:space="preserve">debate is “a path of </w:t>
      </w:r>
      <w:r w:rsidRPr="004F54CA">
        <w:rPr>
          <w:rStyle w:val="Emphasis"/>
          <w:rFonts w:asciiTheme="minorHAnsi" w:hAnsiTheme="minorHAnsi" w:cstheme="minorHAnsi"/>
          <w:highlight w:val="green"/>
        </w:rPr>
        <w:t>critical advocacy</w:t>
      </w:r>
      <w:r w:rsidRPr="00973770">
        <w:rPr>
          <w:rFonts w:asciiTheme="minorHAnsi" w:hAnsiTheme="minorHAnsi" w:cstheme="minorHAnsi"/>
          <w:u w:val="single"/>
        </w:rPr>
        <w:t xml:space="preserve"> that is life changing and </w:t>
      </w:r>
      <w:r w:rsidRPr="00973770">
        <w:rPr>
          <w:rStyle w:val="Emphasis"/>
          <w:rFonts w:asciiTheme="minorHAnsi" w:hAnsiTheme="minorHAnsi" w:cstheme="minorHAnsi"/>
        </w:rPr>
        <w:t>empowering</w:t>
      </w:r>
      <w:r w:rsidRPr="00973770">
        <w:rPr>
          <w:rFonts w:asciiTheme="minorHAnsi" w:hAnsiTheme="minorHAnsi" w:cstheme="minorHAnsi"/>
          <w:u w:val="single"/>
        </w:rPr>
        <w:t>”</w:t>
      </w:r>
      <w:r w:rsidRPr="00973770">
        <w:rPr>
          <w:rFonts w:asciiTheme="minorHAnsi" w:hAnsiTheme="minorHAnsi" w:cstheme="minorHAnsi"/>
          <w:sz w:val="16"/>
        </w:rPr>
        <w:t xml:space="preserve"> (Snider 2008, p. xii). Snider’s (2008) emphasis on advocacy and empowerment accords with popular scholarly understandings of rhetoric (</w:t>
      </w:r>
      <w:proofErr w:type="spellStart"/>
      <w:r w:rsidRPr="00973770">
        <w:rPr>
          <w:rFonts w:asciiTheme="minorHAnsi" w:hAnsiTheme="minorHAnsi" w:cstheme="minorHAnsi"/>
          <w:sz w:val="16"/>
        </w:rPr>
        <w:t>Opt</w:t>
      </w:r>
      <w:proofErr w:type="spellEnd"/>
      <w:r w:rsidRPr="00973770">
        <w:rPr>
          <w:rFonts w:asciiTheme="minorHAnsi" w:hAnsiTheme="minorHAnsi" w:cstheme="minorHAnsi"/>
          <w:sz w:val="16"/>
        </w:rPr>
        <w:t xml:space="preserve"> and Gring 2009; Murray and DeSanctis 2013; Johnson 2016). Snider (2008) also argues that debate is shaped increasingly by “rhetorical critics” (p. 61), and in a special forum on his writings about debate as a game, Snider (2003) concludes that </w:t>
      </w:r>
      <w:r w:rsidRPr="00973770">
        <w:rPr>
          <w:rFonts w:asciiTheme="minorHAnsi" w:hAnsiTheme="minorHAnsi" w:cstheme="minorHAnsi"/>
          <w:u w:val="single"/>
        </w:rPr>
        <w:t xml:space="preserve">debate is largely </w:t>
      </w:r>
      <w:r w:rsidRPr="004F54CA">
        <w:rPr>
          <w:rFonts w:asciiTheme="minorHAnsi" w:hAnsiTheme="minorHAnsi" w:cstheme="minorHAnsi"/>
          <w:highlight w:val="green"/>
          <w:u w:val="single"/>
        </w:rPr>
        <w:t xml:space="preserve">about </w:t>
      </w:r>
      <w:r w:rsidRPr="004F54CA">
        <w:rPr>
          <w:rStyle w:val="Emphasis"/>
          <w:rFonts w:asciiTheme="minorHAnsi" w:hAnsiTheme="minorHAnsi" w:cstheme="minorHAnsi"/>
          <w:highlight w:val="green"/>
        </w:rPr>
        <w:t>empowerment and advocacy</w:t>
      </w:r>
      <w:r w:rsidRPr="00973770">
        <w:rPr>
          <w:rFonts w:asciiTheme="minorHAnsi" w:hAnsiTheme="minorHAnsi" w:cstheme="minorHAnsi"/>
          <w:sz w:val="16"/>
        </w:rPr>
        <w:t>, which are consistent with Johnson’s (2016) emphasis on debate as a rhetorical act that empowers black debaters.</w:t>
      </w:r>
    </w:p>
    <w:p w14:paraId="7951BF66"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sz w:val="16"/>
        </w:rPr>
        <w:t>Under the umbrella of forensics, supposing forensics encompasses both speech and debate (recognizing these three terms are used in quite different ways from university to university), many readily recognize events like after dinner speaking (ADS) and program(ed) (of) oral interpretation (POI) as performative. Furthermore, the elocutionists, perhaps unsurprisingly, knew rhetoric was performative (Conley 1990). Some scholars go so far as to argue that “[p]</w:t>
      </w:r>
      <w:proofErr w:type="spellStart"/>
      <w:r w:rsidRPr="00973770">
        <w:rPr>
          <w:rFonts w:asciiTheme="minorHAnsi" w:hAnsiTheme="minorHAnsi" w:cstheme="minorHAnsi"/>
          <w:sz w:val="16"/>
        </w:rPr>
        <w:t>erformance</w:t>
      </w:r>
      <w:proofErr w:type="spellEnd"/>
      <w:r w:rsidRPr="00973770">
        <w:rPr>
          <w:rFonts w:asciiTheme="minorHAnsi" w:hAnsiTheme="minorHAnsi" w:cstheme="minorHAnsi"/>
          <w:sz w:val="16"/>
        </w:rPr>
        <w:t xml:space="preserve"> studies was originally defined as oral interpretation” (Reid 2015, p. 22). Yet, for some reason policy debate is held out as distinct from its related events, and by the linguistic differentiation between performance debate and traditional policy debate. There is clear evidence, however, that </w:t>
      </w:r>
      <w:r w:rsidRPr="00973770">
        <w:rPr>
          <w:rFonts w:asciiTheme="minorHAnsi" w:hAnsiTheme="minorHAnsi" w:cstheme="minorHAnsi"/>
          <w:u w:val="single"/>
        </w:rPr>
        <w:t>policy debate stems from both academic majors and academic activities that have long been understood as performative</w:t>
      </w:r>
      <w:r w:rsidRPr="00973770">
        <w:rPr>
          <w:rFonts w:asciiTheme="minorHAnsi" w:hAnsiTheme="minorHAnsi" w:cstheme="minorHAnsi"/>
          <w:sz w:val="16"/>
        </w:rPr>
        <w:t xml:space="preserve">. Furthermore, scholars have long held that </w:t>
      </w:r>
      <w:r w:rsidRPr="00973770">
        <w:rPr>
          <w:rFonts w:asciiTheme="minorHAnsi" w:hAnsiTheme="minorHAnsi" w:cstheme="minorHAnsi"/>
          <w:u w:val="single"/>
        </w:rPr>
        <w:t xml:space="preserve">many aspects of life are performative including </w:t>
      </w:r>
      <w:r w:rsidRPr="00973770">
        <w:rPr>
          <w:rStyle w:val="Emphasis"/>
          <w:rFonts w:asciiTheme="minorHAnsi" w:hAnsiTheme="minorHAnsi" w:cstheme="minorHAnsi"/>
        </w:rPr>
        <w:t>diverse speech and writing acts</w:t>
      </w:r>
      <w:r w:rsidRPr="00973770">
        <w:rPr>
          <w:rFonts w:asciiTheme="minorHAnsi" w:hAnsiTheme="minorHAnsi" w:cstheme="minorHAnsi"/>
          <w:sz w:val="16"/>
        </w:rPr>
        <w:t>. One can perform a play, a story, or a poetry reading. One can perform a funeral oration or a best man’s speech. This appreciation, that so much of life is performative, has helped scholars dig deeper into the power relations associated with specific performances. As a result, scholars argue that gender (Butler 1993), knowledge (Bell 2006), politics (Butler 1997), and even economics (Callon 1998) are performative. Thus, performance helps theorize many disciplines in the humanities and social sciences, and might even be understood as foundational not only to debate but to many of the ideas debaters debate.</w:t>
      </w:r>
    </w:p>
    <w:p w14:paraId="5028B3E6" w14:textId="77777777" w:rsidR="002C594B" w:rsidRPr="00973770" w:rsidRDefault="002C594B" w:rsidP="002C594B">
      <w:pPr>
        <w:rPr>
          <w:rFonts w:asciiTheme="minorHAnsi" w:hAnsiTheme="minorHAnsi" w:cstheme="minorHAnsi"/>
          <w:u w:val="single"/>
        </w:rPr>
      </w:pPr>
      <w:r w:rsidRPr="00973770">
        <w:rPr>
          <w:rFonts w:asciiTheme="minorHAnsi" w:hAnsiTheme="minorHAnsi" w:cstheme="minorHAnsi"/>
          <w:sz w:val="16"/>
        </w:rPr>
        <w:t>But, what does performance debate mean? Performance debate is often used to describe debate that does not advocate a policy option but rather presents a non-traditional argument that makes use of song, dance, poetry, and other stylistic and substantive interventions different from traditional policy, plan-focused debate (</w:t>
      </w:r>
      <w:proofErr w:type="spellStart"/>
      <w:r w:rsidRPr="00973770">
        <w:rPr>
          <w:rFonts w:asciiTheme="minorHAnsi" w:hAnsiTheme="minorHAnsi" w:cstheme="minorHAnsi"/>
          <w:sz w:val="16"/>
        </w:rPr>
        <w:t>Tallungan</w:t>
      </w:r>
      <w:proofErr w:type="spellEnd"/>
      <w:r w:rsidRPr="00973770">
        <w:rPr>
          <w:rFonts w:asciiTheme="minorHAnsi" w:hAnsiTheme="minorHAnsi" w:cstheme="minorHAnsi"/>
          <w:sz w:val="16"/>
        </w:rPr>
        <w:t xml:space="preserve"> 2009). Performance debate is debate that believes the act of debate does something in the way that J.L. Austin theorized performative utterances (Solt 2004). That is, debate does something as much as the thing debated about does something. Performance debate often concerns issues of race, but has also been taken up by woman-identified and queer debaters, Indigenous and disabled debaters. Put another way, </w:t>
      </w:r>
      <w:r w:rsidRPr="004F54CA">
        <w:rPr>
          <w:rStyle w:val="Emphasis"/>
          <w:rFonts w:asciiTheme="minorHAnsi" w:hAnsiTheme="minorHAnsi" w:cstheme="minorHAnsi"/>
          <w:highlight w:val="green"/>
        </w:rPr>
        <w:t>performance debate</w:t>
      </w:r>
      <w:r w:rsidRPr="00973770">
        <w:rPr>
          <w:rFonts w:asciiTheme="minorHAnsi" w:hAnsiTheme="minorHAnsi" w:cstheme="minorHAnsi"/>
          <w:u w:val="single"/>
        </w:rPr>
        <w:t xml:space="preserve"> is not only what black debaters do, but rather </w:t>
      </w:r>
      <w:r w:rsidRPr="004F54CA">
        <w:rPr>
          <w:rFonts w:asciiTheme="minorHAnsi" w:hAnsiTheme="minorHAnsi" w:cstheme="minorHAnsi"/>
          <w:highlight w:val="green"/>
          <w:u w:val="single"/>
        </w:rPr>
        <w:t xml:space="preserve">is </w:t>
      </w:r>
      <w:r w:rsidRPr="004F54CA">
        <w:rPr>
          <w:rStyle w:val="Emphasis"/>
          <w:rFonts w:asciiTheme="minorHAnsi" w:hAnsiTheme="minorHAnsi" w:cstheme="minorHAnsi"/>
          <w:highlight w:val="green"/>
        </w:rPr>
        <w:t>practiced across ideologies and identities</w:t>
      </w:r>
      <w:r w:rsidRPr="00973770">
        <w:rPr>
          <w:rFonts w:asciiTheme="minorHAnsi" w:hAnsiTheme="minorHAnsi" w:cstheme="minorHAnsi"/>
          <w:u w:val="single"/>
        </w:rPr>
        <w:t xml:space="preserve">. Performance debate </w:t>
      </w:r>
      <w:r w:rsidRPr="004F54CA">
        <w:rPr>
          <w:rFonts w:asciiTheme="minorHAnsi" w:hAnsiTheme="minorHAnsi" w:cstheme="minorHAnsi"/>
          <w:highlight w:val="green"/>
          <w:u w:val="single"/>
        </w:rPr>
        <w:t>relies less on a plan or discrete advocacy statement and more on the act of speaking to a public about issues important to the debaters</w:t>
      </w:r>
      <w:r w:rsidRPr="00973770">
        <w:rPr>
          <w:rFonts w:asciiTheme="minorHAnsi" w:hAnsiTheme="minorHAnsi" w:cstheme="minorHAnsi"/>
          <w:u w:val="single"/>
        </w:rPr>
        <w:t>.</w:t>
      </w:r>
    </w:p>
    <w:p w14:paraId="448A6488"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sz w:val="16"/>
        </w:rPr>
        <w:t xml:space="preserve">Although performance debate is not only what black debaters do, it is important to recognize that </w:t>
      </w:r>
      <w:r w:rsidRPr="00973770">
        <w:rPr>
          <w:rFonts w:asciiTheme="minorHAnsi" w:hAnsiTheme="minorHAnsi" w:cstheme="minorHAnsi"/>
          <w:u w:val="single"/>
        </w:rPr>
        <w:t>debaters of color always “</w:t>
      </w:r>
      <w:r w:rsidRPr="00973770">
        <w:rPr>
          <w:rStyle w:val="Emphasis"/>
          <w:rFonts w:asciiTheme="minorHAnsi" w:hAnsiTheme="minorHAnsi" w:cstheme="minorHAnsi"/>
        </w:rPr>
        <w:t>embody their discourse</w:t>
      </w:r>
      <w:r w:rsidRPr="00973770">
        <w:rPr>
          <w:rFonts w:asciiTheme="minorHAnsi" w:hAnsiTheme="minorHAnsi" w:cstheme="minorHAnsi"/>
          <w:sz w:val="16"/>
        </w:rPr>
        <w:t xml:space="preserve">” (Vincent 2013, </w:t>
      </w:r>
      <w:proofErr w:type="spellStart"/>
      <w:r w:rsidRPr="00973770">
        <w:rPr>
          <w:rFonts w:asciiTheme="minorHAnsi" w:hAnsiTheme="minorHAnsi" w:cstheme="minorHAnsi"/>
          <w:sz w:val="16"/>
        </w:rPr>
        <w:t>n.p.</w:t>
      </w:r>
      <w:proofErr w:type="spellEnd"/>
      <w:r w:rsidRPr="00973770">
        <w:rPr>
          <w:rFonts w:asciiTheme="minorHAnsi" w:hAnsiTheme="minorHAnsi" w:cstheme="minorHAnsi"/>
          <w:sz w:val="16"/>
        </w:rPr>
        <w:t xml:space="preserve">). Vincent (2013) argues, rely on Charles Mills among others, that </w:t>
      </w:r>
      <w:r w:rsidRPr="00973770">
        <w:rPr>
          <w:rFonts w:asciiTheme="minorHAnsi" w:hAnsiTheme="minorHAnsi" w:cstheme="minorHAnsi"/>
          <w:u w:val="single"/>
        </w:rPr>
        <w:t xml:space="preserve">debaters of color are </w:t>
      </w:r>
      <w:r w:rsidRPr="00973770">
        <w:rPr>
          <w:rStyle w:val="Emphasis"/>
          <w:rFonts w:asciiTheme="minorHAnsi" w:hAnsiTheme="minorHAnsi" w:cstheme="minorHAnsi"/>
        </w:rPr>
        <w:t>always performing</w:t>
      </w:r>
      <w:r w:rsidRPr="00973770">
        <w:rPr>
          <w:rFonts w:asciiTheme="minorHAnsi" w:hAnsiTheme="minorHAnsi" w:cstheme="minorHAnsi"/>
          <w:u w:val="single"/>
        </w:rPr>
        <w:t xml:space="preserve"> and that this performance is always </w:t>
      </w:r>
      <w:r w:rsidRPr="00973770">
        <w:rPr>
          <w:rStyle w:val="Emphasis"/>
          <w:rFonts w:asciiTheme="minorHAnsi" w:hAnsiTheme="minorHAnsi" w:cstheme="minorHAnsi"/>
        </w:rPr>
        <w:t>with the body</w:t>
      </w:r>
      <w:r w:rsidRPr="00973770">
        <w:rPr>
          <w:rFonts w:asciiTheme="minorHAnsi" w:hAnsiTheme="minorHAnsi" w:cstheme="minorHAnsi"/>
          <w:sz w:val="16"/>
        </w:rPr>
        <w:t xml:space="preserve">. So,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overidentification of performance debate</w:t>
      </w:r>
      <w:r w:rsidRPr="00973770">
        <w:rPr>
          <w:rFonts w:asciiTheme="minorHAnsi" w:hAnsiTheme="minorHAnsi" w:cstheme="minorHAnsi"/>
          <w:u w:val="single"/>
        </w:rPr>
        <w:t xml:space="preserve"> as opposed to simply debate, </w:t>
      </w:r>
      <w:r w:rsidRPr="00973770">
        <w:rPr>
          <w:rStyle w:val="Emphasis"/>
          <w:rFonts w:asciiTheme="minorHAnsi" w:hAnsiTheme="minorHAnsi" w:cstheme="minorHAnsi"/>
        </w:rPr>
        <w:t>reifies</w:t>
      </w:r>
      <w:r w:rsidRPr="00973770">
        <w:rPr>
          <w:rFonts w:asciiTheme="minorHAnsi" w:hAnsiTheme="minorHAnsi" w:cstheme="minorHAnsi"/>
          <w:u w:val="single"/>
        </w:rPr>
        <w:t xml:space="preserve"> notions of </w:t>
      </w:r>
      <w:r w:rsidRPr="00973770">
        <w:rPr>
          <w:rStyle w:val="Emphasis"/>
          <w:rFonts w:asciiTheme="minorHAnsi" w:hAnsiTheme="minorHAnsi" w:cstheme="minorHAnsi"/>
        </w:rPr>
        <w:t>black otherness</w:t>
      </w:r>
      <w:r w:rsidRPr="00973770">
        <w:rPr>
          <w:rFonts w:asciiTheme="minorHAnsi" w:hAnsiTheme="minorHAnsi" w:cstheme="minorHAnsi"/>
          <w:u w:val="single"/>
        </w:rPr>
        <w:t xml:space="preserve"> in the debate space such that it </w:t>
      </w:r>
      <w:r w:rsidRPr="004F54CA">
        <w:rPr>
          <w:rStyle w:val="Emphasis"/>
          <w:rFonts w:asciiTheme="minorHAnsi" w:hAnsiTheme="minorHAnsi" w:cstheme="minorHAnsi"/>
          <w:highlight w:val="green"/>
        </w:rPr>
        <w:t>deemphasizes the value of performance</w:t>
      </w:r>
      <w:r w:rsidRPr="004F54CA">
        <w:rPr>
          <w:rFonts w:asciiTheme="minorHAnsi" w:hAnsiTheme="minorHAnsi" w:cstheme="minorHAnsi"/>
          <w:highlight w:val="green"/>
          <w:u w:val="single"/>
        </w:rPr>
        <w:t xml:space="preserve"> as </w:t>
      </w:r>
      <w:r w:rsidRPr="004F54CA">
        <w:rPr>
          <w:rStyle w:val="Emphasis"/>
          <w:rFonts w:asciiTheme="minorHAnsi" w:hAnsiTheme="minorHAnsi" w:cstheme="minorHAnsi"/>
          <w:highlight w:val="green"/>
        </w:rPr>
        <w:t>uniquely black or racially other</w:t>
      </w:r>
      <w:r w:rsidRPr="00973770">
        <w:rPr>
          <w:rFonts w:asciiTheme="minorHAnsi" w:hAnsiTheme="minorHAnsi" w:cstheme="minorHAnsi"/>
          <w:sz w:val="16"/>
        </w:rPr>
        <w:t xml:space="preserve">, while </w:t>
      </w:r>
      <w:r w:rsidRPr="004F54CA">
        <w:rPr>
          <w:rFonts w:asciiTheme="minorHAnsi" w:hAnsiTheme="minorHAnsi" w:cstheme="minorHAnsi"/>
          <w:highlight w:val="green"/>
          <w:u w:val="single"/>
        </w:rPr>
        <w:t xml:space="preserve">accepting the </w:t>
      </w:r>
      <w:r w:rsidRPr="004F54CA">
        <w:rPr>
          <w:rStyle w:val="Emphasis"/>
          <w:rFonts w:asciiTheme="minorHAnsi" w:hAnsiTheme="minorHAnsi" w:cstheme="minorHAnsi"/>
          <w:highlight w:val="green"/>
        </w:rPr>
        <w:t>Eurocentric notion that white debaters can separate words from actions, bodies from speech acts, and performance from argumentation</w:t>
      </w:r>
      <w:r w:rsidRPr="00973770">
        <w:rPr>
          <w:rFonts w:asciiTheme="minorHAnsi" w:hAnsiTheme="minorHAnsi" w:cstheme="minorHAnsi"/>
          <w:sz w:val="16"/>
        </w:rPr>
        <w:t xml:space="preserve"> (Vincent 2013). That is, </w:t>
      </w:r>
      <w:r w:rsidRPr="00973770">
        <w:rPr>
          <w:rFonts w:asciiTheme="minorHAnsi" w:hAnsiTheme="minorHAnsi" w:cstheme="minorHAnsi"/>
          <w:u w:val="single"/>
        </w:rPr>
        <w:t xml:space="preserve">performance resonates with debaters of color because of the ways in which blackness is, among other things, a visual regime </w:t>
      </w:r>
      <w:r w:rsidRPr="00973770">
        <w:rPr>
          <w:rFonts w:asciiTheme="minorHAnsi" w:hAnsiTheme="minorHAnsi" w:cstheme="minorHAnsi"/>
          <w:sz w:val="16"/>
        </w:rPr>
        <w:t>(</w:t>
      </w:r>
      <w:proofErr w:type="spellStart"/>
      <w:r w:rsidRPr="00973770">
        <w:rPr>
          <w:rFonts w:asciiTheme="minorHAnsi" w:hAnsiTheme="minorHAnsi" w:cstheme="minorHAnsi"/>
          <w:sz w:val="16"/>
        </w:rPr>
        <w:t>Raengo</w:t>
      </w:r>
      <w:proofErr w:type="spellEnd"/>
      <w:r w:rsidRPr="00973770">
        <w:rPr>
          <w:rFonts w:asciiTheme="minorHAnsi" w:hAnsiTheme="minorHAnsi" w:cstheme="minorHAnsi"/>
          <w:sz w:val="16"/>
        </w:rPr>
        <w:t xml:space="preserve"> 2013).</w:t>
      </w:r>
    </w:p>
    <w:p w14:paraId="0C3F976A"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sz w:val="16"/>
        </w:rPr>
        <w:t xml:space="preserve">One might argue that debate participants all understand debate is performative. That argument would be reasonable but for the then redundancy of performance debate. And, </w:t>
      </w:r>
      <w:r w:rsidRPr="00973770">
        <w:rPr>
          <w:rFonts w:asciiTheme="minorHAnsi" w:hAnsiTheme="minorHAnsi" w:cstheme="minorHAnsi"/>
          <w:u w:val="single"/>
        </w:rPr>
        <w:t>scholars of debate and argumentation know many debaters that prefer their judges to focus on the flow only</w:t>
      </w:r>
      <w:r w:rsidRPr="00973770">
        <w:rPr>
          <w:rFonts w:asciiTheme="minorHAnsi" w:hAnsiTheme="minorHAnsi" w:cstheme="minorHAnsi"/>
          <w:sz w:val="16"/>
        </w:rPr>
        <w:t xml:space="preserve">, what has been called tabula rasa (often abbreviated as “tab”) or blank slate judging in judging philosophies, raising the valuable question, not addressed here, of how one flows, or takes notes during, a performance debate given the accepted practices for flowing debate. I, along with many of my colleagues, jot notes down during a performance debate as one would when critically viewing anything from a movie to a painting to an academic lecture. These notes raise questions about argument, ethos, pathos, and logos, nonverbal and verbal communication. In short, they are the notes one makes when critically analyzing any text or presentation. </w:t>
      </w:r>
      <w:r w:rsidRPr="00973770">
        <w:rPr>
          <w:rFonts w:asciiTheme="minorHAnsi" w:hAnsiTheme="minorHAnsi" w:cstheme="minorHAnsi"/>
          <w:u w:val="single"/>
        </w:rPr>
        <w:t>One need not reject evaluation, note-taking, or standards for one to appreciate performative debate</w:t>
      </w:r>
      <w:r w:rsidRPr="00973770">
        <w:rPr>
          <w:rFonts w:asciiTheme="minorHAnsi" w:hAnsiTheme="minorHAnsi" w:cstheme="minorHAnsi"/>
          <w:sz w:val="16"/>
        </w:rPr>
        <w:t>. Indeed, we know that poetry can be persuasive. Read Pablo Neruda, Audre Lorde, or Juan Felipe Herrera. Their poetry speaks to the tremendous disempowerment of minoritarian communities in much the way that performance debate seeks to reinvigorate minoritarian debaters in the restrictive space of policy debate to emphasize the activist potential of debate and public speaking.</w:t>
      </w:r>
    </w:p>
    <w:p w14:paraId="7EA08775"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u w:val="single"/>
        </w:rPr>
        <w:t xml:space="preserve">If debate is performative, then why </w:t>
      </w:r>
      <w:r w:rsidRPr="00973770">
        <w:rPr>
          <w:rStyle w:val="Emphasis"/>
          <w:rFonts w:asciiTheme="minorHAnsi" w:hAnsiTheme="minorHAnsi" w:cstheme="minorHAnsi"/>
        </w:rPr>
        <w:t>denote</w:t>
      </w:r>
      <w:r w:rsidRPr="00973770">
        <w:rPr>
          <w:rFonts w:asciiTheme="minorHAnsi" w:hAnsiTheme="minorHAnsi" w:cstheme="minorHAnsi"/>
          <w:u w:val="single"/>
        </w:rPr>
        <w:t xml:space="preserve"> </w:t>
      </w:r>
      <w:r w:rsidRPr="004F54CA">
        <w:rPr>
          <w:rFonts w:asciiTheme="minorHAnsi" w:hAnsiTheme="minorHAnsi" w:cstheme="minorHAnsi"/>
          <w:highlight w:val="green"/>
          <w:u w:val="single"/>
        </w:rPr>
        <w:t xml:space="preserve">one form of debate as </w:t>
      </w:r>
      <w:r w:rsidRPr="004F54CA">
        <w:rPr>
          <w:rStyle w:val="Emphasis"/>
          <w:rFonts w:asciiTheme="minorHAnsi" w:hAnsiTheme="minorHAnsi" w:cstheme="minorHAnsi"/>
          <w:highlight w:val="green"/>
        </w:rPr>
        <w:t>extra performative</w:t>
      </w:r>
      <w:r w:rsidRPr="00973770">
        <w:rPr>
          <w:rFonts w:asciiTheme="minorHAnsi" w:hAnsiTheme="minorHAnsi" w:cstheme="minorHAnsi"/>
          <w:sz w:val="16"/>
        </w:rPr>
        <w:t xml:space="preserve">? </w:t>
      </w:r>
      <w:r w:rsidRPr="00973770">
        <w:rPr>
          <w:rFonts w:asciiTheme="minorHAnsi" w:hAnsiTheme="minorHAnsi" w:cstheme="minorHAnsi"/>
          <w:u w:val="single"/>
        </w:rPr>
        <w:t xml:space="preserve">That label </w:t>
      </w:r>
      <w:r w:rsidRPr="004F54CA">
        <w:rPr>
          <w:rFonts w:asciiTheme="minorHAnsi" w:hAnsiTheme="minorHAnsi" w:cstheme="minorHAnsi"/>
          <w:highlight w:val="green"/>
          <w:u w:val="single"/>
        </w:rPr>
        <w:t xml:space="preserve">serves </w:t>
      </w:r>
      <w:r w:rsidRPr="004F54CA">
        <w:rPr>
          <w:rStyle w:val="Emphasis"/>
          <w:rFonts w:asciiTheme="minorHAnsi" w:hAnsiTheme="minorHAnsi" w:cstheme="minorHAnsi"/>
          <w:highlight w:val="green"/>
        </w:rPr>
        <w:t>no purpose</w:t>
      </w:r>
      <w:r w:rsidRPr="004F54CA">
        <w:rPr>
          <w:rFonts w:asciiTheme="minorHAnsi" w:hAnsiTheme="minorHAnsi" w:cstheme="minorHAnsi"/>
          <w:highlight w:val="green"/>
          <w:u w:val="single"/>
        </w:rPr>
        <w:t xml:space="preserve"> other than to draw a </w:t>
      </w:r>
      <w:r w:rsidRPr="004F54CA">
        <w:rPr>
          <w:rStyle w:val="Emphasis"/>
          <w:rFonts w:asciiTheme="minorHAnsi" w:hAnsiTheme="minorHAnsi" w:cstheme="minorHAnsi"/>
          <w:highlight w:val="green"/>
        </w:rPr>
        <w:t>distinction</w:t>
      </w:r>
      <w:r w:rsidRPr="00973770">
        <w:rPr>
          <w:rFonts w:asciiTheme="minorHAnsi" w:hAnsiTheme="minorHAnsi" w:cstheme="minorHAnsi"/>
          <w:u w:val="single"/>
        </w:rPr>
        <w:t xml:space="preserve"> between non-performance or traditional policy debate and the new form of performance debate</w:t>
      </w:r>
      <w:r w:rsidRPr="00973770">
        <w:rPr>
          <w:rFonts w:asciiTheme="minorHAnsi" w:hAnsiTheme="minorHAnsi" w:cstheme="minorHAnsi"/>
          <w:sz w:val="16"/>
        </w:rPr>
        <w:t>. That distinction is not benign; that is, it has a normative quality. If debate or traditional debate is normal, then any form of debate that is not debate or not traditional debate is different, an outlier. As such, performance debate becomes an outlier, something distinct from the norm and as such different.</w:t>
      </w:r>
    </w:p>
    <w:p w14:paraId="2620FC7E" w14:textId="77777777" w:rsidR="002C594B" w:rsidRPr="00973770" w:rsidRDefault="002C594B" w:rsidP="002C4333">
      <w:pPr>
        <w:rPr>
          <w:rFonts w:asciiTheme="minorHAnsi" w:hAnsiTheme="minorHAnsi" w:cstheme="minorHAnsi"/>
          <w:sz w:val="16"/>
          <w:u w:val="single"/>
        </w:rPr>
      </w:pPr>
    </w:p>
    <w:bookmarkEnd w:id="0"/>
    <w:p w14:paraId="2A4E4C8C" w14:textId="77777777" w:rsidR="002C4333" w:rsidRPr="00973770" w:rsidRDefault="002C4333" w:rsidP="002C4333">
      <w:pPr>
        <w:pStyle w:val="Heading4"/>
        <w:rPr>
          <w:rFonts w:asciiTheme="minorHAnsi" w:hAnsiTheme="minorHAnsi" w:cstheme="minorHAnsi"/>
        </w:rPr>
      </w:pPr>
      <w:r w:rsidRPr="00973770">
        <w:rPr>
          <w:rFonts w:asciiTheme="minorHAnsi" w:hAnsiTheme="minorHAnsi" w:cstheme="minorHAnsi"/>
        </w:rPr>
        <w:t>Prefer revision over the self-improvement of logistics</w:t>
      </w:r>
    </w:p>
    <w:p w14:paraId="18DB6B3B" w14:textId="77777777" w:rsidR="002C4333" w:rsidRPr="00973770" w:rsidRDefault="002C4333" w:rsidP="002C4333">
      <w:pPr>
        <w:rPr>
          <w:rFonts w:asciiTheme="minorHAnsi" w:hAnsiTheme="minorHAnsi" w:cstheme="minorHAnsi"/>
        </w:rPr>
      </w:pPr>
      <w:r w:rsidRPr="00973770">
        <w:rPr>
          <w:rStyle w:val="Style13ptBold"/>
          <w:rFonts w:asciiTheme="minorHAnsi" w:hAnsiTheme="minorHAnsi" w:cstheme="minorHAnsi"/>
        </w:rPr>
        <w:t xml:space="preserve">Moten and Harney 21 </w:t>
      </w:r>
      <w:r w:rsidRPr="00973770">
        <w:rPr>
          <w:rFonts w:asciiTheme="minorHAnsi" w:hAnsiTheme="minorHAnsi" w:cstheme="minorHAnsi"/>
          <w:color w:val="000000"/>
        </w:rPr>
        <w:t xml:space="preserve">– Fred, Professor of Performance Studies at NYU, Stefano, professor of Strategic Management Education at Singapore Management University, </w:t>
      </w:r>
      <w:r w:rsidRPr="00973770">
        <w:rPr>
          <w:rFonts w:asciiTheme="minorHAnsi" w:hAnsiTheme="minorHAnsi" w:cstheme="minorHAnsi"/>
        </w:rPr>
        <w:t>“All Incomplete”, Minor Compositions, 6/19/2021 – Texas NS</w:t>
      </w:r>
    </w:p>
    <w:p w14:paraId="34AD7E24" w14:textId="77777777" w:rsidR="002C4333" w:rsidRPr="00973770" w:rsidRDefault="002C4333" w:rsidP="002C4333">
      <w:pPr>
        <w:spacing w:after="0" w:line="240" w:lineRule="auto"/>
        <w:rPr>
          <w:rFonts w:asciiTheme="minorHAnsi" w:hAnsiTheme="minorHAnsi" w:cstheme="minorHAnsi"/>
          <w:sz w:val="16"/>
        </w:rPr>
      </w:pPr>
      <w:r w:rsidRPr="00973770">
        <w:rPr>
          <w:rStyle w:val="Emphasis"/>
          <w:rFonts w:asciiTheme="minorHAnsi" w:hAnsiTheme="minorHAnsi" w:cstheme="minorHAnsi"/>
        </w:rPr>
        <w:t xml:space="preserve">The algorithm of </w:t>
      </w:r>
      <w:r w:rsidRPr="004F54CA">
        <w:rPr>
          <w:rStyle w:val="Emphasis"/>
          <w:rFonts w:asciiTheme="minorHAnsi" w:hAnsiTheme="minorHAnsi" w:cstheme="minorHAnsi"/>
          <w:highlight w:val="green"/>
        </w:rPr>
        <w:t xml:space="preserve">work subjects </w:t>
      </w:r>
      <w:r w:rsidRPr="00973770">
        <w:rPr>
          <w:rStyle w:val="Emphasis"/>
          <w:rFonts w:asciiTheme="minorHAnsi" w:hAnsiTheme="minorHAnsi" w:cstheme="minorHAnsi"/>
        </w:rPr>
        <w:t xml:space="preserve">every </w:t>
      </w:r>
      <w:r w:rsidRPr="004F54CA">
        <w:rPr>
          <w:rStyle w:val="Emphasis"/>
          <w:rFonts w:asciiTheme="minorHAnsi" w:hAnsiTheme="minorHAnsi" w:cstheme="minorHAnsi"/>
          <w:highlight w:val="green"/>
        </w:rPr>
        <w:t xml:space="preserve">labor </w:t>
      </w:r>
      <w:r w:rsidRPr="00973770">
        <w:rPr>
          <w:rStyle w:val="Emphasis"/>
          <w:rFonts w:asciiTheme="minorHAnsi" w:hAnsiTheme="minorHAnsi" w:cstheme="minorHAnsi"/>
        </w:rPr>
        <w:t xml:space="preserve">process </w:t>
      </w:r>
      <w:r w:rsidRPr="004F54CA">
        <w:rPr>
          <w:rStyle w:val="Emphasis"/>
          <w:rFonts w:asciiTheme="minorHAnsi" w:hAnsiTheme="minorHAnsi" w:cstheme="minorHAnsi"/>
          <w:highlight w:val="green"/>
        </w:rPr>
        <w:t>on the production line</w:t>
      </w:r>
      <w:r w:rsidRPr="004F54CA">
        <w:rPr>
          <w:rStyle w:val="StyleUnderline"/>
          <w:rFonts w:asciiTheme="minorHAnsi" w:hAnsiTheme="minorHAnsi" w:cstheme="minorHAnsi"/>
          <w:highlight w:val="green"/>
        </w:rPr>
        <w:t xml:space="preserve"> to undoing, disassembly, and incompletion</w:t>
      </w:r>
      <w:r w:rsidRPr="00973770">
        <w:rPr>
          <w:rStyle w:val="StyleUnderline"/>
          <w:rFonts w:asciiTheme="minorHAnsi" w:hAnsiTheme="minorHAnsi" w:cstheme="minorHAnsi"/>
        </w:rPr>
        <w:t xml:space="preserve">, in order </w:t>
      </w:r>
      <w:r w:rsidRPr="004F54CA">
        <w:rPr>
          <w:rStyle w:val="StyleUnderline"/>
          <w:rFonts w:asciiTheme="minorHAnsi" w:hAnsiTheme="minorHAnsi" w:cstheme="minorHAnsi"/>
          <w:highlight w:val="green"/>
        </w:rPr>
        <w:t>to demand it be</w:t>
      </w:r>
      <w:r w:rsidRPr="00973770">
        <w:rPr>
          <w:rStyle w:val="StyleUnderline"/>
          <w:rFonts w:asciiTheme="minorHAnsi" w:hAnsiTheme="minorHAnsi" w:cstheme="minorHAnsi"/>
        </w:rPr>
        <w:t xml:space="preserve"> </w:t>
      </w:r>
      <w:r w:rsidRPr="00973770">
        <w:rPr>
          <w:rStyle w:val="Emphasis"/>
          <w:rFonts w:asciiTheme="minorHAnsi" w:hAnsiTheme="minorHAnsi" w:cstheme="minorHAnsi"/>
        </w:rPr>
        <w:t xml:space="preserve">completed better, assembled better, done </w:t>
      </w:r>
      <w:r w:rsidRPr="004F54CA">
        <w:rPr>
          <w:rStyle w:val="Emphasis"/>
          <w:rFonts w:asciiTheme="minorHAnsi" w:hAnsiTheme="minorHAnsi" w:cstheme="minorHAnsi"/>
          <w:highlight w:val="green"/>
        </w:rPr>
        <w:t>better</w:t>
      </w:r>
      <w:r w:rsidRPr="004F54CA">
        <w:rPr>
          <w:rStyle w:val="StyleUnderline"/>
          <w:rFonts w:asciiTheme="minorHAnsi" w:hAnsiTheme="minorHAnsi" w:cstheme="minorHAnsi"/>
          <w:highlight w:val="green"/>
        </w:rPr>
        <w:t>. It leaves behind</w:t>
      </w:r>
      <w:r w:rsidRPr="00973770">
        <w:rPr>
          <w:rStyle w:val="StyleUnderline"/>
          <w:rFonts w:asciiTheme="minorHAnsi" w:hAnsiTheme="minorHAnsi" w:cstheme="minorHAnsi"/>
        </w:rPr>
        <w:t xml:space="preserve"> not an improved organization but </w:t>
      </w:r>
      <w:r w:rsidRPr="004F54CA">
        <w:rPr>
          <w:rStyle w:val="StyleUnderline"/>
          <w:rFonts w:asciiTheme="minorHAnsi" w:hAnsiTheme="minorHAnsi" w:cstheme="minorHAnsi"/>
          <w:highlight w:val="green"/>
        </w:rPr>
        <w:t>a metric to ensure the organization will never be satisfied</w:t>
      </w:r>
      <w:r w:rsidRPr="00973770">
        <w:rPr>
          <w:rStyle w:val="StyleUnderline"/>
          <w:rFonts w:asciiTheme="minorHAnsi" w:hAnsiTheme="minorHAnsi" w:cstheme="minorHAnsi"/>
        </w:rPr>
        <w:t xml:space="preserve">. </w:t>
      </w:r>
      <w:r w:rsidRPr="00973770">
        <w:rPr>
          <w:rFonts w:asciiTheme="minorHAnsi" w:eastAsia="Times New Roman" w:hAnsiTheme="minorHAnsi" w:cstheme="minorHAnsi"/>
          <w:sz w:val="16"/>
        </w:rPr>
        <w:t>The metric measures everything against its last instance, ensuring that the last instance never comes</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 xml:space="preserve">The metric </w:t>
      </w:r>
      <w:r w:rsidRPr="004F54CA">
        <w:rPr>
          <w:rStyle w:val="Emphasis"/>
          <w:rFonts w:asciiTheme="minorHAnsi" w:hAnsiTheme="minorHAnsi" w:cstheme="minorHAnsi"/>
          <w:highlight w:val="green"/>
        </w:rPr>
        <w:t>demands more access, more measurement of access, more movement, more assembly</w:t>
      </w:r>
      <w:r w:rsidRPr="00973770">
        <w:rPr>
          <w:rStyle w:val="StyleUnderline"/>
          <w:rFonts w:asciiTheme="minorHAnsi" w:hAnsiTheme="minorHAnsi" w:cstheme="minorHAnsi"/>
        </w:rPr>
        <w:t>, more measure of the last instance, which is given in and as enclosure.</w:t>
      </w:r>
      <w:r w:rsidRPr="00973770">
        <w:rPr>
          <w:rFonts w:asciiTheme="minorHAnsi" w:eastAsia="Times New Roman" w:hAnsiTheme="minorHAnsi" w:cstheme="minorHAnsi"/>
          <w:sz w:val="16"/>
        </w:rPr>
        <w:t xml:space="preserve"> The consultant is still talking but it does not matter now what he says. The algorithm of work has arrived, algorithmic surplus has gone viral. If the settler could not be heard over the screams of primitive accumulation, and the citizen could not be heard over the noise of the machines, the consultant cannot be heard over the click of the metrics. Mikey heard this noise and walked the other way, another way, so the algorithm could not pass through, so we could hold him up and pass him along. Chandler reminds us of a term W. E. B. Du Bois invented and employed; “democratic despotism.”21 </w:t>
      </w:r>
      <w:r w:rsidRPr="004F54CA">
        <w:rPr>
          <w:rStyle w:val="StyleUnderline"/>
          <w:rFonts w:asciiTheme="minorHAnsi" w:hAnsiTheme="minorHAnsi" w:cstheme="minorHAnsi"/>
          <w:highlight w:val="green"/>
        </w:rPr>
        <w:t>When the consultant cannot demonstrate access</w:t>
      </w:r>
      <w:r w:rsidRPr="00973770">
        <w:rPr>
          <w:rStyle w:val="StyleUnderline"/>
          <w:rFonts w:asciiTheme="minorHAnsi" w:hAnsiTheme="minorHAnsi" w:cstheme="minorHAnsi"/>
        </w:rPr>
        <w:t xml:space="preserve">, and therefore the algorithm cannot demonstrate improvement, </w:t>
      </w:r>
      <w:r w:rsidRPr="004F54CA">
        <w:rPr>
          <w:rStyle w:val="StyleUnderline"/>
          <w:rFonts w:asciiTheme="minorHAnsi" w:hAnsiTheme="minorHAnsi" w:cstheme="minorHAnsi"/>
          <w:highlight w:val="green"/>
        </w:rPr>
        <w:t xml:space="preserve">the </w:t>
      </w:r>
      <w:r w:rsidRPr="004F54CA">
        <w:rPr>
          <w:rStyle w:val="Emphasis"/>
          <w:rFonts w:asciiTheme="minorHAnsi" w:hAnsiTheme="minorHAnsi" w:cstheme="minorHAnsi"/>
          <w:highlight w:val="green"/>
        </w:rPr>
        <w:t>consultant calls for policy</w:t>
      </w:r>
      <w:r w:rsidRPr="00973770">
        <w:rPr>
          <w:rStyle w:val="StyleUnderline"/>
          <w:rFonts w:asciiTheme="minorHAnsi" w:hAnsiTheme="minorHAnsi" w:cstheme="minorHAnsi"/>
        </w:rPr>
        <w:t xml:space="preserve"> as once (and still) the citizen calls for heteropatriarchal nationalism or the settler for racist manifest destiny.</w:t>
      </w:r>
      <w:r w:rsidRPr="00973770">
        <w:rPr>
          <w:rFonts w:asciiTheme="minorHAnsi" w:eastAsia="Times New Roman" w:hAnsiTheme="minorHAnsi" w:cstheme="minorHAnsi"/>
          <w:sz w:val="16"/>
        </w:rPr>
        <w:t xml:space="preserve"> Policy is past all that, even though all that’s not past. </w:t>
      </w:r>
      <w:r w:rsidRPr="004F54CA">
        <w:rPr>
          <w:rStyle w:val="StyleUnderline"/>
          <w:rFonts w:asciiTheme="minorHAnsi" w:hAnsiTheme="minorHAnsi" w:cstheme="minorHAnsi"/>
          <w:highlight w:val="green"/>
        </w:rPr>
        <w:t xml:space="preserve">Policy comes </w:t>
      </w:r>
      <w:r w:rsidRPr="00973770">
        <w:rPr>
          <w:rStyle w:val="StyleUnderline"/>
          <w:rFonts w:asciiTheme="minorHAnsi" w:hAnsiTheme="minorHAnsi" w:cstheme="minorHAnsi"/>
        </w:rPr>
        <w:t xml:space="preserve">in </w:t>
      </w:r>
      <w:r w:rsidRPr="004F54CA">
        <w:rPr>
          <w:rStyle w:val="StyleUnderline"/>
          <w:rFonts w:asciiTheme="minorHAnsi" w:hAnsiTheme="minorHAnsi" w:cstheme="minorHAnsi"/>
          <w:highlight w:val="green"/>
        </w:rPr>
        <w:t>to diagnose what’s blocking access</w:t>
      </w:r>
      <w:r w:rsidRPr="00973770">
        <w:rPr>
          <w:rStyle w:val="StyleUnderline"/>
          <w:rFonts w:asciiTheme="minorHAnsi" w:hAnsiTheme="minorHAnsi" w:cstheme="minorHAnsi"/>
        </w:rPr>
        <w:t xml:space="preserve">, and what’s blocking access are ‘those people.’ </w:t>
      </w:r>
      <w:r w:rsidRPr="00973770">
        <w:rPr>
          <w:rStyle w:val="Emphasis"/>
          <w:rFonts w:asciiTheme="minorHAnsi" w:hAnsiTheme="minorHAnsi" w:cstheme="minorHAnsi"/>
        </w:rPr>
        <w:t xml:space="preserve">What’s wrong with </w:t>
      </w:r>
      <w:r w:rsidRPr="004F54CA">
        <w:rPr>
          <w:rStyle w:val="Emphasis"/>
          <w:rFonts w:asciiTheme="minorHAnsi" w:hAnsiTheme="minorHAnsi" w:cstheme="minorHAnsi"/>
          <w:highlight w:val="green"/>
        </w:rPr>
        <w:t xml:space="preserve">those people </w:t>
      </w:r>
      <w:r w:rsidRPr="00973770">
        <w:rPr>
          <w:rStyle w:val="Emphasis"/>
          <w:rFonts w:asciiTheme="minorHAnsi" w:hAnsiTheme="minorHAnsi" w:cstheme="minorHAnsi"/>
        </w:rPr>
        <w:t xml:space="preserve">in Detroit </w:t>
      </w:r>
      <w:r w:rsidRPr="004F54CA">
        <w:rPr>
          <w:rStyle w:val="Emphasis"/>
          <w:rFonts w:asciiTheme="minorHAnsi" w:hAnsiTheme="minorHAnsi" w:cstheme="minorHAnsi"/>
          <w:highlight w:val="green"/>
        </w:rPr>
        <w:t>who want water</w:t>
      </w:r>
      <w:r w:rsidRPr="004F54CA">
        <w:rPr>
          <w:rStyle w:val="StyleUnderline"/>
          <w:rFonts w:asciiTheme="minorHAnsi" w:hAnsiTheme="minorHAnsi" w:cstheme="minorHAnsi"/>
          <w:highlight w:val="green"/>
        </w:rPr>
        <w:t>,</w:t>
      </w:r>
      <w:r w:rsidRPr="00973770">
        <w:rPr>
          <w:rStyle w:val="StyleUnderline"/>
          <w:rFonts w:asciiTheme="minorHAnsi" w:hAnsiTheme="minorHAnsi" w:cstheme="minorHAnsi"/>
        </w:rPr>
        <w:t xml:space="preserve"> in British Columbia </w:t>
      </w:r>
      <w:r w:rsidRPr="004F54CA">
        <w:rPr>
          <w:rStyle w:val="StyleUnderline"/>
          <w:rFonts w:asciiTheme="minorHAnsi" w:hAnsiTheme="minorHAnsi" w:cstheme="minorHAnsi"/>
          <w:highlight w:val="green"/>
        </w:rPr>
        <w:t>who want land</w:t>
      </w:r>
      <w:r w:rsidRPr="00973770">
        <w:rPr>
          <w:rStyle w:val="StyleUnderline"/>
          <w:rFonts w:asciiTheme="minorHAnsi" w:hAnsiTheme="minorHAnsi" w:cstheme="minorHAnsi"/>
        </w:rPr>
        <w:t xml:space="preserve">, in Manila </w:t>
      </w:r>
      <w:r w:rsidRPr="004F54CA">
        <w:rPr>
          <w:rStyle w:val="StyleUnderline"/>
          <w:rFonts w:asciiTheme="minorHAnsi" w:hAnsiTheme="minorHAnsi" w:cstheme="minorHAnsi"/>
          <w:highlight w:val="green"/>
        </w:rPr>
        <w:t>who want some place to stay? Policy says there is something wrong with those people</w:t>
      </w:r>
      <w:r w:rsidRPr="00973770">
        <w:rPr>
          <w:rStyle w:val="StyleUnderline"/>
          <w:rFonts w:asciiTheme="minorHAnsi" w:hAnsiTheme="minorHAnsi" w:cstheme="minorHAnsi"/>
        </w:rPr>
        <w:t xml:space="preserve"> that makes it so that the consultant can’t get access. </w:t>
      </w:r>
      <w:r w:rsidRPr="004F54CA">
        <w:rPr>
          <w:rStyle w:val="StyleUnderline"/>
          <w:rFonts w:asciiTheme="minorHAnsi" w:hAnsiTheme="minorHAnsi" w:cstheme="minorHAnsi"/>
          <w:highlight w:val="green"/>
        </w:rPr>
        <w:t xml:space="preserve">But it is the other way around. </w:t>
      </w:r>
      <w:r w:rsidRPr="004F54CA">
        <w:rPr>
          <w:rStyle w:val="Emphasis"/>
          <w:rFonts w:asciiTheme="minorHAnsi" w:hAnsiTheme="minorHAnsi" w:cstheme="minorHAnsi"/>
          <w:highlight w:val="green"/>
        </w:rPr>
        <w:t>The consultant is denied access</w:t>
      </w:r>
      <w:r w:rsidRPr="00973770">
        <w:rPr>
          <w:rStyle w:val="StyleUnderline"/>
          <w:rFonts w:asciiTheme="minorHAnsi" w:hAnsiTheme="minorHAnsi" w:cstheme="minorHAnsi"/>
        </w:rPr>
        <w:t xml:space="preserve"> – those people deny him access – </w:t>
      </w:r>
      <w:r w:rsidRPr="004F54CA">
        <w:rPr>
          <w:rStyle w:val="StyleUnderline"/>
          <w:rFonts w:asciiTheme="minorHAnsi" w:hAnsiTheme="minorHAnsi" w:cstheme="minorHAnsi"/>
          <w:highlight w:val="green"/>
        </w:rPr>
        <w:t>because they embrace the general access-in-antagonism</w:t>
      </w:r>
      <w:r w:rsidRPr="00973770">
        <w:rPr>
          <w:rStyle w:val="StyleUnderline"/>
          <w:rFonts w:asciiTheme="minorHAnsi" w:hAnsiTheme="minorHAnsi" w:cstheme="minorHAnsi"/>
        </w:rPr>
        <w:t xml:space="preserve"> that he denies</w:t>
      </w:r>
      <w:r w:rsidRPr="00973770">
        <w:rPr>
          <w:rFonts w:asciiTheme="minorHAnsi" w:eastAsia="Times New Roman" w:hAnsiTheme="minorHAnsi" w:cstheme="minorHAnsi"/>
          <w:sz w:val="16"/>
        </w:rPr>
        <w:t>. And so policy must be called</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Self-defense becomes the disease</w:t>
      </w:r>
      <w:r w:rsidRPr="00973770">
        <w:rPr>
          <w:rStyle w:val="StyleUnderline"/>
          <w:rFonts w:asciiTheme="minorHAnsi" w:hAnsiTheme="minorHAnsi" w:cstheme="minorHAnsi"/>
        </w:rPr>
        <w:t>.</w:t>
      </w:r>
      <w:r w:rsidRPr="00973770">
        <w:rPr>
          <w:rFonts w:asciiTheme="minorHAnsi" w:eastAsia="Times New Roman" w:hAnsiTheme="minorHAnsi" w:cstheme="minorHAnsi"/>
          <w:sz w:val="16"/>
        </w:rPr>
        <w:t xml:space="preserve"> Love becomes the problem because love is the problem, the self-defense of the accessible</w:t>
      </w:r>
      <w:r w:rsidRPr="00973770">
        <w:rPr>
          <w:rStyle w:val="StyleUnderline"/>
          <w:rFonts w:asciiTheme="minorHAnsi" w:hAnsiTheme="minorHAnsi" w:cstheme="minorHAnsi"/>
        </w:rPr>
        <w:t xml:space="preserve">. But, hey, maybe governance can help, which is </w:t>
      </w:r>
      <w:r w:rsidRPr="004F54CA">
        <w:rPr>
          <w:rStyle w:val="StyleUnderline"/>
          <w:rFonts w:asciiTheme="minorHAnsi" w:hAnsiTheme="minorHAnsi" w:cstheme="minorHAnsi"/>
          <w:highlight w:val="green"/>
        </w:rPr>
        <w:t>to say</w:t>
      </w:r>
      <w:r w:rsidRPr="00973770">
        <w:rPr>
          <w:rStyle w:val="StyleUnderline"/>
          <w:rFonts w:asciiTheme="minorHAnsi" w:hAnsiTheme="minorHAnsi" w:cstheme="minorHAnsi"/>
        </w:rPr>
        <w:t xml:space="preserve"> maybe </w:t>
      </w:r>
      <w:r w:rsidRPr="004F54CA">
        <w:rPr>
          <w:rStyle w:val="StyleUnderline"/>
          <w:rFonts w:asciiTheme="minorHAnsi" w:hAnsiTheme="minorHAnsi" w:cstheme="minorHAnsi"/>
          <w:highlight w:val="green"/>
        </w:rPr>
        <w:t>those practicing self-defense may</w:t>
      </w:r>
      <w:r w:rsidRPr="00973770">
        <w:rPr>
          <w:rStyle w:val="StyleUnderline"/>
          <w:rFonts w:asciiTheme="minorHAnsi" w:hAnsiTheme="minorHAnsi" w:cstheme="minorHAnsi"/>
        </w:rPr>
        <w:t xml:space="preserve"> be willing to </w:t>
      </w:r>
      <w:r w:rsidRPr="004F54CA">
        <w:rPr>
          <w:rStyle w:val="Emphasis"/>
          <w:rFonts w:asciiTheme="minorHAnsi" w:hAnsiTheme="minorHAnsi" w:cstheme="minorHAnsi"/>
          <w:highlight w:val="green"/>
        </w:rPr>
        <w:t>self-diagnose, self-reflect, self-improve</w:t>
      </w:r>
      <w:r w:rsidRPr="004F54CA">
        <w:rPr>
          <w:rStyle w:val="StyleUnderline"/>
          <w:rFonts w:asciiTheme="minorHAnsi" w:hAnsiTheme="minorHAnsi" w:cstheme="minorHAnsi"/>
          <w:highlight w:val="green"/>
        </w:rPr>
        <w:t>!</w:t>
      </w:r>
      <w:r w:rsidRPr="00973770">
        <w:rPr>
          <w:rFonts w:asciiTheme="minorHAnsi" w:eastAsia="Times New Roman" w:hAnsiTheme="minorHAnsi" w:cstheme="minorHAnsi"/>
          <w:sz w:val="16"/>
        </w:rPr>
        <w:t xml:space="preserve"> </w:t>
      </w:r>
      <w:r w:rsidRPr="00973770">
        <w:rPr>
          <w:rStyle w:val="StyleUnderline"/>
          <w:rFonts w:asciiTheme="minorHAnsi" w:hAnsiTheme="minorHAnsi" w:cstheme="minorHAnsi"/>
        </w:rPr>
        <w:t xml:space="preserve">One way or another </w:t>
      </w:r>
      <w:r w:rsidRPr="00973770">
        <w:rPr>
          <w:rStyle w:val="Emphasis"/>
          <w:rFonts w:asciiTheme="minorHAnsi" w:hAnsiTheme="minorHAnsi" w:cstheme="minorHAnsi"/>
        </w:rPr>
        <w:t xml:space="preserve">policy will proscribe, or policy </w:t>
      </w:r>
      <w:r w:rsidRPr="004F54CA">
        <w:rPr>
          <w:rStyle w:val="Emphasis"/>
          <w:rFonts w:asciiTheme="minorHAnsi" w:hAnsiTheme="minorHAnsi" w:cstheme="minorHAnsi"/>
          <w:highlight w:val="green"/>
        </w:rPr>
        <w:t>will get posed</w:t>
      </w:r>
      <w:r w:rsidRPr="004F54CA">
        <w:rPr>
          <w:rStyle w:val="StyleUnderline"/>
          <w:rFonts w:asciiTheme="minorHAnsi" w:hAnsiTheme="minorHAnsi" w:cstheme="minorHAnsi"/>
          <w:highlight w:val="green"/>
        </w:rPr>
        <w:t xml:space="preserve"> – as democracy, as democratic despotism</w:t>
      </w:r>
      <w:r w:rsidRPr="00973770">
        <w:rPr>
          <w:rStyle w:val="StyleUnderline"/>
          <w:rFonts w:asciiTheme="minorHAnsi" w:hAnsiTheme="minorHAnsi" w:cstheme="minorHAnsi"/>
        </w:rPr>
        <w:t xml:space="preserve">, </w:t>
      </w:r>
      <w:r w:rsidRPr="00973770">
        <w:rPr>
          <w:rStyle w:val="Emphasis"/>
          <w:rFonts w:asciiTheme="minorHAnsi" w:hAnsiTheme="minorHAnsi" w:cstheme="minorHAnsi"/>
        </w:rPr>
        <w:t>where everyone is given the chance to say there is something wrong with those people</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 xml:space="preserve">Democratic despotism is the </w:t>
      </w:r>
      <w:r w:rsidRPr="004F54CA">
        <w:rPr>
          <w:rStyle w:val="Emphasis"/>
          <w:rFonts w:asciiTheme="minorHAnsi" w:hAnsiTheme="minorHAnsi" w:cstheme="minorHAnsi"/>
          <w:highlight w:val="green"/>
        </w:rPr>
        <w:t>imposition of policy and its violent possibilities</w:t>
      </w:r>
      <w:r w:rsidRPr="00973770">
        <w:rPr>
          <w:rStyle w:val="StyleUnderline"/>
          <w:rFonts w:asciiTheme="minorHAnsi" w:hAnsiTheme="minorHAnsi" w:cstheme="minorHAnsi"/>
        </w:rPr>
        <w:t xml:space="preserve"> and impossibilities </w:t>
      </w:r>
      <w:r w:rsidRPr="004F54CA">
        <w:rPr>
          <w:rStyle w:val="StyleUnderline"/>
          <w:rFonts w:asciiTheme="minorHAnsi" w:hAnsiTheme="minorHAnsi" w:cstheme="minorHAnsi"/>
          <w:highlight w:val="green"/>
        </w:rPr>
        <w:t>on the wrong(ed).</w:t>
      </w:r>
      <w:r w:rsidRPr="00973770">
        <w:rPr>
          <w:rFonts w:asciiTheme="minorHAnsi" w:eastAsia="Times New Roman" w:hAnsiTheme="minorHAnsi" w:cstheme="minorHAnsi"/>
          <w:sz w:val="16"/>
        </w:rPr>
        <w:t xml:space="preserve"> Because the thing is, the consultant’s not wrong, the algorithm of work is not malfunctioning, the policy hustler is not misdiagnosing. </w:t>
      </w:r>
      <w:r w:rsidRPr="00973770">
        <w:rPr>
          <w:rStyle w:val="StyleUnderline"/>
          <w:rFonts w:asciiTheme="minorHAnsi" w:hAnsiTheme="minorHAnsi" w:cstheme="minorHAnsi"/>
        </w:rPr>
        <w:t xml:space="preserve">We’re wrong, which is why we’re wronged. </w:t>
      </w:r>
      <w:r w:rsidRPr="004F54CA">
        <w:rPr>
          <w:rStyle w:val="StyleUnderline"/>
          <w:rFonts w:asciiTheme="minorHAnsi" w:hAnsiTheme="minorHAnsi" w:cstheme="minorHAnsi"/>
          <w:highlight w:val="green"/>
        </w:rPr>
        <w:t>We are incomplete</w:t>
      </w:r>
      <w:r w:rsidRPr="00973770">
        <w:rPr>
          <w:rStyle w:val="StyleUnderline"/>
          <w:rFonts w:asciiTheme="minorHAnsi" w:hAnsiTheme="minorHAnsi" w:cstheme="minorHAnsi"/>
        </w:rPr>
        <w:t xml:space="preserve">. Moreover, they got the very idea of incompleteness from us! </w:t>
      </w:r>
      <w:r w:rsidRPr="004F54CA">
        <w:rPr>
          <w:rStyle w:val="Emphasis"/>
          <w:rFonts w:asciiTheme="minorHAnsi" w:hAnsiTheme="minorHAnsi" w:cstheme="minorHAnsi"/>
          <w:highlight w:val="green"/>
        </w:rPr>
        <w:t>Another word for incompleteness is study</w:t>
      </w:r>
      <w:r w:rsidRPr="004F54CA">
        <w:rPr>
          <w:rStyle w:val="StyleUnderline"/>
          <w:rFonts w:asciiTheme="minorHAnsi" w:hAnsiTheme="minorHAnsi" w:cstheme="minorHAnsi"/>
          <w:highlight w:val="green"/>
        </w:rPr>
        <w:t>, or</w:t>
      </w:r>
      <w:r w:rsidRPr="00973770">
        <w:rPr>
          <w:rStyle w:val="StyleUnderline"/>
          <w:rFonts w:asciiTheme="minorHAnsi" w:hAnsiTheme="minorHAnsi" w:cstheme="minorHAnsi"/>
        </w:rPr>
        <w:t xml:space="preserve"> more precisely, </w:t>
      </w:r>
      <w:r w:rsidRPr="004F54CA">
        <w:rPr>
          <w:rStyle w:val="StyleUnderline"/>
          <w:rFonts w:asciiTheme="minorHAnsi" w:hAnsiTheme="minorHAnsi" w:cstheme="minorHAnsi"/>
          <w:highlight w:val="green"/>
        </w:rPr>
        <w:t>revision</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The consultant gets</w:t>
      </w:r>
      <w:r w:rsidRPr="00973770">
        <w:rPr>
          <w:rStyle w:val="StyleUnderline"/>
          <w:rFonts w:asciiTheme="minorHAnsi" w:hAnsiTheme="minorHAnsi" w:cstheme="minorHAnsi"/>
        </w:rPr>
        <w:t xml:space="preserve"> this </w:t>
      </w:r>
      <w:r w:rsidRPr="004F54CA">
        <w:rPr>
          <w:rStyle w:val="StyleUnderline"/>
          <w:rFonts w:asciiTheme="minorHAnsi" w:hAnsiTheme="minorHAnsi" w:cstheme="minorHAnsi"/>
          <w:highlight w:val="green"/>
        </w:rPr>
        <w:t>revision from</w:t>
      </w:r>
      <w:r w:rsidRPr="00973770">
        <w:rPr>
          <w:rStyle w:val="StyleUnderline"/>
          <w:rFonts w:asciiTheme="minorHAnsi" w:hAnsiTheme="minorHAnsi" w:cstheme="minorHAnsi"/>
        </w:rPr>
        <w:t xml:space="preserve"> us, from </w:t>
      </w:r>
      <w:r w:rsidRPr="004F54CA">
        <w:rPr>
          <w:rStyle w:val="StyleUnderline"/>
          <w:rFonts w:asciiTheme="minorHAnsi" w:hAnsiTheme="minorHAnsi" w:cstheme="minorHAnsi"/>
          <w:highlight w:val="green"/>
        </w:rPr>
        <w:t>study</w:t>
      </w:r>
      <w:r w:rsidRPr="00973770">
        <w:rPr>
          <w:rStyle w:val="StyleUnderline"/>
          <w:rFonts w:asciiTheme="minorHAnsi" w:hAnsiTheme="minorHAnsi" w:cstheme="minorHAnsi"/>
        </w:rPr>
        <w:t xml:space="preserve">, from our sumptuous revisions of one another out of existence, as existence. </w:t>
      </w:r>
      <w:r w:rsidRPr="004F54CA">
        <w:rPr>
          <w:rStyle w:val="Emphasis"/>
          <w:rFonts w:asciiTheme="minorHAnsi" w:hAnsiTheme="minorHAnsi" w:cstheme="minorHAnsi"/>
          <w:highlight w:val="green"/>
        </w:rPr>
        <w:t>Study happens and it don’t stop</w:t>
      </w:r>
      <w:r w:rsidRPr="00973770">
        <w:rPr>
          <w:rStyle w:val="StyleUnderline"/>
          <w:rFonts w:asciiTheme="minorHAnsi" w:hAnsiTheme="minorHAnsi" w:cstheme="minorHAnsi"/>
        </w:rPr>
        <w:t xml:space="preserve">. In study, we are engaged consciously and unconsciously. We revise, and then again. This is </w:t>
      </w:r>
      <w:r w:rsidRPr="004F54CA">
        <w:rPr>
          <w:rStyle w:val="Emphasis"/>
          <w:rFonts w:asciiTheme="minorHAnsi" w:hAnsiTheme="minorHAnsi" w:cstheme="minorHAnsi"/>
          <w:highlight w:val="green"/>
        </w:rPr>
        <w:t>not</w:t>
      </w:r>
      <w:r w:rsidRPr="00973770">
        <w:rPr>
          <w:rStyle w:val="StyleUnderline"/>
          <w:rFonts w:asciiTheme="minorHAnsi" w:hAnsiTheme="minorHAnsi" w:cstheme="minorHAnsi"/>
        </w:rPr>
        <w:t xml:space="preserve"> just </w:t>
      </w:r>
      <w:r w:rsidRPr="004F54CA">
        <w:rPr>
          <w:rStyle w:val="Emphasis"/>
          <w:rFonts w:asciiTheme="minorHAnsi" w:hAnsiTheme="minorHAnsi" w:cstheme="minorHAnsi"/>
          <w:highlight w:val="green"/>
        </w:rPr>
        <w:t>about</w:t>
      </w:r>
      <w:r w:rsidRPr="00973770">
        <w:rPr>
          <w:rStyle w:val="StyleUnderline"/>
          <w:rFonts w:asciiTheme="minorHAnsi" w:hAnsiTheme="minorHAnsi" w:cstheme="minorHAnsi"/>
        </w:rPr>
        <w:t xml:space="preserve"> distinguishing </w:t>
      </w:r>
      <w:r w:rsidRPr="004F54CA">
        <w:rPr>
          <w:rStyle w:val="Emphasis"/>
          <w:rFonts w:asciiTheme="minorHAnsi" w:hAnsiTheme="minorHAnsi" w:cstheme="minorHAnsi"/>
          <w:highlight w:val="green"/>
        </w:rPr>
        <w:t>improvement as capitalist efficiency</w:t>
      </w:r>
      <w:r w:rsidRPr="00973770">
        <w:rPr>
          <w:rStyle w:val="StyleUnderline"/>
          <w:rFonts w:asciiTheme="minorHAnsi" w:hAnsiTheme="minorHAnsi" w:cstheme="minorHAnsi"/>
        </w:rPr>
        <w:t>.</w:t>
      </w:r>
      <w:r w:rsidRPr="00973770">
        <w:rPr>
          <w:rFonts w:asciiTheme="minorHAnsi" w:eastAsia="Times New Roman" w:hAnsiTheme="minorHAnsi" w:cstheme="minorHAnsi"/>
          <w:sz w:val="16"/>
        </w:rPr>
        <w:t xml:space="preserve"> That is too easy to dismiss</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It is about improvement itself</w:t>
      </w:r>
      <w:r w:rsidRPr="00973770">
        <w:rPr>
          <w:rStyle w:val="StyleUnderline"/>
          <w:rFonts w:asciiTheme="minorHAnsi" w:hAnsiTheme="minorHAnsi" w:cstheme="minorHAnsi"/>
        </w:rPr>
        <w:t xml:space="preserve">, the time-concept, the moral imperative, the aesthetic judgement, which is to say capitalist improvement founded in and on black flesh, its female informality. </w:t>
      </w:r>
      <w:r w:rsidRPr="004F54CA">
        <w:rPr>
          <w:rStyle w:val="Emphasis"/>
          <w:rFonts w:asciiTheme="minorHAnsi" w:hAnsiTheme="minorHAnsi" w:cstheme="minorHAnsi"/>
          <w:highlight w:val="green"/>
        </w:rPr>
        <w:t>Revision has no end and no connection to improvement</w:t>
      </w:r>
      <w:r w:rsidRPr="004F54CA">
        <w:rPr>
          <w:rStyle w:val="StyleUnderline"/>
          <w:rFonts w:asciiTheme="minorHAnsi" w:hAnsiTheme="minorHAnsi" w:cstheme="minorHAnsi"/>
          <w:highlight w:val="green"/>
        </w:rPr>
        <w:t>,</w:t>
      </w:r>
      <w:r w:rsidRPr="00973770">
        <w:rPr>
          <w:rStyle w:val="StyleUnderline"/>
          <w:rFonts w:asciiTheme="minorHAnsi" w:hAnsiTheme="minorHAnsi" w:cstheme="minorHAnsi"/>
        </w:rPr>
        <w:t xml:space="preserve"> never mind efficiency. So </w:t>
      </w:r>
      <w:r w:rsidRPr="004F54CA">
        <w:rPr>
          <w:rStyle w:val="StyleUnderline"/>
          <w:rFonts w:asciiTheme="minorHAnsi" w:hAnsiTheme="minorHAnsi" w:cstheme="minorHAnsi"/>
          <w:highlight w:val="green"/>
        </w:rPr>
        <w:t xml:space="preserve">the consultant </w:t>
      </w:r>
      <w:r w:rsidRPr="00973770">
        <w:rPr>
          <w:rStyle w:val="StyleUnderline"/>
          <w:rFonts w:asciiTheme="minorHAnsi" w:hAnsiTheme="minorHAnsi" w:cstheme="minorHAnsi"/>
        </w:rPr>
        <w:t xml:space="preserve">does and undoes institutions but </w:t>
      </w:r>
      <w:r w:rsidRPr="004F54CA">
        <w:rPr>
          <w:rStyle w:val="StyleUnderline"/>
          <w:rFonts w:asciiTheme="minorHAnsi" w:hAnsiTheme="minorHAnsi" w:cstheme="minorHAnsi"/>
          <w:highlight w:val="green"/>
        </w:rPr>
        <w:t>can’t access instituted life, can’t open black life, can’t uncover queer life, can’t expose feminist planning</w:t>
      </w:r>
      <w:r w:rsidRPr="00973770">
        <w:rPr>
          <w:rStyle w:val="StyleUnderline"/>
          <w:rFonts w:asciiTheme="minorHAnsi" w:hAnsiTheme="minorHAnsi" w:cstheme="minorHAnsi"/>
        </w:rPr>
        <w:t xml:space="preserve"> around the ‘kitchen table’ as Barbara and Beverly Smith called it and Tiziana Terranova calls to it again, all noting certain paradoxes of freedom and sequestration in little general intellects of surreal life.22 He can’t access open secrets, </w:t>
      </w:r>
      <w:r w:rsidRPr="004F54CA">
        <w:rPr>
          <w:rStyle w:val="Emphasis"/>
          <w:rFonts w:asciiTheme="minorHAnsi" w:hAnsiTheme="minorHAnsi" w:cstheme="minorHAnsi"/>
          <w:highlight w:val="green"/>
        </w:rPr>
        <w:t>can’t incomplete what is already incomplete</w:t>
      </w:r>
      <w:r w:rsidRPr="004F54CA">
        <w:rPr>
          <w:rStyle w:val="StyleUnderline"/>
          <w:rFonts w:asciiTheme="minorHAnsi" w:hAnsiTheme="minorHAnsi" w:cstheme="minorHAnsi"/>
          <w:highlight w:val="green"/>
        </w:rPr>
        <w:t>, can’t deform what is always informal</w:t>
      </w:r>
      <w:r w:rsidRPr="00973770">
        <w:rPr>
          <w:rStyle w:val="StyleUnderline"/>
          <w:rFonts w:asciiTheme="minorHAnsi" w:hAnsiTheme="minorHAnsi" w:cstheme="minorHAnsi"/>
        </w:rPr>
        <w:t xml:space="preserve"> already, and yet they can’t believe and this leads to the state emergency that goes under such names as resilience and preparedness. When democratic despotism fails, simple despotism in the name of democracy must be imposed. </w:t>
      </w:r>
      <w:r w:rsidRPr="004F54CA">
        <w:rPr>
          <w:rStyle w:val="StyleUnderline"/>
          <w:rFonts w:asciiTheme="minorHAnsi" w:hAnsiTheme="minorHAnsi" w:cstheme="minorHAnsi"/>
          <w:highlight w:val="green"/>
        </w:rPr>
        <w:t>Resilience is the</w:t>
      </w:r>
      <w:r w:rsidRPr="00973770">
        <w:rPr>
          <w:rStyle w:val="StyleUnderline"/>
          <w:rFonts w:asciiTheme="minorHAnsi" w:hAnsiTheme="minorHAnsi" w:cstheme="minorHAnsi"/>
        </w:rPr>
        <w:t xml:space="preserve"> name for the </w:t>
      </w:r>
      <w:r w:rsidRPr="004F54CA">
        <w:rPr>
          <w:rStyle w:val="StyleUnderline"/>
          <w:rFonts w:asciiTheme="minorHAnsi" w:hAnsiTheme="minorHAnsi" w:cstheme="minorHAnsi"/>
          <w:highlight w:val="green"/>
        </w:rPr>
        <w:t>violent destruction of things that won’t</w:t>
      </w:r>
      <w:r w:rsidRPr="00973770">
        <w:rPr>
          <w:rStyle w:val="StyleUnderline"/>
          <w:rFonts w:asciiTheme="minorHAnsi" w:hAnsiTheme="minorHAnsi" w:cstheme="minorHAnsi"/>
        </w:rPr>
        <w:t xml:space="preserve"> give, won’t return to form, won’t </w:t>
      </w:r>
      <w:r w:rsidRPr="004F54CA">
        <w:rPr>
          <w:rStyle w:val="StyleUnderline"/>
          <w:rFonts w:asciiTheme="minorHAnsi" w:hAnsiTheme="minorHAnsi" w:cstheme="minorHAnsi"/>
          <w:highlight w:val="green"/>
        </w:rPr>
        <w:t xml:space="preserve">bend when access is demanded, </w:t>
      </w:r>
      <w:r w:rsidRPr="004F54CA">
        <w:rPr>
          <w:rStyle w:val="Emphasis"/>
          <w:rFonts w:asciiTheme="minorHAnsi" w:hAnsiTheme="minorHAnsi" w:cstheme="minorHAnsi"/>
          <w:highlight w:val="green"/>
        </w:rPr>
        <w:t>won’t be flexible and (com)pliant</w:t>
      </w:r>
      <w:r w:rsidRPr="00973770">
        <w:rPr>
          <w:rStyle w:val="StyleUnderline"/>
          <w:rFonts w:asciiTheme="minorHAnsi" w:hAnsiTheme="minorHAnsi" w:cstheme="minorHAnsi"/>
        </w:rPr>
        <w:t xml:space="preserve">. Stopping when you are told to stop and moving along when you are told to move along demonstrates resilience and composure; </w:t>
      </w:r>
      <w:r w:rsidRPr="004F54CA">
        <w:rPr>
          <w:rStyle w:val="StyleUnderline"/>
          <w:rFonts w:asciiTheme="minorHAnsi" w:hAnsiTheme="minorHAnsi" w:cstheme="minorHAnsi"/>
          <w:highlight w:val="green"/>
        </w:rPr>
        <w:t>but broken, breaking, dissed assembly demonstrates itself</w:t>
      </w:r>
      <w:r w:rsidRPr="00973770">
        <w:rPr>
          <w:rStyle w:val="StyleUnderline"/>
          <w:rFonts w:asciiTheme="minorHAnsi" w:hAnsiTheme="minorHAnsi" w:cstheme="minorHAnsi"/>
        </w:rPr>
        <w:t xml:space="preserve"> openly, secretly, dissembling in captured but inaccessible glance, for us, to us</w:t>
      </w:r>
      <w:r w:rsidRPr="004F54CA">
        <w:rPr>
          <w:rStyle w:val="StyleUnderline"/>
          <w:rFonts w:asciiTheme="minorHAnsi" w:hAnsiTheme="minorHAnsi" w:cstheme="minorHAnsi"/>
          <w:highlight w:val="green"/>
        </w:rPr>
        <w:t xml:space="preserve">, as </w:t>
      </w:r>
      <w:r w:rsidRPr="004F54CA">
        <w:rPr>
          <w:rStyle w:val="Emphasis"/>
          <w:rFonts w:asciiTheme="minorHAnsi" w:hAnsiTheme="minorHAnsi" w:cstheme="minorHAnsi"/>
          <w:highlight w:val="green"/>
        </w:rPr>
        <w:t>incomplete and much more than complete</w:t>
      </w:r>
      <w:r w:rsidRPr="00973770">
        <w:rPr>
          <w:rFonts w:asciiTheme="minorHAnsi" w:hAnsiTheme="minorHAnsi" w:cstheme="minorHAnsi"/>
          <w:sz w:val="16"/>
        </w:rPr>
        <w:t xml:space="preserve">. Its </w:t>
      </w:r>
      <w:proofErr w:type="spellStart"/>
      <w:r w:rsidRPr="00973770">
        <w:rPr>
          <w:rFonts w:asciiTheme="minorHAnsi" w:hAnsiTheme="minorHAnsi" w:cstheme="minorHAnsi"/>
          <w:sz w:val="16"/>
        </w:rPr>
        <w:t>daimonic</w:t>
      </w:r>
      <w:proofErr w:type="spellEnd"/>
      <w:r w:rsidRPr="00973770">
        <w:rPr>
          <w:rFonts w:asciiTheme="minorHAnsi" w:hAnsiTheme="minorHAnsi" w:cstheme="minorHAnsi"/>
          <w:sz w:val="16"/>
        </w:rPr>
        <w:t xml:space="preserve"> performance can’t be individuated and won’t be performed</w:t>
      </w:r>
    </w:p>
    <w:p w14:paraId="7ECCFE65" w14:textId="77777777" w:rsidR="005D388F" w:rsidRPr="00973770" w:rsidRDefault="005D388F" w:rsidP="005D388F"/>
    <w:p w14:paraId="639935DB" w14:textId="77777777" w:rsidR="00F27E53" w:rsidRPr="00F27E53" w:rsidRDefault="00F27E53" w:rsidP="005D388F"/>
    <w:sectPr w:rsidR="00F27E53" w:rsidRPr="00F27E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B061E" w14:textId="77777777" w:rsidR="00EB2B32" w:rsidRDefault="00EB2B32" w:rsidP="00066D2C">
      <w:pPr>
        <w:spacing w:after="0" w:line="240" w:lineRule="auto"/>
      </w:pPr>
      <w:r>
        <w:separator/>
      </w:r>
    </w:p>
  </w:endnote>
  <w:endnote w:type="continuationSeparator" w:id="0">
    <w:p w14:paraId="3FFE272C" w14:textId="77777777" w:rsidR="00EB2B32" w:rsidRDefault="00EB2B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4694A" w14:textId="77777777" w:rsidR="00EB2B32" w:rsidRDefault="00EB2B32" w:rsidP="00066D2C">
      <w:pPr>
        <w:spacing w:after="0" w:line="240" w:lineRule="auto"/>
      </w:pPr>
      <w:r>
        <w:separator/>
      </w:r>
    </w:p>
  </w:footnote>
  <w:footnote w:type="continuationSeparator" w:id="0">
    <w:p w14:paraId="64BC9DE9" w14:textId="77777777" w:rsidR="00EB2B32" w:rsidRDefault="00EB2B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1A6366"/>
    <w:multiLevelType w:val="hybridMultilevel"/>
    <w:tmpl w:val="03D08ABE"/>
    <w:lvl w:ilvl="0" w:tplc="979258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941483"/>
    <w:multiLevelType w:val="multilevel"/>
    <w:tmpl w:val="21AE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C306B"/>
    <w:multiLevelType w:val="hybridMultilevel"/>
    <w:tmpl w:val="D6004ED8"/>
    <w:lvl w:ilvl="0" w:tplc="8842BF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AE0025"/>
    <w:multiLevelType w:val="hybridMultilevel"/>
    <w:tmpl w:val="CDEC5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5E0B92"/>
    <w:multiLevelType w:val="hybridMultilevel"/>
    <w:tmpl w:val="430A50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AF19FC"/>
    <w:multiLevelType w:val="hybridMultilevel"/>
    <w:tmpl w:val="7668D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392F5B"/>
    <w:multiLevelType w:val="hybridMultilevel"/>
    <w:tmpl w:val="3DFE9AB6"/>
    <w:lvl w:ilvl="0" w:tplc="158C0FBE">
      <w:start w:val="1"/>
      <w:numFmt w:val="decimal"/>
      <w:lvlText w:val="%1."/>
      <w:lvlJc w:val="left"/>
      <w:pPr>
        <w:ind w:left="720" w:hanging="360"/>
      </w:pPr>
      <w:rPr>
        <w:rFonts w:eastAsiaTheme="majorEastAsia"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3A112B"/>
    <w:multiLevelType w:val="hybridMultilevel"/>
    <w:tmpl w:val="E76EEF0A"/>
    <w:lvl w:ilvl="0" w:tplc="E16A2246">
      <w:start w:val="1"/>
      <w:numFmt w:val="decimal"/>
      <w:lvlText w:val="%1."/>
      <w:lvlJc w:val="left"/>
      <w:pPr>
        <w:ind w:left="720" w:hanging="360"/>
      </w:pPr>
      <w:rPr>
        <w:rFonts w:asciiTheme="minorHAnsi" w:eastAsiaTheme="majorEastAsia"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DE1D89"/>
    <w:multiLevelType w:val="hybridMultilevel"/>
    <w:tmpl w:val="A18AB7DA"/>
    <w:lvl w:ilvl="0" w:tplc="45D43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C26A51"/>
    <w:multiLevelType w:val="hybridMultilevel"/>
    <w:tmpl w:val="1BD8B2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316C3A"/>
    <w:multiLevelType w:val="hybridMultilevel"/>
    <w:tmpl w:val="92429B14"/>
    <w:lvl w:ilvl="0" w:tplc="CBD8A1C2">
      <w:start w:val="1"/>
      <w:numFmt w:val="decimal"/>
      <w:lvlText w:val="%1."/>
      <w:lvlJc w:val="left"/>
      <w:pPr>
        <w:ind w:left="720" w:hanging="360"/>
      </w:pPr>
      <w:rPr>
        <w:rFonts w:asciiTheme="minorHAnsi" w:eastAsiaTheme="majorEastAsia"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E57950"/>
    <w:multiLevelType w:val="hybridMultilevel"/>
    <w:tmpl w:val="4F4CA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4F50D8"/>
    <w:multiLevelType w:val="hybridMultilevel"/>
    <w:tmpl w:val="703AF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A966DC"/>
    <w:multiLevelType w:val="hybridMultilevel"/>
    <w:tmpl w:val="E54C1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EA7566"/>
    <w:multiLevelType w:val="hybridMultilevel"/>
    <w:tmpl w:val="664E19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7750B5"/>
    <w:multiLevelType w:val="hybridMultilevel"/>
    <w:tmpl w:val="C36C8554"/>
    <w:lvl w:ilvl="0" w:tplc="58AAE604">
      <w:start w:val="1"/>
      <w:numFmt w:val="decimal"/>
      <w:lvlText w:val="%1."/>
      <w:lvlJc w:val="left"/>
      <w:pPr>
        <w:ind w:left="720" w:hanging="360"/>
      </w:pPr>
      <w:rPr>
        <w:rFonts w:asciiTheme="minorHAnsi" w:eastAsiaTheme="majorEastAsia"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AE1528"/>
    <w:multiLevelType w:val="hybridMultilevel"/>
    <w:tmpl w:val="C9BCE8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DE043E"/>
    <w:multiLevelType w:val="multilevel"/>
    <w:tmpl w:val="FEC0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8041E3"/>
    <w:multiLevelType w:val="hybridMultilevel"/>
    <w:tmpl w:val="BE3A65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2C7058"/>
    <w:multiLevelType w:val="hybridMultilevel"/>
    <w:tmpl w:val="878202CA"/>
    <w:lvl w:ilvl="0" w:tplc="60B696CC">
      <w:start w:val="1"/>
      <w:numFmt w:val="decimal"/>
      <w:lvlText w:val="%1."/>
      <w:lvlJc w:val="left"/>
      <w:pPr>
        <w:ind w:left="720" w:hanging="360"/>
      </w:pPr>
      <w:rPr>
        <w:rFonts w:asciiTheme="minorHAnsi" w:eastAsiaTheme="majorEastAsia"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C2759B"/>
    <w:multiLevelType w:val="hybridMultilevel"/>
    <w:tmpl w:val="E08638A2"/>
    <w:lvl w:ilvl="0" w:tplc="7512BB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FF82CA9"/>
    <w:multiLevelType w:val="multilevel"/>
    <w:tmpl w:val="F65A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F64E5"/>
    <w:multiLevelType w:val="hybridMultilevel"/>
    <w:tmpl w:val="F07A2C24"/>
    <w:lvl w:ilvl="0" w:tplc="E26E5BEC">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AE0C9D"/>
    <w:multiLevelType w:val="hybridMultilevel"/>
    <w:tmpl w:val="7CC89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3F77E9"/>
    <w:multiLevelType w:val="hybridMultilevel"/>
    <w:tmpl w:val="89F05938"/>
    <w:lvl w:ilvl="0" w:tplc="3FB0A5BC">
      <w:start w:val="1"/>
      <w:numFmt w:val="lowerLetter"/>
      <w:lvlText w:val="%1)"/>
      <w:lvlJc w:val="left"/>
      <w:pPr>
        <w:ind w:left="720" w:hanging="360"/>
      </w:pPr>
      <w:rPr>
        <w:rFonts w:eastAsia="Times New Roman"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555268"/>
    <w:multiLevelType w:val="hybridMultilevel"/>
    <w:tmpl w:val="BF5E2EF0"/>
    <w:lvl w:ilvl="0" w:tplc="0409000F">
      <w:start w:val="3"/>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5E4811"/>
    <w:multiLevelType w:val="hybridMultilevel"/>
    <w:tmpl w:val="C8E82AF4"/>
    <w:lvl w:ilvl="0" w:tplc="674E718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111093"/>
    <w:multiLevelType w:val="hybridMultilevel"/>
    <w:tmpl w:val="191A7D8C"/>
    <w:lvl w:ilvl="0" w:tplc="7B70F12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FC73F1"/>
    <w:multiLevelType w:val="hybridMultilevel"/>
    <w:tmpl w:val="5E94CF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E11A41"/>
    <w:multiLevelType w:val="hybridMultilevel"/>
    <w:tmpl w:val="C3367398"/>
    <w:lvl w:ilvl="0" w:tplc="9850D57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1C056E"/>
    <w:multiLevelType w:val="hybridMultilevel"/>
    <w:tmpl w:val="FB06BF16"/>
    <w:lvl w:ilvl="0" w:tplc="4784F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6B4A68"/>
    <w:multiLevelType w:val="hybridMultilevel"/>
    <w:tmpl w:val="91560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B46306C"/>
    <w:multiLevelType w:val="multilevel"/>
    <w:tmpl w:val="BBA6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F8092D"/>
    <w:multiLevelType w:val="multilevel"/>
    <w:tmpl w:val="469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07CA7"/>
    <w:multiLevelType w:val="hybridMultilevel"/>
    <w:tmpl w:val="69B85316"/>
    <w:lvl w:ilvl="0" w:tplc="DA707540">
      <w:start w:val="1"/>
      <w:numFmt w:val="decimal"/>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68616E"/>
    <w:multiLevelType w:val="hybridMultilevel"/>
    <w:tmpl w:val="18468B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7F0119"/>
    <w:multiLevelType w:val="hybridMultilevel"/>
    <w:tmpl w:val="D85E0B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0A08E9"/>
    <w:multiLevelType w:val="hybridMultilevel"/>
    <w:tmpl w:val="EE362106"/>
    <w:lvl w:ilvl="0" w:tplc="CF0A4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3"/>
  </w:num>
  <w:num w:numId="44" w16cid:durableId="720713117">
    <w:abstractNumId w:val="18"/>
  </w:num>
  <w:num w:numId="45" w16cid:durableId="669137074">
    <w:abstractNumId w:val="42"/>
  </w:num>
  <w:num w:numId="46" w16cid:durableId="1647976233">
    <w:abstractNumId w:val="52"/>
  </w:num>
  <w:num w:numId="47" w16cid:durableId="1368603626">
    <w:abstractNumId w:val="34"/>
  </w:num>
  <w:num w:numId="48" w16cid:durableId="1595166360">
    <w:abstractNumId w:val="45"/>
  </w:num>
  <w:num w:numId="49" w16cid:durableId="300229574">
    <w:abstractNumId w:val="33"/>
  </w:num>
  <w:num w:numId="50" w16cid:durableId="1760906934">
    <w:abstractNumId w:val="22"/>
  </w:num>
  <w:num w:numId="51" w16cid:durableId="1734506146">
    <w:abstractNumId w:val="39"/>
  </w:num>
  <w:num w:numId="52" w16cid:durableId="1533957756">
    <w:abstractNumId w:val="30"/>
  </w:num>
  <w:num w:numId="53" w16cid:durableId="1741440513">
    <w:abstractNumId w:val="49"/>
  </w:num>
  <w:num w:numId="54" w16cid:durableId="1728143322">
    <w:abstractNumId w:val="29"/>
  </w:num>
  <w:num w:numId="55" w16cid:durableId="600912792">
    <w:abstractNumId w:val="44"/>
  </w:num>
  <w:num w:numId="56" w16cid:durableId="1508902696">
    <w:abstractNumId w:val="40"/>
  </w:num>
  <w:num w:numId="57" w16cid:durableId="670376478">
    <w:abstractNumId w:val="16"/>
  </w:num>
  <w:num w:numId="58" w16cid:durableId="1590191619">
    <w:abstractNumId w:val="50"/>
  </w:num>
  <w:num w:numId="59" w16cid:durableId="779684589">
    <w:abstractNumId w:val="19"/>
  </w:num>
  <w:num w:numId="60" w16cid:durableId="146869817">
    <w:abstractNumId w:val="14"/>
  </w:num>
  <w:num w:numId="61" w16cid:durableId="1562868983">
    <w:abstractNumId w:val="32"/>
  </w:num>
  <w:num w:numId="62" w16cid:durableId="1366295406">
    <w:abstractNumId w:val="46"/>
  </w:num>
  <w:num w:numId="63" w16cid:durableId="1753356529">
    <w:abstractNumId w:val="21"/>
  </w:num>
  <w:num w:numId="64" w16cid:durableId="1968390318">
    <w:abstractNumId w:val="28"/>
  </w:num>
  <w:num w:numId="65" w16cid:durableId="550383959">
    <w:abstractNumId w:val="26"/>
  </w:num>
  <w:num w:numId="66" w16cid:durableId="2054961933">
    <w:abstractNumId w:val="13"/>
  </w:num>
  <w:num w:numId="67" w16cid:durableId="1718698480">
    <w:abstractNumId w:val="11"/>
  </w:num>
  <w:num w:numId="68" w16cid:durableId="169877651">
    <w:abstractNumId w:val="17"/>
  </w:num>
  <w:num w:numId="69" w16cid:durableId="1514297989">
    <w:abstractNumId w:val="25"/>
  </w:num>
  <w:num w:numId="70" w16cid:durableId="942882407">
    <w:abstractNumId w:val="38"/>
  </w:num>
  <w:num w:numId="71" w16cid:durableId="1405957157">
    <w:abstractNumId w:val="27"/>
  </w:num>
  <w:num w:numId="72" w16cid:durableId="239948069">
    <w:abstractNumId w:val="0"/>
  </w:num>
  <w:num w:numId="73" w16cid:durableId="2031908330">
    <w:abstractNumId w:val="15"/>
  </w:num>
  <w:num w:numId="74" w16cid:durableId="1095324464">
    <w:abstractNumId w:val="20"/>
  </w:num>
  <w:num w:numId="75" w16cid:durableId="582035554">
    <w:abstractNumId w:val="41"/>
  </w:num>
  <w:num w:numId="76" w16cid:durableId="1996882546">
    <w:abstractNumId w:val="37"/>
  </w:num>
  <w:num w:numId="77" w16cid:durableId="2097315794">
    <w:abstractNumId w:val="51"/>
  </w:num>
  <w:num w:numId="78" w16cid:durableId="483087915">
    <w:abstractNumId w:val="43"/>
  </w:num>
  <w:num w:numId="79" w16cid:durableId="1533421069">
    <w:abstractNumId w:val="12"/>
  </w:num>
  <w:num w:numId="80" w16cid:durableId="294606067">
    <w:abstractNumId w:val="47"/>
  </w:num>
  <w:num w:numId="81" w16cid:durableId="1858037161">
    <w:abstractNumId w:val="31"/>
  </w:num>
  <w:num w:numId="82" w16cid:durableId="1802845922">
    <w:abstractNumId w:val="36"/>
  </w:num>
  <w:num w:numId="83" w16cid:durableId="43424840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99455412560"/>
    <w:docVar w:name="VerbatimVersion" w:val="6.0.0"/>
    <w:docVar w:name="WordVersion" w:val="16.0"/>
  </w:docVars>
  <w:rsids>
    <w:rsidRoot w:val="002C4333"/>
    <w:rsid w:val="00001C7E"/>
    <w:rsid w:val="0000487C"/>
    <w:rsid w:val="00011FEF"/>
    <w:rsid w:val="00013C8B"/>
    <w:rsid w:val="00023AEF"/>
    <w:rsid w:val="000250CA"/>
    <w:rsid w:val="00032119"/>
    <w:rsid w:val="000427BD"/>
    <w:rsid w:val="00043C82"/>
    <w:rsid w:val="00050713"/>
    <w:rsid w:val="000534DC"/>
    <w:rsid w:val="00053D0F"/>
    <w:rsid w:val="00054A9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34D"/>
    <w:rsid w:val="000B3425"/>
    <w:rsid w:val="000B5FBB"/>
    <w:rsid w:val="000B6974"/>
    <w:rsid w:val="000B6B3E"/>
    <w:rsid w:val="000C137E"/>
    <w:rsid w:val="000D0D08"/>
    <w:rsid w:val="000D0EC5"/>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750"/>
    <w:rsid w:val="001C0A69"/>
    <w:rsid w:val="001C48D7"/>
    <w:rsid w:val="001D1994"/>
    <w:rsid w:val="001D5862"/>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ACE"/>
    <w:rsid w:val="00291C09"/>
    <w:rsid w:val="002A3018"/>
    <w:rsid w:val="002A4DA5"/>
    <w:rsid w:val="002A57B1"/>
    <w:rsid w:val="002B2116"/>
    <w:rsid w:val="002B3050"/>
    <w:rsid w:val="002B5F0C"/>
    <w:rsid w:val="002C0731"/>
    <w:rsid w:val="002C0B33"/>
    <w:rsid w:val="002C0E7D"/>
    <w:rsid w:val="002C30D9"/>
    <w:rsid w:val="002C4333"/>
    <w:rsid w:val="002C594B"/>
    <w:rsid w:val="002C6C7D"/>
    <w:rsid w:val="002C769C"/>
    <w:rsid w:val="002D2594"/>
    <w:rsid w:val="002D3647"/>
    <w:rsid w:val="002D418C"/>
    <w:rsid w:val="002E59C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83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4CA"/>
    <w:rsid w:val="004F682B"/>
    <w:rsid w:val="00500F93"/>
    <w:rsid w:val="005015BF"/>
    <w:rsid w:val="00503593"/>
    <w:rsid w:val="005036B1"/>
    <w:rsid w:val="005056C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AF2"/>
    <w:rsid w:val="006C5872"/>
    <w:rsid w:val="006C60E0"/>
    <w:rsid w:val="006C676D"/>
    <w:rsid w:val="006C69E2"/>
    <w:rsid w:val="006C7825"/>
    <w:rsid w:val="006D767A"/>
    <w:rsid w:val="006E2A45"/>
    <w:rsid w:val="006E37D4"/>
    <w:rsid w:val="006F3768"/>
    <w:rsid w:val="006F71DE"/>
    <w:rsid w:val="006F7863"/>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E7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986"/>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5C3"/>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B90"/>
    <w:rsid w:val="0094018B"/>
    <w:rsid w:val="009418E3"/>
    <w:rsid w:val="009435BB"/>
    <w:rsid w:val="00943B02"/>
    <w:rsid w:val="00951E54"/>
    <w:rsid w:val="00953429"/>
    <w:rsid w:val="009539A4"/>
    <w:rsid w:val="009569E3"/>
    <w:rsid w:val="00960035"/>
    <w:rsid w:val="0096040F"/>
    <w:rsid w:val="0096145A"/>
    <w:rsid w:val="009632EF"/>
    <w:rsid w:val="0097377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0A8"/>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78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3EA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D1D"/>
    <w:rsid w:val="00C955CB"/>
    <w:rsid w:val="00C95664"/>
    <w:rsid w:val="00C96E53"/>
    <w:rsid w:val="00CA1597"/>
    <w:rsid w:val="00CA25CC"/>
    <w:rsid w:val="00CA2BA2"/>
    <w:rsid w:val="00CA3ACE"/>
    <w:rsid w:val="00CA50A7"/>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5E2"/>
    <w:rsid w:val="00CE6FA1"/>
    <w:rsid w:val="00CF1938"/>
    <w:rsid w:val="00CF24CD"/>
    <w:rsid w:val="00D01F0A"/>
    <w:rsid w:val="00D13012"/>
    <w:rsid w:val="00D14159"/>
    <w:rsid w:val="00D14990"/>
    <w:rsid w:val="00D24268"/>
    <w:rsid w:val="00D2449F"/>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B3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DF7"/>
    <w:rsid w:val="00F00A14"/>
    <w:rsid w:val="00F0685D"/>
    <w:rsid w:val="00F06A5D"/>
    <w:rsid w:val="00F0700E"/>
    <w:rsid w:val="00F14A61"/>
    <w:rsid w:val="00F17B58"/>
    <w:rsid w:val="00F24B23"/>
    <w:rsid w:val="00F25A3F"/>
    <w:rsid w:val="00F27353"/>
    <w:rsid w:val="00F27E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F69"/>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41341"/>
  <w15:chartTrackingRefBased/>
  <w15:docId w15:val="{9378DDE1-2F6F-6143-9324-90CC12F00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056C7"/>
    <w:rPr>
      <w:rFonts w:ascii="Calibri" w:hAnsi="Calibri"/>
    </w:rPr>
  </w:style>
  <w:style w:type="paragraph" w:styleId="Heading1">
    <w:name w:val="heading 1"/>
    <w:aliases w:val="Pocket"/>
    <w:basedOn w:val="Normal"/>
    <w:next w:val="Normal"/>
    <w:link w:val="Heading1Char"/>
    <w:qFormat/>
    <w:rsid w:val="005056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056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unhideWhenUsed/>
    <w:qFormat/>
    <w:rsid w:val="005056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unhideWhenUsed/>
    <w:qFormat/>
    <w:rsid w:val="005056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7B9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056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56C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5056C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056C7"/>
    <w:rPr>
      <w:color w:val="auto"/>
      <w:u w:val="none"/>
    </w:rPr>
  </w:style>
  <w:style w:type="character" w:customStyle="1" w:styleId="Heading1Char">
    <w:name w:val="Heading 1 Char"/>
    <w:aliases w:val="Pocket Char"/>
    <w:basedOn w:val="DefaultParagraphFont"/>
    <w:link w:val="Heading1"/>
    <w:rsid w:val="005056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56C7"/>
    <w:rPr>
      <w:rFonts w:ascii="Calibri" w:eastAsiaTheme="majorEastAsia" w:hAnsi="Calibri" w:cstheme="majorBidi"/>
      <w:b/>
      <w:sz w:val="44"/>
      <w:szCs w:val="26"/>
      <w:u w:val="double"/>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5056C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5056C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5"/>
    <w:qFormat/>
    <w:rsid w:val="005056C7"/>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link w:val="CardsFont12pt"/>
    <w:uiPriority w:val="6"/>
    <w:qFormat/>
    <w:rsid w:val="005056C7"/>
    <w:rPr>
      <w:b w:val="0"/>
      <w:sz w:val="22"/>
      <w:u w:val="single"/>
    </w:rPr>
  </w:style>
  <w:style w:type="character" w:styleId="Strong">
    <w:name w:val="Strong"/>
    <w:basedOn w:val="DefaultParagraphFont"/>
    <w:uiPriority w:val="22"/>
    <w:qFormat/>
    <w:rsid w:val="00937B90"/>
    <w:rPr>
      <w:b/>
      <w:bCs/>
    </w:rPr>
  </w:style>
  <w:style w:type="character" w:styleId="BookTitle">
    <w:name w:val="Book Title"/>
    <w:basedOn w:val="DefaultParagraphFont"/>
    <w:uiPriority w:val="33"/>
    <w:qFormat/>
    <w:rsid w:val="00937B90"/>
    <w:rPr>
      <w:b/>
      <w:bCs/>
      <w:i/>
      <w:iCs/>
      <w:spacing w:val="5"/>
    </w:rPr>
  </w:style>
  <w:style w:type="character" w:customStyle="1" w:styleId="Heading5Char">
    <w:name w:val="Heading 5 Char"/>
    <w:basedOn w:val="DefaultParagraphFont"/>
    <w:link w:val="Heading5"/>
    <w:uiPriority w:val="9"/>
    <w:semiHidden/>
    <w:rsid w:val="00937B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37B90"/>
  </w:style>
  <w:style w:type="paragraph" w:styleId="Header">
    <w:name w:val="header"/>
    <w:basedOn w:val="Normal"/>
    <w:link w:val="HeaderChar"/>
    <w:uiPriority w:val="99"/>
    <w:semiHidden/>
    <w:rsid w:val="00937B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37B90"/>
    <w:rPr>
      <w:rFonts w:ascii="Calibri" w:hAnsi="Calibri" w:cs="Calibri"/>
    </w:rPr>
  </w:style>
  <w:style w:type="paragraph" w:styleId="Footer">
    <w:name w:val="footer"/>
    <w:basedOn w:val="Normal"/>
    <w:link w:val="FooterChar"/>
    <w:uiPriority w:val="99"/>
    <w:semiHidden/>
    <w:rsid w:val="00937B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37B90"/>
    <w:rPr>
      <w:rFonts w:ascii="Calibri" w:hAnsi="Calibri" w:cs="Calibri"/>
    </w:rPr>
  </w:style>
  <w:style w:type="paragraph" w:styleId="BodyText">
    <w:name w:val="Body Text"/>
    <w:basedOn w:val="Normal"/>
    <w:link w:val="BodyTextChar"/>
    <w:uiPriority w:val="99"/>
    <w:semiHidden/>
    <w:unhideWhenUsed/>
    <w:rsid w:val="00937B90"/>
    <w:pPr>
      <w:spacing w:after="120"/>
    </w:pPr>
  </w:style>
  <w:style w:type="character" w:customStyle="1" w:styleId="BodyTextChar">
    <w:name w:val="Body Text Char"/>
    <w:basedOn w:val="DefaultParagraphFont"/>
    <w:link w:val="BodyText"/>
    <w:uiPriority w:val="99"/>
    <w:semiHidden/>
    <w:rsid w:val="00937B90"/>
    <w:rPr>
      <w:rFonts w:ascii="Calibri" w:hAnsi="Calibri" w:cs="Calibri"/>
    </w:rPr>
  </w:style>
  <w:style w:type="paragraph" w:styleId="NoSpacing">
    <w:name w:val="No Spacing"/>
    <w:link w:val="NoSpacingChar"/>
    <w:uiPriority w:val="99"/>
    <w:unhideWhenUsed/>
    <w:qFormat/>
    <w:rsid w:val="00937B9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37B9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5056C7"/>
    <w:rPr>
      <w:color w:val="auto"/>
      <w:u w:val="none"/>
    </w:rPr>
  </w:style>
  <w:style w:type="character" w:styleId="UnresolvedMention">
    <w:name w:val="Unresolved Mention"/>
    <w:basedOn w:val="DefaultParagraphFont"/>
    <w:uiPriority w:val="99"/>
    <w:semiHidden/>
    <w:unhideWhenUsed/>
    <w:rsid w:val="00937B90"/>
    <w:rPr>
      <w:color w:val="605E5C"/>
      <w:shd w:val="clear" w:color="auto" w:fill="E1DFDD"/>
    </w:rPr>
  </w:style>
  <w:style w:type="paragraph" w:customStyle="1" w:styleId="textbold">
    <w:name w:val="text bold"/>
    <w:basedOn w:val="Normal"/>
    <w:link w:val="Emphasis"/>
    <w:uiPriority w:val="7"/>
    <w:qFormat/>
    <w:rsid w:val="002C4333"/>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2C4333"/>
    <w:pPr>
      <w:spacing w:after="0" w:line="240" w:lineRule="auto"/>
    </w:pPr>
    <w:rPr>
      <w:u w:val="single"/>
    </w:rPr>
  </w:style>
  <w:style w:type="paragraph" w:styleId="DocumentMap">
    <w:name w:val="Document Map"/>
    <w:basedOn w:val="Normal"/>
    <w:link w:val="DocumentMapChar"/>
    <w:uiPriority w:val="99"/>
    <w:semiHidden/>
    <w:unhideWhenUsed/>
    <w:rsid w:val="002C433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C4333"/>
    <w:rPr>
      <w:rFonts w:ascii="Lucida Grande" w:hAnsi="Lucida Grande" w:cs="Lucida Grande"/>
      <w:sz w:val="24"/>
    </w:rPr>
  </w:style>
  <w:style w:type="paragraph" w:styleId="NormalWeb">
    <w:name w:val="Normal (Web)"/>
    <w:basedOn w:val="Normal"/>
    <w:uiPriority w:val="99"/>
    <w:unhideWhenUsed/>
    <w:rsid w:val="002C4333"/>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6"/>
    <w:qFormat/>
    <w:rsid w:val="002C4333"/>
    <w:pPr>
      <w:widowControl w:val="0"/>
      <w:suppressAutoHyphens/>
      <w:spacing w:after="200"/>
      <w:contextualSpacing/>
    </w:pPr>
    <w:rPr>
      <w:rFonts w:asciiTheme="minorHAnsi" w:hAnsiTheme="minorHAnsi"/>
      <w:u w:val="single"/>
    </w:rPr>
  </w:style>
  <w:style w:type="character" w:customStyle="1" w:styleId="DocumentMapChar1">
    <w:name w:val="Document Map Char1"/>
    <w:basedOn w:val="DefaultParagraphFont"/>
    <w:uiPriority w:val="99"/>
    <w:semiHidden/>
    <w:rsid w:val="002C4333"/>
    <w:rPr>
      <w:rFonts w:ascii="Segoe UI" w:hAnsi="Segoe UI" w:cs="Segoe UI"/>
      <w:sz w:val="16"/>
      <w:szCs w:val="16"/>
    </w:rPr>
  </w:style>
  <w:style w:type="paragraph" w:styleId="ListParagraph">
    <w:name w:val="List Paragraph"/>
    <w:basedOn w:val="Normal"/>
    <w:uiPriority w:val="34"/>
    <w:qFormat/>
    <w:rsid w:val="002C4333"/>
    <w:pPr>
      <w:ind w:left="720"/>
      <w:contextualSpacing/>
    </w:pPr>
  </w:style>
  <w:style w:type="character" w:customStyle="1" w:styleId="m4168526127828759574gmail-style13ptbold">
    <w:name w:val="m_4168526127828759574gmail-style13ptbold"/>
    <w:basedOn w:val="DefaultParagraphFont"/>
    <w:rsid w:val="002C4333"/>
  </w:style>
  <w:style w:type="character" w:customStyle="1" w:styleId="m4168526127828759574gmail-titlechar">
    <w:name w:val="m_4168526127828759574gmail-titlechar"/>
    <w:basedOn w:val="DefaultParagraphFont"/>
    <w:rsid w:val="002C4333"/>
  </w:style>
  <w:style w:type="character" w:customStyle="1" w:styleId="BalloonTextChar">
    <w:name w:val="Balloon Text Char"/>
    <w:basedOn w:val="DefaultParagraphFont"/>
    <w:link w:val="BalloonText"/>
    <w:uiPriority w:val="99"/>
    <w:semiHidden/>
    <w:rsid w:val="002C4333"/>
    <w:rPr>
      <w:rFonts w:ascii="Times New Roman" w:hAnsi="Times New Roman" w:cs="Times New Roman"/>
      <w:sz w:val="18"/>
      <w:szCs w:val="18"/>
    </w:rPr>
  </w:style>
  <w:style w:type="paragraph" w:styleId="BalloonText">
    <w:name w:val="Balloon Text"/>
    <w:basedOn w:val="Normal"/>
    <w:link w:val="BalloonTextChar"/>
    <w:uiPriority w:val="99"/>
    <w:semiHidden/>
    <w:unhideWhenUsed/>
    <w:rsid w:val="002C4333"/>
    <w:pPr>
      <w:spacing w:after="0" w:line="240" w:lineRule="auto"/>
    </w:pPr>
    <w:rPr>
      <w:rFonts w:ascii="Times New Roman" w:hAnsi="Times New Roman" w:cs="Times New Roman"/>
      <w:sz w:val="18"/>
      <w:szCs w:val="18"/>
    </w:rPr>
  </w:style>
  <w:style w:type="character" w:customStyle="1" w:styleId="BalloonTextChar1">
    <w:name w:val="Balloon Text Char1"/>
    <w:basedOn w:val="DefaultParagraphFont"/>
    <w:uiPriority w:val="99"/>
    <w:semiHidden/>
    <w:rsid w:val="002C4333"/>
    <w:rPr>
      <w:rFonts w:ascii="Times New Roman" w:hAnsi="Times New Roman" w:cs="Times New Roman"/>
      <w:sz w:val="18"/>
      <w:szCs w:val="18"/>
    </w:rPr>
  </w:style>
  <w:style w:type="character" w:customStyle="1" w:styleId="il">
    <w:name w:val="il"/>
    <w:basedOn w:val="DefaultParagraphFont"/>
    <w:rsid w:val="002C4333"/>
  </w:style>
  <w:style w:type="character" w:customStyle="1" w:styleId="footnote-reference">
    <w:name w:val="footnote-reference"/>
    <w:basedOn w:val="DefaultParagraphFont"/>
    <w:rsid w:val="002C4333"/>
  </w:style>
  <w:style w:type="paragraph" w:customStyle="1" w:styleId="Emphasis1">
    <w:name w:val="Emphasis1"/>
    <w:basedOn w:val="Normal"/>
    <w:autoRedefine/>
    <w:uiPriority w:val="8"/>
    <w:qFormat/>
    <w:rsid w:val="002C4333"/>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basedOn w:val="DefaultParagraphFont"/>
    <w:uiPriority w:val="6"/>
    <w:qFormat/>
    <w:rsid w:val="002C4333"/>
    <w:rPr>
      <w:b w:val="0"/>
      <w:bCs w:val="0"/>
      <w:sz w:val="22"/>
      <w:u w:val="single"/>
    </w:rPr>
  </w:style>
  <w:style w:type="paragraph" w:customStyle="1" w:styleId="card">
    <w:name w:val="card"/>
    <w:aliases w:val="Medium Grid 21,Tags,Debate Text,No Spacing11,No Spacing111111,No Spacing31,No Spacing22,No Spacing111,No Spacing3,No Spacing2,Read stuff,Very Small Text,Card,Dont use,No Spacing41,No Spacing111112,Note Level 2,No Spacing23,tag,Tag and Cite,Tag1"/>
    <w:basedOn w:val="Normal"/>
    <w:next w:val="Normal"/>
    <w:uiPriority w:val="7"/>
    <w:qFormat/>
    <w:rsid w:val="002C4333"/>
    <w:pPr>
      <w:ind w:left="288" w:right="288"/>
    </w:pPr>
    <w:rPr>
      <w:rFonts w:asciiTheme="minorHAnsi" w:hAnsiTheme="minorHAnsi"/>
      <w:u w:val="single"/>
    </w:rPr>
  </w:style>
  <w:style w:type="paragraph" w:customStyle="1" w:styleId="urlfind">
    <w:name w:val="urlfind"/>
    <w:basedOn w:val="Normal"/>
    <w:rsid w:val="00F27E5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s">
    <w:name w:val="fonts"/>
    <w:basedOn w:val="Normal"/>
    <w:rsid w:val="00F27E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511431.2019.167202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12444</Words>
  <Characters>71679</Characters>
  <Application>Microsoft Office Word</Application>
  <DocSecurity>0</DocSecurity>
  <Lines>874</Lines>
  <Paragraphs>160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Trishay</dc:creator>
  <cp:keywords>6.0.0</cp:keywords>
  <dc:description/>
  <cp:lastModifiedBy>Stevenson, Devon</cp:lastModifiedBy>
  <cp:revision>8</cp:revision>
  <dcterms:created xsi:type="dcterms:W3CDTF">2025-10-11T02:16:00Z</dcterms:created>
  <dcterms:modified xsi:type="dcterms:W3CDTF">2025-11-02T16:36:00Z</dcterms:modified>
</cp:coreProperties>
</file>