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5A906" w14:textId="50FC8740" w:rsidR="00A95652" w:rsidRDefault="001D4841" w:rsidP="001D4841">
      <w:pPr>
        <w:pStyle w:val="Heading1"/>
      </w:pPr>
      <w:r>
        <w:t>1NC</w:t>
      </w:r>
    </w:p>
    <w:p w14:paraId="25CDE400" w14:textId="328E2FAF" w:rsidR="001D4841" w:rsidRPr="001D4841" w:rsidRDefault="001D4841" w:rsidP="001D4841">
      <w:pPr>
        <w:pStyle w:val="Heading2"/>
      </w:pPr>
      <w:r>
        <w:t>Off</w:t>
      </w:r>
    </w:p>
    <w:p w14:paraId="616E66CB" w14:textId="77777777" w:rsidR="001D4841" w:rsidRDefault="001D4841" w:rsidP="001D4841">
      <w:pPr>
        <w:pStyle w:val="Heading3"/>
      </w:pPr>
      <w:r>
        <w:t>1</w:t>
      </w:r>
    </w:p>
    <w:p w14:paraId="636A7092" w14:textId="77777777" w:rsidR="001D4841" w:rsidRPr="00F669B7" w:rsidRDefault="001D4841" w:rsidP="001D4841">
      <w:pPr>
        <w:pStyle w:val="Heading4"/>
        <w:rPr>
          <w:b w:val="0"/>
          <w:bCs/>
        </w:rPr>
      </w:pPr>
      <w:bookmarkStart w:id="0" w:name="_Hlk207443401"/>
      <w:r w:rsidRPr="00F669B7">
        <w:t xml:space="preserve">C.R. passes </w:t>
      </w:r>
      <w:r w:rsidRPr="00F669B7">
        <w:rPr>
          <w:u w:val="single"/>
        </w:rPr>
        <w:t>now</w:t>
      </w:r>
      <w:r w:rsidRPr="00F669B7">
        <w:t xml:space="preserve">---shutdown is imminent otherwise. </w:t>
      </w:r>
      <w:proofErr w:type="gramStart"/>
      <w:r w:rsidRPr="00F669B7">
        <w:rPr>
          <w:b w:val="0"/>
          <w:bCs/>
        </w:rPr>
        <w:t>It’s</w:t>
      </w:r>
      <w:proofErr w:type="gramEnd"/>
      <w:r w:rsidRPr="00F669B7">
        <w:rPr>
          <w:b w:val="0"/>
          <w:bCs/>
        </w:rPr>
        <w:t xml:space="preserve"> the </w:t>
      </w:r>
      <w:r w:rsidRPr="00F669B7">
        <w:rPr>
          <w:b w:val="0"/>
          <w:bCs/>
          <w:u w:val="single"/>
        </w:rPr>
        <w:t>top</w:t>
      </w:r>
      <w:r w:rsidRPr="00F669B7">
        <w:rPr>
          <w:b w:val="0"/>
          <w:bCs/>
        </w:rPr>
        <w:t xml:space="preserve"> of the </w:t>
      </w:r>
      <w:proofErr w:type="gramStart"/>
      <w:r w:rsidRPr="00F669B7">
        <w:rPr>
          <w:b w:val="0"/>
          <w:bCs/>
        </w:rPr>
        <w:t>docket</w:t>
      </w:r>
      <w:proofErr w:type="gramEnd"/>
      <w:r w:rsidRPr="00F669B7">
        <w:rPr>
          <w:b w:val="0"/>
          <w:bCs/>
        </w:rPr>
        <w:t xml:space="preserve">. </w:t>
      </w:r>
    </w:p>
    <w:p w14:paraId="056D851B" w14:textId="77777777" w:rsidR="001D4841" w:rsidRPr="00F669B7" w:rsidRDefault="001D4841" w:rsidP="001D4841">
      <w:pPr>
        <w:rPr>
          <w:sz w:val="18"/>
          <w:szCs w:val="18"/>
        </w:rPr>
      </w:pPr>
      <w:r w:rsidRPr="00F669B7">
        <w:rPr>
          <w:rStyle w:val="Style13ptBold"/>
        </w:rPr>
        <w:t>Scanland 25</w:t>
      </w:r>
      <w:r w:rsidRPr="00F669B7">
        <w:rPr>
          <w:sz w:val="18"/>
          <w:szCs w:val="18"/>
        </w:rPr>
        <w:t xml:space="preserve"> – Internally quoting Dominik Lett - a Budget and Entitlement Policy Analyst at the Cato Institute. Brendan Scanland is a National/Washington, D.C. Political Correspondent, Lilly Broadcasting – “Congress Faces Tight Deadline to Fund Government, Short-Term Spending Bill Appears Likely – “Congress Faces Tight Deadline to Fund Government, Short-Term Spending Bill Appears Likely” – WENY News - Updated: Tuesday, August 12th 2025, 6:32 PM EDT – Note: the word “out” was added (as indicated) – and was obviously left out of the original - https://www.weny.com/story/52998710/congress-faces-tight-deadline-to-fund-government-shortterm-spending-bill-appears-likely</w:t>
      </w:r>
    </w:p>
    <w:p w14:paraId="55981E25" w14:textId="77777777" w:rsidR="001D4841" w:rsidRPr="00F669B7" w:rsidRDefault="001D4841" w:rsidP="001D4841">
      <w:pPr>
        <w:rPr>
          <w:rStyle w:val="StyleUnderline"/>
        </w:rPr>
      </w:pPr>
      <w:r w:rsidRPr="00F669B7">
        <w:rPr>
          <w:rStyle w:val="StyleUnderline"/>
        </w:rPr>
        <w:t>Congress will return to Washington</w:t>
      </w:r>
      <w:r w:rsidRPr="00F669B7">
        <w:rPr>
          <w:sz w:val="18"/>
          <w:szCs w:val="18"/>
        </w:rPr>
        <w:t xml:space="preserve"> next month </w:t>
      </w:r>
      <w:r w:rsidRPr="00F669B7">
        <w:rPr>
          <w:rStyle w:val="StyleUnderline"/>
        </w:rPr>
        <w:t xml:space="preserve">well behind schedule on its obligation to fund the government. </w:t>
      </w:r>
    </w:p>
    <w:p w14:paraId="47C95A44" w14:textId="77777777" w:rsidR="001D4841" w:rsidRPr="00F669B7" w:rsidRDefault="001D4841" w:rsidP="001D4841">
      <w:pPr>
        <w:rPr>
          <w:sz w:val="18"/>
          <w:szCs w:val="18"/>
        </w:rPr>
      </w:pPr>
      <w:r w:rsidRPr="00F669B7">
        <w:rPr>
          <w:rStyle w:val="StyleUnderline"/>
        </w:rPr>
        <w:t xml:space="preserve">Given the </w:t>
      </w:r>
      <w:r w:rsidRPr="00F669B7">
        <w:rPr>
          <w:rStyle w:val="StyleUnderline"/>
          <w:highlight w:val="green"/>
        </w:rPr>
        <w:t>tight window</w:t>
      </w:r>
      <w:r w:rsidRPr="00F669B7">
        <w:rPr>
          <w:sz w:val="18"/>
          <w:szCs w:val="18"/>
        </w:rPr>
        <w:t xml:space="preserve"> from when lawmakers return to DC </w:t>
      </w:r>
      <w:r w:rsidRPr="00F669B7">
        <w:rPr>
          <w:rStyle w:val="StyleUnderline"/>
        </w:rPr>
        <w:t>and</w:t>
      </w:r>
      <w:r w:rsidRPr="00F669B7">
        <w:rPr>
          <w:sz w:val="18"/>
          <w:szCs w:val="18"/>
        </w:rPr>
        <w:t xml:space="preserve"> the </w:t>
      </w:r>
      <w:r w:rsidRPr="00F669B7">
        <w:rPr>
          <w:rStyle w:val="StyleUnderline"/>
          <w:highlight w:val="green"/>
        </w:rPr>
        <w:t>Oct. 1</w:t>
      </w:r>
      <w:r w:rsidRPr="00F669B7">
        <w:rPr>
          <w:sz w:val="18"/>
          <w:szCs w:val="18"/>
        </w:rPr>
        <w:t xml:space="preserve"> funding </w:t>
      </w:r>
      <w:r w:rsidRPr="00F669B7">
        <w:rPr>
          <w:rStyle w:val="StyleUnderline"/>
          <w:highlight w:val="green"/>
        </w:rPr>
        <w:t>deadline,</w:t>
      </w:r>
      <w:r w:rsidRPr="00F669B7">
        <w:rPr>
          <w:sz w:val="18"/>
          <w:szCs w:val="18"/>
        </w:rPr>
        <w:t xml:space="preserve"> </w:t>
      </w:r>
      <w:r w:rsidRPr="00F669B7">
        <w:rPr>
          <w:rStyle w:val="StyleUnderline"/>
        </w:rPr>
        <w:t xml:space="preserve">the </w:t>
      </w:r>
      <w:r w:rsidRPr="00F669B7">
        <w:rPr>
          <w:rStyle w:val="Emphasis"/>
          <w:highlight w:val="green"/>
        </w:rPr>
        <w:t>likely</w:t>
      </w:r>
      <w:r w:rsidRPr="00F669B7">
        <w:rPr>
          <w:rStyle w:val="Emphasis"/>
        </w:rPr>
        <w:t xml:space="preserve"> </w:t>
      </w:r>
      <w:r w:rsidRPr="00F669B7">
        <w:rPr>
          <w:rStyle w:val="Emphasis"/>
          <w:highlight w:val="green"/>
        </w:rPr>
        <w:t>outcome</w:t>
      </w:r>
      <w:r w:rsidRPr="00F669B7">
        <w:rPr>
          <w:sz w:val="18"/>
          <w:szCs w:val="18"/>
          <w:highlight w:val="green"/>
        </w:rPr>
        <w:t xml:space="preserve"> </w:t>
      </w:r>
      <w:r w:rsidRPr="00F669B7">
        <w:rPr>
          <w:rStyle w:val="StyleUnderline"/>
          <w:highlight w:val="green"/>
        </w:rPr>
        <w:t>will be a</w:t>
      </w:r>
      <w:r w:rsidRPr="00F669B7">
        <w:rPr>
          <w:sz w:val="18"/>
          <w:szCs w:val="18"/>
        </w:rPr>
        <w:t xml:space="preserve">nother </w:t>
      </w:r>
      <w:r w:rsidRPr="00F669B7">
        <w:rPr>
          <w:rStyle w:val="StyleUnderline"/>
          <w:highlight w:val="green"/>
        </w:rPr>
        <w:t>short-term</w:t>
      </w:r>
      <w:r w:rsidRPr="00F669B7">
        <w:rPr>
          <w:sz w:val="18"/>
          <w:szCs w:val="18"/>
        </w:rPr>
        <w:t xml:space="preserve"> spending </w:t>
      </w:r>
      <w:r w:rsidRPr="00F669B7">
        <w:rPr>
          <w:rStyle w:val="StyleUnderline"/>
          <w:highlight w:val="green"/>
        </w:rPr>
        <w:t>measure</w:t>
      </w:r>
      <w:r w:rsidRPr="00F669B7">
        <w:rPr>
          <w:rStyle w:val="StyleUnderline"/>
        </w:rPr>
        <w:t xml:space="preserve"> </w:t>
      </w:r>
      <w:r w:rsidRPr="00F669B7">
        <w:rPr>
          <w:rStyle w:val="Emphasis"/>
        </w:rPr>
        <w:t>that maintains current levels of funding in place since the Biden administration</w:t>
      </w:r>
      <w:r w:rsidRPr="00F669B7">
        <w:rPr>
          <w:sz w:val="18"/>
          <w:szCs w:val="18"/>
        </w:rPr>
        <w:t xml:space="preserve">. </w:t>
      </w:r>
      <w:r w:rsidRPr="00F669B7">
        <w:rPr>
          <w:rStyle w:val="Emphasis"/>
        </w:rPr>
        <w:t>However</w:t>
      </w:r>
      <w:r w:rsidRPr="00F669B7">
        <w:rPr>
          <w:sz w:val="18"/>
          <w:szCs w:val="18"/>
        </w:rPr>
        <w:t xml:space="preserve">, </w:t>
      </w:r>
      <w:r w:rsidRPr="00F669B7">
        <w:rPr>
          <w:rStyle w:val="StyleUnderline"/>
          <w:highlight w:val="green"/>
        </w:rPr>
        <w:t>experts aren't ruling (out) a</w:t>
      </w:r>
      <w:r w:rsidRPr="00F669B7">
        <w:rPr>
          <w:sz w:val="18"/>
          <w:szCs w:val="18"/>
        </w:rPr>
        <w:t xml:space="preserve"> potential </w:t>
      </w:r>
      <w:r w:rsidRPr="00F669B7">
        <w:rPr>
          <w:rStyle w:val="StyleUnderline"/>
          <w:highlight w:val="green"/>
        </w:rPr>
        <w:t>shutdown.</w:t>
      </w:r>
    </w:p>
    <w:p w14:paraId="1298C0F7" w14:textId="77777777" w:rsidR="001D4841" w:rsidRPr="00F669B7" w:rsidRDefault="001D4841" w:rsidP="001D4841">
      <w:pPr>
        <w:rPr>
          <w:rStyle w:val="StyleUnderline"/>
        </w:rPr>
      </w:pPr>
      <w:r w:rsidRPr="00F669B7">
        <w:rPr>
          <w:rStyle w:val="Emphasis"/>
        </w:rPr>
        <w:t>The countdown is on</w:t>
      </w:r>
      <w:r w:rsidRPr="00F669B7">
        <w:rPr>
          <w:sz w:val="18"/>
          <w:szCs w:val="18"/>
        </w:rPr>
        <w:t xml:space="preserve"> — just weeks remain before </w:t>
      </w:r>
      <w:r w:rsidRPr="00F669B7">
        <w:rPr>
          <w:rStyle w:val="StyleUnderline"/>
        </w:rPr>
        <w:t xml:space="preserve">lawmakers </w:t>
      </w:r>
      <w:r w:rsidRPr="00F669B7">
        <w:rPr>
          <w:rStyle w:val="Emphasis"/>
        </w:rPr>
        <w:t>must act</w:t>
      </w:r>
      <w:r w:rsidRPr="00F669B7">
        <w:rPr>
          <w:sz w:val="18"/>
          <w:szCs w:val="18"/>
        </w:rPr>
        <w:t xml:space="preserve"> </w:t>
      </w:r>
      <w:r w:rsidRPr="00F669B7">
        <w:rPr>
          <w:rStyle w:val="StyleUnderline"/>
        </w:rPr>
        <w:t xml:space="preserve">to keep the government running past Sept. 30. </w:t>
      </w:r>
    </w:p>
    <w:p w14:paraId="092F8A8B" w14:textId="77777777" w:rsidR="001D4841" w:rsidRPr="00F669B7" w:rsidRDefault="001D4841" w:rsidP="001D4841">
      <w:pPr>
        <w:rPr>
          <w:sz w:val="18"/>
          <w:szCs w:val="18"/>
        </w:rPr>
      </w:pPr>
      <w:r w:rsidRPr="00F669B7">
        <w:rPr>
          <w:rStyle w:val="StyleUnderline"/>
        </w:rPr>
        <w:t xml:space="preserve">Some </w:t>
      </w:r>
      <w:r w:rsidRPr="00F669B7">
        <w:rPr>
          <w:rStyle w:val="StyleUnderline"/>
          <w:highlight w:val="green"/>
        </w:rPr>
        <w:t>Republicans want to push</w:t>
      </w:r>
      <w:r w:rsidRPr="00F669B7">
        <w:rPr>
          <w:rStyle w:val="StyleUnderline"/>
        </w:rPr>
        <w:t xml:space="preserve"> through </w:t>
      </w:r>
      <w:r w:rsidRPr="00F669B7">
        <w:rPr>
          <w:rStyle w:val="StyleUnderline"/>
          <w:highlight w:val="green"/>
        </w:rPr>
        <w:t>new</w:t>
      </w:r>
      <w:r w:rsidRPr="00F669B7">
        <w:rPr>
          <w:sz w:val="18"/>
          <w:szCs w:val="18"/>
        </w:rPr>
        <w:t xml:space="preserve">, full-year </w:t>
      </w:r>
      <w:r w:rsidRPr="00F669B7">
        <w:rPr>
          <w:rStyle w:val="StyleUnderline"/>
          <w:highlight w:val="green"/>
        </w:rPr>
        <w:t>spending bills</w:t>
      </w:r>
      <w:r w:rsidRPr="00F669B7">
        <w:rPr>
          <w:sz w:val="18"/>
          <w:szCs w:val="18"/>
        </w:rPr>
        <w:t xml:space="preserve"> for 2026. However, appropriators are far behind after spending much of the year working to pass the president’s “one, </w:t>
      </w:r>
      <w:proofErr w:type="gramStart"/>
      <w:r w:rsidRPr="00F669B7">
        <w:rPr>
          <w:sz w:val="18"/>
          <w:szCs w:val="18"/>
        </w:rPr>
        <w:t>big beautiful</w:t>
      </w:r>
      <w:proofErr w:type="gramEnd"/>
      <w:r w:rsidRPr="00F669B7">
        <w:rPr>
          <w:sz w:val="18"/>
          <w:szCs w:val="18"/>
        </w:rPr>
        <w:t xml:space="preserve"> bill.” </w:t>
      </w:r>
    </w:p>
    <w:p w14:paraId="7FE29C8E" w14:textId="77777777" w:rsidR="001D4841" w:rsidRPr="00F669B7" w:rsidRDefault="001D4841" w:rsidP="001D4841">
      <w:pPr>
        <w:rPr>
          <w:sz w:val="18"/>
          <w:szCs w:val="18"/>
        </w:rPr>
      </w:pPr>
      <w:r w:rsidRPr="00F669B7">
        <w:rPr>
          <w:sz w:val="18"/>
          <w:szCs w:val="18"/>
        </w:rPr>
        <w:t xml:space="preserve">“Because of reconciliation, we're a little bit behind. We may not </w:t>
      </w:r>
      <w:proofErr w:type="gramStart"/>
      <w:r w:rsidRPr="00F669B7">
        <w:rPr>
          <w:sz w:val="18"/>
          <w:szCs w:val="18"/>
        </w:rPr>
        <w:t>get to</w:t>
      </w:r>
      <w:proofErr w:type="gramEnd"/>
      <w:r w:rsidRPr="00F669B7">
        <w:rPr>
          <w:sz w:val="18"/>
          <w:szCs w:val="18"/>
        </w:rPr>
        <w:t xml:space="preserve"> appropriations this year. </w:t>
      </w:r>
      <w:r w:rsidRPr="00F669B7">
        <w:rPr>
          <w:rStyle w:val="StyleUnderline"/>
        </w:rPr>
        <w:t>It might end up being a C.R.</w:t>
      </w:r>
      <w:r w:rsidRPr="00F669B7">
        <w:rPr>
          <w:sz w:val="18"/>
          <w:szCs w:val="18"/>
        </w:rPr>
        <w:t xml:space="preserve"> </w:t>
      </w:r>
      <w:r w:rsidRPr="00F669B7">
        <w:rPr>
          <w:rStyle w:val="Emphasis"/>
        </w:rPr>
        <w:t>where we have flat funding for another year</w:t>
      </w:r>
      <w:r w:rsidRPr="00F669B7">
        <w:rPr>
          <w:sz w:val="18"/>
          <w:szCs w:val="18"/>
        </w:rPr>
        <w:t>,” said Rep. Nick Langworthy (R-N.Y.).</w:t>
      </w:r>
    </w:p>
    <w:p w14:paraId="339CFE47" w14:textId="77777777" w:rsidR="001D4841" w:rsidRPr="00F669B7" w:rsidRDefault="001D4841" w:rsidP="001D4841">
      <w:pPr>
        <w:rPr>
          <w:sz w:val="18"/>
          <w:szCs w:val="18"/>
        </w:rPr>
      </w:pPr>
      <w:r w:rsidRPr="00F669B7">
        <w:rPr>
          <w:sz w:val="18"/>
          <w:szCs w:val="18"/>
        </w:rPr>
        <w:t xml:space="preserve">Although not ideal, some Republicans, including Langworthy, say </w:t>
      </w:r>
      <w:r w:rsidRPr="00F669B7">
        <w:rPr>
          <w:rStyle w:val="StyleUnderline"/>
        </w:rPr>
        <w:t>a</w:t>
      </w:r>
      <w:r w:rsidRPr="00F669B7">
        <w:rPr>
          <w:sz w:val="18"/>
          <w:szCs w:val="18"/>
        </w:rPr>
        <w:t xml:space="preserve">nother continuing resolution — or </w:t>
      </w:r>
      <w:r w:rsidRPr="00F669B7">
        <w:rPr>
          <w:rStyle w:val="StyleUnderline"/>
        </w:rPr>
        <w:t>C.R.</w:t>
      </w:r>
      <w:r w:rsidRPr="00F669B7">
        <w:rPr>
          <w:sz w:val="18"/>
          <w:szCs w:val="18"/>
        </w:rPr>
        <w:t xml:space="preserve"> — could be inevitable </w:t>
      </w:r>
      <w:proofErr w:type="gramStart"/>
      <w:r w:rsidRPr="00F669B7">
        <w:rPr>
          <w:sz w:val="18"/>
          <w:szCs w:val="18"/>
        </w:rPr>
        <w:t>in order to</w:t>
      </w:r>
      <w:proofErr w:type="gramEnd"/>
      <w:r w:rsidRPr="00F669B7">
        <w:rPr>
          <w:sz w:val="18"/>
          <w:szCs w:val="18"/>
        </w:rPr>
        <w:t xml:space="preserve"> </w:t>
      </w:r>
      <w:r w:rsidRPr="00F669B7">
        <w:rPr>
          <w:rStyle w:val="StyleUnderline"/>
        </w:rPr>
        <w:t>keep the government open</w:t>
      </w:r>
      <w:r w:rsidRPr="00F669B7">
        <w:rPr>
          <w:sz w:val="18"/>
          <w:szCs w:val="18"/>
        </w:rPr>
        <w:t xml:space="preserve"> while lawmakers seek a broader spending deal. </w:t>
      </w:r>
    </w:p>
    <w:p w14:paraId="28D3CC07" w14:textId="77777777" w:rsidR="001D4841" w:rsidRPr="00F669B7" w:rsidRDefault="001D4841" w:rsidP="001D4841">
      <w:pPr>
        <w:rPr>
          <w:sz w:val="18"/>
          <w:szCs w:val="18"/>
        </w:rPr>
      </w:pPr>
      <w:r w:rsidRPr="00F669B7">
        <w:rPr>
          <w:sz w:val="18"/>
          <w:szCs w:val="18"/>
        </w:rPr>
        <w:t xml:space="preserve">“It doesn't allow for administrative </w:t>
      </w:r>
      <w:proofErr w:type="gramStart"/>
      <w:r w:rsidRPr="00F669B7">
        <w:rPr>
          <w:sz w:val="18"/>
          <w:szCs w:val="18"/>
        </w:rPr>
        <w:t>priorities,</w:t>
      </w:r>
      <w:proofErr w:type="gramEnd"/>
      <w:r w:rsidRPr="00F669B7">
        <w:rPr>
          <w:sz w:val="18"/>
          <w:szCs w:val="18"/>
        </w:rPr>
        <w:t xml:space="preserve"> it doesn't allow us to pivot our priorities as the Congress. We'll be stuck at the Biden level of spending,” Langworthy said. </w:t>
      </w:r>
    </w:p>
    <w:p w14:paraId="6046E10A" w14:textId="77777777" w:rsidR="001D4841" w:rsidRPr="00F669B7" w:rsidRDefault="001D4841" w:rsidP="001D4841">
      <w:pPr>
        <w:rPr>
          <w:sz w:val="18"/>
          <w:szCs w:val="18"/>
        </w:rPr>
      </w:pPr>
      <w:r w:rsidRPr="00F669B7">
        <w:rPr>
          <w:sz w:val="18"/>
          <w:szCs w:val="18"/>
        </w:rPr>
        <w:t>“It’s a very tough process. As much as people say, well, Congress can control the purse strings. Yes, to a degree. But getting these projects done is very, very complicated,” said Rep. Mike Kelly (R-Pa.).</w:t>
      </w:r>
    </w:p>
    <w:p w14:paraId="1A3414D3" w14:textId="77777777" w:rsidR="001D4841" w:rsidRPr="00F669B7" w:rsidRDefault="001D4841" w:rsidP="001D4841">
      <w:pPr>
        <w:rPr>
          <w:rStyle w:val="Emphasis"/>
        </w:rPr>
      </w:pPr>
      <w:r w:rsidRPr="00F669B7">
        <w:rPr>
          <w:rStyle w:val="StyleUnderline"/>
          <w:highlight w:val="green"/>
        </w:rPr>
        <w:t>Dem</w:t>
      </w:r>
      <w:r w:rsidRPr="00F669B7">
        <w:rPr>
          <w:sz w:val="18"/>
          <w:szCs w:val="18"/>
        </w:rPr>
        <w:t>ocrat</w:t>
      </w:r>
      <w:r w:rsidRPr="00F669B7">
        <w:rPr>
          <w:rStyle w:val="StyleUnderline"/>
          <w:highlight w:val="green"/>
        </w:rPr>
        <w:t>s say</w:t>
      </w:r>
      <w:r w:rsidRPr="00F669B7">
        <w:rPr>
          <w:rStyle w:val="StyleUnderline"/>
        </w:rPr>
        <w:t xml:space="preserve"> a</w:t>
      </w:r>
      <w:r w:rsidRPr="00F669B7">
        <w:rPr>
          <w:sz w:val="18"/>
          <w:szCs w:val="18"/>
        </w:rPr>
        <w:t xml:space="preserve"> potential </w:t>
      </w:r>
      <w:r w:rsidRPr="00F669B7">
        <w:rPr>
          <w:rStyle w:val="StyleUnderline"/>
          <w:highlight w:val="green"/>
        </w:rPr>
        <w:t>shutdown would be on Republicans</w:t>
      </w:r>
      <w:r w:rsidRPr="00F669B7">
        <w:rPr>
          <w:sz w:val="18"/>
          <w:szCs w:val="18"/>
          <w:highlight w:val="green"/>
        </w:rPr>
        <w:t>,</w:t>
      </w:r>
      <w:r w:rsidRPr="00F669B7">
        <w:rPr>
          <w:sz w:val="18"/>
          <w:szCs w:val="18"/>
        </w:rPr>
        <w:t xml:space="preserve"> </w:t>
      </w:r>
      <w:r w:rsidRPr="00F669B7">
        <w:rPr>
          <w:rStyle w:val="Emphasis"/>
        </w:rPr>
        <w:t xml:space="preserve">who control both chambers of Congress and the White House. </w:t>
      </w:r>
    </w:p>
    <w:p w14:paraId="5B0FB479" w14:textId="77777777" w:rsidR="001D4841" w:rsidRPr="00F669B7" w:rsidRDefault="001D4841" w:rsidP="001D4841">
      <w:pPr>
        <w:rPr>
          <w:rStyle w:val="Emphasis"/>
        </w:rPr>
      </w:pPr>
      <w:r w:rsidRPr="00F669B7">
        <w:rPr>
          <w:sz w:val="18"/>
          <w:szCs w:val="18"/>
        </w:rPr>
        <w:t>“You control everything — the House, the Senate and the presidency. What's your strategy right now? They can't even agree amongst themselves,” said Rep. Pete Aguilar (D-Calif.), before lawmakers left for recess in July. “</w:t>
      </w:r>
      <w:r w:rsidRPr="00F669B7">
        <w:rPr>
          <w:rStyle w:val="Emphasis"/>
        </w:rPr>
        <w:t xml:space="preserve">We're going to be in a position where they own everything that is happening in September if we lead toward a shutdown.” </w:t>
      </w:r>
    </w:p>
    <w:p w14:paraId="048B6D49" w14:textId="77777777" w:rsidR="001D4841" w:rsidRPr="00F669B7" w:rsidRDefault="001D4841" w:rsidP="001D4841">
      <w:pPr>
        <w:rPr>
          <w:sz w:val="18"/>
          <w:szCs w:val="18"/>
        </w:rPr>
      </w:pPr>
      <w:r w:rsidRPr="00F669B7">
        <w:rPr>
          <w:rStyle w:val="Emphasis"/>
          <w:highlight w:val="green"/>
        </w:rPr>
        <w:t>C</w:t>
      </w:r>
      <w:r w:rsidRPr="00F669B7">
        <w:rPr>
          <w:sz w:val="18"/>
          <w:szCs w:val="18"/>
        </w:rPr>
        <w:t xml:space="preserve">ontinuing </w:t>
      </w:r>
      <w:r w:rsidRPr="00F669B7">
        <w:rPr>
          <w:rStyle w:val="Emphasis"/>
          <w:highlight w:val="green"/>
        </w:rPr>
        <w:t>r</w:t>
      </w:r>
      <w:r w:rsidRPr="00F669B7">
        <w:rPr>
          <w:sz w:val="18"/>
          <w:szCs w:val="18"/>
        </w:rPr>
        <w:t>esolution</w:t>
      </w:r>
      <w:r w:rsidRPr="00F669B7">
        <w:rPr>
          <w:rStyle w:val="Emphasis"/>
          <w:highlight w:val="green"/>
        </w:rPr>
        <w:t>s</w:t>
      </w:r>
      <w:r w:rsidRPr="00F669B7">
        <w:rPr>
          <w:rStyle w:val="StyleUnderline"/>
        </w:rPr>
        <w:t xml:space="preserve"> have become </w:t>
      </w:r>
      <w:r w:rsidRPr="00F669B7">
        <w:rPr>
          <w:rStyle w:val="StyleUnderline"/>
          <w:highlight w:val="green"/>
        </w:rPr>
        <w:t>more common</w:t>
      </w:r>
      <w:r w:rsidRPr="00F669B7">
        <w:rPr>
          <w:sz w:val="18"/>
          <w:szCs w:val="18"/>
        </w:rPr>
        <w:t xml:space="preserve"> in recent decades and are now essentially the norm </w:t>
      </w:r>
      <w:r w:rsidRPr="00F669B7">
        <w:rPr>
          <w:rStyle w:val="Emphasis"/>
        </w:rPr>
        <w:t>to avoid government shutdowns.</w:t>
      </w:r>
      <w:r w:rsidRPr="00F669B7">
        <w:rPr>
          <w:sz w:val="18"/>
          <w:szCs w:val="18"/>
        </w:rPr>
        <w:t xml:space="preserve"> </w:t>
      </w:r>
    </w:p>
    <w:p w14:paraId="73EC4F80" w14:textId="77777777" w:rsidR="001D4841" w:rsidRPr="00F669B7" w:rsidRDefault="001D4841" w:rsidP="001D4841">
      <w:pPr>
        <w:rPr>
          <w:sz w:val="18"/>
          <w:szCs w:val="18"/>
        </w:rPr>
      </w:pPr>
      <w:r w:rsidRPr="00F669B7">
        <w:rPr>
          <w:sz w:val="18"/>
          <w:szCs w:val="18"/>
        </w:rPr>
        <w:t xml:space="preserve">“A continuing resolution should be viewed as a failure in budgeting,” said Dominik Lett, a budget policy analyst at the Cato Institute. </w:t>
      </w:r>
    </w:p>
    <w:p w14:paraId="4BB2D45D" w14:textId="77777777" w:rsidR="001D4841" w:rsidRPr="00F669B7" w:rsidRDefault="001D4841" w:rsidP="001D4841">
      <w:pPr>
        <w:rPr>
          <w:sz w:val="18"/>
          <w:szCs w:val="18"/>
        </w:rPr>
      </w:pPr>
      <w:r w:rsidRPr="00F669B7">
        <w:rPr>
          <w:sz w:val="18"/>
          <w:szCs w:val="18"/>
        </w:rPr>
        <w:t xml:space="preserve">Lett says Congress is failing to complete one of its most important obligations. </w:t>
      </w:r>
    </w:p>
    <w:p w14:paraId="2689DF29" w14:textId="77777777" w:rsidR="001D4841" w:rsidRPr="00F669B7" w:rsidRDefault="001D4841" w:rsidP="001D4841">
      <w:pPr>
        <w:rPr>
          <w:sz w:val="18"/>
          <w:szCs w:val="18"/>
        </w:rPr>
      </w:pPr>
      <w:r w:rsidRPr="00F669B7">
        <w:rPr>
          <w:sz w:val="18"/>
          <w:szCs w:val="18"/>
        </w:rPr>
        <w:t xml:space="preserve">“We should be making the kind of tough decisions to reduce spending and make changes to spending, not kind of just holding previous year spending flat, plus inflation, plus the various sort of gimmicks that Congress always adds on to </w:t>
      </w:r>
      <w:proofErr w:type="gramStart"/>
      <w:r w:rsidRPr="00F669B7">
        <w:rPr>
          <w:sz w:val="18"/>
          <w:szCs w:val="18"/>
        </w:rPr>
        <w:t>these sort of packages</w:t>
      </w:r>
      <w:proofErr w:type="gramEnd"/>
      <w:r w:rsidRPr="00F669B7">
        <w:rPr>
          <w:sz w:val="18"/>
          <w:szCs w:val="18"/>
        </w:rPr>
        <w:t xml:space="preserve">,” Lett said. </w:t>
      </w:r>
    </w:p>
    <w:p w14:paraId="1242E68A" w14:textId="77777777" w:rsidR="001D4841" w:rsidRPr="00F669B7" w:rsidRDefault="001D4841" w:rsidP="001D4841">
      <w:pPr>
        <w:rPr>
          <w:rStyle w:val="StyleUnderline"/>
        </w:rPr>
      </w:pPr>
      <w:r w:rsidRPr="00F669B7">
        <w:rPr>
          <w:rStyle w:val="StyleUnderline"/>
        </w:rPr>
        <w:t>Republicans</w:t>
      </w:r>
      <w:r w:rsidRPr="00F669B7">
        <w:rPr>
          <w:sz w:val="18"/>
          <w:szCs w:val="18"/>
        </w:rPr>
        <w:t xml:space="preserve"> will </w:t>
      </w:r>
      <w:r w:rsidRPr="00F669B7">
        <w:rPr>
          <w:rStyle w:val="StyleUnderline"/>
          <w:highlight w:val="green"/>
        </w:rPr>
        <w:t>need support from Dem</w:t>
      </w:r>
      <w:r w:rsidRPr="00F669B7">
        <w:rPr>
          <w:sz w:val="18"/>
          <w:szCs w:val="18"/>
        </w:rPr>
        <w:t>ocrat</w:t>
      </w:r>
      <w:r w:rsidRPr="00F669B7">
        <w:rPr>
          <w:rStyle w:val="StyleUnderline"/>
          <w:highlight w:val="green"/>
        </w:rPr>
        <w:t>s to reach</w:t>
      </w:r>
      <w:r w:rsidRPr="00F669B7">
        <w:rPr>
          <w:sz w:val="18"/>
          <w:szCs w:val="18"/>
        </w:rPr>
        <w:t xml:space="preserve"> the </w:t>
      </w:r>
      <w:r w:rsidRPr="00F669B7">
        <w:rPr>
          <w:rStyle w:val="Emphasis"/>
          <w:highlight w:val="green"/>
        </w:rPr>
        <w:t>60</w:t>
      </w:r>
      <w:r w:rsidRPr="00F669B7">
        <w:rPr>
          <w:sz w:val="18"/>
          <w:szCs w:val="18"/>
        </w:rPr>
        <w:t xml:space="preserve">-vote threshold </w:t>
      </w:r>
      <w:r w:rsidRPr="00F669B7">
        <w:rPr>
          <w:rStyle w:val="Emphasis"/>
        </w:rPr>
        <w:t>in the Senate</w:t>
      </w:r>
      <w:r w:rsidRPr="00F669B7">
        <w:rPr>
          <w:sz w:val="18"/>
          <w:szCs w:val="18"/>
        </w:rPr>
        <w:t xml:space="preserve"> to approve any spending bills. </w:t>
      </w:r>
      <w:r w:rsidRPr="00F669B7">
        <w:rPr>
          <w:rStyle w:val="StyleUnderline"/>
        </w:rPr>
        <w:t>That could provide Dem</w:t>
      </w:r>
      <w:r w:rsidRPr="00F669B7">
        <w:rPr>
          <w:sz w:val="18"/>
          <w:szCs w:val="18"/>
        </w:rPr>
        <w:t>ocrat</w:t>
      </w:r>
      <w:r w:rsidRPr="00F669B7">
        <w:rPr>
          <w:rStyle w:val="StyleUnderline"/>
        </w:rPr>
        <w:t>s</w:t>
      </w:r>
      <w:r w:rsidRPr="00F669B7">
        <w:rPr>
          <w:sz w:val="18"/>
          <w:szCs w:val="18"/>
        </w:rPr>
        <w:t xml:space="preserve"> </w:t>
      </w:r>
      <w:r w:rsidRPr="00F669B7">
        <w:rPr>
          <w:rStyle w:val="StyleUnderline"/>
        </w:rPr>
        <w:t xml:space="preserve">with an opportunity to win some concessions </w:t>
      </w:r>
      <w:r w:rsidRPr="00F669B7">
        <w:rPr>
          <w:sz w:val="18"/>
          <w:szCs w:val="18"/>
        </w:rPr>
        <w:t>on clean energy tax credits and other priorities.</w:t>
      </w:r>
      <w:r w:rsidRPr="00F669B7">
        <w:rPr>
          <w:rStyle w:val="StyleUnderline"/>
        </w:rPr>
        <w:t xml:space="preserve"> </w:t>
      </w:r>
    </w:p>
    <w:p w14:paraId="2B92E9EA" w14:textId="77777777" w:rsidR="001D4841" w:rsidRPr="00F669B7" w:rsidRDefault="001D4841" w:rsidP="001D4841">
      <w:pPr>
        <w:rPr>
          <w:sz w:val="18"/>
          <w:szCs w:val="18"/>
        </w:rPr>
      </w:pPr>
      <w:r w:rsidRPr="00F669B7">
        <w:rPr>
          <w:sz w:val="18"/>
          <w:szCs w:val="18"/>
        </w:rPr>
        <w:t xml:space="preserve">“They want to extract certain concessions out of Republicans. They don't want more rescissions bills. They want discussions on the nominees. They want guarantees on certain tax credits, pandemic-related tax credits. </w:t>
      </w:r>
      <w:proofErr w:type="gramStart"/>
      <w:r w:rsidRPr="00F669B7">
        <w:rPr>
          <w:sz w:val="18"/>
          <w:szCs w:val="18"/>
        </w:rPr>
        <w:t>All of</w:t>
      </w:r>
      <w:proofErr w:type="gramEnd"/>
      <w:r w:rsidRPr="00F669B7">
        <w:rPr>
          <w:sz w:val="18"/>
          <w:szCs w:val="18"/>
        </w:rPr>
        <w:t xml:space="preserve"> those things, I think, are in the mix,” Lett said. </w:t>
      </w:r>
    </w:p>
    <w:p w14:paraId="3E248F2C" w14:textId="77777777" w:rsidR="001D4841" w:rsidRPr="00F669B7" w:rsidRDefault="001D4841" w:rsidP="001D4841">
      <w:pPr>
        <w:rPr>
          <w:sz w:val="18"/>
          <w:szCs w:val="18"/>
        </w:rPr>
      </w:pPr>
      <w:r w:rsidRPr="00F669B7">
        <w:rPr>
          <w:rStyle w:val="StyleUnderline"/>
        </w:rPr>
        <w:t>Depending on how</w:t>
      </w:r>
      <w:r w:rsidRPr="00F669B7">
        <w:rPr>
          <w:sz w:val="18"/>
          <w:szCs w:val="18"/>
        </w:rPr>
        <w:t xml:space="preserve"> those </w:t>
      </w:r>
      <w:r w:rsidRPr="00F669B7">
        <w:rPr>
          <w:rStyle w:val="StyleUnderline"/>
        </w:rPr>
        <w:t>negotiations unfold</w:t>
      </w:r>
      <w:r w:rsidRPr="00F669B7">
        <w:rPr>
          <w:sz w:val="18"/>
          <w:szCs w:val="18"/>
        </w:rPr>
        <w:t xml:space="preserve"> </w:t>
      </w:r>
      <w:r w:rsidRPr="00F669B7">
        <w:rPr>
          <w:rStyle w:val="StyleUnderline"/>
        </w:rPr>
        <w:t xml:space="preserve">could </w:t>
      </w:r>
      <w:r w:rsidRPr="00F669B7">
        <w:rPr>
          <w:rStyle w:val="StyleUnderline"/>
          <w:highlight w:val="green"/>
        </w:rPr>
        <w:t>determine</w:t>
      </w:r>
      <w:r w:rsidRPr="00F669B7">
        <w:rPr>
          <w:sz w:val="18"/>
          <w:szCs w:val="18"/>
        </w:rPr>
        <w:t xml:space="preserve"> </w:t>
      </w:r>
      <w:r w:rsidRPr="00F669B7">
        <w:rPr>
          <w:rStyle w:val="StyleUnderline"/>
          <w:highlight w:val="green"/>
        </w:rPr>
        <w:t>whether Congress finds</w:t>
      </w:r>
      <w:r w:rsidRPr="00F669B7">
        <w:rPr>
          <w:rStyle w:val="StyleUnderline"/>
        </w:rPr>
        <w:t xml:space="preserve"> common </w:t>
      </w:r>
      <w:r w:rsidRPr="00F669B7">
        <w:rPr>
          <w:rStyle w:val="StyleUnderline"/>
          <w:highlight w:val="green"/>
        </w:rPr>
        <w:t>ground — or</w:t>
      </w:r>
      <w:r w:rsidRPr="00F669B7">
        <w:rPr>
          <w:sz w:val="18"/>
          <w:szCs w:val="18"/>
        </w:rPr>
        <w:t xml:space="preserve"> if the country edges closer to </w:t>
      </w:r>
      <w:r w:rsidRPr="00F669B7">
        <w:rPr>
          <w:rStyle w:val="StyleUnderline"/>
          <w:highlight w:val="green"/>
        </w:rPr>
        <w:t>a</w:t>
      </w:r>
      <w:r w:rsidRPr="00F669B7">
        <w:rPr>
          <w:sz w:val="18"/>
          <w:szCs w:val="18"/>
        </w:rPr>
        <w:t xml:space="preserve">nother </w:t>
      </w:r>
      <w:r w:rsidRPr="00F669B7">
        <w:rPr>
          <w:rStyle w:val="StyleUnderline"/>
          <w:highlight w:val="green"/>
        </w:rPr>
        <w:t>shutdown</w:t>
      </w:r>
      <w:r w:rsidRPr="00F669B7">
        <w:rPr>
          <w:sz w:val="18"/>
          <w:szCs w:val="18"/>
        </w:rPr>
        <w:t xml:space="preserve"> showdown. </w:t>
      </w:r>
    </w:p>
    <w:p w14:paraId="1B956AAC" w14:textId="77777777" w:rsidR="001D4841" w:rsidRPr="00F669B7" w:rsidRDefault="001D4841" w:rsidP="001D4841">
      <w:pPr>
        <w:rPr>
          <w:sz w:val="18"/>
          <w:szCs w:val="18"/>
        </w:rPr>
      </w:pPr>
      <w:r w:rsidRPr="00F669B7">
        <w:rPr>
          <w:sz w:val="18"/>
          <w:szCs w:val="18"/>
        </w:rPr>
        <w:t>“</w:t>
      </w:r>
      <w:r w:rsidRPr="00F669B7">
        <w:rPr>
          <w:rStyle w:val="StyleUnderline"/>
          <w:highlight w:val="green"/>
        </w:rPr>
        <w:t>In all likelihood</w:t>
      </w:r>
      <w:r w:rsidRPr="00F669B7">
        <w:rPr>
          <w:sz w:val="18"/>
          <w:szCs w:val="18"/>
        </w:rPr>
        <w:t xml:space="preserve"> — because </w:t>
      </w:r>
      <w:r w:rsidRPr="00F669B7">
        <w:rPr>
          <w:rStyle w:val="StyleUnderline"/>
          <w:highlight w:val="green"/>
        </w:rPr>
        <w:t>Republicans</w:t>
      </w:r>
      <w:r w:rsidRPr="00F669B7">
        <w:rPr>
          <w:sz w:val="18"/>
          <w:szCs w:val="18"/>
        </w:rPr>
        <w:t xml:space="preserve"> need 60 votes in the Senate — they</w:t>
      </w:r>
      <w:r w:rsidRPr="00F669B7">
        <w:rPr>
          <w:rStyle w:val="StyleUnderline"/>
          <w:highlight w:val="green"/>
        </w:rPr>
        <w:t xml:space="preserve">'ll </w:t>
      </w:r>
      <w:r w:rsidRPr="00F669B7">
        <w:rPr>
          <w:rStyle w:val="Emphasis"/>
        </w:rPr>
        <w:t xml:space="preserve">probably </w:t>
      </w:r>
      <w:r w:rsidRPr="00F669B7">
        <w:rPr>
          <w:rStyle w:val="StyleUnderline"/>
          <w:highlight w:val="green"/>
        </w:rPr>
        <w:t>pursue a c</w:t>
      </w:r>
      <w:r w:rsidRPr="00F669B7">
        <w:rPr>
          <w:sz w:val="18"/>
          <w:szCs w:val="18"/>
        </w:rPr>
        <w:t xml:space="preserve">ontinuing </w:t>
      </w:r>
      <w:r w:rsidRPr="00F669B7">
        <w:rPr>
          <w:rStyle w:val="StyleUnderline"/>
          <w:highlight w:val="green"/>
        </w:rPr>
        <w:t>r</w:t>
      </w:r>
      <w:r w:rsidRPr="00F669B7">
        <w:rPr>
          <w:sz w:val="18"/>
          <w:szCs w:val="18"/>
        </w:rPr>
        <w:t xml:space="preserve">esolution, kind of like what happened for fiscal year 2025,” said Lett. </w:t>
      </w:r>
    </w:p>
    <w:p w14:paraId="4E29FA3C" w14:textId="77777777" w:rsidR="001D4841" w:rsidRPr="00F669B7" w:rsidRDefault="001D4841" w:rsidP="001D4841">
      <w:pPr>
        <w:rPr>
          <w:sz w:val="16"/>
          <w:szCs w:val="16"/>
        </w:rPr>
      </w:pPr>
    </w:p>
    <w:p w14:paraId="3B71C104" w14:textId="77777777" w:rsidR="001D4841" w:rsidRPr="00F669B7" w:rsidRDefault="001D4841" w:rsidP="001D4841">
      <w:pPr>
        <w:pStyle w:val="Heading4"/>
      </w:pPr>
      <w:r w:rsidRPr="00F669B7">
        <w:t xml:space="preserve">Aff splits GOP House Unity. </w:t>
      </w:r>
      <w:r w:rsidRPr="00F669B7">
        <w:rPr>
          <w:b w:val="0"/>
          <w:bCs/>
          <w:i/>
          <w:iCs w:val="0"/>
          <w:u w:val="single"/>
        </w:rPr>
        <w:t>Freedom Caucus</w:t>
      </w:r>
      <w:r w:rsidRPr="00F669B7">
        <w:rPr>
          <w:b w:val="0"/>
          <w:bCs/>
        </w:rPr>
        <w:t xml:space="preserve"> revolts v. </w:t>
      </w:r>
      <w:r w:rsidRPr="00F669B7">
        <w:rPr>
          <w:b w:val="0"/>
          <w:bCs/>
          <w:i/>
          <w:iCs w:val="0"/>
          <w:u w:val="single"/>
        </w:rPr>
        <w:t>Econ Populists</w:t>
      </w:r>
      <w:r w:rsidRPr="00F669B7">
        <w:rPr>
          <w:b w:val="0"/>
          <w:bCs/>
        </w:rPr>
        <w:t>. The March budget drama becomes a sequel.</w:t>
      </w:r>
    </w:p>
    <w:p w14:paraId="16067B8A" w14:textId="77777777" w:rsidR="001D4841" w:rsidRPr="00F669B7" w:rsidRDefault="001D4841" w:rsidP="001D4841">
      <w:pPr>
        <w:pStyle w:val="ListParagraph"/>
        <w:numPr>
          <w:ilvl w:val="0"/>
          <w:numId w:val="12"/>
        </w:numPr>
        <w:rPr>
          <w:sz w:val="16"/>
          <w:szCs w:val="16"/>
        </w:rPr>
      </w:pPr>
      <w:r w:rsidRPr="00F669B7">
        <w:rPr>
          <w:sz w:val="16"/>
          <w:szCs w:val="16"/>
        </w:rPr>
        <w:t xml:space="preserve">Freedom Caucus is in The House – as indicated in the </w:t>
      </w:r>
      <w:proofErr w:type="gramStart"/>
      <w:r w:rsidRPr="00F669B7">
        <w:rPr>
          <w:sz w:val="16"/>
          <w:szCs w:val="16"/>
        </w:rPr>
        <w:t>ev;</w:t>
      </w:r>
      <w:proofErr w:type="gramEnd"/>
    </w:p>
    <w:p w14:paraId="11BE22BF" w14:textId="77777777" w:rsidR="001D4841" w:rsidRPr="00F669B7" w:rsidRDefault="001D4841" w:rsidP="001D4841">
      <w:pPr>
        <w:pStyle w:val="ListParagraph"/>
        <w:numPr>
          <w:ilvl w:val="0"/>
          <w:numId w:val="12"/>
        </w:numPr>
        <w:rPr>
          <w:sz w:val="16"/>
          <w:szCs w:val="16"/>
        </w:rPr>
      </w:pPr>
      <w:r w:rsidRPr="00F669B7">
        <w:rPr>
          <w:sz w:val="16"/>
          <w:szCs w:val="16"/>
        </w:rPr>
        <w:t xml:space="preserve">“Reaganomics” was a set of free-market economic policies during the Reagan Administration. Those free-market principles coincided with a significant downturn in union power. This included – but was not limited to – President Reagan's action in firing striking air traffic controllers (PATCO) in 1981. </w:t>
      </w:r>
    </w:p>
    <w:p w14:paraId="4647A30C" w14:textId="77777777" w:rsidR="001D4841" w:rsidRPr="00F669B7" w:rsidRDefault="001D4841" w:rsidP="001D4841">
      <w:pPr>
        <w:pStyle w:val="ListParagraph"/>
        <w:numPr>
          <w:ilvl w:val="0"/>
          <w:numId w:val="12"/>
        </w:numPr>
        <w:rPr>
          <w:sz w:val="16"/>
          <w:szCs w:val="16"/>
        </w:rPr>
      </w:pPr>
      <w:r w:rsidRPr="00F669B7">
        <w:rPr>
          <w:sz w:val="16"/>
          <w:szCs w:val="16"/>
        </w:rPr>
        <w:t xml:space="preserve">This ev says that an </w:t>
      </w:r>
      <w:proofErr w:type="gramStart"/>
      <w:r w:rsidRPr="00F669B7">
        <w:rPr>
          <w:sz w:val="16"/>
          <w:szCs w:val="16"/>
        </w:rPr>
        <w:t>older-guard</w:t>
      </w:r>
      <w:proofErr w:type="gramEnd"/>
      <w:r w:rsidRPr="00F669B7">
        <w:rPr>
          <w:sz w:val="16"/>
          <w:szCs w:val="16"/>
        </w:rPr>
        <w:t xml:space="preserve"> of Republicans (including the Freedom Caucus) heavily subscribes to “Reaganomics” bc it was formative in their political upbringing. It contrasts Libertarian/Freedom Caucus perspective to newer guard GOP Economic Populists who are more willing to intervene on behalf Labor. </w:t>
      </w:r>
    </w:p>
    <w:p w14:paraId="4546DCE6" w14:textId="77777777" w:rsidR="001D4841" w:rsidRPr="00F669B7" w:rsidRDefault="001D4841" w:rsidP="001D4841">
      <w:pPr>
        <w:rPr>
          <w:sz w:val="16"/>
          <w:szCs w:val="16"/>
        </w:rPr>
      </w:pPr>
      <w:r w:rsidRPr="00F669B7">
        <w:rPr>
          <w:rStyle w:val="Style13ptBold"/>
        </w:rPr>
        <w:t>Hill 25</w:t>
      </w:r>
      <w:r w:rsidRPr="00F669B7">
        <w:rPr>
          <w:sz w:val="16"/>
          <w:szCs w:val="16"/>
        </w:rPr>
        <w:t xml:space="preserve"> – Steven – Political Writer; Chief editor &amp; contributor at DemocracySOS and Author of seven books including the international bestseller "Raw Deal: How the 'Uber Economy' and Runaway Capitalism Are Screwing American Workers”. Hill was also political reform director at New America - “The coming political realignment of the Democrats and Republicans” -Democracy SOS - May 23, 2025 – modified for language that may offend - https://democracysos.substack.com/p/the-coming-political-realignment</w:t>
      </w:r>
    </w:p>
    <w:p w14:paraId="4A953FB7" w14:textId="77777777" w:rsidR="001D4841" w:rsidRPr="00F669B7" w:rsidRDefault="001D4841" w:rsidP="001D4841">
      <w:pPr>
        <w:rPr>
          <w:sz w:val="16"/>
        </w:rPr>
      </w:pPr>
      <w:r w:rsidRPr="00F669B7">
        <w:rPr>
          <w:rStyle w:val="StyleUnderline"/>
        </w:rPr>
        <w:t>Many</w:t>
      </w:r>
      <w:r w:rsidRPr="00F669B7">
        <w:rPr>
          <w:sz w:val="16"/>
        </w:rPr>
        <w:t xml:space="preserve"> people </w:t>
      </w:r>
      <w:r w:rsidRPr="00F669B7">
        <w:rPr>
          <w:strike/>
          <w:sz w:val="16"/>
        </w:rPr>
        <w:t xml:space="preserve">view </w:t>
      </w:r>
      <w:r w:rsidRPr="00F669B7">
        <w:rPr>
          <w:sz w:val="16"/>
        </w:rPr>
        <w:t>(</w:t>
      </w:r>
      <w:r w:rsidRPr="00F669B7">
        <w:rPr>
          <w:rStyle w:val="StyleUnderline"/>
        </w:rPr>
        <w:t xml:space="preserve">regard) the </w:t>
      </w:r>
      <w:r w:rsidRPr="00F669B7">
        <w:rPr>
          <w:rStyle w:val="Emphasis"/>
          <w:highlight w:val="green"/>
        </w:rPr>
        <w:t>Republican</w:t>
      </w:r>
      <w:r w:rsidRPr="00F669B7">
        <w:rPr>
          <w:sz w:val="16"/>
        </w:rPr>
        <w:t xml:space="preserve"> and Democratic partie</w:t>
      </w:r>
      <w:r w:rsidRPr="00F669B7">
        <w:rPr>
          <w:rStyle w:val="Emphasis"/>
        </w:rPr>
        <w:t>s</w:t>
      </w:r>
      <w:r w:rsidRPr="00F669B7">
        <w:rPr>
          <w:sz w:val="16"/>
        </w:rPr>
        <w:t xml:space="preserve"> </w:t>
      </w:r>
      <w:r w:rsidRPr="00F669B7">
        <w:rPr>
          <w:rStyle w:val="StyleUnderline"/>
        </w:rPr>
        <w:t>as ideological monoliths</w:t>
      </w:r>
      <w:r w:rsidRPr="00F669B7">
        <w:rPr>
          <w:sz w:val="16"/>
        </w:rPr>
        <w:t xml:space="preserve">, run by hardcore partisans and implacably positioned against each other. </w:t>
      </w:r>
      <w:r w:rsidRPr="00F669B7">
        <w:rPr>
          <w:rStyle w:val="StyleUnderline"/>
        </w:rPr>
        <w:t>But</w:t>
      </w:r>
      <w:r w:rsidRPr="00F669B7">
        <w:rPr>
          <w:sz w:val="16"/>
        </w:rPr>
        <w:t xml:space="preserve"> in fact, </w:t>
      </w:r>
      <w:r w:rsidRPr="00F669B7">
        <w:rPr>
          <w:rStyle w:val="StyleUnderline"/>
        </w:rPr>
        <w:t xml:space="preserve">both </w:t>
      </w:r>
      <w:r w:rsidRPr="00F669B7">
        <w:rPr>
          <w:rStyle w:val="Emphasis"/>
        </w:rPr>
        <w:t>parties have</w:t>
      </w:r>
      <w:r w:rsidRPr="00F669B7">
        <w:rPr>
          <w:sz w:val="16"/>
        </w:rPr>
        <w:t xml:space="preserve"> their </w:t>
      </w:r>
      <w:r w:rsidRPr="00F669B7">
        <w:rPr>
          <w:rStyle w:val="Emphasis"/>
        </w:rPr>
        <w:t>internal divisions</w:t>
      </w:r>
      <w:r w:rsidRPr="00F669B7">
        <w:rPr>
          <w:sz w:val="16"/>
        </w:rPr>
        <w:t xml:space="preserve">, influenced by various outside organizations. </w:t>
      </w:r>
      <w:r w:rsidRPr="00F669B7">
        <w:rPr>
          <w:rStyle w:val="Emphasis"/>
        </w:rPr>
        <w:t>In the GOP</w:t>
      </w:r>
      <w:r w:rsidRPr="00F669B7">
        <w:rPr>
          <w:sz w:val="16"/>
        </w:rPr>
        <w:t xml:space="preserve">, </w:t>
      </w:r>
      <w:r w:rsidRPr="00F669B7">
        <w:rPr>
          <w:rStyle w:val="Emphasis"/>
        </w:rPr>
        <w:t xml:space="preserve">an intra-party </w:t>
      </w:r>
      <w:r w:rsidRPr="00F669B7">
        <w:rPr>
          <w:rStyle w:val="Emphasis"/>
          <w:highlight w:val="green"/>
        </w:rPr>
        <w:t>battle</w:t>
      </w:r>
      <w:r w:rsidRPr="00F669B7">
        <w:rPr>
          <w:rStyle w:val="StyleUnderline"/>
          <w:highlight w:val="green"/>
        </w:rPr>
        <w:t xml:space="preserve"> </w:t>
      </w:r>
      <w:r w:rsidRPr="00F669B7">
        <w:rPr>
          <w:rStyle w:val="StyleUnderline"/>
        </w:rPr>
        <w:t xml:space="preserve">is </w:t>
      </w:r>
      <w:r w:rsidRPr="00F669B7">
        <w:rPr>
          <w:rStyle w:val="StyleUnderline"/>
          <w:highlight w:val="green"/>
        </w:rPr>
        <w:t>brewing between</w:t>
      </w:r>
      <w:r w:rsidRPr="00F669B7">
        <w:rPr>
          <w:rStyle w:val="StyleUnderline"/>
        </w:rPr>
        <w:t xml:space="preserve"> a</w:t>
      </w:r>
      <w:r w:rsidRPr="00F669B7">
        <w:rPr>
          <w:sz w:val="16"/>
        </w:rPr>
        <w:t xml:space="preserve">n economic </w:t>
      </w:r>
      <w:r w:rsidRPr="00F669B7">
        <w:rPr>
          <w:rStyle w:val="Emphasis"/>
        </w:rPr>
        <w:t>populist wing</w:t>
      </w:r>
      <w:r w:rsidRPr="00F669B7">
        <w:rPr>
          <w:rStyle w:val="StyleUnderline"/>
        </w:rPr>
        <w:t xml:space="preserve"> and its more</w:t>
      </w:r>
      <w:r w:rsidRPr="00F669B7">
        <w:rPr>
          <w:rStyle w:val="StyleUnderline"/>
          <w:highlight w:val="green"/>
        </w:rPr>
        <w:t xml:space="preserve"> </w:t>
      </w:r>
      <w:r w:rsidRPr="00F669B7">
        <w:rPr>
          <w:rStyle w:val="Emphasis"/>
          <w:highlight w:val="green"/>
        </w:rPr>
        <w:t>pro-labor</w:t>
      </w:r>
      <w:r w:rsidRPr="00F669B7">
        <w:rPr>
          <w:rStyle w:val="Emphasis"/>
        </w:rPr>
        <w:t xml:space="preserve"> positions</w:t>
      </w:r>
      <w:r w:rsidRPr="00F669B7">
        <w:rPr>
          <w:sz w:val="16"/>
        </w:rPr>
        <w:t xml:space="preserve">, </w:t>
      </w:r>
      <w:r w:rsidRPr="00F669B7">
        <w:rPr>
          <w:rStyle w:val="StyleUnderline"/>
          <w:highlight w:val="green"/>
        </w:rPr>
        <w:t xml:space="preserve">and </w:t>
      </w:r>
      <w:r w:rsidRPr="00F669B7">
        <w:rPr>
          <w:rStyle w:val="StyleUnderline"/>
        </w:rPr>
        <w:t xml:space="preserve">a </w:t>
      </w:r>
      <w:r w:rsidRPr="00F669B7">
        <w:rPr>
          <w:rStyle w:val="Emphasis"/>
        </w:rPr>
        <w:t>traditional libertarian wing</w:t>
      </w:r>
      <w:r w:rsidRPr="00F669B7">
        <w:rPr>
          <w:rStyle w:val="StyleUnderline"/>
        </w:rPr>
        <w:t xml:space="preserve"> with</w:t>
      </w:r>
      <w:r w:rsidRPr="00F669B7">
        <w:rPr>
          <w:sz w:val="16"/>
        </w:rPr>
        <w:t xml:space="preserve"> its </w:t>
      </w:r>
      <w:r w:rsidRPr="00F669B7">
        <w:rPr>
          <w:rStyle w:val="StyleUnderline"/>
          <w:highlight w:val="green"/>
        </w:rPr>
        <w:t>pro</w:t>
      </w:r>
      <w:r w:rsidRPr="00F669B7">
        <w:rPr>
          <w:sz w:val="16"/>
        </w:rPr>
        <w:t xml:space="preserve">-free </w:t>
      </w:r>
      <w:r w:rsidRPr="00F669B7">
        <w:rPr>
          <w:rStyle w:val="StyleUnderline"/>
          <w:highlight w:val="green"/>
        </w:rPr>
        <w:t>market</w:t>
      </w:r>
      <w:r w:rsidRPr="00F669B7">
        <w:rPr>
          <w:sz w:val="16"/>
        </w:rPr>
        <w:t xml:space="preserve">, fiscally </w:t>
      </w:r>
      <w:r w:rsidRPr="00F669B7">
        <w:rPr>
          <w:rStyle w:val="StyleUnderline"/>
          <w:highlight w:val="green"/>
        </w:rPr>
        <w:t>conservative</w:t>
      </w:r>
      <w:r w:rsidRPr="00F669B7">
        <w:rPr>
          <w:sz w:val="16"/>
        </w:rPr>
        <w:t xml:space="preserve"> </w:t>
      </w:r>
      <w:r w:rsidRPr="00F669B7">
        <w:rPr>
          <w:strike/>
          <w:sz w:val="16"/>
        </w:rPr>
        <w:t>stances</w:t>
      </w:r>
      <w:r w:rsidRPr="00F669B7">
        <w:rPr>
          <w:sz w:val="16"/>
        </w:rPr>
        <w:t xml:space="preserve"> (</w:t>
      </w:r>
      <w:r w:rsidRPr="00F669B7">
        <w:rPr>
          <w:rStyle w:val="StyleUnderline"/>
        </w:rPr>
        <w:t>perspective</w:t>
      </w:r>
      <w:r w:rsidRPr="00F669B7">
        <w:rPr>
          <w:rStyle w:val="StyleUnderline"/>
          <w:highlight w:val="green"/>
        </w:rPr>
        <w:t>s</w:t>
      </w:r>
      <w:r w:rsidRPr="00F669B7">
        <w:rPr>
          <w:sz w:val="16"/>
        </w:rPr>
        <w:t>).</w:t>
      </w:r>
    </w:p>
    <w:p w14:paraId="5ABA395A" w14:textId="77777777" w:rsidR="001D4841" w:rsidRPr="00F669B7" w:rsidRDefault="001D4841" w:rsidP="001D4841">
      <w:pPr>
        <w:rPr>
          <w:sz w:val="16"/>
        </w:rPr>
      </w:pPr>
      <w:r w:rsidRPr="00F669B7">
        <w:rPr>
          <w:sz w:val="16"/>
        </w:rPr>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353724C9" w14:textId="77777777" w:rsidR="001D4841" w:rsidRPr="00F669B7" w:rsidRDefault="001D4841" w:rsidP="001D4841">
      <w:pPr>
        <w:rPr>
          <w:sz w:val="16"/>
        </w:rPr>
      </w:pPr>
      <w:r w:rsidRPr="00F669B7">
        <w:rPr>
          <w:sz w:val="16"/>
        </w:rPr>
        <w:t xml:space="preserve">When have Republicans ever cared about child labor? In fact, </w:t>
      </w:r>
      <w:r w:rsidRPr="00F669B7">
        <w:rPr>
          <w:rStyle w:val="StyleUnderline"/>
        </w:rPr>
        <w:t>the GOP’s Project 2025 right-wing manifesto promotes child labor.</w:t>
      </w:r>
      <w:r w:rsidRPr="00F669B7">
        <w:rPr>
          <w:sz w:val="16"/>
        </w:rPr>
        <w:t xml:space="preserve"> Bizarrely, Project 2025 seeks to amend what is known as “hazard-order regulations” to permit teenagers to work in dangerous jobs. “Some young adults,” claims P2025, “show an interest in inherently dangerous jobs” but “current rules forbid many young people.” </w:t>
      </w:r>
      <w:r w:rsidRPr="00F669B7">
        <w:rPr>
          <w:rStyle w:val="StyleUnderline"/>
        </w:rPr>
        <w:t xml:space="preserve">Sounding almost medieval, the Project 2025 visionaries would loosen </w:t>
      </w:r>
      <w:r w:rsidRPr="00F669B7">
        <w:rPr>
          <w:sz w:val="16"/>
        </w:rPr>
        <w:t xml:space="preserve">these </w:t>
      </w:r>
      <w:r w:rsidRPr="00F669B7">
        <w:rPr>
          <w:rStyle w:val="StyleUnderline"/>
        </w:rPr>
        <w:t>regulations to allow teenagers to “work in more dangerous occupations.”</w:t>
      </w:r>
    </w:p>
    <w:p w14:paraId="1F8B0CDC" w14:textId="77777777" w:rsidR="001D4841" w:rsidRPr="00F669B7" w:rsidRDefault="001D4841" w:rsidP="001D4841">
      <w:pPr>
        <w:rPr>
          <w:sz w:val="16"/>
        </w:rPr>
      </w:pPr>
      <w:r w:rsidRPr="00F669B7">
        <w:rPr>
          <w:rStyle w:val="Emphasis"/>
        </w:rPr>
        <w:t xml:space="preserve">Yet </w:t>
      </w:r>
      <w:r w:rsidRPr="00F669B7">
        <w:rPr>
          <w:rStyle w:val="StyleUnderline"/>
        </w:rPr>
        <w:t>there’s</w:t>
      </w:r>
      <w:r w:rsidRPr="00F669B7">
        <w:rPr>
          <w:sz w:val="16"/>
        </w:rPr>
        <w:t xml:space="preserve"> Senator </w:t>
      </w:r>
      <w:r w:rsidRPr="00F669B7">
        <w:rPr>
          <w:rStyle w:val="StyleUnderline"/>
        </w:rPr>
        <w:t>Hawley</w:t>
      </w:r>
      <w:r w:rsidRPr="00F669B7">
        <w:rPr>
          <w:sz w:val="16"/>
        </w:rPr>
        <w:t xml:space="preserve">, </w:t>
      </w:r>
      <w:r w:rsidRPr="00F669B7">
        <w:rPr>
          <w:rStyle w:val="StyleUnderline"/>
        </w:rPr>
        <w:t>pushing back against</w:t>
      </w:r>
      <w:r w:rsidRPr="00F669B7">
        <w:rPr>
          <w:sz w:val="16"/>
        </w:rPr>
        <w:t xml:space="preserve"> his </w:t>
      </w:r>
      <w:r w:rsidRPr="00F669B7">
        <w:rPr>
          <w:rStyle w:val="StyleUnderline"/>
        </w:rPr>
        <w:t>GOP colleagues</w:t>
      </w:r>
      <w:r w:rsidRPr="00F669B7">
        <w:rPr>
          <w:sz w:val="16"/>
        </w:rPr>
        <w:t xml:space="preserve">. </w:t>
      </w:r>
      <w:r w:rsidRPr="00F669B7">
        <w:rPr>
          <w:rStyle w:val="StyleUnderline"/>
        </w:rPr>
        <w:t>Hawley</w:t>
      </w:r>
      <w:r w:rsidRPr="00F669B7">
        <w:rPr>
          <w:sz w:val="16"/>
        </w:rPr>
        <w:t xml:space="preserve"> also cast a vote recently to protect consumers from bank overdraft fees, introduced a bill to cap out-of-pocket insulin costs at $25 per month, </w:t>
      </w:r>
      <w:r w:rsidRPr="00F669B7">
        <w:rPr>
          <w:rStyle w:val="Emphasis"/>
        </w:rPr>
        <w:t>has walked union picket lines</w:t>
      </w:r>
      <w:r w:rsidRPr="00F669B7">
        <w:rPr>
          <w:sz w:val="16"/>
        </w:rPr>
        <w:t>,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34792598" w14:textId="77777777" w:rsidR="001D4841" w:rsidRPr="00F669B7" w:rsidRDefault="001D4841" w:rsidP="001D4841">
      <w:pPr>
        <w:rPr>
          <w:sz w:val="16"/>
        </w:rPr>
      </w:pPr>
      <w:r w:rsidRPr="00F669B7">
        <w:rPr>
          <w:sz w:val="16"/>
        </w:rPr>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26A4119C" w14:textId="77777777" w:rsidR="001D4841" w:rsidRPr="00F669B7" w:rsidRDefault="001D4841" w:rsidP="001D4841">
      <w:pPr>
        <w:rPr>
          <w:sz w:val="16"/>
        </w:rPr>
      </w:pPr>
      <w:r w:rsidRPr="00F669B7">
        <w:rPr>
          <w:sz w:val="16"/>
        </w:rPr>
        <w:t xml:space="preserve">Increasingly </w:t>
      </w:r>
      <w:r w:rsidRPr="00F669B7">
        <w:rPr>
          <w:rStyle w:val="Emphasis"/>
        </w:rPr>
        <w:t>within the GOP</w:t>
      </w:r>
      <w:r w:rsidRPr="00F669B7">
        <w:rPr>
          <w:sz w:val="16"/>
        </w:rPr>
        <w:t xml:space="preserve">, </w:t>
      </w:r>
      <w:r w:rsidRPr="00F669B7">
        <w:rPr>
          <w:rStyle w:val="Emphasis"/>
        </w:rPr>
        <w:t>Hawley is not alone in championing</w:t>
      </w:r>
      <w:r w:rsidRPr="00F669B7">
        <w:rPr>
          <w:sz w:val="16"/>
        </w:rPr>
        <w:t xml:space="preserve"> “the little guy and gal” on </w:t>
      </w:r>
      <w:r w:rsidRPr="00F669B7">
        <w:rPr>
          <w:rStyle w:val="StyleUnderline"/>
        </w:rPr>
        <w:t>working class issues.</w:t>
      </w:r>
      <w:r w:rsidRPr="00F669B7">
        <w:rPr>
          <w:sz w:val="16"/>
        </w:rPr>
        <w:t xml:space="preserve"> Vice President JD Vance, in his bombastic style, has highlighted the plight of the white working class that he detailed in his bestselling book Hillbilly Elegy. Senator Tom Cotton of Arkansas has proposed increasing the minimum wage, long the bane of mainstream libertarian Republicans. Senator Roger Marshall of Kansas has worked with Democrats like progressive Senator Elizabeth Warren to reduce credit card fees. Says Marshall, sounding like Democratic Senator Bernie Sanders or Rep. Alexandria Ocasio-Cortez, “I prioritize Main Street over Wall Street.”</w:t>
      </w:r>
    </w:p>
    <w:p w14:paraId="7F445BE5" w14:textId="77777777" w:rsidR="001D4841" w:rsidRPr="00F669B7" w:rsidRDefault="001D4841" w:rsidP="001D4841">
      <w:pPr>
        <w:rPr>
          <w:sz w:val="16"/>
        </w:rPr>
      </w:pPr>
      <w:r w:rsidRPr="00F669B7">
        <w:rPr>
          <w:rStyle w:val="StyleUnderline"/>
          <w:highlight w:val="green"/>
        </w:rPr>
        <w:t>These</w:t>
      </w:r>
      <w:r w:rsidRPr="00F669B7">
        <w:rPr>
          <w:rStyle w:val="StyleUnderline"/>
        </w:rPr>
        <w:t xml:space="preserve"> Republicans</w:t>
      </w:r>
      <w:r w:rsidRPr="00F669B7">
        <w:rPr>
          <w:sz w:val="16"/>
        </w:rPr>
        <w:t xml:space="preserve"> </w:t>
      </w:r>
      <w:r w:rsidRPr="00F669B7">
        <w:rPr>
          <w:rStyle w:val="StyleUnderline"/>
        </w:rPr>
        <w:t>are more</w:t>
      </w:r>
      <w:r w:rsidRPr="00F669B7">
        <w:rPr>
          <w:sz w:val="16"/>
        </w:rPr>
        <w:t xml:space="preserve"> economic </w:t>
      </w:r>
      <w:r w:rsidRPr="00F669B7">
        <w:rPr>
          <w:rStyle w:val="StyleUnderline"/>
          <w:highlight w:val="green"/>
        </w:rPr>
        <w:t>populists</w:t>
      </w:r>
      <w:r w:rsidRPr="00F669B7">
        <w:rPr>
          <w:rStyle w:val="StyleUnderline"/>
        </w:rPr>
        <w:t xml:space="preserve"> </w:t>
      </w:r>
      <w:r w:rsidRPr="00F669B7">
        <w:rPr>
          <w:rStyle w:val="Emphasis"/>
        </w:rPr>
        <w:t>than deficit hawks</w:t>
      </w:r>
      <w:r w:rsidRPr="00F669B7">
        <w:rPr>
          <w:sz w:val="16"/>
        </w:rPr>
        <w:t xml:space="preserve">, </w:t>
      </w:r>
      <w:r w:rsidRPr="00F669B7">
        <w:rPr>
          <w:rStyle w:val="StyleUnderline"/>
        </w:rPr>
        <w:t>and</w:t>
      </w:r>
      <w:r w:rsidRPr="00F669B7">
        <w:rPr>
          <w:sz w:val="16"/>
        </w:rPr>
        <w:t xml:space="preserve"> many have </w:t>
      </w:r>
      <w:r w:rsidRPr="00F669B7">
        <w:rPr>
          <w:rStyle w:val="StyleUnderline"/>
          <w:highlight w:val="green"/>
        </w:rPr>
        <w:t>embrace</w:t>
      </w:r>
      <w:r w:rsidRPr="00F669B7">
        <w:rPr>
          <w:sz w:val="16"/>
        </w:rPr>
        <w:t xml:space="preserve">d </w:t>
      </w:r>
      <w:r w:rsidRPr="00F669B7">
        <w:rPr>
          <w:rStyle w:val="StyleUnderline"/>
        </w:rPr>
        <w:t>a role for</w:t>
      </w:r>
      <w:r w:rsidRPr="00F669B7">
        <w:rPr>
          <w:sz w:val="16"/>
        </w:rPr>
        <w:t xml:space="preserve"> private sector </w:t>
      </w:r>
      <w:r w:rsidRPr="00F669B7">
        <w:rPr>
          <w:rStyle w:val="StyleUnderline"/>
          <w:highlight w:val="green"/>
        </w:rPr>
        <w:t xml:space="preserve">unions, </w:t>
      </w:r>
      <w:r w:rsidRPr="00F669B7">
        <w:rPr>
          <w:rStyle w:val="Emphasis"/>
          <w:highlight w:val="green"/>
        </w:rPr>
        <w:t>even as</w:t>
      </w:r>
      <w:r w:rsidRPr="00F669B7">
        <w:rPr>
          <w:sz w:val="16"/>
        </w:rPr>
        <w:t xml:space="preserve"> Republicans invited Teamsters president Sean O’Brien to speak at their RNC presidential convention in 2024.</w:t>
      </w:r>
    </w:p>
    <w:p w14:paraId="7C86524E" w14:textId="77777777" w:rsidR="001D4841" w:rsidRPr="00F669B7" w:rsidRDefault="001D4841" w:rsidP="001D4841">
      <w:pPr>
        <w:rPr>
          <w:rStyle w:val="Emphasis"/>
        </w:rPr>
      </w:pPr>
      <w:r w:rsidRPr="00F669B7">
        <w:rPr>
          <w:sz w:val="16"/>
        </w:rPr>
        <w:t xml:space="preserve">Traditional </w:t>
      </w:r>
      <w:r w:rsidRPr="00F669B7">
        <w:rPr>
          <w:rStyle w:val="Emphasis"/>
          <w:highlight w:val="green"/>
        </w:rPr>
        <w:t>libertarian Republicans strike back</w:t>
      </w:r>
    </w:p>
    <w:p w14:paraId="48106CC0" w14:textId="77777777" w:rsidR="001D4841" w:rsidRPr="00F669B7" w:rsidRDefault="001D4841" w:rsidP="001D4841">
      <w:pPr>
        <w:rPr>
          <w:sz w:val="16"/>
        </w:rPr>
      </w:pPr>
      <w:r w:rsidRPr="00F669B7">
        <w:rPr>
          <w:sz w:val="16"/>
        </w:rPr>
        <w:t>But other</w:t>
      </w:r>
      <w:r w:rsidRPr="00F669B7">
        <w:rPr>
          <w:rStyle w:val="StyleUnderline"/>
        </w:rPr>
        <w:t xml:space="preserve"> Republicans</w:t>
      </w:r>
      <w:r w:rsidRPr="00F669B7">
        <w:rPr>
          <w:sz w:val="16"/>
        </w:rPr>
        <w:t xml:space="preserve"> </w:t>
      </w:r>
      <w:r w:rsidRPr="00F669B7">
        <w:rPr>
          <w:rStyle w:val="StyleUnderline"/>
        </w:rPr>
        <w:t>of a more traditional</w:t>
      </w:r>
      <w:r w:rsidRPr="00F669B7">
        <w:rPr>
          <w:sz w:val="16"/>
        </w:rPr>
        <w:t xml:space="preserve"> “cut taxes and government spending” </w:t>
      </w:r>
      <w:r w:rsidRPr="00F669B7">
        <w:rPr>
          <w:rStyle w:val="StyleUnderline"/>
        </w:rPr>
        <w:t>brand</w:t>
      </w:r>
      <w:r w:rsidRPr="00F669B7">
        <w:rPr>
          <w:sz w:val="16"/>
        </w:rPr>
        <w:t xml:space="preserve"> are </w:t>
      </w:r>
      <w:r w:rsidRPr="00F669B7">
        <w:rPr>
          <w:rStyle w:val="Emphasis"/>
        </w:rPr>
        <w:t>push</w:t>
      </w:r>
      <w:r w:rsidRPr="00F669B7">
        <w:rPr>
          <w:sz w:val="16"/>
        </w:rPr>
        <w:t xml:space="preserve">ing </w:t>
      </w:r>
      <w:r w:rsidRPr="00F669B7">
        <w:rPr>
          <w:rStyle w:val="Emphasis"/>
        </w:rPr>
        <w:t>back.</w:t>
      </w:r>
      <w:r w:rsidRPr="00F669B7">
        <w:rPr>
          <w:sz w:val="16"/>
        </w:rPr>
        <w:t xml:space="preserve"> </w:t>
      </w:r>
      <w:r w:rsidRPr="00F669B7">
        <w:rPr>
          <w:rStyle w:val="StyleUnderline"/>
          <w:highlight w:val="green"/>
        </w:rPr>
        <w:t>In</w:t>
      </w:r>
      <w:r w:rsidRPr="00F669B7">
        <w:rPr>
          <w:rStyle w:val="StyleUnderline"/>
        </w:rPr>
        <w:t xml:space="preserve"> </w:t>
      </w:r>
      <w:r w:rsidRPr="00F669B7">
        <w:rPr>
          <w:sz w:val="16"/>
        </w:rPr>
        <w:t xml:space="preserve">the month-long </w:t>
      </w:r>
      <w:r w:rsidRPr="00F669B7">
        <w:rPr>
          <w:rStyle w:val="Emphasis"/>
          <w:highlight w:val="green"/>
        </w:rPr>
        <w:t>budget battles</w:t>
      </w:r>
      <w:r w:rsidRPr="00F669B7">
        <w:rPr>
          <w:sz w:val="16"/>
        </w:rPr>
        <w:t xml:space="preserve"> </w:t>
      </w:r>
      <w:r w:rsidRPr="00F669B7">
        <w:rPr>
          <w:rStyle w:val="Emphasis"/>
          <w:highlight w:val="green"/>
        </w:rPr>
        <w:t>in the House</w:t>
      </w:r>
      <w:r w:rsidRPr="00F669B7">
        <w:rPr>
          <w:sz w:val="16"/>
          <w:highlight w:val="green"/>
        </w:rPr>
        <w:t>,</w:t>
      </w:r>
      <w:r w:rsidRPr="00F669B7">
        <w:rPr>
          <w:sz w:val="16"/>
        </w:rPr>
        <w:t xml:space="preserve"> </w:t>
      </w:r>
      <w:r w:rsidRPr="00F669B7">
        <w:rPr>
          <w:rStyle w:val="StyleUnderline"/>
        </w:rPr>
        <w:t>old guard leaders like</w:t>
      </w:r>
      <w:r w:rsidRPr="00F669B7">
        <w:rPr>
          <w:sz w:val="16"/>
        </w:rPr>
        <w:t xml:space="preserve"> Rep. Chip </w:t>
      </w:r>
      <w:r w:rsidRPr="00F669B7">
        <w:rPr>
          <w:rStyle w:val="StyleUnderline"/>
        </w:rPr>
        <w:t xml:space="preserve">Roy </w:t>
      </w:r>
      <w:r w:rsidRPr="00F669B7">
        <w:rPr>
          <w:sz w:val="16"/>
        </w:rPr>
        <w:t xml:space="preserve">from Texas and </w:t>
      </w:r>
      <w:r w:rsidRPr="00F669B7">
        <w:rPr>
          <w:rStyle w:val="Emphasis"/>
          <w:highlight w:val="green"/>
        </w:rPr>
        <w:t>the H</w:t>
      </w:r>
      <w:r w:rsidRPr="00F669B7">
        <w:rPr>
          <w:rStyle w:val="Emphasis"/>
        </w:rPr>
        <w:t>ouse</w:t>
      </w:r>
      <w:r w:rsidRPr="00F669B7">
        <w:rPr>
          <w:rStyle w:val="Emphasis"/>
          <w:highlight w:val="green"/>
        </w:rPr>
        <w:t xml:space="preserve"> F</w:t>
      </w:r>
      <w:r w:rsidRPr="00F669B7">
        <w:rPr>
          <w:rStyle w:val="Emphasis"/>
        </w:rPr>
        <w:t>reedom</w:t>
      </w:r>
      <w:r w:rsidRPr="00F669B7">
        <w:rPr>
          <w:rStyle w:val="Emphasis"/>
          <w:highlight w:val="green"/>
        </w:rPr>
        <w:t xml:space="preserve"> C</w:t>
      </w:r>
      <w:r w:rsidRPr="00F669B7">
        <w:rPr>
          <w:rStyle w:val="Emphasis"/>
        </w:rPr>
        <w:t>aucus</w:t>
      </w:r>
      <w:r w:rsidRPr="00F669B7">
        <w:rPr>
          <w:sz w:val="16"/>
        </w:rPr>
        <w:t xml:space="preserve"> </w:t>
      </w:r>
      <w:r w:rsidRPr="00F669B7">
        <w:rPr>
          <w:rStyle w:val="StyleUnderline"/>
          <w:highlight w:val="green"/>
        </w:rPr>
        <w:t>prioritize</w:t>
      </w:r>
      <w:r w:rsidRPr="00F669B7">
        <w:rPr>
          <w:sz w:val="16"/>
        </w:rPr>
        <w:t xml:space="preserve">d reducing government debt and cutting taxes on the wealthy. And they are fine with cutting Medicaid and Social Security to pay for it. Some of the most vociferous deficit hawks, inspired by </w:t>
      </w:r>
      <w:r w:rsidRPr="00F669B7">
        <w:rPr>
          <w:rStyle w:val="Emphasis"/>
          <w:highlight w:val="green"/>
        </w:rPr>
        <w:t>Reagan-onomics,</w:t>
      </w:r>
      <w:r w:rsidRPr="00F669B7">
        <w:rPr>
          <w:sz w:val="16"/>
        </w:rPr>
        <w:t xml:space="preserve"> want to see budget cuts go even further.</w:t>
      </w:r>
    </w:p>
    <w:p w14:paraId="3928E9AD" w14:textId="77777777" w:rsidR="001D4841" w:rsidRPr="00F669B7" w:rsidRDefault="001D4841" w:rsidP="001D4841">
      <w:pPr>
        <w:rPr>
          <w:sz w:val="16"/>
        </w:rPr>
      </w:pPr>
      <w:r w:rsidRPr="00F669B7">
        <w:rPr>
          <w:rStyle w:val="StyleUnderline"/>
        </w:rPr>
        <w:t>The</w:t>
      </w:r>
      <w:r w:rsidRPr="00F669B7">
        <w:rPr>
          <w:rStyle w:val="StyleUnderline"/>
          <w:highlight w:val="green"/>
        </w:rPr>
        <w:t xml:space="preserve"> battle</w:t>
      </w:r>
      <w:r w:rsidRPr="00F669B7">
        <w:rPr>
          <w:rStyle w:val="StyleUnderline"/>
        </w:rPr>
        <w:t xml:space="preserve"> </w:t>
      </w:r>
      <w:r w:rsidRPr="00F669B7">
        <w:rPr>
          <w:rStyle w:val="Emphasis"/>
        </w:rPr>
        <w:t>within the GOP</w:t>
      </w:r>
      <w:r w:rsidRPr="00F669B7">
        <w:rPr>
          <w:rStyle w:val="StyleUnderline"/>
        </w:rPr>
        <w:t xml:space="preserve"> has </w:t>
      </w:r>
      <w:r w:rsidRPr="00F669B7">
        <w:rPr>
          <w:rStyle w:val="StyleUnderline"/>
          <w:highlight w:val="green"/>
        </w:rPr>
        <w:t xml:space="preserve">played out </w:t>
      </w:r>
      <w:r w:rsidRPr="00F669B7">
        <w:rPr>
          <w:rStyle w:val="Emphasis"/>
          <w:highlight w:val="green"/>
        </w:rPr>
        <w:t xml:space="preserve">over the </w:t>
      </w:r>
      <w:r w:rsidRPr="00F669B7">
        <w:rPr>
          <w:rStyle w:val="Emphasis"/>
        </w:rPr>
        <w:t xml:space="preserve">current Congressional </w:t>
      </w:r>
      <w:r w:rsidRPr="00F669B7">
        <w:rPr>
          <w:rStyle w:val="Emphasis"/>
          <w:highlight w:val="green"/>
        </w:rPr>
        <w:t>budget</w:t>
      </w:r>
      <w:r w:rsidRPr="00F669B7">
        <w:rPr>
          <w:rStyle w:val="Emphasis"/>
        </w:rPr>
        <w:t xml:space="preserve"> bill,</w:t>
      </w:r>
      <w:r w:rsidRPr="00F669B7">
        <w:rPr>
          <w:sz w:val="16"/>
        </w:rPr>
        <w:t xml:space="preserve"> </w:t>
      </w:r>
      <w:r w:rsidRPr="00F669B7">
        <w:rPr>
          <w:rStyle w:val="StyleUnderline"/>
        </w:rPr>
        <w:t>which</w:t>
      </w:r>
      <w:r w:rsidRPr="00F669B7">
        <w:rPr>
          <w:sz w:val="16"/>
        </w:rPr>
        <w:t xml:space="preserve"> just yesterday passed the House (it </w:t>
      </w:r>
      <w:r w:rsidRPr="00F669B7">
        <w:rPr>
          <w:rStyle w:val="StyleUnderline"/>
        </w:rPr>
        <w:t>still needs to pass the Senate</w:t>
      </w:r>
      <w:r w:rsidRPr="00F669B7">
        <w:rPr>
          <w:sz w:val="16"/>
        </w:rPr>
        <w:t xml:space="preserve">, where it faces an uncertain future). </w:t>
      </w:r>
      <w:r w:rsidRPr="00F669B7">
        <w:rPr>
          <w:rStyle w:val="StyleUnderline"/>
        </w:rPr>
        <w:t>House Republicans have combined</w:t>
      </w:r>
      <w:r w:rsidRPr="00F669B7">
        <w:rPr>
          <w:sz w:val="16"/>
        </w:rPr>
        <w:t xml:space="preserve"> a massive $3.8 trillion tax cut with </w:t>
      </w:r>
      <w:r w:rsidRPr="00F669B7">
        <w:rPr>
          <w:rStyle w:val="StyleUnderline"/>
        </w:rPr>
        <w:t>massive budget cuts</w:t>
      </w:r>
      <w:r w:rsidRPr="00F669B7">
        <w:rPr>
          <w:sz w:val="16"/>
        </w:rPr>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lose due to cuts in government services. In fact, the total $105 billion tax cut going to the handful of households making over $1 million exceeds the total cut going to the 127 million households making under $100,000.</w:t>
      </w:r>
    </w:p>
    <w:p w14:paraId="71996936" w14:textId="77777777" w:rsidR="001D4841" w:rsidRPr="00F669B7" w:rsidRDefault="001D4841" w:rsidP="001D4841">
      <w:pPr>
        <w:rPr>
          <w:sz w:val="16"/>
        </w:rPr>
      </w:pPr>
      <w:r w:rsidRPr="00F669B7">
        <w:rPr>
          <w:sz w:val="16"/>
        </w:rPr>
        <w:t>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256634E1" w14:textId="77777777" w:rsidR="001D4841" w:rsidRPr="00F669B7" w:rsidRDefault="001D4841" w:rsidP="001D4841">
      <w:pPr>
        <w:rPr>
          <w:sz w:val="16"/>
        </w:rPr>
      </w:pPr>
      <w:r w:rsidRPr="00F669B7">
        <w:rPr>
          <w:sz w:val="16"/>
        </w:rPr>
        <w:t>Will the GOP populists in the Senate advocating for the little guy stop all this from happening? Or will their rhetoric turn out to be little more than “populist washing” to win votes from American workers?</w:t>
      </w:r>
    </w:p>
    <w:p w14:paraId="5D0763BE" w14:textId="77777777" w:rsidR="001D4841" w:rsidRPr="00F669B7" w:rsidRDefault="001D4841" w:rsidP="001D4841">
      <w:pPr>
        <w:rPr>
          <w:sz w:val="16"/>
        </w:rPr>
      </w:pPr>
      <w:r w:rsidRPr="00F669B7">
        <w:rPr>
          <w:sz w:val="16"/>
        </w:rPr>
        <w:t>A younger generation of Republicans take the lead</w:t>
      </w:r>
    </w:p>
    <w:p w14:paraId="7F8A5F37" w14:textId="77777777" w:rsidR="001D4841" w:rsidRPr="00F669B7" w:rsidRDefault="001D4841" w:rsidP="001D4841">
      <w:pPr>
        <w:rPr>
          <w:sz w:val="16"/>
        </w:rPr>
      </w:pPr>
      <w:r w:rsidRPr="00F669B7">
        <w:rPr>
          <w:rStyle w:val="StyleUnderline"/>
        </w:rPr>
        <w:t xml:space="preserve">A </w:t>
      </w:r>
      <w:r w:rsidRPr="00F669B7">
        <w:rPr>
          <w:rStyle w:val="Emphasis"/>
        </w:rPr>
        <w:t>common characteristic</w:t>
      </w:r>
      <w:r w:rsidRPr="00F669B7">
        <w:rPr>
          <w:sz w:val="16"/>
        </w:rPr>
        <w:t xml:space="preserve"> </w:t>
      </w:r>
      <w:r w:rsidRPr="00F669B7">
        <w:rPr>
          <w:rStyle w:val="StyleUnderline"/>
        </w:rPr>
        <w:t>of</w:t>
      </w:r>
      <w:r w:rsidRPr="00F669B7">
        <w:rPr>
          <w:sz w:val="16"/>
        </w:rPr>
        <w:t xml:space="preserve"> the </w:t>
      </w:r>
      <w:r w:rsidRPr="00F669B7">
        <w:rPr>
          <w:rStyle w:val="StyleUnderline"/>
          <w:highlight w:val="green"/>
        </w:rPr>
        <w:t>GOP</w:t>
      </w:r>
      <w:r w:rsidRPr="00F669B7">
        <w:rPr>
          <w:sz w:val="16"/>
        </w:rPr>
        <w:t xml:space="preserve">’s economic </w:t>
      </w:r>
      <w:r w:rsidRPr="00F669B7">
        <w:rPr>
          <w:rStyle w:val="StyleUnderline"/>
          <w:highlight w:val="green"/>
        </w:rPr>
        <w:t>populist leaders</w:t>
      </w:r>
      <w:r w:rsidRPr="00F669B7">
        <w:rPr>
          <w:rStyle w:val="StyleUnderline"/>
        </w:rPr>
        <w:t xml:space="preserve"> is</w:t>
      </w:r>
      <w:r w:rsidRPr="00F669B7">
        <w:rPr>
          <w:sz w:val="16"/>
        </w:rPr>
        <w:t xml:space="preserve"> </w:t>
      </w:r>
      <w:r w:rsidRPr="00F669B7">
        <w:rPr>
          <w:rStyle w:val="StyleUnderline"/>
        </w:rPr>
        <w:t>that most</w:t>
      </w:r>
      <w:r w:rsidRPr="00F669B7">
        <w:rPr>
          <w:sz w:val="16"/>
        </w:rPr>
        <w:t xml:space="preserve"> of them </w:t>
      </w:r>
      <w:r w:rsidRPr="00F669B7">
        <w:rPr>
          <w:rStyle w:val="StyleUnderline"/>
        </w:rPr>
        <w:t xml:space="preserve">are </w:t>
      </w:r>
      <w:r w:rsidRPr="00F669B7">
        <w:rPr>
          <w:sz w:val="16"/>
        </w:rPr>
        <w:t xml:space="preserve">from </w:t>
      </w:r>
      <w:proofErr w:type="gramStart"/>
      <w:r w:rsidRPr="00F669B7">
        <w:rPr>
          <w:sz w:val="16"/>
        </w:rPr>
        <w:t>a younger</w:t>
      </w:r>
      <w:proofErr w:type="gramEnd"/>
      <w:r w:rsidRPr="00F669B7">
        <w:rPr>
          <w:sz w:val="16"/>
        </w:rPr>
        <w:t xml:space="preserve">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has</w:t>
      </w:r>
      <w:r w:rsidRPr="00F669B7">
        <w:rPr>
          <w:rStyle w:val="Emphasis"/>
        </w:rPr>
        <w:t xml:space="preserve"> a </w:t>
      </w:r>
      <w:r w:rsidRPr="00F669B7">
        <w:rPr>
          <w:rStyle w:val="Emphasis"/>
          <w:highlight w:val="green"/>
        </w:rPr>
        <w:t>more benign view of labor unions</w:t>
      </w:r>
      <w:r w:rsidRPr="00F669B7">
        <w:rPr>
          <w:rStyle w:val="StyleUnderline"/>
          <w:highlight w:val="green"/>
        </w:rPr>
        <w:t xml:space="preserve"> and</w:t>
      </w:r>
      <w:r w:rsidRPr="00F669B7">
        <w:rPr>
          <w:rStyle w:val="StyleUnderline"/>
        </w:rPr>
        <w:t xml:space="preserve"> </w:t>
      </w:r>
      <w:r w:rsidRPr="00F669B7">
        <w:rPr>
          <w:rStyle w:val="Emphasis"/>
        </w:rPr>
        <w:t>government</w:t>
      </w:r>
      <w:r w:rsidRPr="00F669B7">
        <w:rPr>
          <w:sz w:val="16"/>
        </w:rPr>
        <w:t xml:space="preserve"> </w:t>
      </w:r>
      <w:r w:rsidRPr="00F669B7">
        <w:rPr>
          <w:rStyle w:val="StyleUnderline"/>
          <w:highlight w:val="green"/>
        </w:rPr>
        <w:t>regulation</w:t>
      </w:r>
      <w:r w:rsidRPr="00F669B7">
        <w:rPr>
          <w:rStyle w:val="StyleUnderline"/>
        </w:rPr>
        <w:t xml:space="preserve"> to harness markets.</w:t>
      </w:r>
      <w:r w:rsidRPr="00F669B7">
        <w:rPr>
          <w:sz w:val="16"/>
        </w:rPr>
        <w:t xml:space="preserve"> William Galston from the center-left Brookings Institute calls Cass’s book The Once and Future Worker a “welcome common ground for policy debates across partisan and ideological lines.”</w:t>
      </w:r>
    </w:p>
    <w:p w14:paraId="7A73B019" w14:textId="77777777" w:rsidR="001D4841" w:rsidRPr="00F669B7" w:rsidRDefault="001D4841" w:rsidP="001D4841">
      <w:pPr>
        <w:rPr>
          <w:sz w:val="16"/>
        </w:rPr>
      </w:pPr>
      <w:r w:rsidRPr="00F669B7">
        <w:rPr>
          <w:sz w:val="16"/>
        </w:rPr>
        <w:t>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w:t>
      </w:r>
    </w:p>
    <w:p w14:paraId="4337974F" w14:textId="77777777" w:rsidR="001D4841" w:rsidRPr="00F669B7" w:rsidRDefault="001D4841" w:rsidP="001D4841">
      <w:pPr>
        <w:rPr>
          <w:sz w:val="16"/>
        </w:rPr>
      </w:pPr>
      <w:r w:rsidRPr="00F669B7">
        <w:rPr>
          <w:sz w:val="16"/>
        </w:rPr>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46B47EA7" w14:textId="77777777" w:rsidR="001D4841" w:rsidRPr="00F669B7" w:rsidRDefault="001D4841" w:rsidP="001D4841">
      <w:pPr>
        <w:rPr>
          <w:sz w:val="16"/>
        </w:rPr>
      </w:pPr>
      <w:r w:rsidRPr="00F669B7">
        <w:rPr>
          <w:rStyle w:val="StyleUnderline"/>
          <w:highlight w:val="green"/>
        </w:rPr>
        <w:t>Setting apart</w:t>
      </w:r>
      <w:r w:rsidRPr="00F669B7">
        <w:rPr>
          <w:sz w:val="16"/>
        </w:rPr>
        <w:t xml:space="preserve"> Cass, </w:t>
      </w:r>
      <w:r w:rsidRPr="00F669B7">
        <w:rPr>
          <w:rStyle w:val="StyleUnderline"/>
        </w:rPr>
        <w:t xml:space="preserve">Hawley and other emerging GOP leaders </w:t>
      </w:r>
      <w:r w:rsidRPr="00F669B7">
        <w:rPr>
          <w:rStyle w:val="StyleUnderline"/>
          <w:highlight w:val="green"/>
        </w:rPr>
        <w:t>from</w:t>
      </w:r>
      <w:r w:rsidRPr="00F669B7">
        <w:rPr>
          <w:rStyle w:val="StyleUnderline"/>
        </w:rPr>
        <w:t xml:space="preserve"> </w:t>
      </w:r>
      <w:r w:rsidRPr="00F669B7">
        <w:rPr>
          <w:rStyle w:val="Emphasis"/>
        </w:rPr>
        <w:t>their older</w:t>
      </w:r>
      <w:r w:rsidRPr="00F669B7">
        <w:rPr>
          <w:rStyle w:val="Emphasis"/>
          <w:highlight w:val="green"/>
        </w:rPr>
        <w:t xml:space="preserve"> counterparts</w:t>
      </w:r>
      <w:r w:rsidRPr="00F669B7">
        <w:rPr>
          <w:sz w:val="16"/>
          <w:highlight w:val="green"/>
        </w:rPr>
        <w:t xml:space="preserve"> </w:t>
      </w:r>
      <w:r w:rsidRPr="00F669B7">
        <w:rPr>
          <w:rStyle w:val="StyleUnderline"/>
          <w:highlight w:val="green"/>
        </w:rPr>
        <w:t>is</w:t>
      </w:r>
      <w:r w:rsidRPr="00F669B7">
        <w:rPr>
          <w:rStyle w:val="StyleUnderline"/>
        </w:rPr>
        <w:t xml:space="preserve"> that </w:t>
      </w:r>
      <w:r w:rsidRPr="00F669B7">
        <w:rPr>
          <w:rStyle w:val="StyleUnderline"/>
          <w:highlight w:val="green"/>
        </w:rPr>
        <w:t>they came of age not during</w:t>
      </w:r>
      <w:r w:rsidRPr="00F669B7">
        <w:rPr>
          <w:sz w:val="16"/>
        </w:rPr>
        <w:t xml:space="preserve"> the </w:t>
      </w:r>
      <w:r w:rsidRPr="00F669B7">
        <w:rPr>
          <w:rStyle w:val="Emphasis"/>
          <w:highlight w:val="green"/>
        </w:rPr>
        <w:t>laissez-faire</w:t>
      </w:r>
      <w:r w:rsidRPr="00F669B7">
        <w:rPr>
          <w:sz w:val="16"/>
        </w:rPr>
        <w:t xml:space="preserve"> economic </w:t>
      </w:r>
      <w:r w:rsidRPr="00F669B7">
        <w:rPr>
          <w:rStyle w:val="Emphasis"/>
        </w:rPr>
        <w:t xml:space="preserve">policies of </w:t>
      </w:r>
      <w:r w:rsidRPr="00F669B7">
        <w:rPr>
          <w:sz w:val="16"/>
        </w:rPr>
        <w:t xml:space="preserve">the </w:t>
      </w:r>
      <w:r w:rsidRPr="00F669B7">
        <w:rPr>
          <w:rStyle w:val="Emphasis"/>
          <w:highlight w:val="green"/>
        </w:rPr>
        <w:t>Reagan</w:t>
      </w:r>
      <w:r w:rsidRPr="00F669B7">
        <w:rPr>
          <w:sz w:val="16"/>
        </w:rPr>
        <w:t xml:space="preserve"> era </w:t>
      </w:r>
      <w:r w:rsidRPr="00F669B7">
        <w:rPr>
          <w:rStyle w:val="StyleUnderline"/>
        </w:rPr>
        <w:t>but during the financial crisis</w:t>
      </w:r>
      <w:r w:rsidRPr="00F669B7">
        <w:rPr>
          <w:sz w:val="16"/>
        </w:rPr>
        <w:t xml:space="preserve"> of 2008. “</w:t>
      </w:r>
      <w:r w:rsidRPr="00F669B7">
        <w:rPr>
          <w:rStyle w:val="Emphasis"/>
        </w:rPr>
        <w:t>A key driver for us,”</w:t>
      </w:r>
      <w:r w:rsidRPr="00F669B7">
        <w:rPr>
          <w:sz w:val="16"/>
        </w:rPr>
        <w:t xml:space="preserve"> Cass says, “</w:t>
      </w:r>
      <w:r w:rsidRPr="00F669B7">
        <w:rPr>
          <w:rStyle w:val="Emphasis"/>
        </w:rPr>
        <w:t xml:space="preserve">is the fundamental insight that free markets aren’t delivering </w:t>
      </w:r>
      <w:r w:rsidRPr="00F669B7">
        <w:rPr>
          <w:sz w:val="16"/>
        </w:rPr>
        <w:t xml:space="preserve">on the things we care about the most.” Says Hawley, “Donald Trump’s election showed this: If the Republican Party is going to be a true majority party, </w:t>
      </w:r>
      <w:r w:rsidRPr="00F669B7">
        <w:rPr>
          <w:rStyle w:val="Emphasis"/>
        </w:rPr>
        <w:t>we have to be pro-worker.”</w:t>
      </w:r>
    </w:p>
    <w:p w14:paraId="156B950D" w14:textId="77777777" w:rsidR="001D4841" w:rsidRPr="00F669B7" w:rsidRDefault="001D4841" w:rsidP="001D4841">
      <w:pPr>
        <w:rPr>
          <w:sz w:val="16"/>
        </w:rPr>
      </w:pPr>
      <w:r w:rsidRPr="00F669B7">
        <w:rPr>
          <w:sz w:val="16"/>
        </w:rPr>
        <w:t>Republicans sounding like Democrats</w:t>
      </w:r>
    </w:p>
    <w:p w14:paraId="5B41D908" w14:textId="77777777" w:rsidR="001D4841" w:rsidRPr="00F669B7" w:rsidRDefault="001D4841" w:rsidP="001D4841">
      <w:pPr>
        <w:rPr>
          <w:sz w:val="16"/>
        </w:rPr>
      </w:pPr>
      <w:r w:rsidRPr="00F669B7">
        <w:rPr>
          <w:sz w:val="16"/>
        </w:rPr>
        <w:t>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p>
    <w:p w14:paraId="082FE26C" w14:textId="77777777" w:rsidR="001D4841" w:rsidRPr="00F669B7" w:rsidRDefault="001D4841" w:rsidP="001D4841">
      <w:pPr>
        <w:rPr>
          <w:sz w:val="16"/>
        </w:rPr>
      </w:pPr>
      <w:r w:rsidRPr="00F669B7">
        <w:rPr>
          <w:sz w:val="16"/>
        </w:rPr>
        <w:t>No question, the 2024 election showed there is a restlessness in the electorate, particularly among previously reliable Democratic constituencies like men of color and young people. Oren Cass has become a bit of a go-to media sage, here interviewed by Ezra Klein and writing opeds for the New York Times</w:t>
      </w:r>
      <w:proofErr w:type="gramStart"/>
      <w:r w:rsidRPr="00F669B7">
        <w:rPr>
          <w:sz w:val="16"/>
        </w:rPr>
        <w:t>, there</w:t>
      </w:r>
      <w:proofErr w:type="gramEnd"/>
      <w:r w:rsidRPr="00F669B7">
        <w:rPr>
          <w:sz w:val="16"/>
        </w:rPr>
        <w:t xml:space="preserve"> appearing on CNN, CNBC’s Squawk Box, PBS, even the Jon Stewart show, with his impish brand of inquiring fun. Cass maintains that a </w:t>
      </w:r>
      <w:proofErr w:type="gramStart"/>
      <w:r w:rsidRPr="00F669B7">
        <w:rPr>
          <w:sz w:val="16"/>
        </w:rPr>
        <w:t>blending</w:t>
      </w:r>
      <w:proofErr w:type="gramEnd"/>
      <w:r w:rsidRPr="00F669B7">
        <w:rPr>
          <w:sz w:val="16"/>
        </w:rPr>
        <w:t xml:space="preserve">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w:t>
      </w:r>
    </w:p>
    <w:p w14:paraId="300E0CE5" w14:textId="77777777" w:rsidR="001D4841" w:rsidRPr="00F669B7" w:rsidRDefault="001D4841" w:rsidP="001D4841">
      <w:pPr>
        <w:rPr>
          <w:sz w:val="16"/>
        </w:rPr>
      </w:pPr>
      <w:r w:rsidRPr="00F669B7">
        <w:rPr>
          <w:sz w:val="16"/>
        </w:rPr>
        <w:t>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Trump has pivoted from such campaign rhetoric to more traditional GOP stances such as massive tax cuts that will mostly benefit the wealthy, paid for by budget and benefits cuts that will come out of the pockets of the non-wealthy.</w:t>
      </w:r>
    </w:p>
    <w:p w14:paraId="261187DB" w14:textId="77777777" w:rsidR="001D4841" w:rsidRPr="00F669B7" w:rsidRDefault="001D4841" w:rsidP="001D4841">
      <w:pPr>
        <w:rPr>
          <w:sz w:val="16"/>
        </w:rPr>
      </w:pPr>
      <w:r w:rsidRPr="00F669B7">
        <w:rPr>
          <w:sz w:val="16"/>
        </w:rPr>
        <w:t>Rudderless Democrats</w:t>
      </w:r>
    </w:p>
    <w:p w14:paraId="0995AE29" w14:textId="77777777" w:rsidR="001D4841" w:rsidRPr="00F669B7" w:rsidRDefault="001D4841" w:rsidP="001D4841">
      <w:pPr>
        <w:rPr>
          <w:sz w:val="16"/>
        </w:rPr>
      </w:pPr>
      <w:r w:rsidRPr="00F669B7">
        <w:rPr>
          <w:sz w:val="16"/>
        </w:rPr>
        <w:t xml:space="preserve">Going forward, which political party will speak most effectively on behalf of middle- and working-class Americans? The answer to that question is no longer so clear. </w:t>
      </w:r>
      <w:r w:rsidRPr="00F669B7">
        <w:rPr>
          <w:rStyle w:val="StyleUnderline"/>
        </w:rPr>
        <w:t xml:space="preserve">It </w:t>
      </w:r>
      <w:r w:rsidRPr="00F669B7">
        <w:rPr>
          <w:rStyle w:val="StyleUnderline"/>
          <w:highlight w:val="green"/>
        </w:rPr>
        <w:t>remains to be</w:t>
      </w:r>
      <w:r w:rsidRPr="00F669B7">
        <w:rPr>
          <w:sz w:val="16"/>
        </w:rPr>
        <w:t xml:space="preserve"> </w:t>
      </w:r>
      <w:r w:rsidRPr="00F669B7">
        <w:rPr>
          <w:strike/>
          <w:sz w:val="16"/>
        </w:rPr>
        <w:t xml:space="preserve">seen </w:t>
      </w:r>
      <w:r w:rsidRPr="00F669B7">
        <w:rPr>
          <w:sz w:val="16"/>
        </w:rPr>
        <w:t>(</w:t>
      </w:r>
      <w:r w:rsidRPr="00F669B7">
        <w:rPr>
          <w:rStyle w:val="StyleUnderline"/>
          <w:highlight w:val="green"/>
        </w:rPr>
        <w:t>determined</w:t>
      </w:r>
      <w:r w:rsidRPr="00F669B7">
        <w:rPr>
          <w:sz w:val="16"/>
        </w:rPr>
        <w:t xml:space="preserve">) </w:t>
      </w:r>
      <w:r w:rsidRPr="00F669B7">
        <w:rPr>
          <w:rStyle w:val="StyleUnderline"/>
          <w:highlight w:val="green"/>
        </w:rPr>
        <w:t>whether</w:t>
      </w:r>
      <w:r w:rsidRPr="00F669B7">
        <w:rPr>
          <w:sz w:val="16"/>
        </w:rPr>
        <w:t xml:space="preserve"> the </w:t>
      </w:r>
      <w:r w:rsidRPr="00F669B7">
        <w:rPr>
          <w:rStyle w:val="StyleUnderline"/>
          <w:highlight w:val="green"/>
        </w:rPr>
        <w:t xml:space="preserve">new GOP leadership has </w:t>
      </w:r>
      <w:r w:rsidRPr="00F669B7">
        <w:rPr>
          <w:rStyle w:val="StyleUnderline"/>
        </w:rPr>
        <w:t>enough</w:t>
      </w:r>
      <w:r w:rsidRPr="00F669B7">
        <w:rPr>
          <w:rStyle w:val="StyleUnderline"/>
          <w:highlight w:val="green"/>
        </w:rPr>
        <w:t xml:space="preserve"> influence to pivot </w:t>
      </w:r>
      <w:r w:rsidRPr="00F669B7">
        <w:rPr>
          <w:rStyle w:val="Emphasis"/>
        </w:rPr>
        <w:t>the Republican</w:t>
      </w:r>
      <w:r w:rsidRPr="00F669B7">
        <w:rPr>
          <w:rStyle w:val="StyleUnderline"/>
        </w:rPr>
        <w:t xml:space="preserve"> </w:t>
      </w:r>
      <w:r w:rsidRPr="00F669B7">
        <w:rPr>
          <w:rStyle w:val="StyleUnderline"/>
          <w:highlight w:val="green"/>
        </w:rPr>
        <w:t>ship</w:t>
      </w:r>
      <w:r w:rsidRPr="00F669B7">
        <w:rPr>
          <w:sz w:val="16"/>
        </w:rPr>
        <w:t xml:space="preserve"> in a different policy direction, </w:t>
      </w:r>
      <w:r w:rsidRPr="00F669B7">
        <w:rPr>
          <w:rStyle w:val="StyleUnderline"/>
          <w:highlight w:val="green"/>
        </w:rPr>
        <w:t>or</w:t>
      </w:r>
      <w:r w:rsidRPr="00F669B7">
        <w:rPr>
          <w:rStyle w:val="StyleUnderline"/>
        </w:rPr>
        <w:t xml:space="preserve"> whether the</w:t>
      </w:r>
      <w:r w:rsidRPr="00F669B7">
        <w:rPr>
          <w:rStyle w:val="StyleUnderline"/>
          <w:highlight w:val="green"/>
        </w:rPr>
        <w:t xml:space="preserve"> populist washing is</w:t>
      </w:r>
      <w:r w:rsidRPr="00F669B7">
        <w:rPr>
          <w:rStyle w:val="StyleUnderline"/>
        </w:rPr>
        <w:t xml:space="preserve"> little more than</w:t>
      </w:r>
      <w:r w:rsidRPr="00F669B7">
        <w:rPr>
          <w:sz w:val="16"/>
        </w:rPr>
        <w:t xml:space="preserve"> a bit of </w:t>
      </w:r>
      <w:r w:rsidRPr="00F669B7">
        <w:rPr>
          <w:rStyle w:val="StyleUnderline"/>
          <w:highlight w:val="green"/>
        </w:rPr>
        <w:t>honey to attract</w:t>
      </w:r>
      <w:r w:rsidRPr="00F669B7">
        <w:rPr>
          <w:sz w:val="16"/>
        </w:rPr>
        <w:t xml:space="preserve"> the </w:t>
      </w:r>
      <w:r w:rsidRPr="00F669B7">
        <w:rPr>
          <w:rStyle w:val="Emphasis"/>
          <w:highlight w:val="green"/>
        </w:rPr>
        <w:t>worker</w:t>
      </w:r>
      <w:r w:rsidRPr="00F669B7">
        <w:rPr>
          <w:rStyle w:val="StyleUnderline"/>
          <w:highlight w:val="green"/>
        </w:rPr>
        <w:t xml:space="preserve"> bees.</w:t>
      </w:r>
    </w:p>
    <w:p w14:paraId="4E4706F4" w14:textId="77777777" w:rsidR="001D4841" w:rsidRPr="00F669B7" w:rsidRDefault="001D4841" w:rsidP="001D4841"/>
    <w:p w14:paraId="15E290FD" w14:textId="77777777" w:rsidR="001D4841" w:rsidRPr="00F669B7" w:rsidRDefault="001D4841" w:rsidP="001D4841">
      <w:pPr>
        <w:pStyle w:val="Heading4"/>
      </w:pPr>
      <w:r w:rsidRPr="00F669B7">
        <w:t xml:space="preserve">Disunity leads to leadership striking fiscally conservative deals. </w:t>
      </w:r>
    </w:p>
    <w:p w14:paraId="2FE1054A" w14:textId="77777777" w:rsidR="001D4841" w:rsidRPr="00F669B7" w:rsidRDefault="001D4841" w:rsidP="001D4841">
      <w:pPr>
        <w:pStyle w:val="ListParagraph"/>
        <w:numPr>
          <w:ilvl w:val="0"/>
          <w:numId w:val="11"/>
        </w:numPr>
        <w:rPr>
          <w:sz w:val="16"/>
          <w:szCs w:val="16"/>
        </w:rPr>
      </w:pPr>
      <w:r w:rsidRPr="00F669B7">
        <w:rPr>
          <w:sz w:val="16"/>
          <w:szCs w:val="16"/>
        </w:rPr>
        <w:t xml:space="preserve">Compartmentalization is </w:t>
      </w:r>
      <w:r w:rsidRPr="00F669B7">
        <w:rPr>
          <w:i/>
          <w:iCs/>
          <w:sz w:val="16"/>
          <w:szCs w:val="16"/>
          <w:u w:val="single"/>
        </w:rPr>
        <w:t>inaccurate</w:t>
      </w:r>
      <w:r w:rsidRPr="00F669B7">
        <w:rPr>
          <w:sz w:val="16"/>
          <w:szCs w:val="16"/>
        </w:rPr>
        <w:t xml:space="preserve"> in the context of the Freedom Caucus. The Green Subsidies example proves. It is an instance that made the budget more fiscally conservative AND ALSO angered Gop moderates that wanted to retain those subsidies. </w:t>
      </w:r>
    </w:p>
    <w:p w14:paraId="6694B761" w14:textId="77777777" w:rsidR="001D4841" w:rsidRPr="00F669B7" w:rsidRDefault="001D4841" w:rsidP="001D4841">
      <w:pPr>
        <w:rPr>
          <w:sz w:val="18"/>
          <w:szCs w:val="18"/>
        </w:rPr>
      </w:pPr>
      <w:r w:rsidRPr="00F669B7">
        <w:rPr>
          <w:rStyle w:val="Style13ptBold"/>
        </w:rPr>
        <w:t>Mondeaux 25</w:t>
      </w:r>
      <w:r w:rsidRPr="00F669B7">
        <w:rPr>
          <w:sz w:val="18"/>
          <w:szCs w:val="18"/>
        </w:rPr>
        <w:t xml:space="preserve"> - Cami Mondeaux is the congressional correspondent for the Deseret News covering both the House and Senate – “Freedom Caucus: Expert negotiators or flip-floppers?” – The Deseret News - July 28, 2025 - available via NexisUni database</w:t>
      </w:r>
    </w:p>
    <w:p w14:paraId="724BF9B9" w14:textId="77777777" w:rsidR="001D4841" w:rsidRPr="00F669B7" w:rsidRDefault="001D4841" w:rsidP="001D4841">
      <w:pPr>
        <w:rPr>
          <w:sz w:val="18"/>
          <w:szCs w:val="18"/>
        </w:rPr>
      </w:pPr>
      <w:r w:rsidRPr="00F669B7">
        <w:rPr>
          <w:sz w:val="18"/>
          <w:szCs w:val="18"/>
        </w:rPr>
        <w:t xml:space="preserve">The </w:t>
      </w:r>
      <w:r w:rsidRPr="00F669B7">
        <w:rPr>
          <w:rStyle w:val="Emphasis"/>
          <w:highlight w:val="green"/>
        </w:rPr>
        <w:t>H</w:t>
      </w:r>
      <w:r w:rsidRPr="00F669B7">
        <w:rPr>
          <w:sz w:val="18"/>
          <w:szCs w:val="18"/>
        </w:rPr>
        <w:t xml:space="preserve">ouse </w:t>
      </w:r>
      <w:r w:rsidRPr="00F669B7">
        <w:rPr>
          <w:rStyle w:val="Emphasis"/>
          <w:highlight w:val="green"/>
        </w:rPr>
        <w:t>F</w:t>
      </w:r>
      <w:r w:rsidRPr="00F669B7">
        <w:rPr>
          <w:rStyle w:val="StyleUnderline"/>
        </w:rPr>
        <w:t xml:space="preserve">reedom </w:t>
      </w:r>
      <w:r w:rsidRPr="00F669B7">
        <w:rPr>
          <w:rStyle w:val="Emphasis"/>
          <w:highlight w:val="green"/>
        </w:rPr>
        <w:t>C</w:t>
      </w:r>
      <w:r w:rsidRPr="00F669B7">
        <w:rPr>
          <w:rStyle w:val="StyleUnderline"/>
        </w:rPr>
        <w:t xml:space="preserve">aucus </w:t>
      </w:r>
      <w:r w:rsidRPr="00F669B7">
        <w:rPr>
          <w:rStyle w:val="StyleUnderline"/>
          <w:highlight w:val="green"/>
        </w:rPr>
        <w:t>has</w:t>
      </w:r>
      <w:r w:rsidRPr="00F669B7">
        <w:rPr>
          <w:sz w:val="18"/>
          <w:szCs w:val="18"/>
        </w:rPr>
        <w:t xml:space="preserve"> </w:t>
      </w:r>
      <w:r w:rsidRPr="00F669B7">
        <w:rPr>
          <w:rStyle w:val="Emphasis"/>
        </w:rPr>
        <w:t>cemented</w:t>
      </w:r>
      <w:r w:rsidRPr="00F669B7">
        <w:rPr>
          <w:sz w:val="18"/>
          <w:szCs w:val="18"/>
        </w:rPr>
        <w:t xml:space="preserve"> </w:t>
      </w:r>
      <w:r w:rsidRPr="00F669B7">
        <w:rPr>
          <w:rStyle w:val="StyleUnderline"/>
          <w:highlight w:val="green"/>
        </w:rPr>
        <w:t>a reputation as rebellious</w:t>
      </w:r>
      <w:r w:rsidRPr="00F669B7">
        <w:rPr>
          <w:sz w:val="18"/>
          <w:szCs w:val="18"/>
        </w:rPr>
        <w:t>, confrontational, stubborn and unyielding. In conversations I've had with several of these members over the last few years, it's become clear they want to have influence in Washington.</w:t>
      </w:r>
    </w:p>
    <w:p w14:paraId="67B82737" w14:textId="77777777" w:rsidR="001D4841" w:rsidRPr="00F669B7" w:rsidRDefault="001D4841" w:rsidP="001D4841">
      <w:pPr>
        <w:rPr>
          <w:rStyle w:val="StyleUnderline"/>
        </w:rPr>
      </w:pPr>
      <w:r w:rsidRPr="00F669B7">
        <w:rPr>
          <w:sz w:val="18"/>
          <w:szCs w:val="18"/>
        </w:rPr>
        <w:t xml:space="preserve">And so far, </w:t>
      </w:r>
      <w:r w:rsidRPr="00F669B7">
        <w:rPr>
          <w:rStyle w:val="StyleUnderline"/>
        </w:rPr>
        <w:t>they've</w:t>
      </w:r>
      <w:r w:rsidRPr="00F669B7">
        <w:rPr>
          <w:sz w:val="18"/>
          <w:szCs w:val="18"/>
        </w:rPr>
        <w:t xml:space="preserve"> </w:t>
      </w:r>
      <w:proofErr w:type="gramStart"/>
      <w:r w:rsidRPr="00F669B7">
        <w:rPr>
          <w:rStyle w:val="Emphasis"/>
        </w:rPr>
        <w:t>definitely been</w:t>
      </w:r>
      <w:proofErr w:type="gramEnd"/>
      <w:r w:rsidRPr="00F669B7">
        <w:rPr>
          <w:rStyle w:val="Emphasis"/>
        </w:rPr>
        <w:t xml:space="preserve"> able</w:t>
      </w:r>
      <w:r w:rsidRPr="00F669B7">
        <w:rPr>
          <w:rStyle w:val="StyleUnderline"/>
        </w:rPr>
        <w:t xml:space="preserve"> to disrupt the process</w:t>
      </w:r>
      <w:r w:rsidRPr="00F669B7">
        <w:rPr>
          <w:sz w:val="18"/>
          <w:szCs w:val="18"/>
        </w:rPr>
        <w:t xml:space="preserve">. </w:t>
      </w:r>
      <w:r w:rsidRPr="00F669B7">
        <w:rPr>
          <w:rStyle w:val="StyleUnderline"/>
          <w:highlight w:val="green"/>
        </w:rPr>
        <w:t>They've</w:t>
      </w:r>
      <w:r w:rsidRPr="00F669B7">
        <w:rPr>
          <w:sz w:val="18"/>
          <w:szCs w:val="18"/>
        </w:rPr>
        <w:t xml:space="preserve"> continually delayed votes, lengthened out negotiations, and almost </w:t>
      </w:r>
      <w:r w:rsidRPr="00F669B7">
        <w:rPr>
          <w:rStyle w:val="StyleUnderline"/>
          <w:highlight w:val="green"/>
        </w:rPr>
        <w:t>threatened</w:t>
      </w:r>
      <w:r w:rsidRPr="00F669B7">
        <w:rPr>
          <w:sz w:val="18"/>
          <w:szCs w:val="18"/>
        </w:rPr>
        <w:t xml:space="preserve"> </w:t>
      </w:r>
      <w:r w:rsidRPr="00F669B7">
        <w:rPr>
          <w:rStyle w:val="Emphasis"/>
        </w:rPr>
        <w:t>key pieces of</w:t>
      </w:r>
      <w:r w:rsidRPr="00F669B7">
        <w:rPr>
          <w:sz w:val="18"/>
          <w:szCs w:val="18"/>
        </w:rPr>
        <w:t xml:space="preserve"> </w:t>
      </w:r>
      <w:r w:rsidRPr="00F669B7">
        <w:rPr>
          <w:rStyle w:val="StyleUnderline"/>
          <w:highlight w:val="green"/>
        </w:rPr>
        <w:t>the</w:t>
      </w:r>
      <w:r w:rsidRPr="00F669B7">
        <w:rPr>
          <w:rStyle w:val="StyleUnderline"/>
        </w:rPr>
        <w:t xml:space="preserve"> </w:t>
      </w:r>
      <w:r w:rsidRPr="00F669B7">
        <w:rPr>
          <w:rStyle w:val="Emphasis"/>
        </w:rPr>
        <w:t>party's</w:t>
      </w:r>
      <w:r w:rsidRPr="00F669B7">
        <w:rPr>
          <w:sz w:val="18"/>
          <w:szCs w:val="18"/>
        </w:rPr>
        <w:t xml:space="preserve"> </w:t>
      </w:r>
      <w:r w:rsidRPr="00F669B7">
        <w:rPr>
          <w:rStyle w:val="StyleUnderline"/>
          <w:highlight w:val="green"/>
        </w:rPr>
        <w:t>agenda</w:t>
      </w:r>
      <w:r w:rsidRPr="00F669B7">
        <w:rPr>
          <w:rStyle w:val="StyleUnderline"/>
        </w:rPr>
        <w:t xml:space="preserve"> </w:t>
      </w:r>
      <w:proofErr w:type="gramStart"/>
      <w:r w:rsidRPr="00F669B7">
        <w:rPr>
          <w:sz w:val="18"/>
          <w:szCs w:val="18"/>
        </w:rPr>
        <w:t xml:space="preserve">in order </w:t>
      </w:r>
      <w:r w:rsidRPr="00F669B7">
        <w:rPr>
          <w:rStyle w:val="StyleUnderline"/>
          <w:highlight w:val="green"/>
        </w:rPr>
        <w:t>to</w:t>
      </w:r>
      <w:proofErr w:type="gramEnd"/>
      <w:r w:rsidRPr="00F669B7">
        <w:rPr>
          <w:rStyle w:val="StyleUnderline"/>
          <w:highlight w:val="green"/>
        </w:rPr>
        <w:t xml:space="preserve"> get assurances </w:t>
      </w:r>
      <w:r w:rsidRPr="00F669B7">
        <w:rPr>
          <w:rStyle w:val="Emphasis"/>
          <w:highlight w:val="green"/>
        </w:rPr>
        <w:t>from GOP</w:t>
      </w:r>
      <w:r w:rsidRPr="00F669B7">
        <w:rPr>
          <w:rStyle w:val="Emphasis"/>
        </w:rPr>
        <w:t xml:space="preserve"> leadership.</w:t>
      </w:r>
    </w:p>
    <w:p w14:paraId="1EC5504F" w14:textId="77777777" w:rsidR="001D4841" w:rsidRPr="00F669B7" w:rsidRDefault="001D4841" w:rsidP="001D4841">
      <w:pPr>
        <w:rPr>
          <w:sz w:val="18"/>
          <w:szCs w:val="18"/>
        </w:rPr>
      </w:pPr>
      <w:r w:rsidRPr="00F669B7">
        <w:rPr>
          <w:sz w:val="18"/>
          <w:szCs w:val="18"/>
        </w:rPr>
        <w:t>But this has struck a nerve with the White House.</w:t>
      </w:r>
    </w:p>
    <w:p w14:paraId="12A6ACAF" w14:textId="77777777" w:rsidR="001D4841" w:rsidRPr="00F669B7" w:rsidRDefault="001D4841" w:rsidP="001D4841">
      <w:pPr>
        <w:rPr>
          <w:sz w:val="18"/>
          <w:szCs w:val="18"/>
        </w:rPr>
      </w:pPr>
      <w:r w:rsidRPr="00F669B7">
        <w:rPr>
          <w:sz w:val="18"/>
          <w:szCs w:val="18"/>
        </w:rPr>
        <w:t>While signing the bipartisan GENIUS Act recently, President Donald Trump seemed to acknowledge these ever-present holdouts: "I am so tired of making phone calls at 2, 3, 4 o'clock in the morning, getting calls from our great speaker (saying), 'Sir, we have 12 hard nos.'"</w:t>
      </w:r>
    </w:p>
    <w:p w14:paraId="1F3B8214" w14:textId="77777777" w:rsidR="001D4841" w:rsidRPr="00F669B7" w:rsidRDefault="001D4841" w:rsidP="001D4841">
      <w:pPr>
        <w:rPr>
          <w:sz w:val="18"/>
          <w:szCs w:val="18"/>
        </w:rPr>
      </w:pPr>
      <w:r w:rsidRPr="00F669B7">
        <w:rPr>
          <w:sz w:val="18"/>
          <w:szCs w:val="18"/>
        </w:rPr>
        <w:t>"They just want a little love," he said. "Unfortunately, it's always the same - always the same 12 people."</w:t>
      </w:r>
    </w:p>
    <w:p w14:paraId="48F9FE33" w14:textId="77777777" w:rsidR="001D4841" w:rsidRPr="00F669B7" w:rsidRDefault="001D4841" w:rsidP="001D4841">
      <w:pPr>
        <w:rPr>
          <w:sz w:val="18"/>
          <w:szCs w:val="18"/>
        </w:rPr>
      </w:pPr>
      <w:r w:rsidRPr="00F669B7">
        <w:rPr>
          <w:sz w:val="18"/>
          <w:szCs w:val="18"/>
        </w:rPr>
        <w:t>Those people? Usually members of the Freedom Caucus.</w:t>
      </w:r>
    </w:p>
    <w:p w14:paraId="3999C890" w14:textId="77777777" w:rsidR="001D4841" w:rsidRPr="00F669B7" w:rsidRDefault="001D4841" w:rsidP="001D4841">
      <w:pPr>
        <w:rPr>
          <w:sz w:val="18"/>
          <w:szCs w:val="18"/>
        </w:rPr>
      </w:pPr>
      <w:r w:rsidRPr="00F669B7">
        <w:rPr>
          <w:sz w:val="18"/>
          <w:szCs w:val="18"/>
        </w:rPr>
        <w:t>But they don't necessarily view it as an adversarial relationship. For some of them, it's to ensure they get their questions answered and they are involved in the process.</w:t>
      </w:r>
    </w:p>
    <w:p w14:paraId="5BB01494" w14:textId="77777777" w:rsidR="001D4841" w:rsidRPr="00F669B7" w:rsidRDefault="001D4841" w:rsidP="001D4841">
      <w:pPr>
        <w:rPr>
          <w:sz w:val="18"/>
          <w:szCs w:val="18"/>
        </w:rPr>
      </w:pPr>
      <w:r w:rsidRPr="00F669B7">
        <w:rPr>
          <w:sz w:val="18"/>
          <w:szCs w:val="18"/>
        </w:rPr>
        <w:t>"The president has a strategy, and he wins every dadgum time," Tennessee Rep. Tim Burchett, who is not officially part of the Freedom Caucus but often aligns with their views, told me on the Capitol steps last week. "And you might say something bad about him, but you can't say that he's not a winner."</w:t>
      </w:r>
    </w:p>
    <w:p w14:paraId="0D124A8F" w14:textId="77777777" w:rsidR="001D4841" w:rsidRPr="00F669B7" w:rsidRDefault="001D4841" w:rsidP="001D4841">
      <w:pPr>
        <w:rPr>
          <w:sz w:val="18"/>
          <w:szCs w:val="18"/>
        </w:rPr>
      </w:pPr>
      <w:r w:rsidRPr="00F669B7">
        <w:rPr>
          <w:sz w:val="18"/>
          <w:szCs w:val="18"/>
        </w:rPr>
        <w:t>He detailed what those last-minute meetings look like: "I was in a meeting with (House Majority Whip Tom) Emmer and the speaker and 12 other Republicans. (Trump) calls in, answers all our questions, and we get it."</w:t>
      </w:r>
    </w:p>
    <w:p w14:paraId="11C30CCB" w14:textId="77777777" w:rsidR="001D4841" w:rsidRPr="00F669B7" w:rsidRDefault="001D4841" w:rsidP="001D4841">
      <w:pPr>
        <w:rPr>
          <w:rStyle w:val="StyleUnderline"/>
        </w:rPr>
      </w:pPr>
      <w:r w:rsidRPr="00F669B7">
        <w:rPr>
          <w:sz w:val="18"/>
          <w:szCs w:val="18"/>
        </w:rPr>
        <w:t xml:space="preserve">But Burchett, along with his fellow holdouts, have developed another reputation that is the opposite of what they're going for. </w:t>
      </w:r>
      <w:r w:rsidRPr="00F669B7">
        <w:rPr>
          <w:rStyle w:val="StyleUnderline"/>
        </w:rPr>
        <w:t>Even though they threaten to tank legislation, they've ended up voting for the bills nearly every time.</w:t>
      </w:r>
    </w:p>
    <w:p w14:paraId="02CE8E1C" w14:textId="77777777" w:rsidR="001D4841" w:rsidRPr="00F669B7" w:rsidRDefault="001D4841" w:rsidP="001D4841">
      <w:pPr>
        <w:rPr>
          <w:rStyle w:val="StyleUnderline"/>
        </w:rPr>
      </w:pPr>
      <w:r w:rsidRPr="00F669B7">
        <w:rPr>
          <w:rStyle w:val="StyleUnderline"/>
        </w:rPr>
        <w:t xml:space="preserve">So, it's </w:t>
      </w:r>
      <w:proofErr w:type="gramStart"/>
      <w:r w:rsidRPr="00F669B7">
        <w:rPr>
          <w:rStyle w:val="StyleUnderline"/>
        </w:rPr>
        <w:t>given</w:t>
      </w:r>
      <w:proofErr w:type="gramEnd"/>
      <w:r w:rsidRPr="00F669B7">
        <w:rPr>
          <w:rStyle w:val="StyleUnderline"/>
        </w:rPr>
        <w:t xml:space="preserve"> them this </w:t>
      </w:r>
      <w:proofErr w:type="gramStart"/>
      <w:r w:rsidRPr="00F669B7">
        <w:rPr>
          <w:rStyle w:val="StyleUnderline"/>
        </w:rPr>
        <w:t>track</w:t>
      </w:r>
      <w:proofErr w:type="gramEnd"/>
      <w:r w:rsidRPr="00F669B7">
        <w:rPr>
          <w:rStyle w:val="StyleUnderline"/>
        </w:rPr>
        <w:t xml:space="preserve"> record of folding to Trump's pressure.</w:t>
      </w:r>
    </w:p>
    <w:p w14:paraId="492E6ACA" w14:textId="77777777" w:rsidR="001D4841" w:rsidRPr="00F669B7" w:rsidRDefault="001D4841" w:rsidP="001D4841">
      <w:pPr>
        <w:rPr>
          <w:sz w:val="18"/>
          <w:szCs w:val="18"/>
        </w:rPr>
      </w:pPr>
      <w:r w:rsidRPr="00F669B7">
        <w:rPr>
          <w:sz w:val="18"/>
          <w:szCs w:val="18"/>
        </w:rPr>
        <w:t xml:space="preserve">But that's not how they'd put it. Instead, </w:t>
      </w:r>
      <w:r w:rsidRPr="00F669B7">
        <w:rPr>
          <w:rStyle w:val="StyleUnderline"/>
        </w:rPr>
        <w:t xml:space="preserve">they </w:t>
      </w:r>
      <w:r w:rsidRPr="00F669B7">
        <w:rPr>
          <w:rStyle w:val="StyleUnderline"/>
          <w:highlight w:val="green"/>
        </w:rPr>
        <w:t>point to</w:t>
      </w:r>
      <w:r w:rsidRPr="00F669B7">
        <w:rPr>
          <w:sz w:val="18"/>
          <w:szCs w:val="18"/>
        </w:rPr>
        <w:t xml:space="preserve"> some </w:t>
      </w:r>
      <w:r w:rsidRPr="00F669B7">
        <w:rPr>
          <w:rStyle w:val="Emphasis"/>
        </w:rPr>
        <w:t xml:space="preserve">final-hour </w:t>
      </w:r>
      <w:r w:rsidRPr="00F669B7">
        <w:rPr>
          <w:rStyle w:val="Emphasis"/>
          <w:highlight w:val="green"/>
        </w:rPr>
        <w:t>negotiations</w:t>
      </w:r>
      <w:r w:rsidRPr="00F669B7">
        <w:rPr>
          <w:sz w:val="18"/>
          <w:szCs w:val="18"/>
        </w:rPr>
        <w:t xml:space="preserve"> </w:t>
      </w:r>
      <w:r w:rsidRPr="00F669B7">
        <w:rPr>
          <w:rStyle w:val="StyleUnderline"/>
        </w:rPr>
        <w:t>that</w:t>
      </w:r>
      <w:r w:rsidRPr="00F669B7">
        <w:rPr>
          <w:sz w:val="18"/>
          <w:szCs w:val="18"/>
        </w:rPr>
        <w:t xml:space="preserve"> </w:t>
      </w:r>
      <w:r w:rsidRPr="00F669B7">
        <w:rPr>
          <w:rStyle w:val="StyleUnderline"/>
        </w:rPr>
        <w:t>have</w:t>
      </w:r>
      <w:r w:rsidRPr="00F669B7">
        <w:rPr>
          <w:sz w:val="18"/>
          <w:szCs w:val="18"/>
        </w:rPr>
        <w:t xml:space="preserve"> </w:t>
      </w:r>
      <w:r w:rsidRPr="00F669B7">
        <w:rPr>
          <w:rStyle w:val="Emphasis"/>
          <w:highlight w:val="green"/>
        </w:rPr>
        <w:t>led to major deals</w:t>
      </w:r>
      <w:r w:rsidRPr="00F669B7">
        <w:rPr>
          <w:sz w:val="18"/>
          <w:szCs w:val="18"/>
        </w:rPr>
        <w:t xml:space="preserve"> </w:t>
      </w:r>
      <w:r w:rsidRPr="00F669B7">
        <w:rPr>
          <w:rStyle w:val="StyleUnderline"/>
        </w:rPr>
        <w:t>with the Trump administration</w:t>
      </w:r>
      <w:r w:rsidRPr="00F669B7">
        <w:rPr>
          <w:sz w:val="18"/>
          <w:szCs w:val="18"/>
        </w:rPr>
        <w:t>.</w:t>
      </w:r>
    </w:p>
    <w:p w14:paraId="14C39E15" w14:textId="77777777" w:rsidR="001D4841" w:rsidRPr="00F669B7" w:rsidRDefault="001D4841" w:rsidP="001D4841">
      <w:pPr>
        <w:rPr>
          <w:sz w:val="18"/>
          <w:szCs w:val="18"/>
        </w:rPr>
      </w:pPr>
      <w:r w:rsidRPr="00F669B7">
        <w:rPr>
          <w:sz w:val="18"/>
          <w:szCs w:val="18"/>
        </w:rPr>
        <w:t xml:space="preserve">The strategy goes like this, a source deeply familiar with the caucus tells me: You </w:t>
      </w:r>
      <w:proofErr w:type="gramStart"/>
      <w:r w:rsidRPr="00F669B7">
        <w:rPr>
          <w:sz w:val="18"/>
          <w:szCs w:val="18"/>
        </w:rPr>
        <w:t>have to</w:t>
      </w:r>
      <w:proofErr w:type="gramEnd"/>
      <w:r w:rsidRPr="00F669B7">
        <w:rPr>
          <w:sz w:val="18"/>
          <w:szCs w:val="18"/>
        </w:rPr>
        <w:t xml:space="preserve"> negotiate to a yes. What does that mean? Withhold support until you can secure an agreement that flips your support.</w:t>
      </w:r>
    </w:p>
    <w:p w14:paraId="2F9435D1" w14:textId="77777777" w:rsidR="001D4841" w:rsidRPr="00F669B7" w:rsidRDefault="001D4841" w:rsidP="001D4841">
      <w:pPr>
        <w:rPr>
          <w:sz w:val="18"/>
          <w:szCs w:val="18"/>
        </w:rPr>
      </w:pPr>
      <w:r w:rsidRPr="00F669B7">
        <w:rPr>
          <w:sz w:val="18"/>
          <w:szCs w:val="18"/>
        </w:rPr>
        <w:t>That strategy has been explained by Freedom Caucus Chairman Andy Harris, R-Md., in recent weeks - where he argues he won't vote for anything he doesn't like (and he hasn't) but he won't make it impossible to reach a deal.</w:t>
      </w:r>
    </w:p>
    <w:p w14:paraId="63E15084" w14:textId="77777777" w:rsidR="001D4841" w:rsidRPr="00F669B7" w:rsidRDefault="001D4841" w:rsidP="001D4841">
      <w:pPr>
        <w:rPr>
          <w:sz w:val="18"/>
          <w:szCs w:val="18"/>
        </w:rPr>
      </w:pPr>
      <w:r w:rsidRPr="00F669B7">
        <w:rPr>
          <w:sz w:val="18"/>
          <w:szCs w:val="18"/>
        </w:rPr>
        <w:t>"</w:t>
      </w:r>
      <w:r w:rsidRPr="00F669B7">
        <w:rPr>
          <w:rStyle w:val="StyleUnderline"/>
        </w:rPr>
        <w:t xml:space="preserve">The </w:t>
      </w:r>
      <w:r w:rsidRPr="00F669B7">
        <w:rPr>
          <w:rStyle w:val="StyleUnderline"/>
          <w:highlight w:val="green"/>
        </w:rPr>
        <w:t>idea that</w:t>
      </w:r>
      <w:r w:rsidRPr="00F669B7">
        <w:rPr>
          <w:rStyle w:val="StyleUnderline"/>
        </w:rPr>
        <w:t xml:space="preserve"> the </w:t>
      </w:r>
      <w:r w:rsidRPr="00F669B7">
        <w:rPr>
          <w:rStyle w:val="Emphasis"/>
          <w:highlight w:val="green"/>
        </w:rPr>
        <w:t>H</w:t>
      </w:r>
      <w:r w:rsidRPr="00F669B7">
        <w:rPr>
          <w:sz w:val="18"/>
          <w:szCs w:val="18"/>
        </w:rPr>
        <w:t xml:space="preserve">ouse </w:t>
      </w:r>
      <w:r w:rsidRPr="00F669B7">
        <w:rPr>
          <w:rStyle w:val="Emphasis"/>
          <w:highlight w:val="green"/>
        </w:rPr>
        <w:t>F</w:t>
      </w:r>
      <w:r w:rsidRPr="00F669B7">
        <w:rPr>
          <w:rStyle w:val="StyleUnderline"/>
        </w:rPr>
        <w:t xml:space="preserve">reedom </w:t>
      </w:r>
      <w:r w:rsidRPr="00F669B7">
        <w:rPr>
          <w:rStyle w:val="Emphasis"/>
          <w:highlight w:val="green"/>
        </w:rPr>
        <w:t>C</w:t>
      </w:r>
      <w:r w:rsidRPr="00F669B7">
        <w:rPr>
          <w:rStyle w:val="StyleUnderline"/>
        </w:rPr>
        <w:t xml:space="preserve">aucus </w:t>
      </w:r>
      <w:r w:rsidRPr="00F669B7">
        <w:rPr>
          <w:rStyle w:val="StyleUnderline"/>
          <w:highlight w:val="green"/>
        </w:rPr>
        <w:t>is 'ineffective' is laughable</w:t>
      </w:r>
      <w:r w:rsidRPr="00F669B7">
        <w:rPr>
          <w:sz w:val="18"/>
          <w:szCs w:val="18"/>
        </w:rPr>
        <w:t>,</w:t>
      </w:r>
      <w:proofErr w:type="gramStart"/>
      <w:r w:rsidRPr="00F669B7">
        <w:rPr>
          <w:sz w:val="18"/>
          <w:szCs w:val="18"/>
        </w:rPr>
        <w:t>"Anna</w:t>
      </w:r>
      <w:proofErr w:type="gramEnd"/>
      <w:r w:rsidRPr="00F669B7">
        <w:rPr>
          <w:sz w:val="18"/>
          <w:szCs w:val="18"/>
        </w:rPr>
        <w:t xml:space="preserve"> Adamian, the spokesperson for the Freedom Caucus, told me. "The left and their media allies may not like it, but </w:t>
      </w:r>
      <w:r w:rsidRPr="00F669B7">
        <w:rPr>
          <w:rStyle w:val="StyleUnderline"/>
        </w:rPr>
        <w:t xml:space="preserve">we've </w:t>
      </w:r>
      <w:r w:rsidRPr="00F669B7">
        <w:rPr>
          <w:rStyle w:val="StyleUnderline"/>
          <w:highlight w:val="green"/>
        </w:rPr>
        <w:t>been</w:t>
      </w:r>
      <w:r w:rsidRPr="00F669B7">
        <w:rPr>
          <w:rStyle w:val="StyleUnderline"/>
        </w:rPr>
        <w:t xml:space="preserve"> the </w:t>
      </w:r>
      <w:r w:rsidRPr="00F669B7">
        <w:rPr>
          <w:rStyle w:val="StyleUnderline"/>
          <w:highlight w:val="green"/>
        </w:rPr>
        <w:t>driving force behind</w:t>
      </w:r>
      <w:r w:rsidRPr="00F669B7">
        <w:rPr>
          <w:sz w:val="18"/>
          <w:szCs w:val="18"/>
        </w:rPr>
        <w:t xml:space="preserve"> </w:t>
      </w:r>
      <w:r w:rsidRPr="00F669B7">
        <w:rPr>
          <w:rStyle w:val="StyleUnderline"/>
        </w:rPr>
        <w:t>real conservative wins</w:t>
      </w:r>
      <w:r w:rsidRPr="00F669B7">
        <w:rPr>
          <w:sz w:val="18"/>
          <w:szCs w:val="18"/>
        </w:rPr>
        <w:t xml:space="preserve"> - </w:t>
      </w:r>
      <w:r w:rsidRPr="00F669B7">
        <w:rPr>
          <w:rStyle w:val="Emphasis"/>
          <w:highlight w:val="green"/>
        </w:rPr>
        <w:t>cutting</w:t>
      </w:r>
      <w:r w:rsidRPr="00F669B7">
        <w:rPr>
          <w:sz w:val="18"/>
          <w:szCs w:val="18"/>
        </w:rPr>
        <w:t xml:space="preserve"> wasteful </w:t>
      </w:r>
      <w:r w:rsidRPr="00F669B7">
        <w:rPr>
          <w:rStyle w:val="Emphasis"/>
          <w:highlight w:val="green"/>
        </w:rPr>
        <w:t>spending</w:t>
      </w:r>
      <w:r w:rsidRPr="00F669B7">
        <w:rPr>
          <w:rStyle w:val="StyleUnderline"/>
          <w:highlight w:val="green"/>
        </w:rPr>
        <w:t>,</w:t>
      </w:r>
      <w:r w:rsidRPr="00F669B7">
        <w:rPr>
          <w:sz w:val="18"/>
          <w:szCs w:val="18"/>
        </w:rPr>
        <w:t xml:space="preserve"> </w:t>
      </w:r>
      <w:r w:rsidRPr="00F669B7">
        <w:rPr>
          <w:rStyle w:val="Emphasis"/>
        </w:rPr>
        <w:t>clawing back billions in taxpayer dollars</w:t>
      </w:r>
      <w:r w:rsidRPr="00F669B7">
        <w:rPr>
          <w:sz w:val="18"/>
          <w:szCs w:val="18"/>
        </w:rPr>
        <w:t xml:space="preserve">, and holding Washington accountable. </w:t>
      </w:r>
      <w:r w:rsidRPr="00F669B7">
        <w:rPr>
          <w:rStyle w:val="StyleUnderline"/>
        </w:rPr>
        <w:t>If we were truly 'ineffective,' reporters wouldn't camp outside our meetings until 10 p.m. hoping for updates</w:t>
      </w:r>
      <w:r w:rsidRPr="00F669B7">
        <w:rPr>
          <w:sz w:val="18"/>
          <w:szCs w:val="18"/>
        </w:rPr>
        <w:t>. The truth is simple: we're effective enough to scare the swamp, and that's why they attack us."</w:t>
      </w:r>
    </w:p>
    <w:p w14:paraId="55DABDA1" w14:textId="77777777" w:rsidR="001D4841" w:rsidRPr="00F669B7" w:rsidRDefault="001D4841" w:rsidP="001D4841">
      <w:pPr>
        <w:rPr>
          <w:sz w:val="18"/>
          <w:szCs w:val="18"/>
        </w:rPr>
      </w:pPr>
      <w:r w:rsidRPr="00F669B7">
        <w:rPr>
          <w:rStyle w:val="Emphasis"/>
        </w:rPr>
        <w:t>For example,</w:t>
      </w:r>
      <w:r w:rsidRPr="00F669B7">
        <w:rPr>
          <w:sz w:val="18"/>
          <w:szCs w:val="18"/>
        </w:rPr>
        <w:t xml:space="preserve"> </w:t>
      </w:r>
      <w:r w:rsidRPr="00F669B7">
        <w:rPr>
          <w:rStyle w:val="StyleUnderline"/>
          <w:highlight w:val="green"/>
        </w:rPr>
        <w:t>a</w:t>
      </w:r>
      <w:r w:rsidRPr="00F669B7">
        <w:rPr>
          <w:sz w:val="18"/>
          <w:szCs w:val="18"/>
        </w:rPr>
        <w:t xml:space="preserve"> recent </w:t>
      </w:r>
      <w:r w:rsidRPr="00F669B7">
        <w:rPr>
          <w:rStyle w:val="Emphasis"/>
          <w:highlight w:val="green"/>
        </w:rPr>
        <w:t>ex</w:t>
      </w:r>
      <w:r w:rsidRPr="00F669B7">
        <w:rPr>
          <w:sz w:val="18"/>
          <w:szCs w:val="18"/>
        </w:rPr>
        <w:t xml:space="preserve">ecutive </w:t>
      </w:r>
      <w:r w:rsidRPr="00F669B7">
        <w:rPr>
          <w:rStyle w:val="Emphasis"/>
          <w:highlight w:val="green"/>
        </w:rPr>
        <w:t>o</w:t>
      </w:r>
      <w:r w:rsidRPr="00F669B7">
        <w:rPr>
          <w:sz w:val="18"/>
          <w:szCs w:val="18"/>
        </w:rPr>
        <w:t xml:space="preserve">rder </w:t>
      </w:r>
      <w:r w:rsidRPr="00F669B7">
        <w:rPr>
          <w:rStyle w:val="StyleUnderline"/>
        </w:rPr>
        <w:t xml:space="preserve">directing the federal government to be aggressive in its task </w:t>
      </w:r>
      <w:r w:rsidRPr="00F669B7">
        <w:rPr>
          <w:rStyle w:val="StyleUnderline"/>
          <w:highlight w:val="green"/>
        </w:rPr>
        <w:t>to roll back</w:t>
      </w:r>
      <w:r w:rsidRPr="00F669B7">
        <w:rPr>
          <w:rStyle w:val="StyleUnderline"/>
        </w:rPr>
        <w:t xml:space="preserve"> clean energy </w:t>
      </w:r>
      <w:r w:rsidRPr="00F669B7">
        <w:rPr>
          <w:rStyle w:val="StyleUnderline"/>
          <w:highlight w:val="green"/>
        </w:rPr>
        <w:t>subsidies</w:t>
      </w:r>
      <w:r w:rsidRPr="00F669B7">
        <w:rPr>
          <w:sz w:val="18"/>
          <w:szCs w:val="18"/>
        </w:rPr>
        <w:t xml:space="preserve"> </w:t>
      </w:r>
      <w:r w:rsidRPr="00F669B7">
        <w:rPr>
          <w:rStyle w:val="StyleUnderline"/>
        </w:rPr>
        <w:t>raised eyebrows</w:t>
      </w:r>
      <w:r w:rsidRPr="00F669B7">
        <w:rPr>
          <w:sz w:val="18"/>
          <w:szCs w:val="18"/>
        </w:rPr>
        <w:t xml:space="preserve"> </w:t>
      </w:r>
      <w:r w:rsidRPr="00F669B7">
        <w:rPr>
          <w:rStyle w:val="StyleUnderline"/>
        </w:rPr>
        <w:t>among</w:t>
      </w:r>
      <w:r w:rsidRPr="00F669B7">
        <w:rPr>
          <w:sz w:val="18"/>
          <w:szCs w:val="18"/>
        </w:rPr>
        <w:t xml:space="preserve"> some </w:t>
      </w:r>
      <w:r w:rsidRPr="00F669B7">
        <w:rPr>
          <w:rStyle w:val="StyleUnderline"/>
          <w:highlight w:val="green"/>
        </w:rPr>
        <w:t>moderates</w:t>
      </w:r>
      <w:r w:rsidRPr="00F669B7">
        <w:rPr>
          <w:rStyle w:val="StyleUnderline"/>
        </w:rPr>
        <w:t xml:space="preserve"> who had </w:t>
      </w:r>
      <w:r w:rsidRPr="00F669B7">
        <w:rPr>
          <w:rStyle w:val="Emphasis"/>
          <w:highlight w:val="green"/>
        </w:rPr>
        <w:t>just negotiated</w:t>
      </w:r>
      <w:r w:rsidRPr="00F669B7">
        <w:rPr>
          <w:rStyle w:val="Emphasis"/>
        </w:rPr>
        <w:t xml:space="preserve"> </w:t>
      </w:r>
      <w:r w:rsidRPr="00F669B7">
        <w:rPr>
          <w:rStyle w:val="StyleUnderline"/>
        </w:rPr>
        <w:t xml:space="preserve">a </w:t>
      </w:r>
      <w:r w:rsidRPr="00F669B7">
        <w:rPr>
          <w:rStyle w:val="StyleUnderline"/>
          <w:highlight w:val="green"/>
        </w:rPr>
        <w:t xml:space="preserve">deal </w:t>
      </w:r>
      <w:r w:rsidRPr="00F669B7">
        <w:rPr>
          <w:rStyle w:val="Emphasis"/>
          <w:highlight w:val="green"/>
        </w:rPr>
        <w:t>to</w:t>
      </w:r>
      <w:r w:rsidRPr="00F669B7">
        <w:rPr>
          <w:sz w:val="18"/>
          <w:szCs w:val="18"/>
        </w:rPr>
        <w:t xml:space="preserve"> temporarily </w:t>
      </w:r>
      <w:r w:rsidRPr="00F669B7">
        <w:rPr>
          <w:rStyle w:val="Emphasis"/>
          <w:highlight w:val="green"/>
        </w:rPr>
        <w:t>preserve</w:t>
      </w:r>
      <w:r w:rsidRPr="00F669B7">
        <w:rPr>
          <w:rStyle w:val="Emphasis"/>
        </w:rPr>
        <w:t xml:space="preserve"> those </w:t>
      </w:r>
      <w:r w:rsidRPr="00F669B7">
        <w:rPr>
          <w:rStyle w:val="Emphasis"/>
          <w:highlight w:val="green"/>
        </w:rPr>
        <w:t>credits.</w:t>
      </w:r>
    </w:p>
    <w:p w14:paraId="43A9B5FC" w14:textId="77777777" w:rsidR="001D4841" w:rsidRPr="00F669B7" w:rsidRDefault="001D4841" w:rsidP="001D4841">
      <w:pPr>
        <w:rPr>
          <w:iCs/>
          <w:u w:val="single"/>
          <w:bdr w:val="single" w:sz="8" w:space="0" w:color="auto"/>
        </w:rPr>
      </w:pPr>
      <w:r w:rsidRPr="00F669B7">
        <w:rPr>
          <w:sz w:val="18"/>
          <w:szCs w:val="18"/>
        </w:rPr>
        <w:t xml:space="preserve">And </w:t>
      </w:r>
      <w:r w:rsidRPr="00F669B7">
        <w:rPr>
          <w:rStyle w:val="StyleUnderline"/>
        </w:rPr>
        <w:t>as it turns out</w:t>
      </w:r>
      <w:r w:rsidRPr="00F669B7">
        <w:rPr>
          <w:sz w:val="18"/>
          <w:szCs w:val="18"/>
        </w:rPr>
        <w:t xml:space="preserve">, </w:t>
      </w:r>
      <w:r w:rsidRPr="00F669B7">
        <w:rPr>
          <w:rStyle w:val="StyleUnderline"/>
        </w:rPr>
        <w:t xml:space="preserve">that </w:t>
      </w:r>
      <w:r w:rsidRPr="00F669B7">
        <w:rPr>
          <w:rStyle w:val="Emphasis"/>
        </w:rPr>
        <w:t>ex</w:t>
      </w:r>
      <w:r w:rsidRPr="00F669B7">
        <w:rPr>
          <w:sz w:val="18"/>
          <w:szCs w:val="18"/>
        </w:rPr>
        <w:t xml:space="preserve">ecutive </w:t>
      </w:r>
      <w:r w:rsidRPr="00F669B7">
        <w:rPr>
          <w:rStyle w:val="Emphasis"/>
        </w:rPr>
        <w:t>o</w:t>
      </w:r>
      <w:r w:rsidRPr="00F669B7">
        <w:rPr>
          <w:sz w:val="18"/>
          <w:szCs w:val="18"/>
        </w:rPr>
        <w:t xml:space="preserve">rder </w:t>
      </w:r>
      <w:r w:rsidRPr="00F669B7">
        <w:rPr>
          <w:rStyle w:val="StyleUnderline"/>
        </w:rPr>
        <w:t xml:space="preserve">was </w:t>
      </w:r>
      <w:r w:rsidRPr="00F669B7">
        <w:rPr>
          <w:rStyle w:val="StyleUnderline"/>
          <w:highlight w:val="green"/>
        </w:rPr>
        <w:t>given as</w:t>
      </w:r>
      <w:r w:rsidRPr="00F669B7">
        <w:rPr>
          <w:sz w:val="18"/>
          <w:szCs w:val="18"/>
        </w:rPr>
        <w:t xml:space="preserve"> part of </w:t>
      </w:r>
      <w:r w:rsidRPr="00F669B7">
        <w:rPr>
          <w:rStyle w:val="Emphasis"/>
          <w:sz w:val="28"/>
          <w:szCs w:val="28"/>
          <w:highlight w:val="green"/>
        </w:rPr>
        <w:t>assurances to F</w:t>
      </w:r>
      <w:r w:rsidRPr="00F669B7">
        <w:t xml:space="preserve">reedom </w:t>
      </w:r>
      <w:r w:rsidRPr="00F669B7">
        <w:rPr>
          <w:rStyle w:val="Emphasis"/>
          <w:sz w:val="28"/>
          <w:szCs w:val="28"/>
          <w:highlight w:val="green"/>
        </w:rPr>
        <w:t>C</w:t>
      </w:r>
      <w:r w:rsidRPr="00F669B7">
        <w:t>aucus</w:t>
      </w:r>
      <w:r w:rsidRPr="00F669B7">
        <w:rPr>
          <w:sz w:val="18"/>
          <w:szCs w:val="18"/>
        </w:rPr>
        <w:t xml:space="preserve"> members </w:t>
      </w:r>
      <w:r w:rsidRPr="00F669B7">
        <w:rPr>
          <w:rStyle w:val="StyleUnderline"/>
          <w:highlight w:val="green"/>
        </w:rPr>
        <w:t>to win</w:t>
      </w:r>
      <w:r w:rsidRPr="00F669B7">
        <w:rPr>
          <w:rStyle w:val="StyleUnderline"/>
        </w:rPr>
        <w:t xml:space="preserve"> their </w:t>
      </w:r>
      <w:r w:rsidRPr="00F669B7">
        <w:rPr>
          <w:rStyle w:val="StyleUnderline"/>
          <w:highlight w:val="green"/>
        </w:rPr>
        <w:t>support for</w:t>
      </w:r>
      <w:r w:rsidRPr="00F669B7">
        <w:rPr>
          <w:sz w:val="18"/>
          <w:szCs w:val="18"/>
        </w:rPr>
        <w:t xml:space="preserve"> the full tax </w:t>
      </w:r>
      <w:r w:rsidRPr="00F669B7">
        <w:rPr>
          <w:rStyle w:val="StyleUnderline"/>
          <w:highlight w:val="green"/>
        </w:rPr>
        <w:t>reconciliation</w:t>
      </w:r>
      <w:r w:rsidRPr="00F669B7">
        <w:rPr>
          <w:sz w:val="18"/>
          <w:szCs w:val="18"/>
        </w:rPr>
        <w:t xml:space="preserve"> package, </w:t>
      </w:r>
      <w:r w:rsidRPr="00F669B7">
        <w:rPr>
          <w:rStyle w:val="Emphasis"/>
        </w:rPr>
        <w:t>a lawmaker engaged in the talks told me.</w:t>
      </w:r>
    </w:p>
    <w:p w14:paraId="60B75EFC" w14:textId="77777777" w:rsidR="001D4841" w:rsidRPr="00F669B7" w:rsidRDefault="001D4841" w:rsidP="001D4841">
      <w:pPr>
        <w:rPr>
          <w:sz w:val="18"/>
          <w:szCs w:val="18"/>
        </w:rPr>
      </w:pPr>
      <w:r w:rsidRPr="00F669B7">
        <w:rPr>
          <w:sz w:val="18"/>
          <w:szCs w:val="18"/>
        </w:rPr>
        <w:t>"Look at the scoreboard," one lawmaker told me. "There's a reason mods were enraged about green scam subsidies."</w:t>
      </w:r>
    </w:p>
    <w:p w14:paraId="75C3CC99" w14:textId="77777777" w:rsidR="001D4841" w:rsidRPr="00F669B7" w:rsidRDefault="001D4841" w:rsidP="001D4841"/>
    <w:p w14:paraId="738D0EBA" w14:textId="77777777" w:rsidR="001D4841" w:rsidRPr="00F669B7" w:rsidRDefault="001D4841" w:rsidP="001D4841">
      <w:pPr>
        <w:pStyle w:val="Heading4"/>
        <w:rPr>
          <w:b w:val="0"/>
          <w:bCs/>
        </w:rPr>
      </w:pPr>
      <w:r w:rsidRPr="00F669B7">
        <w:t xml:space="preserve">Schumer won’t cave to a conservative C.R. </w:t>
      </w:r>
      <w:r w:rsidRPr="00F669B7">
        <w:rPr>
          <w:b w:val="0"/>
          <w:bCs/>
        </w:rPr>
        <w:t xml:space="preserve">Proves ALL SEPTEMBER THUMPERS are designed to mollify House rebels. </w:t>
      </w:r>
    </w:p>
    <w:p w14:paraId="057AED3C" w14:textId="77777777" w:rsidR="001D4841" w:rsidRPr="00F669B7" w:rsidRDefault="001D4841" w:rsidP="001D4841">
      <w:r w:rsidRPr="00F669B7">
        <w:rPr>
          <w:rStyle w:val="Style13ptBold"/>
        </w:rPr>
        <w:t>Bolton ‘25</w:t>
      </w:r>
      <w:r w:rsidRPr="00F669B7">
        <w:t xml:space="preserve"> </w:t>
      </w:r>
      <w:r w:rsidRPr="00F669B7">
        <w:rPr>
          <w:sz w:val="18"/>
          <w:szCs w:val="18"/>
        </w:rPr>
        <w:t>- Alexander Bolton - senior staff writer, The Hill – Alexander has covered the daily operations of the United States Senate since the start of the Obama administration. Before then, Alexander wrote about both branches of Congress and specialized in writing enterprise stories about politics, congressional ethics, campaign finance and the budget and appropriations process. “Senate GOP quietly urges House to shift approach on shutdown talk” – The Hill - 07/28/25 - https://thehill.com/homenews/senate/5421217-house-senate-republicans-shutdown/</w:t>
      </w:r>
    </w:p>
    <w:p w14:paraId="57EBCD6B" w14:textId="77777777" w:rsidR="001D4841" w:rsidRPr="00F669B7" w:rsidRDefault="001D4841" w:rsidP="001D4841">
      <w:pPr>
        <w:rPr>
          <w:sz w:val="16"/>
        </w:rPr>
      </w:pPr>
      <w:r w:rsidRPr="00F669B7">
        <w:rPr>
          <w:rStyle w:val="StyleUnderline"/>
        </w:rPr>
        <w:t>Senate Majority Leader</w:t>
      </w:r>
      <w:r w:rsidRPr="00F669B7">
        <w:rPr>
          <w:sz w:val="16"/>
        </w:rPr>
        <w:t xml:space="preserve"> John </w:t>
      </w:r>
      <w:r w:rsidRPr="00F669B7">
        <w:rPr>
          <w:rStyle w:val="StyleUnderline"/>
        </w:rPr>
        <w:t>Thune</w:t>
      </w:r>
      <w:r w:rsidRPr="00F669B7">
        <w:rPr>
          <w:sz w:val="16"/>
        </w:rPr>
        <w:t xml:space="preserve"> (R-S.D.) </w:t>
      </w:r>
      <w:r w:rsidRPr="00F669B7">
        <w:rPr>
          <w:rStyle w:val="StyleUnderline"/>
        </w:rPr>
        <w:t>says Senate Republicans want to avoid a last-minute</w:t>
      </w:r>
      <w:r w:rsidRPr="00F669B7">
        <w:rPr>
          <w:sz w:val="16"/>
        </w:rPr>
        <w:t xml:space="preserve">s </w:t>
      </w:r>
      <w:r w:rsidRPr="00F669B7">
        <w:rPr>
          <w:rStyle w:val="StyleUnderline"/>
        </w:rPr>
        <w:t>standoff with Democrats over funding that could threaten a shutdown</w:t>
      </w:r>
      <w:r w:rsidRPr="00F669B7">
        <w:rPr>
          <w:sz w:val="16"/>
        </w:rPr>
        <w:t>.</w:t>
      </w:r>
    </w:p>
    <w:p w14:paraId="0C346BAC" w14:textId="77777777" w:rsidR="001D4841" w:rsidRPr="00F669B7" w:rsidRDefault="001D4841" w:rsidP="001D4841">
      <w:pPr>
        <w:rPr>
          <w:sz w:val="16"/>
        </w:rPr>
      </w:pPr>
      <w:r w:rsidRPr="00F669B7">
        <w:rPr>
          <w:sz w:val="16"/>
        </w:rPr>
        <w:t xml:space="preserve">The Senate GOP leader warned in an interview with the “Ruthless” podcast that </w:t>
      </w:r>
      <w:r w:rsidRPr="00F669B7">
        <w:rPr>
          <w:rStyle w:val="StyleUnderline"/>
          <w:highlight w:val="green"/>
        </w:rPr>
        <w:t>Schumer</w:t>
      </w:r>
      <w:r w:rsidRPr="00F669B7">
        <w:rPr>
          <w:rStyle w:val="StyleUnderline"/>
        </w:rPr>
        <w:t xml:space="preserve"> is </w:t>
      </w:r>
      <w:r w:rsidRPr="00F669B7">
        <w:rPr>
          <w:rStyle w:val="StyleUnderline"/>
          <w:highlight w:val="green"/>
        </w:rPr>
        <w:t>unlikely to swallow</w:t>
      </w:r>
      <w:r w:rsidRPr="00F669B7">
        <w:rPr>
          <w:rStyle w:val="StyleUnderline"/>
        </w:rPr>
        <w:t xml:space="preserve"> </w:t>
      </w:r>
      <w:r w:rsidRPr="00F669B7">
        <w:rPr>
          <w:rStyle w:val="Emphasis"/>
        </w:rPr>
        <w:t xml:space="preserve">a </w:t>
      </w:r>
      <w:r w:rsidRPr="00F669B7">
        <w:rPr>
          <w:rStyle w:val="Emphasis"/>
          <w:highlight w:val="green"/>
        </w:rPr>
        <w:t>partisan funding</w:t>
      </w:r>
      <w:r w:rsidRPr="00F669B7">
        <w:rPr>
          <w:rStyle w:val="Emphasis"/>
        </w:rPr>
        <w:t xml:space="preserve"> deal</w:t>
      </w:r>
      <w:r w:rsidRPr="00F669B7">
        <w:rPr>
          <w:rStyle w:val="StyleUnderline"/>
        </w:rPr>
        <w:t xml:space="preserve"> </w:t>
      </w:r>
      <w:r w:rsidRPr="00F669B7">
        <w:rPr>
          <w:rStyle w:val="StyleUnderline"/>
          <w:highlight w:val="green"/>
        </w:rPr>
        <w:t xml:space="preserve">sent </w:t>
      </w:r>
      <w:r w:rsidRPr="00F669B7">
        <w:rPr>
          <w:rStyle w:val="StyleUnderline"/>
        </w:rPr>
        <w:t>over</w:t>
      </w:r>
      <w:r w:rsidRPr="00F669B7">
        <w:rPr>
          <w:rStyle w:val="StyleUnderline"/>
          <w:highlight w:val="green"/>
        </w:rPr>
        <w:t xml:space="preserve"> </w:t>
      </w:r>
      <w:r w:rsidRPr="00F669B7">
        <w:rPr>
          <w:rStyle w:val="Emphasis"/>
          <w:highlight w:val="green"/>
        </w:rPr>
        <w:t>from the House</w:t>
      </w:r>
      <w:r w:rsidRPr="00F669B7">
        <w:rPr>
          <w:rStyle w:val="StyleUnderline"/>
        </w:rPr>
        <w:t xml:space="preserve"> shortly </w:t>
      </w:r>
      <w:r w:rsidRPr="00F669B7">
        <w:rPr>
          <w:rStyle w:val="StyleUnderline"/>
          <w:highlight w:val="green"/>
        </w:rPr>
        <w:t>before</w:t>
      </w:r>
      <w:r w:rsidRPr="00F669B7">
        <w:rPr>
          <w:sz w:val="16"/>
          <w:highlight w:val="green"/>
        </w:rPr>
        <w:t xml:space="preserve"> </w:t>
      </w:r>
      <w:r w:rsidRPr="00F669B7">
        <w:rPr>
          <w:rStyle w:val="Emphasis"/>
        </w:rPr>
        <w:t>the Sept. 30</w:t>
      </w:r>
      <w:r w:rsidRPr="00F669B7">
        <w:rPr>
          <w:sz w:val="16"/>
        </w:rPr>
        <w:t xml:space="preserve"> </w:t>
      </w:r>
      <w:r w:rsidRPr="00F669B7">
        <w:rPr>
          <w:rStyle w:val="StyleUnderline"/>
          <w:highlight w:val="green"/>
        </w:rPr>
        <w:t>deadline</w:t>
      </w:r>
      <w:r w:rsidRPr="00F669B7">
        <w:rPr>
          <w:sz w:val="16"/>
        </w:rPr>
        <w:t xml:space="preserve">, </w:t>
      </w:r>
      <w:r w:rsidRPr="00F669B7">
        <w:rPr>
          <w:rStyle w:val="StyleUnderline"/>
        </w:rPr>
        <w:t>noting the Dem</w:t>
      </w:r>
      <w:r w:rsidRPr="00F669B7">
        <w:rPr>
          <w:sz w:val="16"/>
        </w:rPr>
        <w:t xml:space="preserve">ocratic </w:t>
      </w:r>
      <w:r w:rsidRPr="00F669B7">
        <w:rPr>
          <w:rStyle w:val="StyleUnderline"/>
        </w:rPr>
        <w:t>leader “got just blown up”</w:t>
      </w:r>
      <w:r w:rsidRPr="00F669B7">
        <w:rPr>
          <w:sz w:val="16"/>
        </w:rPr>
        <w:t xml:space="preserve"> </w:t>
      </w:r>
      <w:r w:rsidRPr="00F669B7">
        <w:rPr>
          <w:rStyle w:val="StyleUnderline"/>
        </w:rPr>
        <w:t>for voting for the partisan</w:t>
      </w:r>
      <w:r w:rsidRPr="00F669B7">
        <w:rPr>
          <w:sz w:val="16"/>
        </w:rPr>
        <w:t xml:space="preserve">, yearlong funding </w:t>
      </w:r>
      <w:r w:rsidRPr="00F669B7">
        <w:rPr>
          <w:rStyle w:val="StyleUnderline"/>
        </w:rPr>
        <w:t>bill the House passed in March.</w:t>
      </w:r>
    </w:p>
    <w:p w14:paraId="52136B3E" w14:textId="77777777" w:rsidR="001D4841" w:rsidRPr="00F669B7" w:rsidRDefault="001D4841" w:rsidP="001D4841">
      <w:pPr>
        <w:rPr>
          <w:sz w:val="16"/>
        </w:rPr>
      </w:pPr>
      <w:r w:rsidRPr="00F669B7">
        <w:rPr>
          <w:sz w:val="16"/>
        </w:rPr>
        <w:t xml:space="preserve">“I think </w:t>
      </w:r>
      <w:r w:rsidRPr="00F669B7">
        <w:rPr>
          <w:rStyle w:val="StyleUnderline"/>
        </w:rPr>
        <w:t>[Dem</w:t>
      </w:r>
      <w:r w:rsidRPr="00F669B7">
        <w:rPr>
          <w:sz w:val="16"/>
        </w:rPr>
        <w:t>ocrat</w:t>
      </w:r>
      <w:r w:rsidRPr="00F669B7">
        <w:rPr>
          <w:rStyle w:val="StyleUnderline"/>
        </w:rPr>
        <w:t>s</w:t>
      </w:r>
      <w:r w:rsidRPr="00F669B7">
        <w:rPr>
          <w:sz w:val="16"/>
        </w:rPr>
        <w:t xml:space="preserve"> </w:t>
      </w:r>
      <w:r w:rsidRPr="00F669B7">
        <w:rPr>
          <w:rStyle w:val="StyleUnderline"/>
        </w:rPr>
        <w:t>are] going to be under</w:t>
      </w:r>
      <w:r w:rsidRPr="00F669B7">
        <w:rPr>
          <w:sz w:val="16"/>
        </w:rPr>
        <w:t xml:space="preserve"> an </w:t>
      </w:r>
      <w:r w:rsidRPr="00F669B7">
        <w:rPr>
          <w:rStyle w:val="Emphasis"/>
          <w:highlight w:val="green"/>
        </w:rPr>
        <w:t>enormous</w:t>
      </w:r>
      <w:r w:rsidRPr="00F669B7">
        <w:rPr>
          <w:rStyle w:val="Emphasis"/>
        </w:rPr>
        <w:t xml:space="preserve"> </w:t>
      </w:r>
      <w:r w:rsidRPr="00F669B7">
        <w:rPr>
          <w:sz w:val="16"/>
        </w:rPr>
        <w:t xml:space="preserve">amount of </w:t>
      </w:r>
      <w:r w:rsidRPr="00F669B7">
        <w:rPr>
          <w:rStyle w:val="Emphasis"/>
          <w:highlight w:val="green"/>
        </w:rPr>
        <w:t>pressure</w:t>
      </w:r>
      <w:r w:rsidRPr="00F669B7">
        <w:rPr>
          <w:sz w:val="16"/>
        </w:rPr>
        <w:t xml:space="preserve"> </w:t>
      </w:r>
      <w:r w:rsidRPr="00F669B7">
        <w:rPr>
          <w:rStyle w:val="StyleUnderline"/>
        </w:rPr>
        <w:t>come fall</w:t>
      </w:r>
      <w:r w:rsidRPr="00F669B7">
        <w:rPr>
          <w:sz w:val="16"/>
        </w:rPr>
        <w:t xml:space="preserve">, </w:t>
      </w:r>
      <w:r w:rsidRPr="00F669B7">
        <w:rPr>
          <w:rStyle w:val="StyleUnderline"/>
        </w:rPr>
        <w:t xml:space="preserve">which is why … we need </w:t>
      </w:r>
      <w:r w:rsidRPr="00F669B7">
        <w:rPr>
          <w:rStyle w:val="Emphasis"/>
        </w:rPr>
        <w:t>to do everything we can</w:t>
      </w:r>
      <w:r w:rsidRPr="00F669B7">
        <w:rPr>
          <w:sz w:val="16"/>
        </w:rPr>
        <w:t xml:space="preserve"> — </w:t>
      </w:r>
      <w:r w:rsidRPr="00F669B7">
        <w:rPr>
          <w:rStyle w:val="Emphasis"/>
        </w:rPr>
        <w:t>House Republicans</w:t>
      </w:r>
      <w:r w:rsidRPr="00F669B7">
        <w:rPr>
          <w:sz w:val="16"/>
        </w:rPr>
        <w:t xml:space="preserve">, Senate Republicans, President Trump and his team — </w:t>
      </w:r>
      <w:r w:rsidRPr="00F669B7">
        <w:rPr>
          <w:rStyle w:val="StyleUnderline"/>
        </w:rPr>
        <w:t>to</w:t>
      </w:r>
      <w:r w:rsidRPr="00F669B7">
        <w:rPr>
          <w:sz w:val="16"/>
        </w:rPr>
        <w:t xml:space="preserve"> … </w:t>
      </w:r>
      <w:r w:rsidRPr="00F669B7">
        <w:rPr>
          <w:rStyle w:val="StyleUnderline"/>
        </w:rPr>
        <w:t xml:space="preserve">set it up </w:t>
      </w:r>
      <w:r w:rsidRPr="00F669B7">
        <w:rPr>
          <w:rStyle w:val="StyleUnderline"/>
          <w:highlight w:val="green"/>
        </w:rPr>
        <w:t>for</w:t>
      </w:r>
      <w:r w:rsidRPr="00F669B7">
        <w:rPr>
          <w:rStyle w:val="StyleUnderline"/>
        </w:rPr>
        <w:t xml:space="preserve"> success, to keep</w:t>
      </w:r>
      <w:r w:rsidRPr="00F669B7">
        <w:rPr>
          <w:sz w:val="16"/>
        </w:rPr>
        <w:t xml:space="preserve"> </w:t>
      </w:r>
      <w:r w:rsidRPr="00F669B7">
        <w:rPr>
          <w:rStyle w:val="StyleUnderline"/>
        </w:rPr>
        <w:t>the government up</w:t>
      </w:r>
      <w:r w:rsidRPr="00F669B7">
        <w:rPr>
          <w:sz w:val="16"/>
        </w:rPr>
        <w:t xml:space="preserve"> </w:t>
      </w:r>
      <w:r w:rsidRPr="00F669B7">
        <w:rPr>
          <w:rStyle w:val="StyleUnderline"/>
        </w:rPr>
        <w:t>and funded,”</w:t>
      </w:r>
      <w:r w:rsidRPr="00F669B7">
        <w:rPr>
          <w:sz w:val="16"/>
        </w:rPr>
        <w:t xml:space="preserve"> Thune said.</w:t>
      </w:r>
    </w:p>
    <w:p w14:paraId="4E06077C" w14:textId="77777777" w:rsidR="001D4841" w:rsidRPr="00F669B7" w:rsidRDefault="001D4841" w:rsidP="001D4841">
      <w:pPr>
        <w:rPr>
          <w:sz w:val="16"/>
        </w:rPr>
      </w:pPr>
      <w:r w:rsidRPr="00F669B7">
        <w:rPr>
          <w:sz w:val="16"/>
        </w:rPr>
        <w:t>“And then … Chuck Schumer … what’s he going to do? Is he going to bow to the Democratic base, or do the responsible thing and keep the government open? That’s the decision,” he added.</w:t>
      </w:r>
    </w:p>
    <w:p w14:paraId="5859F158" w14:textId="77777777" w:rsidR="001D4841" w:rsidRPr="00F669B7" w:rsidRDefault="001D4841" w:rsidP="001D4841">
      <w:pPr>
        <w:rPr>
          <w:rStyle w:val="Emphasis"/>
        </w:rPr>
      </w:pPr>
      <w:r w:rsidRPr="00F669B7">
        <w:rPr>
          <w:rStyle w:val="StyleUnderline"/>
        </w:rPr>
        <w:t>A Dem</w:t>
      </w:r>
      <w:r w:rsidRPr="00F669B7">
        <w:rPr>
          <w:sz w:val="16"/>
        </w:rPr>
        <w:t xml:space="preserve">ocratic </w:t>
      </w:r>
      <w:r w:rsidRPr="00F669B7">
        <w:rPr>
          <w:rStyle w:val="StyleUnderline"/>
        </w:rPr>
        <w:t>senator who requested anonymity</w:t>
      </w:r>
      <w:r w:rsidRPr="00F669B7">
        <w:rPr>
          <w:sz w:val="16"/>
        </w:rPr>
        <w:t xml:space="preserve"> </w:t>
      </w:r>
      <w:r w:rsidRPr="00F669B7">
        <w:rPr>
          <w:rStyle w:val="StyleUnderline"/>
        </w:rPr>
        <w:t xml:space="preserve">to comment on discussions within </w:t>
      </w:r>
      <w:r w:rsidRPr="00F669B7">
        <w:rPr>
          <w:rStyle w:val="Emphasis"/>
        </w:rPr>
        <w:t>the Dem</w:t>
      </w:r>
      <w:r w:rsidRPr="00F669B7">
        <w:rPr>
          <w:rStyle w:val="StyleUnderline"/>
        </w:rPr>
        <w:t>ocratic caucus said</w:t>
      </w:r>
      <w:r w:rsidRPr="00F669B7">
        <w:rPr>
          <w:sz w:val="16"/>
        </w:rPr>
        <w:t xml:space="preserve"> </w:t>
      </w:r>
      <w:r w:rsidRPr="00F669B7">
        <w:rPr>
          <w:rStyle w:val="StyleUnderline"/>
        </w:rPr>
        <w:t>Schumer is</w:t>
      </w:r>
      <w:r w:rsidRPr="00F669B7">
        <w:rPr>
          <w:sz w:val="16"/>
        </w:rPr>
        <w:t xml:space="preserve"> coming </w:t>
      </w:r>
      <w:r w:rsidRPr="00F669B7">
        <w:rPr>
          <w:rStyle w:val="Emphasis"/>
        </w:rPr>
        <w:t>under heavy pressure</w:t>
      </w:r>
      <w:r w:rsidRPr="00F669B7">
        <w:rPr>
          <w:sz w:val="16"/>
        </w:rPr>
        <w:t xml:space="preserve"> from liberal colleagues </w:t>
      </w:r>
      <w:r w:rsidRPr="00F669B7">
        <w:rPr>
          <w:rStyle w:val="StyleUnderline"/>
        </w:rPr>
        <w:t xml:space="preserve">to insist on a </w:t>
      </w:r>
      <w:r w:rsidRPr="00F669B7">
        <w:rPr>
          <w:rStyle w:val="StyleUnderline"/>
          <w:highlight w:val="green"/>
        </w:rPr>
        <w:t>bipart</w:t>
      </w:r>
      <w:r w:rsidRPr="00F669B7">
        <w:rPr>
          <w:sz w:val="16"/>
        </w:rPr>
        <w:t xml:space="preserve">isan </w:t>
      </w:r>
      <w:r w:rsidRPr="00F669B7">
        <w:rPr>
          <w:rStyle w:val="StyleUnderline"/>
        </w:rPr>
        <w:t xml:space="preserve">funding </w:t>
      </w:r>
      <w:r w:rsidRPr="00F669B7">
        <w:rPr>
          <w:rStyle w:val="StyleUnderline"/>
          <w:highlight w:val="green"/>
        </w:rPr>
        <w:t>stopgap</w:t>
      </w:r>
      <w:r w:rsidRPr="00F669B7">
        <w:rPr>
          <w:sz w:val="16"/>
        </w:rPr>
        <w:t xml:space="preserve">. </w:t>
      </w:r>
      <w:r w:rsidRPr="00F669B7">
        <w:rPr>
          <w:rStyle w:val="Emphasis"/>
        </w:rPr>
        <w:t xml:space="preserve">And they’re urging him to </w:t>
      </w:r>
      <w:r w:rsidRPr="00F669B7">
        <w:rPr>
          <w:rStyle w:val="Emphasis"/>
          <w:highlight w:val="green"/>
        </w:rPr>
        <w:t>reject any</w:t>
      </w:r>
      <w:r w:rsidRPr="00F669B7">
        <w:rPr>
          <w:rStyle w:val="Emphasis"/>
        </w:rPr>
        <w:t xml:space="preserve"> partisan funding measure </w:t>
      </w:r>
      <w:r w:rsidRPr="00F669B7">
        <w:rPr>
          <w:rStyle w:val="Emphasis"/>
          <w:highlight w:val="green"/>
        </w:rPr>
        <w:t>akin to what the House jammed</w:t>
      </w:r>
      <w:r w:rsidRPr="00F669B7">
        <w:rPr>
          <w:rStyle w:val="Emphasis"/>
        </w:rPr>
        <w:t xml:space="preserve"> the Senate </w:t>
      </w:r>
      <w:proofErr w:type="gramStart"/>
      <w:r w:rsidRPr="00F669B7">
        <w:rPr>
          <w:rStyle w:val="Emphasis"/>
        </w:rPr>
        <w:t xml:space="preserve">with </w:t>
      </w:r>
      <w:r w:rsidRPr="00F669B7">
        <w:rPr>
          <w:rStyle w:val="Emphasis"/>
          <w:highlight w:val="green"/>
        </w:rPr>
        <w:t>in</w:t>
      </w:r>
      <w:proofErr w:type="gramEnd"/>
      <w:r w:rsidRPr="00F669B7">
        <w:rPr>
          <w:rStyle w:val="Emphasis"/>
        </w:rPr>
        <w:t xml:space="preserve"> </w:t>
      </w:r>
      <w:r w:rsidRPr="00F669B7">
        <w:rPr>
          <w:rStyle w:val="Emphasis"/>
          <w:highlight w:val="green"/>
        </w:rPr>
        <w:t>March.</w:t>
      </w:r>
    </w:p>
    <w:p w14:paraId="0D8C99E2" w14:textId="77777777" w:rsidR="001D4841" w:rsidRPr="00F669B7" w:rsidRDefault="001D4841" w:rsidP="001D4841">
      <w:pPr>
        <w:rPr>
          <w:sz w:val="16"/>
        </w:rPr>
      </w:pPr>
      <w:r w:rsidRPr="00F669B7">
        <w:rPr>
          <w:sz w:val="16"/>
        </w:rPr>
        <w:t>“We all want to pursue a bipartisan, bicameral appropriations process. That’s how it’s always been done successfully, and we believe that should happen. However, the Republicans are making it extremely difficult to do that,” Schumer told reporters after meeting with House Democratic Leader Hakeem Jeffries (N.Y.) last week to discuss strategy.</w:t>
      </w:r>
    </w:p>
    <w:p w14:paraId="65F82F91" w14:textId="77777777" w:rsidR="001D4841" w:rsidRPr="00F669B7" w:rsidRDefault="001D4841" w:rsidP="001D4841">
      <w:pPr>
        <w:rPr>
          <w:sz w:val="16"/>
        </w:rPr>
      </w:pPr>
      <w:r w:rsidRPr="00F669B7">
        <w:rPr>
          <w:rStyle w:val="StyleUnderline"/>
        </w:rPr>
        <w:t>Asked what he would do if the House sent another partisan c</w:t>
      </w:r>
      <w:r w:rsidRPr="00F669B7">
        <w:rPr>
          <w:sz w:val="16"/>
        </w:rPr>
        <w:t xml:space="preserve">ontinuing </w:t>
      </w:r>
      <w:r w:rsidRPr="00F669B7">
        <w:rPr>
          <w:rStyle w:val="StyleUnderline"/>
        </w:rPr>
        <w:t>r</w:t>
      </w:r>
      <w:r w:rsidRPr="00F669B7">
        <w:rPr>
          <w:sz w:val="16"/>
        </w:rPr>
        <w:t xml:space="preserve">esolution </w:t>
      </w:r>
      <w:r w:rsidRPr="00F669B7">
        <w:rPr>
          <w:rStyle w:val="StyleUnderline"/>
        </w:rPr>
        <w:t>to the Senate shortly before the funding deadline, Schumer said:</w:t>
      </w:r>
      <w:r w:rsidRPr="00F669B7">
        <w:rPr>
          <w:sz w:val="16"/>
        </w:rPr>
        <w:t xml:space="preserve"> “</w:t>
      </w:r>
      <w:r w:rsidRPr="00F669B7">
        <w:rPr>
          <w:rStyle w:val="StyleUnderline"/>
        </w:rPr>
        <w:t>We’re for a bipartisan</w:t>
      </w:r>
      <w:r w:rsidRPr="00F669B7">
        <w:rPr>
          <w:sz w:val="16"/>
        </w:rPr>
        <w:t xml:space="preserve">, bicameral </w:t>
      </w:r>
      <w:r w:rsidRPr="00F669B7">
        <w:rPr>
          <w:rStyle w:val="StyleUnderline"/>
        </w:rPr>
        <w:t>bill.</w:t>
      </w:r>
      <w:r w:rsidRPr="00F669B7">
        <w:rPr>
          <w:sz w:val="16"/>
        </w:rPr>
        <w:t xml:space="preserve"> </w:t>
      </w:r>
      <w:r w:rsidRPr="00F669B7">
        <w:rPr>
          <w:rStyle w:val="StyleUnderline"/>
        </w:rPr>
        <w:t>That’s what’s always been done.</w:t>
      </w:r>
      <w:r w:rsidRPr="00F669B7">
        <w:rPr>
          <w:sz w:val="16"/>
        </w:rPr>
        <w:t xml:space="preserve"> The </w:t>
      </w:r>
      <w:r w:rsidRPr="00F669B7">
        <w:rPr>
          <w:rStyle w:val="StyleUnderline"/>
        </w:rPr>
        <w:t>onus is on the Republicans to make that happen</w:t>
      </w:r>
      <w:r w:rsidRPr="00F669B7">
        <w:rPr>
          <w:sz w:val="16"/>
        </w:rPr>
        <w:t>.”</w:t>
      </w:r>
    </w:p>
    <w:p w14:paraId="7D45BDEA" w14:textId="77777777" w:rsidR="001D4841" w:rsidRPr="00F669B7" w:rsidRDefault="001D4841" w:rsidP="001D4841">
      <w:pPr>
        <w:rPr>
          <w:sz w:val="16"/>
        </w:rPr>
      </w:pPr>
      <w:r w:rsidRPr="00F669B7">
        <w:rPr>
          <w:rStyle w:val="Emphasis"/>
        </w:rPr>
        <w:t>Senate Republicans</w:t>
      </w:r>
      <w:r w:rsidRPr="00F669B7">
        <w:rPr>
          <w:rStyle w:val="StyleUnderline"/>
        </w:rPr>
        <w:t xml:space="preserve"> have heard that</w:t>
      </w:r>
      <w:r w:rsidRPr="00F669B7">
        <w:rPr>
          <w:sz w:val="16"/>
        </w:rPr>
        <w:t xml:space="preserve"> message </w:t>
      </w:r>
      <w:r w:rsidRPr="00F669B7">
        <w:rPr>
          <w:rStyle w:val="Emphasis"/>
        </w:rPr>
        <w:t>loud and clear,</w:t>
      </w:r>
      <w:r w:rsidRPr="00F669B7">
        <w:rPr>
          <w:sz w:val="16"/>
        </w:rPr>
        <w:t xml:space="preserve"> </w:t>
      </w:r>
      <w:r w:rsidRPr="00F669B7">
        <w:rPr>
          <w:rStyle w:val="StyleUnderline"/>
        </w:rPr>
        <w:t xml:space="preserve">and </w:t>
      </w:r>
      <w:r w:rsidRPr="00F669B7">
        <w:rPr>
          <w:rStyle w:val="Emphasis"/>
        </w:rPr>
        <w:t>they</w:t>
      </w:r>
      <w:r w:rsidRPr="00F669B7">
        <w:rPr>
          <w:rStyle w:val="StyleUnderline"/>
        </w:rPr>
        <w:t xml:space="preserve"> want to avoid sticking Trump with a shutdown</w:t>
      </w:r>
      <w:r w:rsidRPr="00F669B7">
        <w:rPr>
          <w:sz w:val="16"/>
        </w:rPr>
        <w:t xml:space="preserve"> in the fall.</w:t>
      </w:r>
    </w:p>
    <w:p w14:paraId="7793BDF4" w14:textId="77777777" w:rsidR="001D4841" w:rsidRPr="00F669B7" w:rsidRDefault="001D4841" w:rsidP="001D4841">
      <w:pPr>
        <w:rPr>
          <w:sz w:val="16"/>
        </w:rPr>
      </w:pPr>
      <w:r w:rsidRPr="00F669B7">
        <w:rPr>
          <w:sz w:val="16"/>
        </w:rPr>
        <w:t xml:space="preserve">An element of </w:t>
      </w:r>
      <w:r w:rsidRPr="00F669B7">
        <w:rPr>
          <w:rStyle w:val="StyleUnderline"/>
        </w:rPr>
        <w:t xml:space="preserve">the </w:t>
      </w:r>
      <w:r w:rsidRPr="00F669B7">
        <w:rPr>
          <w:rStyle w:val="StyleUnderline"/>
          <w:highlight w:val="green"/>
        </w:rPr>
        <w:t>Senate</w:t>
      </w:r>
      <w:r w:rsidRPr="00F669B7">
        <w:rPr>
          <w:rStyle w:val="StyleUnderline"/>
        </w:rPr>
        <w:t xml:space="preserve"> Republican </w:t>
      </w:r>
      <w:r w:rsidRPr="00F669B7">
        <w:rPr>
          <w:rStyle w:val="StyleUnderline"/>
          <w:highlight w:val="green"/>
        </w:rPr>
        <w:t>strat</w:t>
      </w:r>
      <w:r w:rsidRPr="00F669B7">
        <w:rPr>
          <w:rStyle w:val="StyleUnderline"/>
        </w:rPr>
        <w:t xml:space="preserve">egy </w:t>
      </w:r>
      <w:r w:rsidRPr="00F669B7">
        <w:rPr>
          <w:rStyle w:val="StyleUnderline"/>
          <w:highlight w:val="green"/>
        </w:rPr>
        <w:t>is to pass</w:t>
      </w:r>
      <w:r w:rsidRPr="00F669B7">
        <w:rPr>
          <w:sz w:val="16"/>
        </w:rPr>
        <w:t xml:space="preserve"> several of the regular </w:t>
      </w:r>
      <w:r w:rsidRPr="00F669B7">
        <w:rPr>
          <w:rStyle w:val="StyleUnderline"/>
        </w:rPr>
        <w:t>approp</w:t>
      </w:r>
      <w:r w:rsidRPr="00F669B7">
        <w:rPr>
          <w:sz w:val="16"/>
        </w:rPr>
        <w:t>riation</w:t>
      </w:r>
      <w:r w:rsidRPr="00F669B7">
        <w:rPr>
          <w:rStyle w:val="StyleUnderline"/>
        </w:rPr>
        <w:t>s</w:t>
      </w:r>
      <w:r w:rsidRPr="00F669B7">
        <w:rPr>
          <w:sz w:val="16"/>
        </w:rPr>
        <w:t xml:space="preserve"> </w:t>
      </w:r>
      <w:r w:rsidRPr="00F669B7">
        <w:rPr>
          <w:rStyle w:val="StyleUnderline"/>
          <w:highlight w:val="green"/>
        </w:rPr>
        <w:t>bills</w:t>
      </w:r>
      <w:r w:rsidRPr="00F669B7">
        <w:rPr>
          <w:sz w:val="16"/>
        </w:rPr>
        <w:t xml:space="preserve"> for fiscal 2026 </w:t>
      </w:r>
      <w:r w:rsidRPr="00F669B7">
        <w:rPr>
          <w:rStyle w:val="Emphasis"/>
          <w:highlight w:val="green"/>
        </w:rPr>
        <w:t>before</w:t>
      </w:r>
      <w:r w:rsidRPr="00F669B7">
        <w:rPr>
          <w:rStyle w:val="Emphasis"/>
        </w:rPr>
        <w:t xml:space="preserve"> the </w:t>
      </w:r>
      <w:r w:rsidRPr="00F669B7">
        <w:rPr>
          <w:rStyle w:val="Emphasis"/>
          <w:highlight w:val="green"/>
        </w:rPr>
        <w:t>end of September</w:t>
      </w:r>
      <w:r w:rsidRPr="00F669B7">
        <w:rPr>
          <w:sz w:val="16"/>
        </w:rPr>
        <w:t xml:space="preserve"> </w:t>
      </w:r>
      <w:r w:rsidRPr="00F669B7">
        <w:rPr>
          <w:rStyle w:val="Emphasis"/>
          <w:highlight w:val="green"/>
        </w:rPr>
        <w:t>to promote</w:t>
      </w:r>
      <w:r w:rsidRPr="00F669B7">
        <w:rPr>
          <w:rStyle w:val="Emphasis"/>
        </w:rPr>
        <w:t xml:space="preserve"> a sense of </w:t>
      </w:r>
      <w:r w:rsidRPr="00F669B7">
        <w:rPr>
          <w:rStyle w:val="Emphasis"/>
          <w:highlight w:val="green"/>
        </w:rPr>
        <w:t>optimism</w:t>
      </w:r>
      <w:r w:rsidRPr="00F669B7">
        <w:rPr>
          <w:sz w:val="16"/>
        </w:rPr>
        <w:t xml:space="preserve"> </w:t>
      </w:r>
      <w:r w:rsidRPr="00F669B7">
        <w:rPr>
          <w:rStyle w:val="Emphasis"/>
        </w:rPr>
        <w:t xml:space="preserve">that Republicans and Democrats </w:t>
      </w:r>
      <w:r w:rsidRPr="00F669B7">
        <w:rPr>
          <w:rStyle w:val="Emphasis"/>
          <w:highlight w:val="green"/>
        </w:rPr>
        <w:t>can work together</w:t>
      </w:r>
      <w:r w:rsidRPr="00F669B7">
        <w:rPr>
          <w:sz w:val="16"/>
        </w:rPr>
        <w:t xml:space="preserve"> to fund the government.</w:t>
      </w:r>
    </w:p>
    <w:p w14:paraId="79EB34E5" w14:textId="77777777" w:rsidR="001D4841" w:rsidRPr="00F669B7" w:rsidRDefault="001D4841" w:rsidP="001D4841">
      <w:pPr>
        <w:rPr>
          <w:sz w:val="16"/>
        </w:rPr>
      </w:pPr>
      <w:r w:rsidRPr="00F669B7">
        <w:rPr>
          <w:rStyle w:val="StyleUnderline"/>
        </w:rPr>
        <w:t>GOP senators hope that</w:t>
      </w:r>
      <w:r w:rsidRPr="00F669B7">
        <w:rPr>
          <w:sz w:val="16"/>
        </w:rPr>
        <w:t xml:space="preserve">, </w:t>
      </w:r>
      <w:r w:rsidRPr="00F669B7">
        <w:rPr>
          <w:rStyle w:val="Emphasis"/>
        </w:rPr>
        <w:t>in turn</w:t>
      </w:r>
      <w:r w:rsidRPr="00F669B7">
        <w:rPr>
          <w:sz w:val="16"/>
        </w:rPr>
        <w:t xml:space="preserve">, </w:t>
      </w:r>
      <w:r w:rsidRPr="00F669B7">
        <w:rPr>
          <w:rStyle w:val="StyleUnderline"/>
        </w:rPr>
        <w:t xml:space="preserve">would </w:t>
      </w:r>
      <w:r w:rsidRPr="00F669B7">
        <w:rPr>
          <w:rStyle w:val="Emphasis"/>
          <w:highlight w:val="green"/>
        </w:rPr>
        <w:t>reduce</w:t>
      </w:r>
      <w:r w:rsidRPr="00F669B7">
        <w:rPr>
          <w:rStyle w:val="Emphasis"/>
        </w:rPr>
        <w:t xml:space="preserve"> the </w:t>
      </w:r>
      <w:r w:rsidRPr="00F669B7">
        <w:rPr>
          <w:rStyle w:val="Emphasis"/>
          <w:highlight w:val="green"/>
        </w:rPr>
        <w:t>temptation for</w:t>
      </w:r>
      <w:r w:rsidRPr="00F669B7">
        <w:rPr>
          <w:rStyle w:val="Emphasis"/>
        </w:rPr>
        <w:t xml:space="preserve"> the </w:t>
      </w:r>
      <w:r w:rsidRPr="00F669B7">
        <w:rPr>
          <w:rStyle w:val="Emphasis"/>
          <w:highlight w:val="green"/>
        </w:rPr>
        <w:t>House to</w:t>
      </w:r>
      <w:r w:rsidRPr="00F669B7">
        <w:rPr>
          <w:rStyle w:val="StyleUnderline"/>
        </w:rPr>
        <w:t xml:space="preserve"> simply </w:t>
      </w:r>
      <w:r w:rsidRPr="00F669B7">
        <w:rPr>
          <w:rStyle w:val="Emphasis"/>
          <w:highlight w:val="green"/>
        </w:rPr>
        <w:t>send</w:t>
      </w:r>
      <w:r w:rsidRPr="00F669B7">
        <w:rPr>
          <w:rStyle w:val="Emphasis"/>
        </w:rPr>
        <w:t xml:space="preserve"> to the Senate</w:t>
      </w:r>
      <w:r w:rsidRPr="00F669B7">
        <w:rPr>
          <w:rStyle w:val="StyleUnderline"/>
        </w:rPr>
        <w:t xml:space="preserve"> </w:t>
      </w:r>
      <w:r w:rsidRPr="00F669B7">
        <w:rPr>
          <w:rStyle w:val="Emphasis"/>
        </w:rPr>
        <w:t>a</w:t>
      </w:r>
      <w:r w:rsidRPr="00F669B7">
        <w:rPr>
          <w:rStyle w:val="StyleUnderline"/>
        </w:rPr>
        <w:t xml:space="preserve"> stopgap funding </w:t>
      </w:r>
      <w:r w:rsidRPr="00F669B7">
        <w:rPr>
          <w:rStyle w:val="Emphasis"/>
          <w:highlight w:val="green"/>
        </w:rPr>
        <w:t xml:space="preserve">measure that cuts </w:t>
      </w:r>
      <w:r w:rsidRPr="00F669B7">
        <w:rPr>
          <w:rStyle w:val="StyleUnderline"/>
        </w:rPr>
        <w:t xml:space="preserve">deeply into </w:t>
      </w:r>
      <w:r w:rsidRPr="00F669B7">
        <w:rPr>
          <w:rStyle w:val="Emphasis"/>
          <w:highlight w:val="green"/>
        </w:rPr>
        <w:t>Dem</w:t>
      </w:r>
      <w:r w:rsidRPr="00F669B7">
        <w:rPr>
          <w:rStyle w:val="StyleUnderline"/>
        </w:rPr>
        <w:t>o</w:t>
      </w:r>
      <w:r w:rsidRPr="00F669B7">
        <w:rPr>
          <w:sz w:val="16"/>
        </w:rPr>
        <w:t xml:space="preserve">cratic </w:t>
      </w:r>
      <w:r w:rsidRPr="00F669B7">
        <w:rPr>
          <w:rStyle w:val="Emphasis"/>
          <w:highlight w:val="green"/>
        </w:rPr>
        <w:t>priorities</w:t>
      </w:r>
      <w:r w:rsidRPr="00F669B7">
        <w:rPr>
          <w:rStyle w:val="Emphasis"/>
        </w:rPr>
        <w:t>,</w:t>
      </w:r>
      <w:r w:rsidRPr="00F669B7">
        <w:rPr>
          <w:sz w:val="16"/>
        </w:rPr>
        <w:t xml:space="preserve"> </w:t>
      </w:r>
      <w:r w:rsidRPr="00F669B7">
        <w:rPr>
          <w:rStyle w:val="Emphasis"/>
        </w:rPr>
        <w:t>as Johnson did in March,</w:t>
      </w:r>
      <w:r w:rsidRPr="00F669B7">
        <w:rPr>
          <w:sz w:val="16"/>
        </w:rPr>
        <w:t xml:space="preserve"> </w:t>
      </w:r>
      <w:r w:rsidRPr="00F669B7">
        <w:rPr>
          <w:rStyle w:val="Emphasis"/>
        </w:rPr>
        <w:t>and dare Schumer to shut down the government.</w:t>
      </w:r>
    </w:p>
    <w:p w14:paraId="4F592DC0" w14:textId="77777777" w:rsidR="001D4841" w:rsidRPr="00F669B7" w:rsidRDefault="001D4841" w:rsidP="001D4841">
      <w:pPr>
        <w:rPr>
          <w:sz w:val="16"/>
        </w:rPr>
      </w:pPr>
      <w:r w:rsidRPr="00F669B7">
        <w:rPr>
          <w:rStyle w:val="StyleUnderline"/>
        </w:rPr>
        <w:t>By passing</w:t>
      </w:r>
      <w:r w:rsidRPr="00F669B7">
        <w:rPr>
          <w:sz w:val="16"/>
        </w:rPr>
        <w:t xml:space="preserve"> a few spending </w:t>
      </w:r>
      <w:r w:rsidRPr="00F669B7">
        <w:rPr>
          <w:rStyle w:val="StyleUnderline"/>
        </w:rPr>
        <w:t xml:space="preserve">bills </w:t>
      </w:r>
      <w:r w:rsidRPr="00F669B7">
        <w:rPr>
          <w:sz w:val="16"/>
        </w:rPr>
        <w:t xml:space="preserve">this week or </w:t>
      </w:r>
      <w:r w:rsidRPr="00F669B7">
        <w:rPr>
          <w:rStyle w:val="StyleUnderline"/>
        </w:rPr>
        <w:t>in early September,</w:t>
      </w:r>
      <w:r w:rsidRPr="00F669B7">
        <w:rPr>
          <w:sz w:val="16"/>
        </w:rPr>
        <w:t xml:space="preserve"> </w:t>
      </w:r>
      <w:r w:rsidRPr="00F669B7">
        <w:rPr>
          <w:rStyle w:val="StyleUnderline"/>
        </w:rPr>
        <w:t xml:space="preserve">Senate </w:t>
      </w:r>
      <w:r w:rsidRPr="00F669B7">
        <w:rPr>
          <w:rStyle w:val="StyleUnderline"/>
          <w:highlight w:val="green"/>
        </w:rPr>
        <w:t>negotiators would be in a better position to</w:t>
      </w:r>
      <w:r w:rsidRPr="00F669B7">
        <w:rPr>
          <w:rStyle w:val="StyleUnderline"/>
        </w:rPr>
        <w:t xml:space="preserve"> insist that House</w:t>
      </w:r>
      <w:r w:rsidRPr="00F669B7">
        <w:rPr>
          <w:sz w:val="16"/>
        </w:rPr>
        <w:t xml:space="preserve"> GOP leaders </w:t>
      </w:r>
      <w:r w:rsidRPr="00F669B7">
        <w:rPr>
          <w:rStyle w:val="StyleUnderline"/>
          <w:highlight w:val="green"/>
        </w:rPr>
        <w:t>meet</w:t>
      </w:r>
      <w:r w:rsidRPr="00F669B7">
        <w:rPr>
          <w:rStyle w:val="StyleUnderline"/>
        </w:rPr>
        <w:t xml:space="preserve"> them </w:t>
      </w:r>
      <w:r w:rsidRPr="00F669B7">
        <w:rPr>
          <w:rStyle w:val="StyleUnderline"/>
          <w:highlight w:val="green"/>
        </w:rPr>
        <w:t>halfway.</w:t>
      </w:r>
    </w:p>
    <w:p w14:paraId="2B3D02A2" w14:textId="77777777" w:rsidR="001D4841" w:rsidRPr="00F669B7" w:rsidRDefault="001D4841" w:rsidP="001D4841"/>
    <w:p w14:paraId="5E9AB932" w14:textId="77777777" w:rsidR="001D4841" w:rsidRPr="00F669B7" w:rsidRDefault="001D4841" w:rsidP="001D4841">
      <w:pPr>
        <w:pStyle w:val="Heading4"/>
      </w:pPr>
      <w:bookmarkStart w:id="1" w:name="_Hlk207292222"/>
      <w:r w:rsidRPr="00F669B7">
        <w:t xml:space="preserve">Shutdown kills US innovation edge </w:t>
      </w:r>
      <w:proofErr w:type="gramStart"/>
      <w:r w:rsidRPr="00F669B7">
        <w:t>vis-à-vis</w:t>
      </w:r>
      <w:proofErr w:type="gramEnd"/>
      <w:r w:rsidRPr="00F669B7">
        <w:t xml:space="preserve"> adversaries. </w:t>
      </w:r>
      <w:proofErr w:type="gramStart"/>
      <w:r w:rsidRPr="00F669B7">
        <w:rPr>
          <w:b w:val="0"/>
          <w:bCs/>
        </w:rPr>
        <w:t>Also</w:t>
      </w:r>
      <w:proofErr w:type="gramEnd"/>
      <w:r w:rsidRPr="00F669B7">
        <w:rPr>
          <w:b w:val="0"/>
          <w:bCs/>
        </w:rPr>
        <w:t xml:space="preserve"> halts munitions and Taiwan arm sales.</w:t>
      </w:r>
    </w:p>
    <w:p w14:paraId="70BFA3C7" w14:textId="77777777" w:rsidR="001D4841" w:rsidRPr="00F669B7" w:rsidRDefault="001D4841" w:rsidP="001D4841">
      <w:pPr>
        <w:rPr>
          <w:sz w:val="18"/>
          <w:szCs w:val="18"/>
        </w:rPr>
      </w:pPr>
      <w:r w:rsidRPr="00F669B7">
        <w:rPr>
          <w:rStyle w:val="Style13ptBold"/>
        </w:rPr>
        <w:t>Hitchens 23</w:t>
      </w:r>
      <w:r w:rsidRPr="00F669B7">
        <w:rPr>
          <w:sz w:val="18"/>
          <w:szCs w:val="18"/>
        </w:rPr>
        <w:t xml:space="preserve"> – et al – all authors listed. Theresa Hitchens is the Senior reporter, Space at Breaking Defense. The former Defense News editor was a senior research associate at the University of Maryland’s Center for International and Security Studies at Maryland (CISSM). Before that, she spent six years in Geneva, Switzerland as director of the United Nations Institute for Disarmament Research (UNIDIR</w:t>
      </w:r>
      <w:proofErr w:type="gramStart"/>
      <w:r w:rsidRPr="00F669B7">
        <w:rPr>
          <w:sz w:val="18"/>
          <w:szCs w:val="18"/>
        </w:rPr>
        <w:t>).Additional</w:t>
      </w:r>
      <w:proofErr w:type="gramEnd"/>
      <w:r w:rsidRPr="00F669B7">
        <w:rPr>
          <w:sz w:val="18"/>
          <w:szCs w:val="18"/>
        </w:rPr>
        <w:t xml:space="preserve"> reporting by Breaking Defense’s Justin Katz, Aaron Mehta, Michael Marrow, and Ashley Roque. “Government shutdown: How it could impact the military, civilians and defense industry” – Breaking Defense - September 27, 2023 - https://breakingdefense.com/2023/09/government-shutdown-how-it-could-impact-the-military-civilians-and-defense-industry/</w:t>
      </w:r>
    </w:p>
    <w:p w14:paraId="02FB09B9" w14:textId="77777777" w:rsidR="001D4841" w:rsidRPr="00F669B7" w:rsidRDefault="001D4841" w:rsidP="001D4841">
      <w:pPr>
        <w:rPr>
          <w:sz w:val="18"/>
          <w:szCs w:val="18"/>
        </w:rPr>
      </w:pPr>
      <w:r w:rsidRPr="00F669B7">
        <w:rPr>
          <w:sz w:val="18"/>
          <w:szCs w:val="18"/>
        </w:rPr>
        <w:t xml:space="preserve">Pentagon spokeswoman Sabrina Singh was direct on Monday: “The </w:t>
      </w:r>
      <w:r w:rsidRPr="00F669B7">
        <w:rPr>
          <w:rStyle w:val="StyleUnderline"/>
          <w:highlight w:val="green"/>
        </w:rPr>
        <w:t xml:space="preserve">shutdown is </w:t>
      </w:r>
      <w:r w:rsidRPr="00F669B7">
        <w:rPr>
          <w:rStyle w:val="Emphasis"/>
          <w:highlight w:val="green"/>
        </w:rPr>
        <w:t>the worst thing that could happen</w:t>
      </w:r>
      <w:r w:rsidRPr="00F669B7">
        <w:rPr>
          <w:rStyle w:val="StyleUnderline"/>
          <w:b/>
          <w:bCs/>
          <w:highlight w:val="green"/>
        </w:rPr>
        <w:t>.</w:t>
      </w:r>
      <w:r w:rsidRPr="00F669B7">
        <w:rPr>
          <w:rStyle w:val="StyleUnderline"/>
          <w:b/>
          <w:bCs/>
        </w:rPr>
        <w:t xml:space="preserve"> </w:t>
      </w:r>
      <w:r w:rsidRPr="00F669B7">
        <w:rPr>
          <w:rStyle w:val="StyleUnderline"/>
        </w:rPr>
        <w:t>We’re hoping</w:t>
      </w:r>
      <w:r w:rsidRPr="00F669B7">
        <w:rPr>
          <w:sz w:val="18"/>
          <w:szCs w:val="18"/>
        </w:rPr>
        <w:t xml:space="preserve"> that </w:t>
      </w:r>
      <w:r w:rsidRPr="00F669B7">
        <w:rPr>
          <w:rStyle w:val="StyleUnderline"/>
        </w:rPr>
        <w:t>Congress can find a way to avert that</w:t>
      </w:r>
      <w:r w:rsidRPr="00F669B7">
        <w:rPr>
          <w:sz w:val="18"/>
          <w:szCs w:val="18"/>
        </w:rPr>
        <w:t>, but, you know, [we’re] planning for the worst.”</w:t>
      </w:r>
    </w:p>
    <w:p w14:paraId="73B0BE91" w14:textId="77777777" w:rsidR="001D4841" w:rsidRPr="00F669B7" w:rsidRDefault="001D4841" w:rsidP="001D4841">
      <w:pPr>
        <w:rPr>
          <w:sz w:val="18"/>
          <w:szCs w:val="18"/>
        </w:rPr>
      </w:pPr>
      <w:r w:rsidRPr="00F669B7">
        <w:rPr>
          <w:rStyle w:val="StyleUnderline"/>
        </w:rPr>
        <w:t>If the government shuts down</w:t>
      </w:r>
      <w:r w:rsidRPr="00F669B7">
        <w:rPr>
          <w:sz w:val="18"/>
          <w:szCs w:val="18"/>
        </w:rPr>
        <w:t xml:space="preserve">, LaPlante said, </w:t>
      </w:r>
      <w:r w:rsidRPr="00F669B7">
        <w:rPr>
          <w:rStyle w:val="Emphasis"/>
          <w:highlight w:val="green"/>
        </w:rPr>
        <w:t>“Testing will stop.</w:t>
      </w:r>
      <w:r w:rsidRPr="00F669B7">
        <w:rPr>
          <w:sz w:val="18"/>
          <w:szCs w:val="18"/>
        </w:rPr>
        <w:t xml:space="preserve"> </w:t>
      </w:r>
      <w:r w:rsidRPr="00F669B7">
        <w:rPr>
          <w:rStyle w:val="StyleUnderline"/>
        </w:rPr>
        <w:t xml:space="preserve">Acceptance </w:t>
      </w:r>
      <w:r w:rsidRPr="00F669B7">
        <w:rPr>
          <w:sz w:val="18"/>
          <w:szCs w:val="18"/>
        </w:rPr>
        <w:t xml:space="preserve">by the government </w:t>
      </w:r>
      <w:r w:rsidRPr="00F669B7">
        <w:rPr>
          <w:rStyle w:val="StyleUnderline"/>
        </w:rPr>
        <w:t>of</w:t>
      </w:r>
      <w:r w:rsidRPr="00F669B7">
        <w:rPr>
          <w:sz w:val="18"/>
          <w:szCs w:val="18"/>
        </w:rPr>
        <w:t xml:space="preserve"> </w:t>
      </w:r>
      <w:r w:rsidRPr="00F669B7">
        <w:rPr>
          <w:rStyle w:val="StyleUnderline"/>
        </w:rPr>
        <w:t>equipment</w:t>
      </w:r>
      <w:r w:rsidRPr="00F669B7">
        <w:rPr>
          <w:sz w:val="18"/>
          <w:szCs w:val="18"/>
        </w:rPr>
        <w:t xml:space="preserve">, when it is finished or ready to be accepted, </w:t>
      </w:r>
      <w:r w:rsidRPr="00F669B7">
        <w:rPr>
          <w:rStyle w:val="StyleUnderline"/>
        </w:rPr>
        <w:t xml:space="preserve">can </w:t>
      </w:r>
      <w:proofErr w:type="gramStart"/>
      <w:r w:rsidRPr="00F669B7">
        <w:rPr>
          <w:rStyle w:val="StyleUnderline"/>
        </w:rPr>
        <w:t>stop</w:t>
      </w:r>
      <w:r w:rsidRPr="00F669B7">
        <w:rPr>
          <w:sz w:val="18"/>
          <w:szCs w:val="18"/>
        </w:rPr>
        <w:t>.”</w:t>
      </w:r>
      <w:proofErr w:type="gramEnd"/>
      <w:r w:rsidRPr="00F669B7">
        <w:rPr>
          <w:sz w:val="18"/>
          <w:szCs w:val="18"/>
        </w:rPr>
        <w:t xml:space="preserve"> </w:t>
      </w:r>
      <w:r w:rsidRPr="00F669B7">
        <w:rPr>
          <w:rStyle w:val="StyleUnderline"/>
        </w:rPr>
        <w:t>He recalled being the Air Force acquisition head</w:t>
      </w:r>
      <w:r w:rsidRPr="00F669B7">
        <w:rPr>
          <w:sz w:val="18"/>
          <w:szCs w:val="18"/>
        </w:rPr>
        <w:t xml:space="preserve"> in 2013 </w:t>
      </w:r>
      <w:r w:rsidRPr="00F669B7">
        <w:rPr>
          <w:rStyle w:val="StyleUnderline"/>
        </w:rPr>
        <w:t>during a</w:t>
      </w:r>
      <w:r w:rsidRPr="00F669B7">
        <w:rPr>
          <w:sz w:val="18"/>
          <w:szCs w:val="18"/>
        </w:rPr>
        <w:t xml:space="preserve">nother </w:t>
      </w:r>
      <w:proofErr w:type="gramStart"/>
      <w:r w:rsidRPr="00F669B7">
        <w:rPr>
          <w:rStyle w:val="StyleUnderline"/>
        </w:rPr>
        <w:t>shutdown</w:t>
      </w:r>
      <w:r w:rsidRPr="00F669B7">
        <w:rPr>
          <w:sz w:val="18"/>
          <w:szCs w:val="18"/>
        </w:rPr>
        <w:t xml:space="preserve">, </w:t>
      </w:r>
      <w:r w:rsidRPr="00F669B7">
        <w:rPr>
          <w:rStyle w:val="StyleUnderline"/>
          <w:highlight w:val="green"/>
        </w:rPr>
        <w:t>and</w:t>
      </w:r>
      <w:proofErr w:type="gramEnd"/>
      <w:r w:rsidRPr="00F669B7">
        <w:rPr>
          <w:rStyle w:val="StyleUnderline"/>
        </w:rPr>
        <w:t xml:space="preserve"> having to send all</w:t>
      </w:r>
      <w:r w:rsidRPr="00F669B7">
        <w:rPr>
          <w:sz w:val="18"/>
          <w:szCs w:val="18"/>
        </w:rPr>
        <w:t xml:space="preserve"> the </w:t>
      </w:r>
      <w:r w:rsidRPr="00F669B7">
        <w:rPr>
          <w:rStyle w:val="StyleUnderline"/>
        </w:rPr>
        <w:t>officials home</w:t>
      </w:r>
      <w:r w:rsidRPr="00F669B7">
        <w:rPr>
          <w:sz w:val="18"/>
          <w:szCs w:val="18"/>
        </w:rPr>
        <w:t xml:space="preserve"> from the Defense Contracting Management Agency, </w:t>
      </w:r>
      <w:r w:rsidRPr="00F669B7">
        <w:rPr>
          <w:rStyle w:val="StyleUnderline"/>
        </w:rPr>
        <w:t>who qualify new production items for intake to the military</w:t>
      </w:r>
      <w:r w:rsidRPr="00F669B7">
        <w:rPr>
          <w:sz w:val="18"/>
          <w:szCs w:val="18"/>
        </w:rPr>
        <w:t xml:space="preserve">, </w:t>
      </w:r>
      <w:r w:rsidRPr="00F669B7">
        <w:rPr>
          <w:rStyle w:val="StyleUnderline"/>
        </w:rPr>
        <w:t xml:space="preserve">which essentially </w:t>
      </w:r>
      <w:r w:rsidRPr="00F669B7">
        <w:rPr>
          <w:rStyle w:val="Emphasis"/>
          <w:highlight w:val="green"/>
        </w:rPr>
        <w:t>shut down</w:t>
      </w:r>
      <w:r w:rsidRPr="00F669B7">
        <w:rPr>
          <w:rStyle w:val="StyleUnderline"/>
        </w:rPr>
        <w:t xml:space="preserve"> the F-35</w:t>
      </w:r>
      <w:r w:rsidRPr="00F669B7">
        <w:rPr>
          <w:sz w:val="18"/>
          <w:szCs w:val="18"/>
        </w:rPr>
        <w:t xml:space="preserve"> </w:t>
      </w:r>
      <w:r w:rsidRPr="00F669B7">
        <w:rPr>
          <w:rStyle w:val="StyleUnderline"/>
        </w:rPr>
        <w:t xml:space="preserve">and </w:t>
      </w:r>
      <w:r w:rsidRPr="00F669B7">
        <w:rPr>
          <w:rStyle w:val="Emphasis"/>
          <w:highlight w:val="green"/>
        </w:rPr>
        <w:t>munition line production.</w:t>
      </w:r>
    </w:p>
    <w:p w14:paraId="5E8BC201" w14:textId="77777777" w:rsidR="001D4841" w:rsidRPr="00F669B7" w:rsidRDefault="001D4841" w:rsidP="001D4841">
      <w:pPr>
        <w:rPr>
          <w:rStyle w:val="StyleUnderline"/>
        </w:rPr>
      </w:pPr>
      <w:r w:rsidRPr="00F669B7">
        <w:rPr>
          <w:sz w:val="18"/>
          <w:szCs w:val="18"/>
        </w:rPr>
        <w:t xml:space="preserve">Without going into details, LaPlante also said he has “some testing we want to do next week on an item for Ukraine” that would be shut down. However, broad support for Ukraine, like training, is expected to continue, with Sing confirming it is specifically exempted under a government shutdown. </w:t>
      </w:r>
      <w:r w:rsidRPr="00F669B7">
        <w:rPr>
          <w:rStyle w:val="StyleUnderline"/>
        </w:rPr>
        <w:t>As for America’s support for Taiwan against a potential Chinese invasion</w:t>
      </w:r>
      <w:r w:rsidRPr="00F669B7">
        <w:rPr>
          <w:sz w:val="18"/>
          <w:szCs w:val="18"/>
        </w:rPr>
        <w:t xml:space="preserve">, US State Department officials told lawmakers last week that </w:t>
      </w:r>
      <w:r w:rsidRPr="00F669B7">
        <w:rPr>
          <w:rStyle w:val="StyleUnderline"/>
        </w:rPr>
        <w:t xml:space="preserve">a shutdown would </w:t>
      </w:r>
      <w:r w:rsidRPr="00F669B7">
        <w:rPr>
          <w:rStyle w:val="StyleUnderline"/>
          <w:highlight w:val="green"/>
        </w:rPr>
        <w:t>halt</w:t>
      </w:r>
      <w:r w:rsidRPr="00F669B7">
        <w:rPr>
          <w:rStyle w:val="StyleUnderline"/>
        </w:rPr>
        <w:t xml:space="preserve"> all licensing to Taiwan of US defense articles</w:t>
      </w:r>
      <w:r w:rsidRPr="00F669B7">
        <w:rPr>
          <w:sz w:val="18"/>
          <w:szCs w:val="18"/>
        </w:rPr>
        <w:t xml:space="preserve"> </w:t>
      </w:r>
      <w:r w:rsidRPr="00F669B7">
        <w:rPr>
          <w:rStyle w:val="StyleUnderline"/>
        </w:rPr>
        <w:t xml:space="preserve">and would pause the </w:t>
      </w:r>
      <w:r w:rsidRPr="00F669B7">
        <w:rPr>
          <w:rStyle w:val="StyleUnderline"/>
          <w:highlight w:val="green"/>
        </w:rPr>
        <w:t>process through</w:t>
      </w:r>
      <w:r w:rsidRPr="00F669B7">
        <w:rPr>
          <w:rStyle w:val="StyleUnderline"/>
        </w:rPr>
        <w:t xml:space="preserve"> </w:t>
      </w:r>
      <w:r w:rsidRPr="00F669B7">
        <w:rPr>
          <w:rStyle w:val="StyleUnderline"/>
          <w:highlight w:val="green"/>
        </w:rPr>
        <w:t>which Taiwan</w:t>
      </w:r>
      <w:r w:rsidRPr="00F669B7">
        <w:rPr>
          <w:rStyle w:val="StyleUnderline"/>
        </w:rPr>
        <w:t xml:space="preserve"> can </w:t>
      </w:r>
      <w:r w:rsidRPr="00F669B7">
        <w:rPr>
          <w:rStyle w:val="StyleUnderline"/>
          <w:highlight w:val="green"/>
        </w:rPr>
        <w:t>buy American arms.</w:t>
      </w:r>
    </w:p>
    <w:p w14:paraId="329E7E8D" w14:textId="77777777" w:rsidR="001D4841" w:rsidRPr="00F669B7" w:rsidRDefault="001D4841" w:rsidP="001D4841">
      <w:pPr>
        <w:rPr>
          <w:sz w:val="18"/>
          <w:szCs w:val="18"/>
        </w:rPr>
      </w:pPr>
      <w:r w:rsidRPr="00F669B7">
        <w:rPr>
          <w:sz w:val="18"/>
          <w:szCs w:val="18"/>
        </w:rPr>
        <w:t>For military members, the Pentagon still expects everyone to come to work — with or without pay, although in past shutdowns legislation has been passed to keep money coming in for uniformed personnel.</w:t>
      </w:r>
    </w:p>
    <w:p w14:paraId="0569A711" w14:textId="77777777" w:rsidR="001D4841" w:rsidRPr="00F669B7" w:rsidRDefault="001D4841" w:rsidP="001D4841">
      <w:pPr>
        <w:rPr>
          <w:sz w:val="18"/>
          <w:szCs w:val="18"/>
        </w:rPr>
      </w:pPr>
      <w:r w:rsidRPr="00F669B7">
        <w:rPr>
          <w:sz w:val="18"/>
          <w:szCs w:val="18"/>
        </w:rPr>
        <w:t xml:space="preserve">Sen. Roger Wicker, R-Miss., the ranking member of the Senate Armed Services Committee, on Tuesday put forth legislation along with </w:t>
      </w:r>
      <w:proofErr w:type="gramStart"/>
      <w:r w:rsidRPr="00F669B7">
        <w:rPr>
          <w:sz w:val="18"/>
          <w:szCs w:val="18"/>
        </w:rPr>
        <w:t>a number of</w:t>
      </w:r>
      <w:proofErr w:type="gramEnd"/>
      <w:r w:rsidRPr="00F669B7">
        <w:rPr>
          <w:sz w:val="18"/>
          <w:szCs w:val="18"/>
        </w:rPr>
        <w:t xml:space="preserve"> Republican co-sponsors that would “appropriate funds to pay members of the armed forces, including reservists, if a temporary or full-year federal funding bill is not passed and signed by October 1.” Rep. Jen Kiggans, R-VA., a retired Navy pilot, introduced similar language in the House last week, but it is unclear when or if Congress can reconcile the two efforts. </w:t>
      </w:r>
    </w:p>
    <w:p w14:paraId="413AE15C" w14:textId="77777777" w:rsidR="001D4841" w:rsidRPr="00F669B7" w:rsidRDefault="001D4841" w:rsidP="001D4841">
      <w:pPr>
        <w:rPr>
          <w:sz w:val="18"/>
          <w:szCs w:val="18"/>
        </w:rPr>
      </w:pPr>
      <w:r w:rsidRPr="00F669B7">
        <w:rPr>
          <w:sz w:val="18"/>
          <w:szCs w:val="18"/>
        </w:rPr>
        <w:t>Wicker’s proposal “would also fund the pay of civilian Department of Defense (DOD) and Department of Homeland Security (DHS) personnel and contractors whom each department’s respective secretary determines are ‘providing support to members of the Armed Forces.’”</w:t>
      </w:r>
    </w:p>
    <w:p w14:paraId="0AE46A61" w14:textId="77777777" w:rsidR="001D4841" w:rsidRPr="00F669B7" w:rsidRDefault="001D4841" w:rsidP="001D4841">
      <w:pPr>
        <w:rPr>
          <w:sz w:val="18"/>
          <w:szCs w:val="18"/>
        </w:rPr>
      </w:pPr>
      <w:r w:rsidRPr="00F669B7">
        <w:rPr>
          <w:sz w:val="18"/>
          <w:szCs w:val="18"/>
        </w:rPr>
        <w:t xml:space="preserve">According to analyst Jim McAleese, under current guidance from DoD, around 45 percent of the civilian workforce — around 365,500 people — are believed to be exempt from </w:t>
      </w:r>
      <w:proofErr w:type="gramStart"/>
      <w:r w:rsidRPr="00F669B7">
        <w:rPr>
          <w:sz w:val="18"/>
          <w:szCs w:val="18"/>
        </w:rPr>
        <w:t>furloughs</w:t>
      </w:r>
      <w:proofErr w:type="gramEnd"/>
      <w:r w:rsidRPr="00F669B7">
        <w:rPr>
          <w:sz w:val="18"/>
          <w:szCs w:val="18"/>
        </w:rPr>
        <w:t xml:space="preserve"> due to either being deemed vital workers or not being funded by annual appropriations.</w:t>
      </w:r>
    </w:p>
    <w:p w14:paraId="77D1CA8D" w14:textId="77777777" w:rsidR="001D4841" w:rsidRPr="00F669B7" w:rsidRDefault="001D4841" w:rsidP="001D4841">
      <w:pPr>
        <w:rPr>
          <w:sz w:val="18"/>
          <w:szCs w:val="18"/>
        </w:rPr>
      </w:pPr>
      <w:r w:rsidRPr="00F669B7">
        <w:rPr>
          <w:sz w:val="18"/>
          <w:szCs w:val="18"/>
        </w:rPr>
        <w:t xml:space="preserve">Still, </w:t>
      </w:r>
      <w:r w:rsidRPr="00F669B7">
        <w:rPr>
          <w:rStyle w:val="StyleUnderline"/>
        </w:rPr>
        <w:t xml:space="preserve">the </w:t>
      </w:r>
      <w:r w:rsidRPr="00F669B7">
        <w:rPr>
          <w:rStyle w:val="StyleUnderline"/>
          <w:highlight w:val="green"/>
        </w:rPr>
        <w:t>workforce impacts</w:t>
      </w:r>
      <w:r w:rsidRPr="00F669B7">
        <w:rPr>
          <w:sz w:val="18"/>
          <w:szCs w:val="18"/>
        </w:rPr>
        <w:t xml:space="preserve">, LaPlante added, </w:t>
      </w:r>
      <w:r w:rsidRPr="00F669B7">
        <w:rPr>
          <w:rStyle w:val="StyleUnderline"/>
        </w:rPr>
        <w:t xml:space="preserve">are </w:t>
      </w:r>
      <w:r w:rsidRPr="00F669B7">
        <w:rPr>
          <w:rStyle w:val="Emphasis"/>
          <w:highlight w:val="green"/>
        </w:rPr>
        <w:t>longstanding</w:t>
      </w:r>
      <w:r w:rsidRPr="00F669B7">
        <w:rPr>
          <w:rStyle w:val="Emphasis"/>
        </w:rPr>
        <w:t>.</w:t>
      </w:r>
      <w:r w:rsidRPr="00F669B7">
        <w:rPr>
          <w:sz w:val="18"/>
          <w:szCs w:val="18"/>
        </w:rPr>
        <w:t xml:space="preserve"> “</w:t>
      </w:r>
      <w:r w:rsidRPr="00F669B7">
        <w:rPr>
          <w:rStyle w:val="StyleUnderline"/>
        </w:rPr>
        <w:t>We</w:t>
      </w:r>
      <w:r w:rsidRPr="00F669B7">
        <w:rPr>
          <w:sz w:val="18"/>
          <w:szCs w:val="18"/>
        </w:rPr>
        <w:t xml:space="preserve">’re </w:t>
      </w:r>
      <w:r w:rsidRPr="00F669B7">
        <w:rPr>
          <w:rStyle w:val="Emphasis"/>
          <w:highlight w:val="green"/>
        </w:rPr>
        <w:t>sending</w:t>
      </w:r>
      <w:r w:rsidRPr="00F669B7">
        <w:rPr>
          <w:sz w:val="18"/>
          <w:szCs w:val="18"/>
        </w:rPr>
        <w:t xml:space="preserve"> people who are </w:t>
      </w:r>
      <w:r w:rsidRPr="00F669B7">
        <w:rPr>
          <w:rStyle w:val="StyleUnderline"/>
          <w:highlight w:val="green"/>
        </w:rPr>
        <w:t>engineers</w:t>
      </w:r>
      <w:r w:rsidRPr="00F669B7">
        <w:rPr>
          <w:sz w:val="18"/>
          <w:szCs w:val="18"/>
        </w:rPr>
        <w:t xml:space="preserve">, our </w:t>
      </w:r>
      <w:r w:rsidRPr="00F669B7">
        <w:rPr>
          <w:rStyle w:val="Emphasis"/>
          <w:highlight w:val="green"/>
        </w:rPr>
        <w:t>acquisition professionals</w:t>
      </w:r>
      <w:r w:rsidRPr="00F669B7">
        <w:rPr>
          <w:sz w:val="18"/>
          <w:szCs w:val="18"/>
        </w:rPr>
        <w:t xml:space="preserve">, our </w:t>
      </w:r>
      <w:r w:rsidRPr="00F669B7">
        <w:rPr>
          <w:rStyle w:val="Emphasis"/>
          <w:highlight w:val="green"/>
        </w:rPr>
        <w:t>sustainers</w:t>
      </w:r>
      <w:r w:rsidRPr="00F669B7">
        <w:rPr>
          <w:rStyle w:val="Emphasis"/>
        </w:rPr>
        <w:t>,</w:t>
      </w:r>
      <w:r w:rsidRPr="00F669B7">
        <w:rPr>
          <w:sz w:val="18"/>
          <w:szCs w:val="18"/>
        </w:rPr>
        <w:t xml:space="preserve"> our </w:t>
      </w:r>
      <w:r w:rsidRPr="00F669B7">
        <w:rPr>
          <w:rStyle w:val="Emphasis"/>
          <w:highlight w:val="green"/>
        </w:rPr>
        <w:t>contracting officers</w:t>
      </w:r>
      <w:r w:rsidRPr="00F669B7">
        <w:rPr>
          <w:sz w:val="18"/>
          <w:szCs w:val="18"/>
        </w:rPr>
        <w:t xml:space="preserve">, we’re just sending them </w:t>
      </w:r>
      <w:r w:rsidRPr="00F669B7">
        <w:rPr>
          <w:rStyle w:val="StyleUnderline"/>
          <w:highlight w:val="green"/>
        </w:rPr>
        <w:t>home</w:t>
      </w:r>
      <w:r w:rsidRPr="00F669B7">
        <w:rPr>
          <w:rStyle w:val="StyleUnderline"/>
        </w:rPr>
        <w:t xml:space="preserve"> and say</w:t>
      </w:r>
      <w:r w:rsidRPr="00F669B7">
        <w:rPr>
          <w:sz w:val="18"/>
          <w:szCs w:val="18"/>
        </w:rPr>
        <w:t>ing</w:t>
      </w:r>
      <w:r w:rsidRPr="00F669B7">
        <w:rPr>
          <w:b/>
          <w:bCs/>
          <w:sz w:val="18"/>
          <w:szCs w:val="18"/>
        </w:rPr>
        <w:t xml:space="preserve">, </w:t>
      </w:r>
      <w:r w:rsidRPr="00F669B7">
        <w:rPr>
          <w:rStyle w:val="Emphasis"/>
          <w:bCs/>
        </w:rPr>
        <w:t>‘</w:t>
      </w:r>
      <w:r w:rsidRPr="00F669B7">
        <w:rPr>
          <w:rStyle w:val="Emphasis"/>
        </w:rPr>
        <w:t>you’re not essential</w:t>
      </w:r>
      <w:r w:rsidRPr="00F669B7">
        <w:rPr>
          <w:rStyle w:val="Emphasis"/>
          <w:bCs/>
        </w:rPr>
        <w:t>.’</w:t>
      </w:r>
      <w:r w:rsidRPr="00F669B7">
        <w:rPr>
          <w:sz w:val="18"/>
          <w:szCs w:val="18"/>
        </w:rPr>
        <w:t xml:space="preserve"> </w:t>
      </w:r>
      <w:proofErr w:type="gramStart"/>
      <w:r w:rsidRPr="00F669B7">
        <w:rPr>
          <w:sz w:val="18"/>
          <w:szCs w:val="18"/>
        </w:rPr>
        <w:t xml:space="preserve">It’s just, </w:t>
      </w:r>
      <w:r w:rsidRPr="00F669B7">
        <w:rPr>
          <w:rStyle w:val="Emphasis"/>
        </w:rPr>
        <w:t>it’s</w:t>
      </w:r>
      <w:proofErr w:type="gramEnd"/>
      <w:r w:rsidRPr="00F669B7">
        <w:rPr>
          <w:rStyle w:val="Emphasis"/>
        </w:rPr>
        <w:t xml:space="preserve"> just horrible</w:t>
      </w:r>
      <w:r w:rsidRPr="00F669B7">
        <w:rPr>
          <w:rStyle w:val="Emphasis"/>
          <w:bCs/>
        </w:rPr>
        <w:t>.</w:t>
      </w:r>
      <w:r w:rsidRPr="00F669B7">
        <w:rPr>
          <w:sz w:val="18"/>
          <w:szCs w:val="18"/>
        </w:rPr>
        <w:t xml:space="preserve"> There’s really nothing good you can say about it.”</w:t>
      </w:r>
    </w:p>
    <w:p w14:paraId="46546FB8" w14:textId="77777777" w:rsidR="001D4841" w:rsidRPr="00F669B7" w:rsidRDefault="001D4841" w:rsidP="001D4841">
      <w:pPr>
        <w:rPr>
          <w:sz w:val="18"/>
          <w:szCs w:val="18"/>
        </w:rPr>
      </w:pPr>
      <w:r w:rsidRPr="00F669B7">
        <w:rPr>
          <w:sz w:val="18"/>
          <w:szCs w:val="18"/>
        </w:rPr>
        <w:t>Those workforce concerns were echoed by Doug Bush, the Army acquisition head, in a roundtable with reporters last week.</w:t>
      </w:r>
    </w:p>
    <w:p w14:paraId="304EC049" w14:textId="77777777" w:rsidR="001D4841" w:rsidRPr="00F669B7" w:rsidRDefault="001D4841" w:rsidP="001D4841">
      <w:pPr>
        <w:rPr>
          <w:sz w:val="18"/>
          <w:szCs w:val="18"/>
        </w:rPr>
      </w:pPr>
      <w:r w:rsidRPr="00F669B7">
        <w:rPr>
          <w:sz w:val="18"/>
          <w:szCs w:val="18"/>
        </w:rPr>
        <w:t>“I think my main concern, other than just the impact on the workforce in terms of disrupting people’s lives and potentially their income, would be the contracting workforce,” Bush said. “</w:t>
      </w:r>
      <w:r w:rsidRPr="00F669B7">
        <w:rPr>
          <w:rStyle w:val="StyleUnderline"/>
        </w:rPr>
        <w:t xml:space="preserve">The </w:t>
      </w:r>
      <w:r w:rsidRPr="00F669B7">
        <w:rPr>
          <w:rStyle w:val="StyleUnderline"/>
          <w:highlight w:val="green"/>
        </w:rPr>
        <w:t>contracting workforce isn’t</w:t>
      </w:r>
      <w:r w:rsidRPr="00F669B7">
        <w:rPr>
          <w:rStyle w:val="StyleUnderline"/>
        </w:rPr>
        <w:t xml:space="preserve"> that </w:t>
      </w:r>
      <w:r w:rsidRPr="00F669B7">
        <w:rPr>
          <w:rStyle w:val="StyleUnderline"/>
          <w:highlight w:val="green"/>
        </w:rPr>
        <w:t>big</w:t>
      </w:r>
      <w:r w:rsidRPr="00F669B7">
        <w:rPr>
          <w:rStyle w:val="StyleUnderline"/>
        </w:rPr>
        <w:t>,</w:t>
      </w:r>
      <w:r w:rsidRPr="00F669B7">
        <w:rPr>
          <w:sz w:val="18"/>
          <w:szCs w:val="18"/>
        </w:rPr>
        <w:t xml:space="preserve"> and it’s kind of like a factory. And a lot of those people, </w:t>
      </w:r>
      <w:r w:rsidRPr="00F669B7">
        <w:rPr>
          <w:rStyle w:val="StyleUnderline"/>
          <w:highlight w:val="green"/>
        </w:rPr>
        <w:t>if we didn’t have them</w:t>
      </w:r>
      <w:r w:rsidRPr="00F669B7">
        <w:rPr>
          <w:sz w:val="18"/>
          <w:szCs w:val="18"/>
        </w:rPr>
        <w:t xml:space="preserve"> able to </w:t>
      </w:r>
      <w:r w:rsidRPr="00F669B7">
        <w:rPr>
          <w:rStyle w:val="StyleUnderline"/>
          <w:highlight w:val="green"/>
        </w:rPr>
        <w:t>come in</w:t>
      </w:r>
      <w:r w:rsidRPr="00F669B7">
        <w:rPr>
          <w:sz w:val="18"/>
          <w:szCs w:val="18"/>
        </w:rPr>
        <w:t xml:space="preserve">to work </w:t>
      </w:r>
      <w:r w:rsidRPr="00F669B7">
        <w:rPr>
          <w:rStyle w:val="StyleUnderline"/>
        </w:rPr>
        <w:t>as much</w:t>
      </w:r>
      <w:r w:rsidRPr="00F669B7">
        <w:rPr>
          <w:sz w:val="18"/>
          <w:szCs w:val="18"/>
        </w:rPr>
        <w:t xml:space="preserve"> </w:t>
      </w:r>
      <w:r w:rsidRPr="00F669B7">
        <w:rPr>
          <w:rStyle w:val="Emphasis"/>
        </w:rPr>
        <w:t xml:space="preserve">as they can </w:t>
      </w:r>
      <w:r w:rsidRPr="00F669B7">
        <w:rPr>
          <w:sz w:val="18"/>
          <w:szCs w:val="18"/>
        </w:rPr>
        <w:t xml:space="preserve">now, </w:t>
      </w:r>
      <w:r w:rsidRPr="00F669B7">
        <w:rPr>
          <w:rStyle w:val="StyleUnderline"/>
          <w:highlight w:val="green"/>
        </w:rPr>
        <w:t>that</w:t>
      </w:r>
      <w:r w:rsidRPr="00F669B7">
        <w:rPr>
          <w:sz w:val="18"/>
          <w:szCs w:val="18"/>
        </w:rPr>
        <w:t xml:space="preserve"> could just kind of affect overall throughput on contracting, which </w:t>
      </w:r>
      <w:r w:rsidRPr="00F669B7">
        <w:rPr>
          <w:rStyle w:val="Emphasis"/>
        </w:rPr>
        <w:t xml:space="preserve">would </w:t>
      </w:r>
      <w:r w:rsidRPr="00F669B7">
        <w:rPr>
          <w:rStyle w:val="Emphasis"/>
          <w:highlight w:val="green"/>
        </w:rPr>
        <w:t>affect everything</w:t>
      </w:r>
      <w:r w:rsidRPr="00F669B7">
        <w:rPr>
          <w:sz w:val="18"/>
          <w:szCs w:val="18"/>
        </w:rPr>
        <w:t xml:space="preserve"> in some way.”</w:t>
      </w:r>
    </w:p>
    <w:p w14:paraId="58336D36" w14:textId="77777777" w:rsidR="001D4841" w:rsidRPr="00F669B7" w:rsidRDefault="001D4841" w:rsidP="001D4841">
      <w:pPr>
        <w:rPr>
          <w:sz w:val="18"/>
          <w:szCs w:val="18"/>
        </w:rPr>
      </w:pPr>
      <w:r w:rsidRPr="00F669B7">
        <w:rPr>
          <w:sz w:val="18"/>
          <w:szCs w:val="18"/>
        </w:rPr>
        <w:t xml:space="preserve">Eric Fanning, who was deputy secretary of the Air Force during the same shutdown LaPlante talked about, is now the head of the Aerospace Industries Association. In a Tuesday letter, he also warned that </w:t>
      </w:r>
      <w:r w:rsidRPr="00F669B7">
        <w:rPr>
          <w:rStyle w:val="StyleUnderline"/>
        </w:rPr>
        <w:t xml:space="preserve">a </w:t>
      </w:r>
      <w:r w:rsidRPr="00F669B7">
        <w:rPr>
          <w:rStyle w:val="StyleUnderline"/>
          <w:highlight w:val="green"/>
        </w:rPr>
        <w:t>shutdown</w:t>
      </w:r>
      <w:r w:rsidRPr="00F669B7">
        <w:rPr>
          <w:rStyle w:val="StyleUnderline"/>
        </w:rPr>
        <w:t xml:space="preserve"> would</w:t>
      </w:r>
      <w:r w:rsidRPr="00F669B7">
        <w:rPr>
          <w:sz w:val="18"/>
          <w:szCs w:val="18"/>
        </w:rPr>
        <w:t xml:space="preserve"> “exacerbate the cash </w:t>
      </w:r>
      <w:r w:rsidRPr="00F669B7">
        <w:rPr>
          <w:rStyle w:val="Emphasis"/>
          <w:highlight w:val="green"/>
        </w:rPr>
        <w:t>crunch</w:t>
      </w:r>
      <w:r w:rsidRPr="00F669B7">
        <w:rPr>
          <w:sz w:val="18"/>
          <w:szCs w:val="18"/>
        </w:rPr>
        <w:t xml:space="preserve"> facing American businesses,” while also raising concerns about workforce impact.</w:t>
      </w:r>
    </w:p>
    <w:p w14:paraId="47F18F67" w14:textId="77777777" w:rsidR="001D4841" w:rsidRPr="00F669B7" w:rsidRDefault="001D4841" w:rsidP="001D4841">
      <w:pPr>
        <w:rPr>
          <w:sz w:val="18"/>
          <w:szCs w:val="18"/>
        </w:rPr>
      </w:pPr>
      <w:r w:rsidRPr="00F669B7">
        <w:rPr>
          <w:sz w:val="18"/>
          <w:szCs w:val="18"/>
        </w:rPr>
        <w:t xml:space="preserve">“If we are unable to hire and keep our most talented workforce, we </w:t>
      </w:r>
      <w:r w:rsidRPr="00F669B7">
        <w:rPr>
          <w:rStyle w:val="StyleUnderline"/>
        </w:rPr>
        <w:t>will lose</w:t>
      </w:r>
      <w:r w:rsidRPr="00F669B7">
        <w:rPr>
          <w:sz w:val="18"/>
          <w:szCs w:val="18"/>
        </w:rPr>
        <w:t xml:space="preserve"> </w:t>
      </w:r>
      <w:r w:rsidRPr="00F669B7">
        <w:rPr>
          <w:rStyle w:val="StyleUnderline"/>
        </w:rPr>
        <w:t xml:space="preserve">our </w:t>
      </w:r>
      <w:r w:rsidRPr="00F669B7">
        <w:rPr>
          <w:rStyle w:val="StyleUnderline"/>
          <w:highlight w:val="green"/>
        </w:rPr>
        <w:t>ability to out-innovate</w:t>
      </w:r>
      <w:r w:rsidRPr="00F669B7">
        <w:rPr>
          <w:sz w:val="18"/>
          <w:szCs w:val="18"/>
        </w:rPr>
        <w:t xml:space="preserve"> and out-perform our </w:t>
      </w:r>
      <w:r w:rsidRPr="00F669B7">
        <w:rPr>
          <w:rStyle w:val="Emphasis"/>
          <w:highlight w:val="green"/>
        </w:rPr>
        <w:t>adversaries,”</w:t>
      </w:r>
      <w:r w:rsidRPr="00F669B7">
        <w:rPr>
          <w:b/>
          <w:bCs/>
          <w:sz w:val="18"/>
          <w:szCs w:val="18"/>
        </w:rPr>
        <w:t xml:space="preserve"> </w:t>
      </w:r>
      <w:r w:rsidRPr="00F669B7">
        <w:rPr>
          <w:sz w:val="18"/>
          <w:szCs w:val="18"/>
        </w:rPr>
        <w:t>Fanning wrote. “</w:t>
      </w:r>
      <w:r w:rsidRPr="00F669B7">
        <w:rPr>
          <w:rStyle w:val="StyleUnderline"/>
        </w:rPr>
        <w:t>While fed</w:t>
      </w:r>
      <w:r w:rsidRPr="00F669B7">
        <w:rPr>
          <w:sz w:val="18"/>
          <w:szCs w:val="18"/>
        </w:rPr>
        <w:t xml:space="preserve">eral </w:t>
      </w:r>
      <w:r w:rsidRPr="00F669B7">
        <w:rPr>
          <w:rStyle w:val="StyleUnderline"/>
        </w:rPr>
        <w:t>employees will return to work and</w:t>
      </w:r>
      <w:r w:rsidRPr="00F669B7">
        <w:rPr>
          <w:sz w:val="18"/>
          <w:szCs w:val="18"/>
        </w:rPr>
        <w:t xml:space="preserve"> </w:t>
      </w:r>
      <w:r w:rsidRPr="00F669B7">
        <w:rPr>
          <w:rStyle w:val="StyleUnderline"/>
        </w:rPr>
        <w:t>likely receive pay for lost wages following the reopening of the government</w:t>
      </w:r>
      <w:r w:rsidRPr="00F669B7">
        <w:rPr>
          <w:sz w:val="18"/>
          <w:szCs w:val="18"/>
        </w:rPr>
        <w:t xml:space="preserve">, </w:t>
      </w:r>
      <w:r w:rsidRPr="00F669B7">
        <w:rPr>
          <w:rStyle w:val="Emphasis"/>
        </w:rPr>
        <w:t>contractors are not afforded the same.</w:t>
      </w:r>
      <w:r w:rsidRPr="00F669B7">
        <w:t xml:space="preserve"> </w:t>
      </w:r>
      <w:r w:rsidRPr="00F669B7">
        <w:rPr>
          <w:sz w:val="18"/>
          <w:szCs w:val="18"/>
        </w:rPr>
        <w:t xml:space="preserve">Instead, </w:t>
      </w:r>
      <w:r w:rsidRPr="00F669B7">
        <w:rPr>
          <w:rStyle w:val="StyleUnderline"/>
        </w:rPr>
        <w:t>we are forced to turn internally</w:t>
      </w:r>
      <w:r w:rsidRPr="00F669B7">
        <w:rPr>
          <w:sz w:val="18"/>
          <w:szCs w:val="18"/>
        </w:rPr>
        <w:t xml:space="preserve"> and cut costs through </w:t>
      </w:r>
      <w:r w:rsidRPr="00F669B7">
        <w:rPr>
          <w:rStyle w:val="StyleUnderline"/>
        </w:rPr>
        <w:t>hiring freezes,</w:t>
      </w:r>
      <w:r w:rsidRPr="00F669B7">
        <w:rPr>
          <w:sz w:val="18"/>
          <w:szCs w:val="18"/>
        </w:rPr>
        <w:t xml:space="preserve"> increasing the cost of products, layoffs and furloughs, or a combination to avoid significant economic impact.”</w:t>
      </w:r>
    </w:p>
    <w:bookmarkEnd w:id="1"/>
    <w:p w14:paraId="191733A5" w14:textId="77777777" w:rsidR="001D4841" w:rsidRPr="00F669B7" w:rsidRDefault="001D4841" w:rsidP="001D4841"/>
    <w:p w14:paraId="2A24F086" w14:textId="77777777" w:rsidR="001D4841" w:rsidRPr="00F669B7" w:rsidRDefault="001D4841" w:rsidP="001D4841">
      <w:pPr>
        <w:pStyle w:val="Heading4"/>
      </w:pPr>
      <w:r w:rsidRPr="00F669B7">
        <w:t xml:space="preserve">That innovation’s key to </w:t>
      </w:r>
      <w:proofErr w:type="gramStart"/>
      <w:r w:rsidRPr="00F669B7">
        <w:t>avert</w:t>
      </w:r>
      <w:proofErr w:type="gramEnd"/>
      <w:r w:rsidRPr="00F669B7">
        <w:t xml:space="preserve"> nuclear war---extinction. </w:t>
      </w:r>
    </w:p>
    <w:p w14:paraId="662C0544" w14:textId="77777777" w:rsidR="001D4841" w:rsidRPr="00F669B7" w:rsidRDefault="001D4841" w:rsidP="001D4841">
      <w:pPr>
        <w:rPr>
          <w:sz w:val="18"/>
          <w:szCs w:val="18"/>
        </w:rPr>
      </w:pPr>
      <w:r w:rsidRPr="00F669B7">
        <w:rPr>
          <w:rStyle w:val="Style13ptBold"/>
        </w:rPr>
        <w:t xml:space="preserve">Creedon 23 - </w:t>
      </w:r>
      <w:r w:rsidRPr="00F669B7">
        <w:rPr>
          <w:sz w:val="18"/>
          <w:szCs w:val="18"/>
        </w:rPr>
        <w:t xml:space="preserve">et al; Technically this is a Report by The Congressional Commission on the Strategic Posture of the United States – which is Chaired by Creedon. The Report itself was requisitioned as an outgrowth of </w:t>
      </w:r>
      <w:proofErr w:type="gramStart"/>
      <w:r w:rsidRPr="00F669B7">
        <w:rPr>
          <w:sz w:val="18"/>
          <w:szCs w:val="18"/>
        </w:rPr>
        <w:t>The</w:t>
      </w:r>
      <w:proofErr w:type="gramEnd"/>
      <w:r w:rsidRPr="00F669B7">
        <w:rPr>
          <w:sz w:val="18"/>
          <w:szCs w:val="18"/>
        </w:rPr>
        <w:t xml:space="preserve"> NDAA. The Commission is a </w:t>
      </w:r>
      <w:proofErr w:type="gramStart"/>
      <w:r w:rsidRPr="00F669B7">
        <w:rPr>
          <w:sz w:val="18"/>
          <w:szCs w:val="18"/>
        </w:rPr>
        <w:t>twelve member</w:t>
      </w:r>
      <w:proofErr w:type="gramEnd"/>
      <w:r w:rsidRPr="00F669B7">
        <w:rPr>
          <w:sz w:val="18"/>
          <w:szCs w:val="18"/>
        </w:rPr>
        <w:t xml:space="preserve"> group of experts. Madelyn Creedon is a Non-Resident Senior Fellow at The Brookings Institution and a Research Professor at the George Washington University Elliott School of International Affairs. Creedon has had a long career in federal service; she served most recently as Principal Deputy Administrator of the National Nuclear Security Administration (NNSA) within the Department of Energy, a position she held from 2014 to 2017. She also served in the Pentagon as Assistant Secretary of Defense for Global Strategic Affairs from 2011 to 2014, overseeing policy development in the areas of missile defense, nuclear security, combatting WMD, cybersecurity, and space. The panel’s Vice Chair is Jon Kyl – who served in the US Senate for 18 years. After retiring from the Senate, Kyl served as a member of the Board of Directors of Sandia Laboratory for three years. In 2018, he was a member of the National Defense Strategy Commission - “AMERICA’S STRATEGIC POSTURE: The Final Report of the Congressional Commission on the Strategic Posture of the United States” - No article text omitted – although (minor Note) Madelyn Creeden and Jon Kyl sign their names as “Chair” and “Vice Chair” at the end of the 4</w:t>
      </w:r>
      <w:r w:rsidRPr="00F669B7">
        <w:rPr>
          <w:sz w:val="18"/>
          <w:szCs w:val="18"/>
          <w:vertAlign w:val="superscript"/>
        </w:rPr>
        <w:t>th</w:t>
      </w:r>
      <w:r w:rsidRPr="00F669B7">
        <w:rPr>
          <w:sz w:val="18"/>
          <w:szCs w:val="18"/>
        </w:rPr>
        <w:t xml:space="preserve"> paragraph of this card (immediately prior to the “Executive Summary” begins). The omission of their signature does not alter context and is not something we are seeking to hide, as evidenced by the Note in this citation. IDA – Institute for Defense Analysis - October 2023 - https://www.ida.org/-/media/feature/publications/A/Am/Americas%20Strategic%20Posture/Strategic-Posture-Commission-Report.pdf</w:t>
      </w:r>
    </w:p>
    <w:p w14:paraId="41D2F192" w14:textId="77777777" w:rsidR="001D4841" w:rsidRPr="00F669B7" w:rsidRDefault="001D4841" w:rsidP="001D4841">
      <w:pPr>
        <w:rPr>
          <w:sz w:val="14"/>
        </w:rPr>
      </w:pPr>
      <w:r w:rsidRPr="00F669B7">
        <w:rPr>
          <w:sz w:val="14"/>
        </w:rPr>
        <w:t xml:space="preserve">We also found that </w:t>
      </w:r>
      <w:r w:rsidRPr="00F669B7">
        <w:rPr>
          <w:rStyle w:val="StyleUnderline"/>
        </w:rPr>
        <w:t xml:space="preserve">adopting new technologies </w:t>
      </w:r>
      <w:proofErr w:type="gramStart"/>
      <w:r w:rsidRPr="00F669B7">
        <w:rPr>
          <w:rStyle w:val="StyleUnderline"/>
        </w:rPr>
        <w:t>faster</w:t>
      </w:r>
      <w:r w:rsidRPr="00F669B7">
        <w:rPr>
          <w:sz w:val="14"/>
        </w:rPr>
        <w:t>, and</w:t>
      </w:r>
      <w:proofErr w:type="gramEnd"/>
      <w:r w:rsidRPr="00F669B7">
        <w:rPr>
          <w:sz w:val="14"/>
        </w:rPr>
        <w:t xml:space="preserve"> working with smaller innovative companies </w:t>
      </w:r>
      <w:r w:rsidRPr="00F669B7">
        <w:rPr>
          <w:rStyle w:val="StyleUnderline"/>
        </w:rPr>
        <w:t>will be necessary to support</w:t>
      </w:r>
      <w:r w:rsidRPr="00F669B7">
        <w:rPr>
          <w:sz w:val="14"/>
        </w:rPr>
        <w:t xml:space="preserve"> </w:t>
      </w:r>
      <w:r w:rsidRPr="00F669B7">
        <w:rPr>
          <w:rStyle w:val="StyleUnderline"/>
        </w:rPr>
        <w:t>a modern</w:t>
      </w:r>
      <w:r w:rsidRPr="00F669B7">
        <w:rPr>
          <w:sz w:val="14"/>
        </w:rPr>
        <w:t xml:space="preserve">, </w:t>
      </w:r>
      <w:r w:rsidRPr="00F669B7">
        <w:rPr>
          <w:rStyle w:val="Emphasis"/>
        </w:rPr>
        <w:t>flexible,</w:t>
      </w:r>
      <w:r w:rsidRPr="00F669B7">
        <w:rPr>
          <w:sz w:val="14"/>
        </w:rPr>
        <w:t xml:space="preserve"> </w:t>
      </w:r>
      <w:r w:rsidRPr="00F669B7">
        <w:rPr>
          <w:rStyle w:val="StyleUnderline"/>
        </w:rPr>
        <w:t>force structure</w:t>
      </w:r>
      <w:r w:rsidRPr="00F669B7">
        <w:rPr>
          <w:sz w:val="14"/>
        </w:rPr>
        <w:t xml:space="preserve"> and infrastructure </w:t>
      </w:r>
      <w:r w:rsidRPr="00F669B7">
        <w:rPr>
          <w:rStyle w:val="StyleUnderline"/>
        </w:rPr>
        <w:t>in the future.</w:t>
      </w:r>
    </w:p>
    <w:p w14:paraId="548A4F25" w14:textId="77777777" w:rsidR="001D4841" w:rsidRPr="00F669B7" w:rsidRDefault="001D4841" w:rsidP="001D4841">
      <w:pPr>
        <w:rPr>
          <w:sz w:val="14"/>
        </w:rPr>
      </w:pPr>
      <w:r w:rsidRPr="00F669B7">
        <w:rPr>
          <w:sz w:val="14"/>
        </w:rPr>
        <w:t xml:space="preserve">While we did not conduct a cost analysis of our recommendations, it is obvious they will cost money. We do recognize budget realities, but we also believe </w:t>
      </w:r>
      <w:r w:rsidRPr="00F669B7">
        <w:rPr>
          <w:rStyle w:val="StyleUnderline"/>
        </w:rPr>
        <w:t xml:space="preserve">the </w:t>
      </w:r>
      <w:r w:rsidRPr="00F669B7">
        <w:rPr>
          <w:rStyle w:val="StyleUnderline"/>
          <w:highlight w:val="green"/>
        </w:rPr>
        <w:t>nation must</w:t>
      </w:r>
      <w:r w:rsidRPr="00F669B7">
        <w:rPr>
          <w:sz w:val="14"/>
        </w:rPr>
        <w:t xml:space="preserve"> make these new </w:t>
      </w:r>
      <w:r w:rsidRPr="00F669B7">
        <w:rPr>
          <w:rStyle w:val="StyleUnderline"/>
          <w:highlight w:val="green"/>
        </w:rPr>
        <w:t>invest</w:t>
      </w:r>
      <w:r w:rsidRPr="00F669B7">
        <w:rPr>
          <w:rStyle w:val="StyleUnderline"/>
        </w:rPr>
        <w:t>ments</w:t>
      </w:r>
      <w:r w:rsidRPr="00F669B7">
        <w:rPr>
          <w:sz w:val="14"/>
        </w:rPr>
        <w:t xml:space="preserve"> and U.S. leaders must communicate to U.S. citizens both the need and urgency </w:t>
      </w:r>
      <w:r w:rsidRPr="00F669B7">
        <w:rPr>
          <w:rStyle w:val="StyleUnderline"/>
          <w:highlight w:val="green"/>
        </w:rPr>
        <w:t>to</w:t>
      </w:r>
      <w:r w:rsidRPr="00F669B7">
        <w:rPr>
          <w:sz w:val="14"/>
        </w:rPr>
        <w:t xml:space="preserve"> rebuild the nuclear infrastructure and </w:t>
      </w:r>
      <w:r w:rsidRPr="00F669B7">
        <w:rPr>
          <w:rStyle w:val="Emphasis"/>
          <w:highlight w:val="green"/>
        </w:rPr>
        <w:t>modernize</w:t>
      </w:r>
      <w:r w:rsidRPr="00F669B7">
        <w:rPr>
          <w:rStyle w:val="Emphasis"/>
        </w:rPr>
        <w:t xml:space="preserve"> the </w:t>
      </w:r>
      <w:r w:rsidRPr="00F669B7">
        <w:rPr>
          <w:rStyle w:val="Emphasis"/>
          <w:highlight w:val="green"/>
        </w:rPr>
        <w:t>nuclear forces.</w:t>
      </w:r>
      <w:r w:rsidRPr="00F669B7">
        <w:rPr>
          <w:rStyle w:val="Emphasis"/>
        </w:rPr>
        <w:t xml:space="preserve"> </w:t>
      </w:r>
      <w:r w:rsidRPr="00F669B7">
        <w:rPr>
          <w:sz w:val="14"/>
        </w:rPr>
        <w:t>These investments in the nuclear enterprise are a relatively small portion of the overall defense budget but provide the backbone and foundation of deterrence and are the nation’s highest defense priority. The investments the Commission recommends in both nuclear and conventional capabilities will provide a safe, secure, reliable, effective, and credible deterrent, which is essential to reduce the risk of conflict, most importantly nuclear conflict.</w:t>
      </w:r>
    </w:p>
    <w:p w14:paraId="590B27DD" w14:textId="77777777" w:rsidR="001D4841" w:rsidRPr="00F669B7" w:rsidRDefault="001D4841" w:rsidP="001D4841">
      <w:pPr>
        <w:rPr>
          <w:sz w:val="14"/>
        </w:rPr>
      </w:pPr>
      <w:r w:rsidRPr="00F669B7">
        <w:rPr>
          <w:sz w:val="14"/>
        </w:rPr>
        <w:t xml:space="preserve">From the outset </w:t>
      </w:r>
      <w:r w:rsidRPr="00F669B7">
        <w:rPr>
          <w:rStyle w:val="StyleUnderline"/>
        </w:rPr>
        <w:t xml:space="preserve">the Commissioners understood that our most valuable contribution to U.S. national security would be </w:t>
      </w:r>
      <w:r w:rsidRPr="00F669B7">
        <w:rPr>
          <w:rStyle w:val="Emphasis"/>
        </w:rPr>
        <w:t>a consensus report</w:t>
      </w:r>
      <w:r w:rsidRPr="00F669B7">
        <w:rPr>
          <w:rStyle w:val="StyleUnderline"/>
        </w:rPr>
        <w:t>.</w:t>
      </w:r>
      <w:r w:rsidRPr="00F669B7">
        <w:rPr>
          <w:sz w:val="14"/>
        </w:rPr>
        <w:t xml:space="preserve"> There were certainly differences of opinion and a multitude of views expressed amongst our members during our many robust debates and discussions. </w:t>
      </w:r>
      <w:r w:rsidRPr="00F669B7">
        <w:rPr>
          <w:rStyle w:val="StyleUnderline"/>
        </w:rPr>
        <w:t>No doubt some commissioners might have stated some things differently.</w:t>
      </w:r>
      <w:r w:rsidRPr="00F669B7">
        <w:rPr>
          <w:sz w:val="14"/>
        </w:rPr>
        <w:t xml:space="preserve"> For example, </w:t>
      </w:r>
      <w:proofErr w:type="gramStart"/>
      <w:r w:rsidRPr="00F669B7">
        <w:rPr>
          <w:sz w:val="14"/>
        </w:rPr>
        <w:t>a number of</w:t>
      </w:r>
      <w:proofErr w:type="gramEnd"/>
      <w:r w:rsidRPr="00F669B7">
        <w:rPr>
          <w:sz w:val="14"/>
        </w:rPr>
        <w:t xml:space="preserve"> commissioners believe it is inevitable that the size of the U.S. nuclear stockpile and the number of delivery systems should increase. </w:t>
      </w:r>
      <w:r w:rsidRPr="00F669B7">
        <w:rPr>
          <w:rStyle w:val="StyleUnderline"/>
        </w:rPr>
        <w:t>We all agreed</w:t>
      </w:r>
      <w:r w:rsidRPr="00F669B7">
        <w:rPr>
          <w:sz w:val="14"/>
        </w:rPr>
        <w:t xml:space="preserve">, however, </w:t>
      </w:r>
      <w:r w:rsidRPr="00F669B7">
        <w:rPr>
          <w:rStyle w:val="StyleUnderline"/>
        </w:rPr>
        <w:t xml:space="preserve">on the findings and recommendations in this report and the need for </w:t>
      </w:r>
      <w:r w:rsidRPr="00F669B7">
        <w:rPr>
          <w:rStyle w:val="StyleUnderline"/>
          <w:highlight w:val="green"/>
        </w:rPr>
        <w:t>actions</w:t>
      </w:r>
      <w:r w:rsidRPr="00F669B7">
        <w:rPr>
          <w:sz w:val="14"/>
        </w:rPr>
        <w:t xml:space="preserve"> </w:t>
      </w:r>
      <w:r w:rsidRPr="00F669B7">
        <w:rPr>
          <w:rStyle w:val="Emphasis"/>
          <w:highlight w:val="green"/>
        </w:rPr>
        <w:t>now</w:t>
      </w:r>
      <w:r w:rsidRPr="00F669B7">
        <w:rPr>
          <w:rStyle w:val="StyleUnderline"/>
        </w:rPr>
        <w:t xml:space="preserve"> </w:t>
      </w:r>
      <w:r w:rsidRPr="00F669B7">
        <w:rPr>
          <w:sz w:val="14"/>
        </w:rPr>
        <w:t>to</w:t>
      </w:r>
      <w:r w:rsidRPr="00F669B7">
        <w:rPr>
          <w:rStyle w:val="StyleUnderline"/>
        </w:rPr>
        <w:t xml:space="preserve"> better </w:t>
      </w:r>
      <w:r w:rsidRPr="00F669B7">
        <w:rPr>
          <w:rStyle w:val="StyleUnderline"/>
          <w:highlight w:val="green"/>
        </w:rPr>
        <w:t xml:space="preserve">position </w:t>
      </w:r>
      <w:r w:rsidRPr="00F669B7">
        <w:rPr>
          <w:rStyle w:val="StyleUnderline"/>
        </w:rPr>
        <w:t xml:space="preserve">the </w:t>
      </w:r>
      <w:r w:rsidRPr="00F669B7">
        <w:rPr>
          <w:rStyle w:val="Emphasis"/>
          <w:highlight w:val="green"/>
        </w:rPr>
        <w:t>U</w:t>
      </w:r>
      <w:r w:rsidRPr="00F669B7">
        <w:rPr>
          <w:sz w:val="14"/>
        </w:rPr>
        <w:t>nited</w:t>
      </w:r>
      <w:r w:rsidRPr="00F669B7">
        <w:t xml:space="preserve"> </w:t>
      </w:r>
      <w:r w:rsidRPr="00F669B7">
        <w:rPr>
          <w:rStyle w:val="Emphasis"/>
          <w:szCs w:val="24"/>
          <w:highlight w:val="green"/>
        </w:rPr>
        <w:t>S</w:t>
      </w:r>
      <w:r w:rsidRPr="00F669B7">
        <w:rPr>
          <w:sz w:val="16"/>
          <w:szCs w:val="24"/>
        </w:rPr>
        <w:t>tates</w:t>
      </w:r>
      <w:r w:rsidRPr="00F669B7">
        <w:rPr>
          <w:sz w:val="16"/>
        </w:rPr>
        <w:t xml:space="preserve"> </w:t>
      </w:r>
      <w:r w:rsidRPr="00F669B7">
        <w:rPr>
          <w:rStyle w:val="StyleUnderline"/>
          <w:highlight w:val="green"/>
        </w:rPr>
        <w:t>for</w:t>
      </w:r>
      <w:r w:rsidRPr="00F669B7">
        <w:rPr>
          <w:rStyle w:val="StyleUnderline"/>
        </w:rPr>
        <w:t xml:space="preserve"> the future and ensure </w:t>
      </w:r>
      <w:r w:rsidRPr="00F669B7">
        <w:rPr>
          <w:rStyle w:val="StyleUnderline"/>
          <w:highlight w:val="green"/>
        </w:rPr>
        <w:t>a</w:t>
      </w:r>
      <w:r w:rsidRPr="00F669B7">
        <w:rPr>
          <w:rStyle w:val="StyleUnderline"/>
        </w:rPr>
        <w:t xml:space="preserve"> safe, secure, reliable, and </w:t>
      </w:r>
      <w:r w:rsidRPr="00F669B7">
        <w:rPr>
          <w:rStyle w:val="Emphasis"/>
          <w:highlight w:val="green"/>
        </w:rPr>
        <w:t>credible deterrent</w:t>
      </w:r>
      <w:r w:rsidRPr="00F669B7">
        <w:rPr>
          <w:sz w:val="14"/>
        </w:rPr>
        <w:t>.</w:t>
      </w:r>
    </w:p>
    <w:p w14:paraId="1C0538EE" w14:textId="77777777" w:rsidR="001D4841" w:rsidRPr="00F669B7" w:rsidRDefault="001D4841" w:rsidP="001D4841">
      <w:pPr>
        <w:rPr>
          <w:sz w:val="14"/>
        </w:rPr>
      </w:pPr>
      <w:r w:rsidRPr="00F669B7">
        <w:rPr>
          <w:rStyle w:val="StyleUnderline"/>
        </w:rPr>
        <w:t>We believe that</w:t>
      </w:r>
      <w:r w:rsidRPr="00F669B7">
        <w:rPr>
          <w:sz w:val="14"/>
        </w:rPr>
        <w:t xml:space="preserve"> sustained </w:t>
      </w:r>
      <w:r w:rsidRPr="00F669B7">
        <w:rPr>
          <w:rStyle w:val="StyleUnderline"/>
        </w:rPr>
        <w:t>bipartisan consensus is possible</w:t>
      </w:r>
      <w:r w:rsidRPr="00F669B7">
        <w:rPr>
          <w:sz w:val="14"/>
        </w:rPr>
        <w:t xml:space="preserve"> </w:t>
      </w:r>
      <w:r w:rsidRPr="00F669B7">
        <w:rPr>
          <w:rStyle w:val="StyleUnderline"/>
        </w:rPr>
        <w:t xml:space="preserve">and </w:t>
      </w:r>
      <w:r w:rsidRPr="00F669B7">
        <w:rPr>
          <w:rStyle w:val="Emphasis"/>
        </w:rPr>
        <w:t>necessary</w:t>
      </w:r>
      <w:r w:rsidRPr="00F669B7">
        <w:rPr>
          <w:sz w:val="14"/>
        </w:rPr>
        <w:t xml:space="preserve"> to secure a strong future and credible deterrent for the United States. Moreover, we hope </w:t>
      </w:r>
      <w:r w:rsidRPr="00F669B7">
        <w:rPr>
          <w:rStyle w:val="StyleUnderline"/>
        </w:rPr>
        <w:t>this report illustrates to policy- and decision-makers that even with different opinions, people of good faith can work together for the common good</w:t>
      </w:r>
      <w:r w:rsidRPr="00F669B7">
        <w:rPr>
          <w:sz w:val="14"/>
        </w:rPr>
        <w:t xml:space="preserve"> on fundamentally important matters. This report would not have been possible without the excellent work of the Institute for Defense Analyses (IDA) leadership and staff. We extend a sincere thank you to our Executive Director, Maj. Gen. William Chambers (USAF retired) and the IDA staff. </w:t>
      </w:r>
    </w:p>
    <w:p w14:paraId="0F65CEAB" w14:textId="77777777" w:rsidR="001D4841" w:rsidRPr="00F669B7" w:rsidRDefault="001D4841" w:rsidP="001D4841">
      <w:pPr>
        <w:rPr>
          <w:rStyle w:val="Emphasis"/>
        </w:rPr>
      </w:pPr>
      <w:r w:rsidRPr="00F669B7">
        <w:rPr>
          <w:rStyle w:val="Emphasis"/>
        </w:rPr>
        <w:t>EXECUTIVE SUMMARY</w:t>
      </w:r>
    </w:p>
    <w:p w14:paraId="4FB61F2E" w14:textId="77777777" w:rsidR="001D4841" w:rsidRPr="00F669B7" w:rsidRDefault="001D4841" w:rsidP="001D4841">
      <w:pPr>
        <w:rPr>
          <w:sz w:val="14"/>
        </w:rPr>
      </w:pPr>
      <w:r w:rsidRPr="00F669B7">
        <w:rPr>
          <w:rStyle w:val="StyleUnderline"/>
        </w:rPr>
        <w:t xml:space="preserve">The </w:t>
      </w:r>
      <w:r w:rsidRPr="00F669B7">
        <w:rPr>
          <w:rStyle w:val="StyleUnderline"/>
          <w:highlight w:val="green"/>
        </w:rPr>
        <w:t>U</w:t>
      </w:r>
      <w:r w:rsidRPr="00F669B7">
        <w:rPr>
          <w:sz w:val="14"/>
        </w:rPr>
        <w:t xml:space="preserve">nited </w:t>
      </w:r>
      <w:r w:rsidRPr="00F669B7">
        <w:rPr>
          <w:rStyle w:val="StyleUnderline"/>
          <w:highlight w:val="green"/>
        </w:rPr>
        <w:t>S</w:t>
      </w:r>
      <w:r w:rsidRPr="00F669B7">
        <w:rPr>
          <w:sz w:val="14"/>
        </w:rPr>
        <w:t xml:space="preserve">tates faces a strategic challenge requiring urgent action. Given current threat trajectories, our nation </w:t>
      </w:r>
      <w:r w:rsidRPr="00F669B7">
        <w:rPr>
          <w:rStyle w:val="StyleUnderline"/>
        </w:rPr>
        <w:t>will soon</w:t>
      </w:r>
      <w:r w:rsidRPr="00F669B7">
        <w:rPr>
          <w:sz w:val="14"/>
        </w:rPr>
        <w:t xml:space="preserve"> encounter a fundamentally different global setting than it has ever experienced: we </w:t>
      </w:r>
      <w:r w:rsidRPr="00F669B7">
        <w:rPr>
          <w:rStyle w:val="StyleUnderline"/>
          <w:highlight w:val="green"/>
        </w:rPr>
        <w:t>will face</w:t>
      </w:r>
      <w:r w:rsidRPr="00F669B7">
        <w:rPr>
          <w:sz w:val="14"/>
        </w:rPr>
        <w:t xml:space="preserve"> </w:t>
      </w:r>
      <w:r w:rsidRPr="00F669B7">
        <w:rPr>
          <w:rStyle w:val="StyleUnderline"/>
        </w:rPr>
        <w:t xml:space="preserve">a world where </w:t>
      </w:r>
      <w:r w:rsidRPr="00F669B7">
        <w:rPr>
          <w:rStyle w:val="StyleUnderline"/>
          <w:highlight w:val="green"/>
        </w:rPr>
        <w:t xml:space="preserve">two </w:t>
      </w:r>
      <w:r w:rsidRPr="00F669B7">
        <w:rPr>
          <w:rStyle w:val="StyleUnderline"/>
        </w:rPr>
        <w:t xml:space="preserve">nations possess </w:t>
      </w:r>
      <w:r w:rsidRPr="00F669B7">
        <w:rPr>
          <w:rStyle w:val="StyleUnderline"/>
          <w:highlight w:val="green"/>
        </w:rPr>
        <w:t>nuclear arsenals on par</w:t>
      </w:r>
      <w:r w:rsidRPr="00F669B7">
        <w:rPr>
          <w:rStyle w:val="StyleUnderline"/>
        </w:rPr>
        <w:t xml:space="preserve"> with our own</w:t>
      </w:r>
      <w:r w:rsidRPr="00F669B7">
        <w:rPr>
          <w:sz w:val="14"/>
        </w:rPr>
        <w:t xml:space="preserve">. In addition, </w:t>
      </w:r>
      <w:r w:rsidRPr="00F669B7">
        <w:rPr>
          <w:rStyle w:val="StyleUnderline"/>
        </w:rPr>
        <w:t xml:space="preserve">the </w:t>
      </w:r>
      <w:r w:rsidRPr="00F669B7">
        <w:rPr>
          <w:rStyle w:val="StyleUnderline"/>
          <w:highlight w:val="green"/>
        </w:rPr>
        <w:t>risk of conflict</w:t>
      </w:r>
      <w:r w:rsidRPr="00F669B7">
        <w:rPr>
          <w:sz w:val="14"/>
        </w:rPr>
        <w:t xml:space="preserve"> </w:t>
      </w:r>
      <w:r w:rsidRPr="00F669B7">
        <w:rPr>
          <w:rStyle w:val="Emphasis"/>
        </w:rPr>
        <w:t>with these two</w:t>
      </w:r>
      <w:r w:rsidRPr="00F669B7">
        <w:rPr>
          <w:sz w:val="14"/>
        </w:rPr>
        <w:t xml:space="preserve"> nuclear peers </w:t>
      </w:r>
      <w:r w:rsidRPr="00F669B7">
        <w:rPr>
          <w:rStyle w:val="StyleUnderline"/>
          <w:highlight w:val="green"/>
        </w:rPr>
        <w:t>is increasing.</w:t>
      </w:r>
      <w:r w:rsidRPr="00F669B7">
        <w:rPr>
          <w:sz w:val="14"/>
        </w:rPr>
        <w:t xml:space="preserve"> </w:t>
      </w:r>
      <w:r w:rsidRPr="00F669B7">
        <w:rPr>
          <w:rStyle w:val="Emphasis"/>
          <w:highlight w:val="green"/>
        </w:rPr>
        <w:t>It is an existential challenge</w:t>
      </w:r>
      <w:r w:rsidRPr="00F669B7">
        <w:rPr>
          <w:sz w:val="14"/>
        </w:rPr>
        <w:t xml:space="preserve"> </w:t>
      </w:r>
      <w:r w:rsidRPr="00F669B7">
        <w:rPr>
          <w:rStyle w:val="StyleUnderline"/>
        </w:rPr>
        <w:t xml:space="preserve">for which the </w:t>
      </w:r>
      <w:r w:rsidRPr="00F669B7">
        <w:rPr>
          <w:rStyle w:val="Emphasis"/>
          <w:highlight w:val="green"/>
        </w:rPr>
        <w:t>U</w:t>
      </w:r>
      <w:r w:rsidRPr="00F669B7">
        <w:rPr>
          <w:sz w:val="14"/>
        </w:rPr>
        <w:t xml:space="preserve">nited </w:t>
      </w:r>
      <w:r w:rsidRPr="00F669B7">
        <w:rPr>
          <w:rStyle w:val="Emphasis"/>
          <w:highlight w:val="green"/>
        </w:rPr>
        <w:t>S</w:t>
      </w:r>
      <w:r w:rsidRPr="00F669B7">
        <w:rPr>
          <w:sz w:val="14"/>
        </w:rPr>
        <w:t xml:space="preserve">tates </w:t>
      </w:r>
      <w:r w:rsidRPr="00F669B7">
        <w:rPr>
          <w:rStyle w:val="StyleUnderline"/>
          <w:highlight w:val="green"/>
        </w:rPr>
        <w:t xml:space="preserve">is ill-prepared, </w:t>
      </w:r>
      <w:r w:rsidRPr="00F669B7">
        <w:rPr>
          <w:rStyle w:val="Emphasis"/>
          <w:highlight w:val="green"/>
        </w:rPr>
        <w:t>unless</w:t>
      </w:r>
      <w:r w:rsidRPr="00F669B7">
        <w:rPr>
          <w:rStyle w:val="StyleUnderline"/>
        </w:rPr>
        <w:t xml:space="preserve"> </w:t>
      </w:r>
      <w:r w:rsidRPr="00F669B7">
        <w:rPr>
          <w:sz w:val="14"/>
        </w:rPr>
        <w:t xml:space="preserve">its </w:t>
      </w:r>
      <w:r w:rsidRPr="00F669B7">
        <w:rPr>
          <w:rStyle w:val="StyleUnderline"/>
          <w:highlight w:val="green"/>
        </w:rPr>
        <w:t xml:space="preserve">leaders make decisions </w:t>
      </w:r>
      <w:r w:rsidRPr="00F669B7">
        <w:rPr>
          <w:rStyle w:val="Emphasis"/>
          <w:highlight w:val="green"/>
        </w:rPr>
        <w:t>now</w:t>
      </w:r>
      <w:r w:rsidRPr="00F669B7">
        <w:rPr>
          <w:sz w:val="14"/>
        </w:rPr>
        <w:t xml:space="preserve"> to adjust the U.S. strategic posture. </w:t>
      </w:r>
    </w:p>
    <w:p w14:paraId="18D7163C" w14:textId="77777777" w:rsidR="001D4841" w:rsidRPr="00F669B7" w:rsidRDefault="001D4841" w:rsidP="001D4841">
      <w:pPr>
        <w:rPr>
          <w:sz w:val="14"/>
        </w:rPr>
      </w:pPr>
      <w:r w:rsidRPr="00F669B7">
        <w:rPr>
          <w:rStyle w:val="StyleUnderline"/>
        </w:rPr>
        <w:t>The Congressional Commission on the Strategic Posture of the United States</w:t>
      </w:r>
      <w:r w:rsidRPr="00F669B7">
        <w:rPr>
          <w:sz w:val="14"/>
        </w:rPr>
        <w:t xml:space="preserve"> was established by the Fiscal Year (FY) 2022 National Defense Authorization Act (NDAA</w:t>
      </w:r>
      <w:proofErr w:type="gramStart"/>
      <w:r w:rsidRPr="00F669B7">
        <w:rPr>
          <w:sz w:val="14"/>
        </w:rPr>
        <w:t>), and</w:t>
      </w:r>
      <w:proofErr w:type="gramEnd"/>
      <w:r w:rsidRPr="00F669B7">
        <w:rPr>
          <w:sz w:val="14"/>
        </w:rPr>
        <w:t xml:space="preserve"> </w:t>
      </w:r>
      <w:r w:rsidRPr="00F669B7">
        <w:rPr>
          <w:rStyle w:val="StyleUnderline"/>
        </w:rPr>
        <w:t xml:space="preserve">concludes that America’s </w:t>
      </w:r>
      <w:r w:rsidRPr="00F669B7">
        <w:rPr>
          <w:sz w:val="14"/>
        </w:rPr>
        <w:t xml:space="preserve">defense </w:t>
      </w:r>
      <w:r w:rsidRPr="00F669B7">
        <w:rPr>
          <w:rStyle w:val="StyleUnderline"/>
        </w:rPr>
        <w:t>strategy and strategic</w:t>
      </w:r>
      <w:r w:rsidRPr="00F669B7">
        <w:rPr>
          <w:sz w:val="14"/>
        </w:rPr>
        <w:t xml:space="preserve"> </w:t>
      </w:r>
      <w:r w:rsidRPr="00F669B7">
        <w:rPr>
          <w:rStyle w:val="StyleUnderline"/>
          <w:highlight w:val="green"/>
        </w:rPr>
        <w:t>posture must change</w:t>
      </w:r>
      <w:r w:rsidRPr="00F669B7">
        <w:rPr>
          <w:sz w:val="14"/>
        </w:rPr>
        <w:t xml:space="preserve"> </w:t>
      </w:r>
      <w:proofErr w:type="gramStart"/>
      <w:r w:rsidRPr="00F669B7">
        <w:rPr>
          <w:sz w:val="14"/>
        </w:rPr>
        <w:t xml:space="preserve">in order </w:t>
      </w:r>
      <w:r w:rsidRPr="00F669B7">
        <w:rPr>
          <w:rStyle w:val="StyleUnderline"/>
          <w:highlight w:val="green"/>
        </w:rPr>
        <w:t>to</w:t>
      </w:r>
      <w:proofErr w:type="gramEnd"/>
      <w:r w:rsidRPr="00F669B7">
        <w:rPr>
          <w:rStyle w:val="StyleUnderline"/>
        </w:rPr>
        <w:t xml:space="preserve"> properly defend its vital interests</w:t>
      </w:r>
      <w:r w:rsidRPr="00F669B7">
        <w:rPr>
          <w:sz w:val="14"/>
        </w:rPr>
        <w:t xml:space="preserve"> </w:t>
      </w:r>
      <w:r w:rsidRPr="00F669B7">
        <w:rPr>
          <w:rStyle w:val="StyleUnderline"/>
        </w:rPr>
        <w:t xml:space="preserve">and </w:t>
      </w:r>
      <w:r w:rsidRPr="00F669B7">
        <w:rPr>
          <w:rStyle w:val="StyleUnderline"/>
          <w:highlight w:val="green"/>
        </w:rPr>
        <w:t>improve</w:t>
      </w:r>
      <w:r w:rsidRPr="00F669B7">
        <w:rPr>
          <w:rStyle w:val="StyleUnderline"/>
        </w:rPr>
        <w:t xml:space="preserve"> strategic </w:t>
      </w:r>
      <w:r w:rsidRPr="00F669B7">
        <w:rPr>
          <w:rStyle w:val="StyleUnderline"/>
          <w:highlight w:val="green"/>
        </w:rPr>
        <w:t>stability with China and Russia.</w:t>
      </w:r>
      <w:r w:rsidRPr="00F669B7">
        <w:rPr>
          <w:sz w:val="14"/>
        </w:rPr>
        <w:t xml:space="preserve"> </w:t>
      </w:r>
      <w:r w:rsidRPr="00F669B7">
        <w:rPr>
          <w:rStyle w:val="StyleUnderline"/>
        </w:rPr>
        <w:t xml:space="preserve">Decisions need to be made </w:t>
      </w:r>
      <w:r w:rsidRPr="00F669B7">
        <w:rPr>
          <w:rStyle w:val="Emphasis"/>
        </w:rPr>
        <w:t>now</w:t>
      </w:r>
      <w:r w:rsidRPr="00F669B7">
        <w:rPr>
          <w:sz w:val="14"/>
        </w:rPr>
        <w:t xml:space="preserve"> </w:t>
      </w:r>
      <w:proofErr w:type="gramStart"/>
      <w:r w:rsidRPr="00F669B7">
        <w:rPr>
          <w:sz w:val="14"/>
        </w:rPr>
        <w:t>in order for</w:t>
      </w:r>
      <w:proofErr w:type="gramEnd"/>
      <w:r w:rsidRPr="00F669B7">
        <w:rPr>
          <w:sz w:val="14"/>
        </w:rPr>
        <w:t xml:space="preserve"> the nation to be prepared to address the threats from these two nuclear armed adversaries arising during the 2027-2035 timeframe. Moreover, </w:t>
      </w:r>
      <w:r w:rsidRPr="00F669B7">
        <w:rPr>
          <w:rStyle w:val="StyleUnderline"/>
        </w:rPr>
        <w:t>these threats are such that the U</w:t>
      </w:r>
      <w:r w:rsidRPr="00F669B7">
        <w:rPr>
          <w:sz w:val="14"/>
        </w:rPr>
        <w:t xml:space="preserve">nited </w:t>
      </w:r>
      <w:r w:rsidRPr="00F669B7">
        <w:rPr>
          <w:rStyle w:val="StyleUnderline"/>
        </w:rPr>
        <w:t>S</w:t>
      </w:r>
      <w:r w:rsidRPr="00F669B7">
        <w:rPr>
          <w:sz w:val="14"/>
        </w:rPr>
        <w:t xml:space="preserve">tates and its Allies and partners </w:t>
      </w:r>
      <w:r w:rsidRPr="00F669B7">
        <w:rPr>
          <w:rStyle w:val="StyleUnderline"/>
        </w:rPr>
        <w:t xml:space="preserve">must be ready </w:t>
      </w:r>
      <w:r w:rsidRPr="00F669B7">
        <w:rPr>
          <w:rStyle w:val="Emphasis"/>
        </w:rPr>
        <w:t>to deter</w:t>
      </w:r>
      <w:r w:rsidRPr="00F669B7">
        <w:rPr>
          <w:sz w:val="14"/>
        </w:rPr>
        <w:t xml:space="preserve"> and defeat both adversaries simultaneously.</w:t>
      </w:r>
    </w:p>
    <w:p w14:paraId="0E7CAC34" w14:textId="77777777" w:rsidR="001D4841" w:rsidRPr="00F669B7" w:rsidRDefault="001D4841" w:rsidP="001D4841">
      <w:pPr>
        <w:rPr>
          <w:sz w:val="14"/>
        </w:rPr>
      </w:pPr>
      <w:r w:rsidRPr="00F669B7">
        <w:rPr>
          <w:sz w:val="14"/>
        </w:rPr>
        <w:t xml:space="preserve">We arrive at these conclusions following a comprehensive year-long review of the threats America faces and its strategy and planned capabilities to address those threats. The evidence demonstrates that the U.S.-led international order and the values it upholds are at risk from the Chinese and Russian authoritarian regimes. The </w:t>
      </w:r>
      <w:r w:rsidRPr="00F669B7">
        <w:rPr>
          <w:rStyle w:val="StyleUnderline"/>
          <w:highlight w:val="green"/>
        </w:rPr>
        <w:t>risk of</w:t>
      </w:r>
      <w:r w:rsidRPr="00F669B7">
        <w:rPr>
          <w:rStyle w:val="StyleUnderline"/>
        </w:rPr>
        <w:t xml:space="preserve"> military </w:t>
      </w:r>
      <w:r w:rsidRPr="00F669B7">
        <w:rPr>
          <w:rStyle w:val="StyleUnderline"/>
          <w:highlight w:val="green"/>
        </w:rPr>
        <w:t>conflict with</w:t>
      </w:r>
      <w:r w:rsidRPr="00F669B7">
        <w:rPr>
          <w:sz w:val="14"/>
        </w:rPr>
        <w:t xml:space="preserve"> </w:t>
      </w:r>
      <w:r w:rsidRPr="00F669B7">
        <w:rPr>
          <w:rStyle w:val="Emphasis"/>
        </w:rPr>
        <w:t>those</w:t>
      </w:r>
      <w:r w:rsidRPr="00F669B7">
        <w:rPr>
          <w:sz w:val="14"/>
        </w:rPr>
        <w:t xml:space="preserve"> </w:t>
      </w:r>
      <w:r w:rsidRPr="00F669B7">
        <w:rPr>
          <w:rStyle w:val="StyleUnderline"/>
        </w:rPr>
        <w:t xml:space="preserve">major </w:t>
      </w:r>
      <w:r w:rsidRPr="00F669B7">
        <w:rPr>
          <w:rStyle w:val="StyleUnderline"/>
          <w:highlight w:val="green"/>
        </w:rPr>
        <w:t>powers</w:t>
      </w:r>
      <w:r w:rsidRPr="00F669B7">
        <w:rPr>
          <w:sz w:val="14"/>
        </w:rPr>
        <w:t xml:space="preserve"> has grown and </w:t>
      </w:r>
      <w:r w:rsidRPr="00F669B7">
        <w:rPr>
          <w:rStyle w:val="StyleUnderline"/>
          <w:highlight w:val="green"/>
        </w:rPr>
        <w:t>carries</w:t>
      </w:r>
      <w:r w:rsidRPr="00F669B7">
        <w:rPr>
          <w:sz w:val="14"/>
        </w:rPr>
        <w:t xml:space="preserve"> the </w:t>
      </w:r>
      <w:r w:rsidRPr="00F669B7">
        <w:rPr>
          <w:rStyle w:val="StyleUnderline"/>
          <w:highlight w:val="green"/>
        </w:rPr>
        <w:t xml:space="preserve">potential for </w:t>
      </w:r>
      <w:r w:rsidRPr="00F669B7">
        <w:rPr>
          <w:rStyle w:val="Emphasis"/>
          <w:highlight w:val="green"/>
        </w:rPr>
        <w:t>nuclear war</w:t>
      </w:r>
      <w:r w:rsidRPr="00F669B7">
        <w:rPr>
          <w:rStyle w:val="StyleUnderline"/>
        </w:rPr>
        <w:t xml:space="preserve">. </w:t>
      </w:r>
      <w:r w:rsidRPr="00F669B7">
        <w:rPr>
          <w:sz w:val="14"/>
        </w:rPr>
        <w:t xml:space="preserve">Therefore, the Commission reached the unanimous, non-partisan conclusion that today’s strategic outlook requires an urgent national focus and a series of concerted actions not currently planned. In sum, we find that the United States lacks a comprehensive strategy to address the looming two-nuclear-peer threat environment and lacks the force structure such a strategy will require. </w:t>
      </w:r>
      <w:bookmarkEnd w:id="0"/>
    </w:p>
    <w:p w14:paraId="5FE70767" w14:textId="77777777" w:rsidR="001D4841" w:rsidRDefault="001D4841" w:rsidP="001D4841">
      <w:pPr>
        <w:pStyle w:val="Heading3"/>
      </w:pPr>
      <w:r>
        <w:t>3</w:t>
      </w:r>
    </w:p>
    <w:p w14:paraId="3D13E351" w14:textId="77777777" w:rsidR="001D4841" w:rsidRDefault="001D4841" w:rsidP="001D4841">
      <w:pPr>
        <w:pStyle w:val="Heading4"/>
      </w:pPr>
      <w:r>
        <w:t xml:space="preserve">Text: The United States Federal Government should </w:t>
      </w:r>
      <w:r w:rsidRPr="00487343">
        <w:t>provid</w:t>
      </w:r>
      <w:r>
        <w:t>e</w:t>
      </w:r>
      <w:r w:rsidRPr="00487343">
        <w:t xml:space="preserve"> a universal basic income</w:t>
      </w:r>
      <w:r>
        <w:t xml:space="preserve">. </w:t>
      </w:r>
    </w:p>
    <w:p w14:paraId="3F047FA7" w14:textId="77777777" w:rsidR="001D4841" w:rsidRPr="00EB773F" w:rsidRDefault="001D4841" w:rsidP="001D4841"/>
    <w:p w14:paraId="2AA212B8" w14:textId="77777777" w:rsidR="001D4841" w:rsidRDefault="001D4841" w:rsidP="001D4841">
      <w:pPr>
        <w:pStyle w:val="Heading4"/>
      </w:pPr>
      <w:r>
        <w:t xml:space="preserve">UBI solves — it boosts happiness, health, and trust in social institutions. </w:t>
      </w:r>
    </w:p>
    <w:p w14:paraId="26B4E9A6" w14:textId="77777777" w:rsidR="001D4841" w:rsidRDefault="001D4841" w:rsidP="001D4841">
      <w:r>
        <w:rPr>
          <w:rStyle w:val="Style13ptBold"/>
        </w:rPr>
        <w:t>Carrier</w:t>
      </w:r>
      <w:r w:rsidRPr="00835E13">
        <w:rPr>
          <w:rStyle w:val="Style13ptBold"/>
        </w:rPr>
        <w:t xml:space="preserve"> </w:t>
      </w:r>
      <w:r>
        <w:rPr>
          <w:rStyle w:val="Style13ptBold"/>
        </w:rPr>
        <w:t>2</w:t>
      </w:r>
      <w:r w:rsidRPr="00835E13">
        <w:rPr>
          <w:rStyle w:val="Style13ptBold"/>
        </w:rPr>
        <w:t>0</w:t>
      </w:r>
      <w:r>
        <w:t xml:space="preserve"> [Richard </w:t>
      </w:r>
      <w:r w:rsidRPr="00EB773F">
        <w:t>Carrier</w:t>
      </w:r>
      <w:r>
        <w:t xml:space="preserve">, </w:t>
      </w:r>
      <w:r w:rsidRPr="00EB773F">
        <w:t>professional historian</w:t>
      </w:r>
      <w:r>
        <w:t xml:space="preserve">, former radio host and author, holds a </w:t>
      </w:r>
      <w:r w:rsidRPr="00EB773F">
        <w:t>Ph.D. from Columbia University in ancient history</w:t>
      </w:r>
      <w:r>
        <w:t>, “</w:t>
      </w:r>
      <w:r w:rsidRPr="00EB773F">
        <w:t>That Luck Matters More Than Talent: A Strong Rationale for UBI</w:t>
      </w:r>
      <w:r>
        <w:t xml:space="preserve">,” </w:t>
      </w:r>
      <w:r>
        <w:rPr>
          <w:i/>
        </w:rPr>
        <w:t>Richard Carrier Blogs</w:t>
      </w:r>
      <w:r>
        <w:t>, April 18</w:t>
      </w:r>
      <w:r w:rsidRPr="00EB773F">
        <w:rPr>
          <w:vertAlign w:val="superscript"/>
        </w:rPr>
        <w:t>th</w:t>
      </w:r>
      <w:proofErr w:type="gramStart"/>
      <w:r>
        <w:t xml:space="preserve"> 2020</w:t>
      </w:r>
      <w:proofErr w:type="gramEnd"/>
      <w:r>
        <w:t xml:space="preserve">, Available Online at </w:t>
      </w:r>
      <w:r w:rsidRPr="00EB773F">
        <w:t>https://www.richardcarrier.info/archives/16600</w:t>
      </w:r>
      <w:r>
        <w:t>]</w:t>
      </w:r>
    </w:p>
    <w:p w14:paraId="05743FC1" w14:textId="77777777" w:rsidR="001D4841" w:rsidRPr="00D92129" w:rsidRDefault="001D4841" w:rsidP="001D4841">
      <w:pPr>
        <w:rPr>
          <w:sz w:val="16"/>
        </w:rPr>
      </w:pPr>
      <w:r w:rsidRPr="00D92129">
        <w:rPr>
          <w:rStyle w:val="StyleUnderline"/>
        </w:rPr>
        <w:t xml:space="preserve">By contrast, Sigal </w:t>
      </w:r>
      <w:r w:rsidRPr="00EB773F">
        <w:rPr>
          <w:rStyle w:val="StyleUnderline"/>
        </w:rPr>
        <w:t xml:space="preserve">Samuel surveys </w:t>
      </w:r>
      <w:r w:rsidRPr="00EB773F">
        <w:rPr>
          <w:rStyle w:val="Emphasis"/>
          <w:highlight w:val="green"/>
        </w:rPr>
        <w:t>numerous experimental studies</w:t>
      </w:r>
      <w:r w:rsidRPr="00EB773F">
        <w:rPr>
          <w:rStyle w:val="StyleUnderline"/>
          <w:highlight w:val="green"/>
        </w:rPr>
        <w:t xml:space="preserve"> of</w:t>
      </w:r>
      <w:r w:rsidRPr="00D92129">
        <w:rPr>
          <w:rStyle w:val="StyleUnderline"/>
        </w:rPr>
        <w:t xml:space="preserve"> more </w:t>
      </w:r>
      <w:r w:rsidRPr="00EB773F">
        <w:rPr>
          <w:rStyle w:val="Emphasis"/>
        </w:rPr>
        <w:t>recent</w:t>
      </w:r>
      <w:r w:rsidRPr="00D92129">
        <w:rPr>
          <w:rStyle w:val="StyleUnderline"/>
        </w:rPr>
        <w:t xml:space="preserve"> vintage and more </w:t>
      </w:r>
      <w:r w:rsidRPr="00D92129">
        <w:rPr>
          <w:rStyle w:val="Emphasis"/>
        </w:rPr>
        <w:t xml:space="preserve">informative </w:t>
      </w:r>
      <w:r w:rsidRPr="00EB773F">
        <w:rPr>
          <w:rStyle w:val="Emphasis"/>
          <w:highlight w:val="green"/>
        </w:rPr>
        <w:t>design</w:t>
      </w:r>
      <w:r w:rsidRPr="00D92129">
        <w:rPr>
          <w:sz w:val="16"/>
        </w:rPr>
        <w:t xml:space="preserve"> in “Everywhere Basic Income Has Been Tried, in One Map” at Vox (19 February 2020), </w:t>
      </w:r>
      <w:r w:rsidRPr="00EB773F">
        <w:rPr>
          <w:rStyle w:val="StyleUnderline"/>
        </w:rPr>
        <w:t>including</w:t>
      </w:r>
      <w:r w:rsidRPr="00D92129">
        <w:rPr>
          <w:rStyle w:val="StyleUnderline"/>
        </w:rPr>
        <w:t xml:space="preserve"> little known examples </w:t>
      </w:r>
      <w:r w:rsidRPr="00EB773F">
        <w:rPr>
          <w:rStyle w:val="StyleUnderline"/>
          <w:highlight w:val="green"/>
        </w:rPr>
        <w:t xml:space="preserve">of </w:t>
      </w:r>
      <w:r w:rsidRPr="00EB773F">
        <w:rPr>
          <w:rStyle w:val="Emphasis"/>
          <w:highlight w:val="green"/>
        </w:rPr>
        <w:t>real UBI</w:t>
      </w:r>
      <w:r w:rsidRPr="00D92129">
        <w:rPr>
          <w:sz w:val="16"/>
        </w:rPr>
        <w:t xml:space="preserve"> (in Alaska and Native American tribes, for example; </w:t>
      </w:r>
      <w:r w:rsidRPr="00D92129">
        <w:rPr>
          <w:rStyle w:val="StyleUnderline"/>
        </w:rPr>
        <w:t>and</w:t>
      </w:r>
      <w:r w:rsidRPr="00D92129">
        <w:rPr>
          <w:sz w:val="16"/>
        </w:rPr>
        <w:t> we just ran another one </w:t>
      </w:r>
      <w:r w:rsidRPr="00EB773F">
        <w:rPr>
          <w:rStyle w:val="StyleUnderline"/>
        </w:rPr>
        <w:t xml:space="preserve">across the </w:t>
      </w:r>
      <w:r w:rsidRPr="00EB773F">
        <w:rPr>
          <w:rStyle w:val="Emphasis"/>
        </w:rPr>
        <w:t>whole U</w:t>
      </w:r>
      <w:r w:rsidRPr="00EB773F">
        <w:rPr>
          <w:sz w:val="16"/>
        </w:rPr>
        <w:t xml:space="preserve">nited </w:t>
      </w:r>
      <w:r w:rsidRPr="00EB773F">
        <w:rPr>
          <w:rStyle w:val="Emphasis"/>
        </w:rPr>
        <w:t>S</w:t>
      </w:r>
      <w:r w:rsidRPr="00EB773F">
        <w:rPr>
          <w:sz w:val="16"/>
        </w:rPr>
        <w:t>t</w:t>
      </w:r>
      <w:r w:rsidRPr="00D92129">
        <w:rPr>
          <w:sz w:val="16"/>
        </w:rPr>
        <w:t xml:space="preserve">ates in 2020-2021 that got the same results; and this plethora of passed tests is a point of discussion now). See also Karl Widerquist’s website and book; the research summary of experts Joseph Hanlon, Armando Barrientos, and David Hulme in Just Give Money to the Poor; and the ongoing GiveDirectly crowdfunded research. </w:t>
      </w:r>
      <w:r w:rsidRPr="00D92129">
        <w:rPr>
          <w:rStyle w:val="StyleUnderline"/>
        </w:rPr>
        <w:t xml:space="preserve">The </w:t>
      </w:r>
      <w:r w:rsidRPr="00EB773F">
        <w:rPr>
          <w:rStyle w:val="StyleUnderline"/>
          <w:highlight w:val="green"/>
        </w:rPr>
        <w:t>results are</w:t>
      </w:r>
      <w:r w:rsidRPr="00D92129">
        <w:rPr>
          <w:rStyle w:val="StyleUnderline"/>
        </w:rPr>
        <w:t xml:space="preserve"> </w:t>
      </w:r>
      <w:proofErr w:type="gramStart"/>
      <w:r w:rsidRPr="00D92129">
        <w:rPr>
          <w:rStyle w:val="StyleUnderline"/>
        </w:rPr>
        <w:t xml:space="preserve">fairly </w:t>
      </w:r>
      <w:r w:rsidRPr="00EB773F">
        <w:rPr>
          <w:rStyle w:val="Emphasis"/>
          <w:highlight w:val="green"/>
        </w:rPr>
        <w:t>consistent</w:t>
      </w:r>
      <w:proofErr w:type="gramEnd"/>
      <w:r w:rsidRPr="00EB773F">
        <w:rPr>
          <w:rStyle w:val="StyleUnderline"/>
          <w:highlight w:val="green"/>
        </w:rPr>
        <w:t xml:space="preserve"> across </w:t>
      </w:r>
      <w:r w:rsidRPr="00EB773F">
        <w:rPr>
          <w:rStyle w:val="Emphasis"/>
          <w:highlight w:val="green"/>
        </w:rPr>
        <w:t>dozens</w:t>
      </w:r>
      <w:r w:rsidRPr="00D92129">
        <w:rPr>
          <w:rStyle w:val="Emphasis"/>
        </w:rPr>
        <w:t xml:space="preserve"> of experiments</w:t>
      </w:r>
      <w:r w:rsidRPr="00D92129">
        <w:rPr>
          <w:rStyle w:val="StyleUnderline"/>
        </w:rPr>
        <w:t xml:space="preserve"> (</w:t>
      </w:r>
      <w:r w:rsidRPr="00EB773F">
        <w:rPr>
          <w:rStyle w:val="StyleUnderline"/>
        </w:rPr>
        <w:t>and wholly refute </w:t>
      </w:r>
      <w:r w:rsidRPr="00EB773F">
        <w:rPr>
          <w:rStyle w:val="Emphasis"/>
        </w:rPr>
        <w:t>contrary reports</w:t>
      </w:r>
      <w:r w:rsidRPr="00EB773F">
        <w:rPr>
          <w:rStyle w:val="StyleUnderline"/>
        </w:rPr>
        <w:t>, which</w:t>
      </w:r>
      <w:r w:rsidRPr="00EB773F">
        <w:rPr>
          <w:sz w:val="16"/>
        </w:rPr>
        <w:t xml:space="preserve">, when they even make any relevant arguments at all, </w:t>
      </w:r>
      <w:r w:rsidRPr="00EB773F">
        <w:rPr>
          <w:rStyle w:val="Emphasis"/>
        </w:rPr>
        <w:t>ignore</w:t>
      </w:r>
      <w:r w:rsidRPr="00EB773F">
        <w:rPr>
          <w:rStyle w:val="StyleUnderline"/>
        </w:rPr>
        <w:t xml:space="preserve"> the actual evidence or make </w:t>
      </w:r>
      <w:r w:rsidRPr="00EB773F">
        <w:rPr>
          <w:rStyle w:val="Emphasis"/>
        </w:rPr>
        <w:t>assert</w:t>
      </w:r>
      <w:r w:rsidRPr="00EB773F">
        <w:rPr>
          <w:rStyle w:val="StyleUnderline"/>
        </w:rPr>
        <w:t xml:space="preserve">ions wholly </w:t>
      </w:r>
      <w:r w:rsidRPr="00EB773F">
        <w:rPr>
          <w:rStyle w:val="Emphasis"/>
        </w:rPr>
        <w:t>without ev</w:t>
      </w:r>
      <w:r w:rsidRPr="00EB773F">
        <w:rPr>
          <w:rStyle w:val="StyleUnderline"/>
        </w:rPr>
        <w:t>idence</w:t>
      </w:r>
      <w:r w:rsidRPr="00D92129">
        <w:rPr>
          <w:sz w:val="16"/>
        </w:rPr>
        <w:t>):</w:t>
      </w:r>
    </w:p>
    <w:p w14:paraId="57BE764D" w14:textId="77777777" w:rsidR="001D4841" w:rsidRPr="00EB773F" w:rsidRDefault="001D4841" w:rsidP="001D4841">
      <w:pPr>
        <w:pStyle w:val="ListParagraph"/>
        <w:numPr>
          <w:ilvl w:val="0"/>
          <w:numId w:val="13"/>
        </w:numPr>
        <w:spacing w:line="256" w:lineRule="auto"/>
        <w:rPr>
          <w:sz w:val="16"/>
          <w:highlight w:val="green"/>
        </w:rPr>
      </w:pPr>
      <w:r w:rsidRPr="00EB773F">
        <w:rPr>
          <w:rStyle w:val="StyleUnderline"/>
          <w:highlight w:val="green"/>
        </w:rPr>
        <w:t xml:space="preserve">“The </w:t>
      </w:r>
      <w:r w:rsidRPr="00EB773F">
        <w:rPr>
          <w:rStyle w:val="Emphasis"/>
          <w:highlight w:val="green"/>
        </w:rPr>
        <w:t>ev</w:t>
      </w:r>
      <w:r w:rsidRPr="00EB773F">
        <w:rPr>
          <w:rStyle w:val="StyleUnderline"/>
          <w:highlight w:val="green"/>
        </w:rPr>
        <w:t>idence</w:t>
      </w:r>
      <w:r w:rsidRPr="00D92129">
        <w:rPr>
          <w:rStyle w:val="StyleUnderline"/>
        </w:rPr>
        <w:t xml:space="preserve"> so far </w:t>
      </w:r>
      <w:r w:rsidRPr="00EB773F">
        <w:rPr>
          <w:rStyle w:val="StyleUnderline"/>
          <w:highlight w:val="green"/>
        </w:rPr>
        <w:t>suggests</w:t>
      </w:r>
      <w:r w:rsidRPr="00D92129">
        <w:rPr>
          <w:rStyle w:val="StyleUnderline"/>
        </w:rPr>
        <w:t xml:space="preserve"> that getting a </w:t>
      </w:r>
      <w:r w:rsidRPr="00EB773F">
        <w:rPr>
          <w:rStyle w:val="Emphasis"/>
          <w:highlight w:val="green"/>
        </w:rPr>
        <w:t>b</w:t>
      </w:r>
      <w:r w:rsidRPr="00EB773F">
        <w:rPr>
          <w:rStyle w:val="StyleUnderline"/>
          <w:highlight w:val="green"/>
        </w:rPr>
        <w:t xml:space="preserve">asic </w:t>
      </w:r>
      <w:r w:rsidRPr="00EB773F">
        <w:rPr>
          <w:rStyle w:val="Emphasis"/>
          <w:highlight w:val="green"/>
        </w:rPr>
        <w:t>i</w:t>
      </w:r>
      <w:r w:rsidRPr="00EB773F">
        <w:rPr>
          <w:rStyle w:val="StyleUnderline"/>
          <w:highlight w:val="green"/>
        </w:rPr>
        <w:t>ncome</w:t>
      </w:r>
      <w:r w:rsidRPr="00D92129">
        <w:rPr>
          <w:rStyle w:val="StyleUnderline"/>
        </w:rPr>
        <w:t xml:space="preserve"> </w:t>
      </w:r>
      <w:r w:rsidRPr="00EB773F">
        <w:rPr>
          <w:rStyle w:val="StyleUnderline"/>
          <w:highlight w:val="green"/>
        </w:rPr>
        <w:t>tends to</w:t>
      </w:r>
      <w:r w:rsidRPr="00D92129">
        <w:rPr>
          <w:rStyle w:val="StyleUnderline"/>
        </w:rPr>
        <w:t xml:space="preserve"> </w:t>
      </w:r>
      <w:r w:rsidRPr="00EB773F">
        <w:rPr>
          <w:rStyle w:val="StyleUnderline"/>
          <w:highlight w:val="green"/>
        </w:rPr>
        <w:t>boost</w:t>
      </w:r>
      <w:r w:rsidRPr="00EB773F">
        <w:rPr>
          <w:sz w:val="16"/>
          <w:highlight w:val="green"/>
        </w:rPr>
        <w:t> </w:t>
      </w:r>
      <w:r w:rsidRPr="00EB773F">
        <w:rPr>
          <w:rStyle w:val="StyleUnderline"/>
          <w:highlight w:val="green"/>
        </w:rPr>
        <w:t>happiness, health, school attendance, and trust in social institutions</w:t>
      </w:r>
      <w:r w:rsidRPr="00EB773F">
        <w:rPr>
          <w:rStyle w:val="StyleUnderline"/>
        </w:rPr>
        <w:t xml:space="preserve">, while reducing crime.” It also improves other things, like high school graduation rates; and where tests have been large enough, </w:t>
      </w:r>
      <w:r w:rsidRPr="00EB773F">
        <w:rPr>
          <w:rStyle w:val="StyleUnderline"/>
          <w:highlight w:val="green"/>
        </w:rPr>
        <w:t>they’ve even improved</w:t>
      </w:r>
      <w:r w:rsidRPr="00EB773F">
        <w:rPr>
          <w:sz w:val="16"/>
          <w:highlight w:val="green"/>
        </w:rPr>
        <w:t xml:space="preserve"> </w:t>
      </w:r>
      <w:r w:rsidRPr="00EB773F">
        <w:rPr>
          <w:rStyle w:val="StyleUnderline"/>
          <w:highlight w:val="green"/>
        </w:rPr>
        <w:t xml:space="preserve">the </w:t>
      </w:r>
      <w:r w:rsidRPr="00EB773F">
        <w:rPr>
          <w:rStyle w:val="Emphasis"/>
          <w:highlight w:val="green"/>
        </w:rPr>
        <w:t>economic</w:t>
      </w:r>
      <w:r w:rsidRPr="00EB773F">
        <w:rPr>
          <w:rStyle w:val="StyleUnderline"/>
          <w:highlight w:val="green"/>
        </w:rPr>
        <w:t xml:space="preserve"> statu</w:t>
      </w:r>
      <w:r w:rsidRPr="00EB773F">
        <w:rPr>
          <w:rStyle w:val="Emphasis"/>
          <w:highlight w:val="green"/>
        </w:rPr>
        <w:t>s</w:t>
      </w:r>
      <w:r w:rsidRPr="00D92129">
        <w:rPr>
          <w:rStyle w:val="StyleUnderline"/>
        </w:rPr>
        <w:t xml:space="preserve"> of entire </w:t>
      </w:r>
      <w:proofErr w:type="gramStart"/>
      <w:r w:rsidRPr="00D92129">
        <w:rPr>
          <w:rStyle w:val="StyleUnderline"/>
        </w:rPr>
        <w:t>communities</w:t>
      </w:r>
      <w:proofErr w:type="gramEnd"/>
      <w:r w:rsidRPr="00D92129">
        <w:rPr>
          <w:rStyle w:val="StyleUnderline"/>
        </w:rPr>
        <w:t xml:space="preserve"> not even part of the study </w:t>
      </w:r>
      <w:r w:rsidRPr="00EB773F">
        <w:rPr>
          <w:rStyle w:val="StyleUnderline"/>
          <w:highlight w:val="green"/>
        </w:rPr>
        <w:t xml:space="preserve">through </w:t>
      </w:r>
      <w:r w:rsidRPr="00EB773F">
        <w:rPr>
          <w:rStyle w:val="Emphasis"/>
          <w:highlight w:val="green"/>
        </w:rPr>
        <w:t>multiplier effects</w:t>
      </w:r>
      <w:r w:rsidRPr="00EB773F">
        <w:rPr>
          <w:sz w:val="16"/>
          <w:highlight w:val="green"/>
        </w:rPr>
        <w:t>.</w:t>
      </w:r>
    </w:p>
    <w:p w14:paraId="40CD41BD" w14:textId="77777777" w:rsidR="001D4841" w:rsidRPr="00D92129" w:rsidRDefault="001D4841" w:rsidP="001D4841">
      <w:pPr>
        <w:pStyle w:val="ListParagraph"/>
        <w:numPr>
          <w:ilvl w:val="0"/>
          <w:numId w:val="13"/>
        </w:numPr>
        <w:spacing w:line="256" w:lineRule="auto"/>
        <w:rPr>
          <w:sz w:val="16"/>
        </w:rPr>
      </w:pPr>
      <w:r w:rsidRPr="00D92129">
        <w:rPr>
          <w:sz w:val="16"/>
        </w:rPr>
        <w:t>“The programs analyzed suggest either no effect on labor market supply, or a slight reduction in work and earnings. The evidence does not suggest an average worker will drop out of the labor force when provided with unconditional cash, even when the transfer is large,” in fact even “recipients of windfall cash disbursed annually,” i.e lottery winners, “do not drop out of the labor force” (quoting Ioana Marinescu from a cited study from 2017 “No Strings Attached: The Behavioral Effects of U.S. Unconditional Cash Transfer Program”)</w:t>
      </w:r>
    </w:p>
    <w:p w14:paraId="1D5FBA5E" w14:textId="77777777" w:rsidR="001D4841" w:rsidRPr="00D92129" w:rsidRDefault="001D4841" w:rsidP="001D4841">
      <w:pPr>
        <w:pStyle w:val="ListParagraph"/>
        <w:numPr>
          <w:ilvl w:val="0"/>
          <w:numId w:val="13"/>
        </w:numPr>
        <w:spacing w:line="256" w:lineRule="auto"/>
        <w:rPr>
          <w:sz w:val="16"/>
        </w:rPr>
      </w:pPr>
      <w:r w:rsidRPr="00EB773F">
        <w:rPr>
          <w:rStyle w:val="Emphasis"/>
          <w:highlight w:val="green"/>
        </w:rPr>
        <w:t>Every study</w:t>
      </w:r>
      <w:r w:rsidRPr="00EB773F">
        <w:rPr>
          <w:rStyle w:val="StyleUnderline"/>
          <w:highlight w:val="green"/>
        </w:rPr>
        <w:t xml:space="preserve"> measuring them found </w:t>
      </w:r>
      <w:r w:rsidRPr="00EB773F">
        <w:rPr>
          <w:rStyle w:val="Emphasis"/>
          <w:highlight w:val="green"/>
        </w:rPr>
        <w:t>substantial</w:t>
      </w:r>
      <w:r w:rsidRPr="00EB773F">
        <w:rPr>
          <w:rStyle w:val="StyleUnderline"/>
          <w:highlight w:val="green"/>
        </w:rPr>
        <w:t xml:space="preserve"> improvements in the health</w:t>
      </w:r>
      <w:r w:rsidRPr="00D92129">
        <w:rPr>
          <w:rStyle w:val="StyleUnderline"/>
        </w:rPr>
        <w:t xml:space="preserve"> and nutrition of recipients</w:t>
      </w:r>
      <w:r w:rsidRPr="00D92129">
        <w:rPr>
          <w:sz w:val="16"/>
        </w:rPr>
        <w:t xml:space="preserve">, including children, </w:t>
      </w:r>
      <w:r w:rsidRPr="00EB773F">
        <w:rPr>
          <w:rStyle w:val="StyleUnderline"/>
          <w:highlight w:val="green"/>
        </w:rPr>
        <w:t xml:space="preserve">illustrating that </w:t>
      </w:r>
      <w:r w:rsidRPr="00EB773F">
        <w:rPr>
          <w:rStyle w:val="Emphasis"/>
          <w:highlight w:val="green"/>
        </w:rPr>
        <w:t>any UBI</w:t>
      </w:r>
      <w:r w:rsidRPr="00EB773F">
        <w:rPr>
          <w:rStyle w:val="StyleUnderline"/>
          <w:highlight w:val="green"/>
        </w:rPr>
        <w:t xml:space="preserve"> will</w:t>
      </w:r>
      <w:r w:rsidRPr="00D92129">
        <w:rPr>
          <w:rStyle w:val="StyleUnderline"/>
        </w:rPr>
        <w:t xml:space="preserve"> </w:t>
      </w:r>
      <w:proofErr w:type="gramStart"/>
      <w:r w:rsidRPr="00D92129">
        <w:rPr>
          <w:rStyle w:val="StyleUnderline"/>
        </w:rPr>
        <w:t xml:space="preserve">actually </w:t>
      </w:r>
      <w:r w:rsidRPr="00EB773F">
        <w:rPr>
          <w:rStyle w:val="StyleUnderline"/>
          <w:highlight w:val="green"/>
        </w:rPr>
        <w:t>produce</w:t>
      </w:r>
      <w:proofErr w:type="gramEnd"/>
      <w:r w:rsidRPr="00EB773F">
        <w:rPr>
          <w:rStyle w:val="StyleUnderline"/>
          <w:highlight w:val="green"/>
        </w:rPr>
        <w:t xml:space="preserve"> a </w:t>
      </w:r>
      <w:r w:rsidRPr="00EB773F">
        <w:rPr>
          <w:rStyle w:val="Emphasis"/>
          <w:highlight w:val="green"/>
        </w:rPr>
        <w:t>savings offset</w:t>
      </w:r>
      <w:r w:rsidRPr="00D92129">
        <w:rPr>
          <w:rStyle w:val="StyleUnderline"/>
        </w:rPr>
        <w:t xml:space="preserve"> in healthcare</w:t>
      </w:r>
      <w:r w:rsidRPr="00D92129">
        <w:rPr>
          <w:sz w:val="16"/>
        </w:rPr>
        <w:t>.</w:t>
      </w:r>
    </w:p>
    <w:p w14:paraId="7C7D5F4B" w14:textId="77777777" w:rsidR="001D4841" w:rsidRPr="00D92129" w:rsidRDefault="001D4841" w:rsidP="001D4841">
      <w:pPr>
        <w:pStyle w:val="ListParagraph"/>
        <w:numPr>
          <w:ilvl w:val="0"/>
          <w:numId w:val="13"/>
        </w:numPr>
        <w:spacing w:line="256" w:lineRule="auto"/>
        <w:rPr>
          <w:sz w:val="16"/>
        </w:rPr>
      </w:pPr>
      <w:r w:rsidRPr="00EB773F">
        <w:rPr>
          <w:rStyle w:val="StyleUnderline"/>
          <w:highlight w:val="green"/>
        </w:rPr>
        <w:t xml:space="preserve">And in </w:t>
      </w:r>
      <w:r w:rsidRPr="00EB773F">
        <w:rPr>
          <w:rStyle w:val="Emphasis"/>
          <w:highlight w:val="green"/>
        </w:rPr>
        <w:t>every case</w:t>
      </w:r>
      <w:r w:rsidRPr="00D92129">
        <w:rPr>
          <w:rStyle w:val="StyleUnderline"/>
        </w:rPr>
        <w:t xml:space="preserve"> so far observed, </w:t>
      </w:r>
      <w:r w:rsidRPr="00EB773F">
        <w:rPr>
          <w:rStyle w:val="StyleUnderline"/>
          <w:highlight w:val="green"/>
        </w:rPr>
        <w:t>UBI works</w:t>
      </w:r>
      <w:r w:rsidRPr="00D92129">
        <w:rPr>
          <w:rStyle w:val="StyleUnderline"/>
        </w:rPr>
        <w:t xml:space="preserve"> </w:t>
      </w:r>
      <w:r w:rsidRPr="00D92129">
        <w:rPr>
          <w:rStyle w:val="Emphasis"/>
        </w:rPr>
        <w:t xml:space="preserve">as well or </w:t>
      </w:r>
      <w:r w:rsidRPr="00EB773F">
        <w:rPr>
          <w:rStyle w:val="Emphasis"/>
          <w:highlight w:val="green"/>
        </w:rPr>
        <w:t>better</w:t>
      </w:r>
      <w:r w:rsidRPr="00EB773F">
        <w:rPr>
          <w:rStyle w:val="StyleUnderline"/>
          <w:highlight w:val="green"/>
        </w:rPr>
        <w:t xml:space="preserve"> than </w:t>
      </w:r>
      <w:r w:rsidRPr="00EB773F">
        <w:rPr>
          <w:rStyle w:val="Emphasis"/>
          <w:highlight w:val="green"/>
        </w:rPr>
        <w:t>all</w:t>
      </w:r>
      <w:r w:rsidRPr="00D92129">
        <w:rPr>
          <w:rStyle w:val="StyleUnderline"/>
        </w:rPr>
        <w:t xml:space="preserve"> the existing </w:t>
      </w:r>
      <w:r w:rsidRPr="00EB773F">
        <w:rPr>
          <w:rStyle w:val="StyleUnderline"/>
          <w:highlight w:val="green"/>
        </w:rPr>
        <w:t>welfare systems</w:t>
      </w:r>
      <w:r w:rsidRPr="00D92129">
        <w:rPr>
          <w:sz w:val="16"/>
        </w:rPr>
        <w:t xml:space="preserve"> it would replace.</w:t>
      </w:r>
    </w:p>
    <w:p w14:paraId="70BDB475" w14:textId="77777777" w:rsidR="001D4841" w:rsidRDefault="001D4841" w:rsidP="001D4841">
      <w:pPr>
        <w:pStyle w:val="Heading3"/>
      </w:pPr>
      <w:r>
        <w:t>4</w:t>
      </w:r>
    </w:p>
    <w:p w14:paraId="38C0E238" w14:textId="77777777" w:rsidR="001D4841" w:rsidRDefault="001D4841" w:rsidP="001D4841">
      <w:pPr>
        <w:pStyle w:val="Heading4"/>
      </w:pPr>
      <w:r>
        <w:t xml:space="preserve">CBR is </w:t>
      </w:r>
      <w:r w:rsidRPr="00E57CDF">
        <w:rPr>
          <w:u w:val="single"/>
        </w:rPr>
        <w:t>only</w:t>
      </w:r>
      <w:r>
        <w:t xml:space="preserve"> the </w:t>
      </w:r>
      <w:r w:rsidRPr="00CB01C9">
        <w:rPr>
          <w:u w:val="single"/>
        </w:rPr>
        <w:t>extent</w:t>
      </w:r>
      <w:r>
        <w:t xml:space="preserve"> to which entering and completing </w:t>
      </w:r>
      <w:r w:rsidRPr="00E57CDF">
        <w:rPr>
          <w:u w:val="single"/>
        </w:rPr>
        <w:t>negotiations</w:t>
      </w:r>
      <w:r>
        <w:t xml:space="preserve"> is </w:t>
      </w:r>
      <w:r w:rsidRPr="00E57CDF">
        <w:rPr>
          <w:u w:val="single"/>
        </w:rPr>
        <w:t>discretionary</w:t>
      </w:r>
      <w:r>
        <w:t xml:space="preserve">---Excludes scope, terms </w:t>
      </w:r>
      <w:r w:rsidRPr="00B603D6">
        <w:rPr>
          <w:b w:val="0"/>
          <w:bCs/>
        </w:rPr>
        <w:t>(recognition, security)</w:t>
      </w:r>
      <w:r>
        <w:t>, methods</w:t>
      </w:r>
      <w:r w:rsidRPr="00B603D6">
        <w:rPr>
          <w:b w:val="0"/>
          <w:bCs/>
        </w:rPr>
        <w:t xml:space="preserve"> (strikes)</w:t>
      </w:r>
      <w:r>
        <w:t>, or remedies</w:t>
      </w:r>
    </w:p>
    <w:p w14:paraId="5AB33F9B" w14:textId="77777777" w:rsidR="001D4841" w:rsidRDefault="001D4841" w:rsidP="001D4841">
      <w:r w:rsidRPr="00B8105F">
        <w:rPr>
          <w:rStyle w:val="Style13ptBold"/>
        </w:rPr>
        <w:t xml:space="preserve">Dippel </w:t>
      </w:r>
      <w:r w:rsidRPr="00B8105F">
        <w:t>&amp; Sauers</w:t>
      </w:r>
      <w:r w:rsidRPr="00B8105F">
        <w:rPr>
          <w:rStyle w:val="Style13ptBold"/>
        </w:rPr>
        <w:t xml:space="preserve"> 22</w:t>
      </w:r>
      <w:r>
        <w:t xml:space="preserve"> [Christian Dippel, University of California, Los Angeles, CCPR, and NBER; and Zachary </w:t>
      </w:r>
      <w:r w:rsidRPr="00B8105F">
        <w:rPr>
          <w:b/>
          <w:bCs/>
        </w:rPr>
        <w:t>Sauers</w:t>
      </w:r>
      <w:r>
        <w:t xml:space="preserve">, University of California, Los Angeles; </w:t>
      </w:r>
      <w:r w:rsidRPr="00100A39">
        <w:t xml:space="preserve">“Does Increased Union Power Cause Pension Under-Funding in the Public Sector?” </w:t>
      </w:r>
      <w:r>
        <w:t>Working Paper, 3-12-2022, https://drive.google.com/file/d/1-Aon3GrEKSNtEJ8F95MO7zmFbCL88c8_/view]</w:t>
      </w:r>
    </w:p>
    <w:p w14:paraId="299BFF2B" w14:textId="77777777" w:rsidR="001D4841" w:rsidRPr="00C94E99" w:rsidRDefault="001D4841" w:rsidP="001D4841">
      <w:pPr>
        <w:rPr>
          <w:sz w:val="16"/>
        </w:rPr>
      </w:pPr>
      <w:r w:rsidRPr="00C94E99">
        <w:rPr>
          <w:sz w:val="16"/>
        </w:rPr>
        <w:t>Appendix B.1 NBER Public Sector Collective Bargaining Law Data Set</w:t>
      </w:r>
    </w:p>
    <w:p w14:paraId="6098D0A3" w14:textId="77777777" w:rsidR="001D4841" w:rsidRPr="00C94E99" w:rsidRDefault="001D4841" w:rsidP="001D4841">
      <w:pPr>
        <w:rPr>
          <w:sz w:val="16"/>
        </w:rPr>
      </w:pPr>
      <w:r w:rsidRPr="00440B29">
        <w:rPr>
          <w:rStyle w:val="StyleUnderline"/>
        </w:rPr>
        <w:t xml:space="preserve">The first </w:t>
      </w:r>
      <w:r w:rsidRPr="00440B29">
        <w:rPr>
          <w:rStyle w:val="Emphasis"/>
        </w:rPr>
        <w:t>category</w:t>
      </w:r>
      <w:r w:rsidRPr="00440B29">
        <w:rPr>
          <w:rStyle w:val="StyleUnderline"/>
        </w:rPr>
        <w:t xml:space="preserve"> of legal measures is </w:t>
      </w:r>
      <w:r w:rsidRPr="00C94E99">
        <w:rPr>
          <w:rStyle w:val="Emphasis"/>
        </w:rPr>
        <w:t>contract negotiation</w:t>
      </w:r>
      <w:r w:rsidRPr="00440B29">
        <w:rPr>
          <w:rStyle w:val="StyleUnderline"/>
        </w:rPr>
        <w:t xml:space="preserve"> provisions</w:t>
      </w:r>
      <w:r w:rsidRPr="00C94E99">
        <w:rPr>
          <w:sz w:val="16"/>
        </w:rPr>
        <w:t xml:space="preserve"> (Online Appendix Table 1)</w:t>
      </w:r>
      <w:r w:rsidRPr="00440B29">
        <w:rPr>
          <w:rStyle w:val="StyleUnderline"/>
        </w:rPr>
        <w:t xml:space="preserve">, which </w:t>
      </w:r>
      <w:proofErr w:type="gramStart"/>
      <w:r w:rsidRPr="00440B29">
        <w:rPr>
          <w:rStyle w:val="StyleUnderline"/>
        </w:rPr>
        <w:t>includes</w:t>
      </w:r>
      <w:proofErr w:type="gramEnd"/>
      <w:r w:rsidRPr="00440B29">
        <w:rPr>
          <w:rStyle w:val="StyleUnderline"/>
        </w:rPr>
        <w:t xml:space="preserve"> </w:t>
      </w:r>
      <w:r w:rsidRPr="00440B29">
        <w:rPr>
          <w:rStyle w:val="Emphasis"/>
        </w:rPr>
        <w:t>collective bargaining rights</w:t>
      </w:r>
      <w:r w:rsidRPr="00C94E99">
        <w:rPr>
          <w:sz w:val="16"/>
        </w:rPr>
        <w:t xml:space="preserve"> </w:t>
      </w:r>
      <w:r w:rsidRPr="00AD4D18">
        <w:rPr>
          <w:rStyle w:val="StyleUnderline"/>
        </w:rPr>
        <w:t>(</w:t>
      </w:r>
      <w:r w:rsidRPr="00AD4D18">
        <w:rPr>
          <w:rStyle w:val="Emphasis"/>
        </w:rPr>
        <w:t>Freeman-Valletta</w:t>
      </w:r>
      <w:r w:rsidRPr="00AD4D18">
        <w:rPr>
          <w:rStyle w:val="StyleUnderline"/>
        </w:rPr>
        <w:t xml:space="preserve"> numerical coding scheme</w:t>
      </w:r>
      <w:r w:rsidRPr="00C94E99">
        <w:rPr>
          <w:sz w:val="16"/>
        </w:rPr>
        <w:t xml:space="preserve"> and Reuben condensed coding scheme</w:t>
      </w:r>
      <w:r w:rsidRPr="00AD4D18">
        <w:rPr>
          <w:rStyle w:val="StyleUnderline"/>
        </w:rPr>
        <w:t xml:space="preserve">) and </w:t>
      </w:r>
      <w:r w:rsidRPr="00AD4D18">
        <w:rPr>
          <w:rStyle w:val="Emphasis"/>
        </w:rPr>
        <w:t>scope of bargaining</w:t>
      </w:r>
      <w:r w:rsidRPr="00C94E99">
        <w:rPr>
          <w:sz w:val="16"/>
        </w:rPr>
        <w:t xml:space="preserve">. </w:t>
      </w:r>
      <w:r w:rsidRPr="0096407E">
        <w:rPr>
          <w:rStyle w:val="Emphasis"/>
          <w:highlight w:val="green"/>
        </w:rPr>
        <w:t>C</w:t>
      </w:r>
      <w:r w:rsidRPr="00AD4D18">
        <w:rPr>
          <w:rStyle w:val="Emphasis"/>
        </w:rPr>
        <w:t xml:space="preserve">ollective </w:t>
      </w:r>
      <w:r w:rsidRPr="0096407E">
        <w:rPr>
          <w:rStyle w:val="Emphasis"/>
          <w:highlight w:val="green"/>
        </w:rPr>
        <w:t>b</w:t>
      </w:r>
      <w:r w:rsidRPr="00AD4D18">
        <w:rPr>
          <w:rStyle w:val="Emphasis"/>
        </w:rPr>
        <w:t xml:space="preserve">argaining </w:t>
      </w:r>
      <w:r w:rsidRPr="0096407E">
        <w:rPr>
          <w:rStyle w:val="Emphasis"/>
          <w:highlight w:val="green"/>
        </w:rPr>
        <w:t>r</w:t>
      </w:r>
      <w:r w:rsidRPr="00AD4D18">
        <w:rPr>
          <w:rStyle w:val="Emphasis"/>
        </w:rPr>
        <w:t>ights</w:t>
      </w:r>
      <w:r w:rsidRPr="00AD4D18">
        <w:rPr>
          <w:rStyle w:val="StyleUnderline"/>
        </w:rPr>
        <w:t xml:space="preserve"> </w:t>
      </w:r>
      <w:proofErr w:type="gramStart"/>
      <w:r w:rsidRPr="0096407E">
        <w:rPr>
          <w:rStyle w:val="StyleUnderline"/>
          <w:highlight w:val="green"/>
        </w:rPr>
        <w:t>defines</w:t>
      </w:r>
      <w:proofErr w:type="gramEnd"/>
      <w:r w:rsidRPr="0096407E">
        <w:rPr>
          <w:rStyle w:val="StyleUnderline"/>
          <w:highlight w:val="green"/>
        </w:rPr>
        <w:t xml:space="preserve"> the </w:t>
      </w:r>
      <w:r w:rsidRPr="0096407E">
        <w:rPr>
          <w:rStyle w:val="Emphasis"/>
          <w:highlight w:val="green"/>
        </w:rPr>
        <w:t>extent</w:t>
      </w:r>
      <w:r w:rsidRPr="0096407E">
        <w:rPr>
          <w:rStyle w:val="StyleUnderline"/>
          <w:highlight w:val="green"/>
        </w:rPr>
        <w:t xml:space="preserve"> to which</w:t>
      </w:r>
      <w:r w:rsidRPr="00AD4D18">
        <w:rPr>
          <w:rStyle w:val="StyleUnderline"/>
        </w:rPr>
        <w:t xml:space="preserve"> public sector </w:t>
      </w:r>
      <w:r w:rsidRPr="0096407E">
        <w:rPr>
          <w:rStyle w:val="Emphasis"/>
          <w:highlight w:val="green"/>
        </w:rPr>
        <w:t>employers</w:t>
      </w:r>
      <w:r w:rsidRPr="0096407E">
        <w:rPr>
          <w:rStyle w:val="StyleUnderline"/>
          <w:highlight w:val="green"/>
        </w:rPr>
        <w:t xml:space="preserve"> are </w:t>
      </w:r>
      <w:r w:rsidRPr="0096407E">
        <w:rPr>
          <w:rStyle w:val="Emphasis"/>
          <w:highlight w:val="green"/>
        </w:rPr>
        <w:t>allowed to negotiate</w:t>
      </w:r>
      <w:r w:rsidRPr="0096407E">
        <w:rPr>
          <w:rStyle w:val="StyleUnderline"/>
          <w:highlight w:val="green"/>
        </w:rPr>
        <w:t xml:space="preserve"> with</w:t>
      </w:r>
      <w:r w:rsidRPr="00AD4D18">
        <w:rPr>
          <w:rStyle w:val="StyleUnderline"/>
        </w:rPr>
        <w:t xml:space="preserve"> employee </w:t>
      </w:r>
      <w:r w:rsidRPr="0096407E">
        <w:rPr>
          <w:rStyle w:val="Emphasis"/>
          <w:highlight w:val="green"/>
        </w:rPr>
        <w:t>unions</w:t>
      </w:r>
      <w:r w:rsidRPr="00C94E99">
        <w:rPr>
          <w:sz w:val="16"/>
        </w:rPr>
        <w:t xml:space="preserve">. For some groups and states, collective bargaining is outright prohibited, while in most states and for most groups, collective bargaining is </w:t>
      </w:r>
      <w:proofErr w:type="gramStart"/>
      <w:r w:rsidRPr="00C94E99">
        <w:rPr>
          <w:sz w:val="16"/>
        </w:rPr>
        <w:t>allowed</w:t>
      </w:r>
      <w:proofErr w:type="gramEnd"/>
      <w:r w:rsidRPr="00C94E99">
        <w:rPr>
          <w:sz w:val="16"/>
        </w:rPr>
        <w:t xml:space="preserve"> and employers have an obligation to negotiate in good faith with union representatives. </w:t>
      </w:r>
      <w:r w:rsidRPr="00026BF7">
        <w:rPr>
          <w:rStyle w:val="StyleUnderline"/>
        </w:rPr>
        <w:t xml:space="preserve">With the </w:t>
      </w:r>
      <w:r w:rsidRPr="00026BF7">
        <w:rPr>
          <w:rStyle w:val="Emphasis"/>
        </w:rPr>
        <w:t>Freeman-Valletta</w:t>
      </w:r>
      <w:r w:rsidRPr="00026BF7">
        <w:rPr>
          <w:rStyle w:val="StyleUnderline"/>
        </w:rPr>
        <w:t xml:space="preserve"> methodology, this </w:t>
      </w:r>
      <w:r w:rsidRPr="00026BF7">
        <w:rPr>
          <w:rStyle w:val="Emphasis"/>
        </w:rPr>
        <w:t>measure</w:t>
      </w:r>
      <w:r w:rsidRPr="00026BF7">
        <w:rPr>
          <w:rStyle w:val="StyleUnderline"/>
        </w:rPr>
        <w:t xml:space="preserve"> is </w:t>
      </w:r>
      <w:r w:rsidRPr="00026BF7">
        <w:rPr>
          <w:rStyle w:val="Emphasis"/>
        </w:rPr>
        <w:t>finely divided</w:t>
      </w:r>
      <w:r w:rsidRPr="00026BF7">
        <w:rPr>
          <w:rStyle w:val="StyleUnderline"/>
        </w:rPr>
        <w:t xml:space="preserve"> up among six </w:t>
      </w:r>
      <w:r w:rsidRPr="0033047F">
        <w:rPr>
          <w:rStyle w:val="Emphasis"/>
        </w:rPr>
        <w:t>levels</w:t>
      </w:r>
      <w:r w:rsidRPr="00C94E99">
        <w:rPr>
          <w:sz w:val="16"/>
        </w:rPr>
        <w:t xml:space="preserve">. Reuben condenses this scale down to three levels, as detailed in Online Appendix Table 1. </w:t>
      </w:r>
      <w:r w:rsidRPr="0033047F">
        <w:rPr>
          <w:rStyle w:val="StyleUnderline"/>
        </w:rPr>
        <w:t xml:space="preserve">The </w:t>
      </w:r>
      <w:r w:rsidRPr="0096407E">
        <w:rPr>
          <w:rStyle w:val="Emphasis"/>
          <w:highlight w:val="green"/>
        </w:rPr>
        <w:t>other</w:t>
      </w:r>
      <w:r w:rsidRPr="0096407E">
        <w:rPr>
          <w:rStyle w:val="StyleUnderline"/>
          <w:highlight w:val="green"/>
        </w:rPr>
        <w:t xml:space="preserve"> legal measure</w:t>
      </w:r>
      <w:r w:rsidRPr="0033047F">
        <w:rPr>
          <w:rStyle w:val="StyleUnderline"/>
        </w:rPr>
        <w:t xml:space="preserve"> regarding contract negotiation </w:t>
      </w:r>
      <w:r w:rsidRPr="00D460CB">
        <w:rPr>
          <w:rStyle w:val="StyleUnderline"/>
        </w:rPr>
        <w:t>provisions</w:t>
      </w:r>
      <w:r w:rsidRPr="0033047F">
        <w:rPr>
          <w:rStyle w:val="StyleUnderline"/>
        </w:rPr>
        <w:t xml:space="preserve"> </w:t>
      </w:r>
      <w:r w:rsidRPr="0096407E">
        <w:rPr>
          <w:rStyle w:val="StyleUnderline"/>
          <w:highlight w:val="green"/>
        </w:rPr>
        <w:t xml:space="preserve">is the </w:t>
      </w:r>
      <w:r w:rsidRPr="0096407E">
        <w:rPr>
          <w:rStyle w:val="Emphasis"/>
          <w:highlight w:val="green"/>
        </w:rPr>
        <w:t>scope of bargaining</w:t>
      </w:r>
      <w:r w:rsidRPr="0033047F">
        <w:rPr>
          <w:rStyle w:val="StyleUnderline"/>
        </w:rPr>
        <w:t xml:space="preserve">. </w:t>
      </w:r>
      <w:proofErr w:type="gramStart"/>
      <w:r w:rsidRPr="0033047F">
        <w:rPr>
          <w:rStyle w:val="StyleUnderline"/>
        </w:rPr>
        <w:t>This variable details</w:t>
      </w:r>
      <w:proofErr w:type="gramEnd"/>
      <w:r w:rsidRPr="0033047F">
        <w:rPr>
          <w:rStyle w:val="StyleUnderline"/>
        </w:rPr>
        <w:t xml:space="preserve"> the extent to which employers and union members are allowed to negotiate on compensation</w:t>
      </w:r>
      <w:r w:rsidRPr="00C94E99">
        <w:rPr>
          <w:sz w:val="16"/>
        </w:rPr>
        <w:t>.</w:t>
      </w:r>
    </w:p>
    <w:p w14:paraId="6188EA02" w14:textId="77777777" w:rsidR="001D4841" w:rsidRPr="00C94E99" w:rsidRDefault="001D4841" w:rsidP="001D4841">
      <w:pPr>
        <w:rPr>
          <w:sz w:val="16"/>
        </w:rPr>
      </w:pPr>
      <w:r w:rsidRPr="00F14802">
        <w:rPr>
          <w:rStyle w:val="StyleUnderline"/>
        </w:rPr>
        <w:t xml:space="preserve">The second legal </w:t>
      </w:r>
      <w:r w:rsidRPr="00F14802">
        <w:rPr>
          <w:rStyle w:val="Emphasis"/>
        </w:rPr>
        <w:t>category</w:t>
      </w:r>
      <w:r w:rsidRPr="00F14802">
        <w:rPr>
          <w:rStyle w:val="StyleUnderline"/>
        </w:rPr>
        <w:t xml:space="preserve"> is </w:t>
      </w:r>
      <w:r w:rsidRPr="0096407E">
        <w:rPr>
          <w:rStyle w:val="Emphasis"/>
          <w:highlight w:val="green"/>
        </w:rPr>
        <w:t>union recognition</w:t>
      </w:r>
      <w:r w:rsidRPr="00F14802">
        <w:rPr>
          <w:rStyle w:val="StyleUnderline"/>
        </w:rPr>
        <w:t xml:space="preserve"> provisions</w:t>
      </w:r>
      <w:r w:rsidRPr="00C94E99">
        <w:rPr>
          <w:sz w:val="16"/>
        </w:rPr>
        <w:t xml:space="preserve"> (Online Appendix Table 2)</w:t>
      </w:r>
      <w:r w:rsidRPr="00F14802">
        <w:rPr>
          <w:rStyle w:val="StyleUnderline"/>
        </w:rPr>
        <w:t xml:space="preserve">, which </w:t>
      </w:r>
      <w:proofErr w:type="gramStart"/>
      <w:r w:rsidRPr="00F14802">
        <w:rPr>
          <w:rStyle w:val="StyleUnderline"/>
        </w:rPr>
        <w:t>includes</w:t>
      </w:r>
      <w:proofErr w:type="gramEnd"/>
      <w:r w:rsidRPr="00F14802">
        <w:rPr>
          <w:rStyle w:val="StyleUnderline"/>
        </w:rPr>
        <w:t xml:space="preserve"> </w:t>
      </w:r>
      <w:r w:rsidRPr="00F14802">
        <w:rPr>
          <w:rStyle w:val="Emphasis"/>
        </w:rPr>
        <w:t>representation</w:t>
      </w:r>
      <w:r w:rsidRPr="00F14802">
        <w:rPr>
          <w:rStyle w:val="StyleUnderline"/>
        </w:rPr>
        <w:t xml:space="preserve"> and </w:t>
      </w:r>
      <w:r w:rsidRPr="00F14802">
        <w:rPr>
          <w:rStyle w:val="Emphasis"/>
        </w:rPr>
        <w:t>election</w:t>
      </w:r>
      <w:r w:rsidRPr="00F14802">
        <w:rPr>
          <w:rStyle w:val="StyleUnderline"/>
        </w:rPr>
        <w:t xml:space="preserve"> and </w:t>
      </w:r>
      <w:r w:rsidRPr="00F14802">
        <w:rPr>
          <w:rStyle w:val="Emphasis"/>
        </w:rPr>
        <w:t>term</w:t>
      </w:r>
      <w:r w:rsidRPr="00F14802">
        <w:rPr>
          <w:rStyle w:val="StyleUnderline"/>
        </w:rPr>
        <w:t xml:space="preserve"> of recognition</w:t>
      </w:r>
      <w:r w:rsidRPr="00C94E99">
        <w:rPr>
          <w:sz w:val="16"/>
        </w:rPr>
        <w:t xml:space="preserve">.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w:t>
      </w:r>
      <w:proofErr w:type="gramStart"/>
      <w:r w:rsidRPr="00C94E99">
        <w:rPr>
          <w:sz w:val="16"/>
        </w:rPr>
        <w:t>Clearly-defined</w:t>
      </w:r>
      <w:proofErr w:type="gramEnd"/>
      <w:r w:rsidRPr="00C94E99">
        <w:rPr>
          <w:sz w:val="16"/>
        </w:rPr>
        <w:t xml:space="preserve"> procedures are conducive to union formation. Specified election procedures typically include provisions for the following: initial peti- tion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w:t>
      </w:r>
      <w:proofErr w:type="gramStart"/>
      <w:r w:rsidRPr="00C94E99">
        <w:rPr>
          <w:sz w:val="16"/>
        </w:rPr>
        <w:t>period of time</w:t>
      </w:r>
      <w:proofErr w:type="gramEnd"/>
      <w:r w:rsidRPr="00C94E99">
        <w:rPr>
          <w:sz w:val="16"/>
        </w:rPr>
        <w:t xml:space="preserve"> that a union is guaranteed to represent the employees before another union election can be called.</w:t>
      </w:r>
    </w:p>
    <w:p w14:paraId="5C864509" w14:textId="77777777" w:rsidR="001D4841" w:rsidRPr="00C94E99" w:rsidRDefault="001D4841" w:rsidP="001D4841">
      <w:pPr>
        <w:rPr>
          <w:sz w:val="16"/>
        </w:rPr>
      </w:pPr>
      <w:r w:rsidRPr="00F14802">
        <w:rPr>
          <w:rStyle w:val="StyleUnderline"/>
        </w:rPr>
        <w:t xml:space="preserve">The third legal </w:t>
      </w:r>
      <w:r w:rsidRPr="00B94F22">
        <w:rPr>
          <w:rStyle w:val="Emphasis"/>
        </w:rPr>
        <w:t>category</w:t>
      </w:r>
      <w:r w:rsidRPr="00F14802">
        <w:rPr>
          <w:rStyle w:val="StyleUnderline"/>
        </w:rPr>
        <w:t xml:space="preserve"> is </w:t>
      </w:r>
      <w:r w:rsidRPr="0096407E">
        <w:rPr>
          <w:rStyle w:val="Emphasis"/>
          <w:highlight w:val="green"/>
        </w:rPr>
        <w:t>union security</w:t>
      </w:r>
      <w:r w:rsidRPr="00F14802">
        <w:rPr>
          <w:rStyle w:val="StyleUnderline"/>
        </w:rPr>
        <w:t xml:space="preserve"> provisions</w:t>
      </w:r>
      <w:r w:rsidRPr="00C94E99">
        <w:rPr>
          <w:sz w:val="16"/>
        </w:rPr>
        <w:t xml:space="preserve"> (Online Appendix Table 3)</w:t>
      </w:r>
      <w:r w:rsidRPr="00F14802">
        <w:rPr>
          <w:rStyle w:val="StyleUnderline"/>
        </w:rPr>
        <w:t xml:space="preserve">, which includes </w:t>
      </w:r>
      <w:r w:rsidRPr="00B94F22">
        <w:rPr>
          <w:rStyle w:val="Emphasis"/>
        </w:rPr>
        <w:t>agency shop</w:t>
      </w:r>
      <w:r w:rsidRPr="00F14802">
        <w:rPr>
          <w:rStyle w:val="StyleUnderline"/>
        </w:rPr>
        <w:t xml:space="preserve">, union </w:t>
      </w:r>
      <w:r w:rsidRPr="00B94F22">
        <w:rPr>
          <w:rStyle w:val="Emphasis"/>
        </w:rPr>
        <w:t>members’ dues checkoff</w:t>
      </w:r>
      <w:r w:rsidRPr="00F14802">
        <w:rPr>
          <w:rStyle w:val="StyleUnderline"/>
        </w:rPr>
        <w:t xml:space="preserve">, </w:t>
      </w:r>
      <w:r w:rsidRPr="00F14802">
        <w:rPr>
          <w:rStyle w:val="Emphasis"/>
        </w:rPr>
        <w:t>union shop</w:t>
      </w:r>
      <w:r w:rsidRPr="00F14802">
        <w:rPr>
          <w:rStyle w:val="StyleUnderline"/>
        </w:rPr>
        <w:t>, and “</w:t>
      </w:r>
      <w:r w:rsidRPr="00F14802">
        <w:rPr>
          <w:rStyle w:val="Emphasis"/>
        </w:rPr>
        <w:t>Right-to-Work</w:t>
      </w:r>
      <w:r w:rsidRPr="00F14802">
        <w:rPr>
          <w:rStyle w:val="StyleUnderline"/>
        </w:rPr>
        <w:t>” law</w:t>
      </w:r>
      <w:r w:rsidRPr="00C94E99">
        <w:rPr>
          <w:sz w:val="16"/>
        </w:rPr>
        <w:t xml:space="preserve">.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w:t>
      </w:r>
      <w:proofErr w:type="gramStart"/>
      <w:r w:rsidRPr="00C94E99">
        <w:rPr>
          <w:sz w:val="16"/>
        </w:rPr>
        <w:t>members</w:t>
      </w:r>
      <w:proofErr w:type="gramEnd"/>
      <w:r w:rsidRPr="00C94E99">
        <w:rPr>
          <w:sz w:val="16"/>
        </w:rPr>
        <w:t xml:space="preserve"> dues’ checkoff details whether union dues and fees can be regular deductions from paychecks rather than separate payments to the union by employees. Union shop regards agreements between unions and employers allowing employers to hire non-union </w:t>
      </w:r>
      <w:proofErr w:type="gramStart"/>
      <w:r w:rsidRPr="00C94E99">
        <w:rPr>
          <w:sz w:val="16"/>
        </w:rPr>
        <w:t>members, but</w:t>
      </w:r>
      <w:proofErr w:type="gramEnd"/>
      <w:r w:rsidRPr="00C94E99">
        <w:rPr>
          <w:sz w:val="16"/>
        </w:rPr>
        <w:t xml:space="preserve"> requiring these new employees to join the union within a certain amount of time. Finally, “Right-to-Work” law measures the presence of a state law prohibiting union shop and agency shop agreements.</w:t>
      </w:r>
    </w:p>
    <w:p w14:paraId="26136335" w14:textId="77777777" w:rsidR="001D4841" w:rsidRPr="00C94E99" w:rsidRDefault="001D4841" w:rsidP="001D4841">
      <w:pPr>
        <w:rPr>
          <w:sz w:val="16"/>
        </w:rPr>
      </w:pPr>
      <w:r w:rsidRPr="00B94F22">
        <w:rPr>
          <w:rStyle w:val="StyleUnderline"/>
        </w:rPr>
        <w:t xml:space="preserve">The fourth legal </w:t>
      </w:r>
      <w:r w:rsidRPr="00B94F22">
        <w:rPr>
          <w:rStyle w:val="Emphasis"/>
        </w:rPr>
        <w:t>category</w:t>
      </w:r>
      <w:r w:rsidRPr="00B94F22">
        <w:rPr>
          <w:rStyle w:val="StyleUnderline"/>
        </w:rPr>
        <w:t xml:space="preserve"> is </w:t>
      </w:r>
      <w:r w:rsidRPr="0096407E">
        <w:rPr>
          <w:rStyle w:val="Emphasis"/>
          <w:highlight w:val="green"/>
        </w:rPr>
        <w:t>impasse procedures</w:t>
      </w:r>
      <w:r w:rsidRPr="00C94E99">
        <w:rPr>
          <w:sz w:val="16"/>
        </w:rPr>
        <w:t xml:space="preserve"> (Online Appendix Table 4)</w:t>
      </w:r>
      <w:r w:rsidRPr="00B94F22">
        <w:rPr>
          <w:rStyle w:val="StyleUnderline"/>
        </w:rPr>
        <w:t xml:space="preserve">, which includes </w:t>
      </w:r>
      <w:r w:rsidRPr="00B94F22">
        <w:rPr>
          <w:rStyle w:val="Emphasis"/>
        </w:rPr>
        <w:t>mediation availability</w:t>
      </w:r>
      <w:r w:rsidRPr="00B94F22">
        <w:rPr>
          <w:rStyle w:val="StyleUnderline"/>
        </w:rPr>
        <w:t xml:space="preserve">, </w:t>
      </w:r>
      <w:r w:rsidRPr="00B94F22">
        <w:rPr>
          <w:rStyle w:val="Emphasis"/>
        </w:rPr>
        <w:t>fact-finding availability</w:t>
      </w:r>
      <w:r w:rsidRPr="00B94F22">
        <w:rPr>
          <w:rStyle w:val="StyleUnderline"/>
        </w:rPr>
        <w:t xml:space="preserve">, </w:t>
      </w:r>
      <w:r w:rsidRPr="00B94F22">
        <w:rPr>
          <w:rStyle w:val="Emphasis"/>
        </w:rPr>
        <w:t>arbitration availability</w:t>
      </w:r>
      <w:r w:rsidRPr="00B94F22">
        <w:rPr>
          <w:rStyle w:val="StyleUnderline"/>
        </w:rPr>
        <w:t xml:space="preserve">, </w:t>
      </w:r>
      <w:r w:rsidRPr="00B94F22">
        <w:rPr>
          <w:rStyle w:val="Emphasis"/>
        </w:rPr>
        <w:t>arbitration scope</w:t>
      </w:r>
      <w:r w:rsidRPr="00B94F22">
        <w:rPr>
          <w:rStyle w:val="StyleUnderline"/>
        </w:rPr>
        <w:t xml:space="preserve">, and </w:t>
      </w:r>
      <w:r w:rsidRPr="00B94F22">
        <w:rPr>
          <w:rStyle w:val="Emphasis"/>
        </w:rPr>
        <w:t>arbitration type</w:t>
      </w:r>
      <w:r w:rsidRPr="00C94E99">
        <w:rPr>
          <w:sz w:val="16"/>
        </w:rPr>
        <w:t xml:space="preserve">.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w:t>
      </w:r>
      <w:proofErr w:type="gramStart"/>
      <w:r w:rsidRPr="00C94E99">
        <w:rPr>
          <w:sz w:val="16"/>
        </w:rPr>
        <w:t>fact-finder</w:t>
      </w:r>
      <w:proofErr w:type="gramEnd"/>
      <w:r w:rsidRPr="00C94E99">
        <w:rPr>
          <w:sz w:val="16"/>
        </w:rPr>
        <w:t xml:space="preserve"> can be hired to analyze the facts of the impasse and construct a recommendation for a compromise agreement. If fact-finding does not result in a solution, the process may enter arbitration where a third-party agent </w:t>
      </w:r>
      <w:proofErr w:type="gramStart"/>
      <w:r w:rsidRPr="00C94E99">
        <w:rPr>
          <w:sz w:val="16"/>
        </w:rPr>
        <w:t>similar to</w:t>
      </w:r>
      <w:proofErr w:type="gramEnd"/>
      <w:r w:rsidRPr="00C94E99">
        <w:rPr>
          <w:sz w:val="16"/>
        </w:rPr>
        <w:t xml:space="preserve"> a </w:t>
      </w:r>
      <w:proofErr w:type="gramStart"/>
      <w:r w:rsidRPr="00C94E99">
        <w:rPr>
          <w:sz w:val="16"/>
        </w:rPr>
        <w:t>fact-finder</w:t>
      </w:r>
      <w:proofErr w:type="gramEnd"/>
      <w:r w:rsidRPr="00C94E99">
        <w:rPr>
          <w:sz w:val="16"/>
        </w:rPr>
        <w:t xml:space="preserve"> is hired and makes a recommendation, but this recommendation is binding. Arbitration scope and arbitration type detail the types of recommendations that the arbitrator issues.</w:t>
      </w:r>
    </w:p>
    <w:p w14:paraId="50D1A22C" w14:textId="77777777" w:rsidR="001D4841" w:rsidRPr="00C94E99" w:rsidRDefault="001D4841" w:rsidP="001D4841">
      <w:pPr>
        <w:rPr>
          <w:sz w:val="16"/>
        </w:rPr>
      </w:pPr>
      <w:r w:rsidRPr="00B94F22">
        <w:rPr>
          <w:rStyle w:val="StyleUnderline"/>
        </w:rPr>
        <w:t xml:space="preserve">The fifth legal </w:t>
      </w:r>
      <w:r w:rsidRPr="00B94F22">
        <w:rPr>
          <w:rStyle w:val="Emphasis"/>
        </w:rPr>
        <w:t>category</w:t>
      </w:r>
      <w:r w:rsidRPr="00B94F22">
        <w:rPr>
          <w:rStyle w:val="StyleUnderline"/>
        </w:rPr>
        <w:t xml:space="preserve"> details laws pertaining </w:t>
      </w:r>
      <w:r w:rsidRPr="004A79B4">
        <w:rPr>
          <w:rStyle w:val="StyleUnderline"/>
        </w:rPr>
        <w:t xml:space="preserve">to public sector </w:t>
      </w:r>
      <w:r w:rsidRPr="00B94F22">
        <w:rPr>
          <w:rStyle w:val="Emphasis"/>
        </w:rPr>
        <w:t>employee strikes</w:t>
      </w:r>
      <w:r w:rsidRPr="00C94E99">
        <w:rPr>
          <w:sz w:val="16"/>
        </w:rPr>
        <w:t xml:space="preserve"> (Online Appendix Table 5) </w:t>
      </w:r>
      <w:r w:rsidRPr="0096407E">
        <w:rPr>
          <w:rStyle w:val="StyleUnderline"/>
          <w:highlight w:val="green"/>
        </w:rPr>
        <w:t>and</w:t>
      </w:r>
      <w:r w:rsidRPr="00B94F22">
        <w:rPr>
          <w:rStyle w:val="StyleUnderline"/>
        </w:rPr>
        <w:t xml:space="preserve"> includes </w:t>
      </w:r>
      <w:r w:rsidRPr="0096407E">
        <w:rPr>
          <w:rStyle w:val="Emphasis"/>
          <w:highlight w:val="green"/>
        </w:rPr>
        <w:t>strike policy</w:t>
      </w:r>
      <w:r w:rsidRPr="00C94E99">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15475B7D" w14:textId="77777777" w:rsidR="001D4841" w:rsidRPr="00C94E99" w:rsidRDefault="001D4841" w:rsidP="001D4841">
      <w:pPr>
        <w:rPr>
          <w:sz w:val="16"/>
        </w:rPr>
      </w:pPr>
      <w:r w:rsidRPr="00C94E99">
        <w:rPr>
          <w:sz w:val="16"/>
        </w:rPr>
        <w:t xml:space="preserve">Online Appendix Table 1 through Online Appendix Table 5 also </w:t>
      </w:r>
      <w:proofErr w:type="gramStart"/>
      <w:r w:rsidRPr="00C94E99">
        <w:rPr>
          <w:sz w:val="16"/>
        </w:rPr>
        <w:t>illustrate</w:t>
      </w:r>
      <w:proofErr w:type="gramEnd"/>
      <w:r w:rsidRPr="00C94E99">
        <w:rPr>
          <w:sz w:val="16"/>
        </w:rPr>
        <w:t xml:space="preserve"> the coverage of previous datasets on this information. As we detail further in section 3, we reference two </w:t>
      </w:r>
      <w:proofErr w:type="gramStart"/>
      <w:r w:rsidRPr="00C94E99">
        <w:rPr>
          <w:sz w:val="16"/>
        </w:rPr>
        <w:t>ad</w:t>
      </w:r>
      <w:proofErr w:type="gramEnd"/>
      <w:r w:rsidRPr="00C94E99">
        <w:rPr>
          <w:sz w:val="16"/>
        </w:rPr>
        <w:t>- 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6D8D744B" w14:textId="77777777" w:rsidR="001D4841" w:rsidRPr="00C94E99" w:rsidRDefault="001D4841" w:rsidP="001D4841">
      <w:pPr>
        <w:rPr>
          <w:sz w:val="16"/>
        </w:rPr>
      </w:pPr>
      <w:r w:rsidRPr="00C94E99">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66B34FB0" w14:textId="77777777" w:rsidR="001D4841" w:rsidRDefault="001D4841" w:rsidP="001D4841">
      <w:r w:rsidRPr="00CB01C9">
        <w:rPr>
          <w:noProof/>
        </w:rPr>
        <w:drawing>
          <wp:inline distT="0" distB="0" distL="0" distR="0" wp14:anchorId="6C6696D6" wp14:editId="36B59245">
            <wp:extent cx="5477346" cy="3733453"/>
            <wp:effectExtent l="0" t="0" r="9525" b="635"/>
            <wp:docPr id="1022368008" name="Picture 1" descr="A table of legal legi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68008" name="Picture 1" descr="A table of legal legislation&#10;&#10;AI-generated content may be incorrect."/>
                    <pic:cNvPicPr/>
                  </pic:nvPicPr>
                  <pic:blipFill>
                    <a:blip r:embed="rId6"/>
                    <a:stretch>
                      <a:fillRect/>
                    </a:stretch>
                  </pic:blipFill>
                  <pic:spPr>
                    <a:xfrm>
                      <a:off x="0" y="0"/>
                      <a:ext cx="5502255" cy="3750431"/>
                    </a:xfrm>
                    <a:prstGeom prst="rect">
                      <a:avLst/>
                    </a:prstGeom>
                  </pic:spPr>
                </pic:pic>
              </a:graphicData>
            </a:graphic>
          </wp:inline>
        </w:drawing>
      </w:r>
    </w:p>
    <w:p w14:paraId="08050941" w14:textId="77777777" w:rsidR="001D4841" w:rsidRDefault="001D4841" w:rsidP="001D4841"/>
    <w:p w14:paraId="4440AED2" w14:textId="77777777" w:rsidR="001D4841" w:rsidRDefault="001D4841" w:rsidP="001D4841">
      <w:pPr>
        <w:pStyle w:val="Heading4"/>
      </w:pPr>
      <w:r>
        <w:t xml:space="preserve">Voter for debatable and precision---Including other definitions of CBR blows the cap off the topic and was rejected by government studies </w:t>
      </w:r>
    </w:p>
    <w:p w14:paraId="007F8E93" w14:textId="77777777" w:rsidR="001D4841" w:rsidRDefault="001D4841" w:rsidP="001D4841">
      <w:r w:rsidRPr="00295140">
        <w:rPr>
          <w:rStyle w:val="Style13ptBold"/>
        </w:rPr>
        <w:t>Hebdon 14</w:t>
      </w:r>
      <w:r>
        <w:t xml:space="preserve"> [Robert Hebdon, Associate Dean and Professor, Desautels Faculty of Management, McGill University, PUBLIC SECTOR LABOR POLICY: A HUMAN RIGHTS APPROACH, NEVADA LAW JOURNAL, Vol. 14:509 Spring 2014, https://heinonline.org/HOL/LandingPage?handle=hein.journals/nevlj14&amp;div=25&amp;id=&amp;page=]</w:t>
      </w:r>
    </w:p>
    <w:p w14:paraId="388D608A" w14:textId="77777777" w:rsidR="001D4841" w:rsidRPr="00E73D17" w:rsidRDefault="001D4841" w:rsidP="001D4841">
      <w:pPr>
        <w:rPr>
          <w:rStyle w:val="StyleUnderline"/>
        </w:rPr>
      </w:pPr>
      <w:r w:rsidRPr="0096407E">
        <w:rPr>
          <w:rStyle w:val="StyleUnderline"/>
          <w:highlight w:val="green"/>
        </w:rPr>
        <w:t>A</w:t>
      </w:r>
      <w:r w:rsidRPr="00295140">
        <w:rPr>
          <w:sz w:val="16"/>
        </w:rPr>
        <w:t xml:space="preserve"> relevant </w:t>
      </w:r>
      <w:r w:rsidRPr="0096407E">
        <w:rPr>
          <w:rStyle w:val="StyleUnderline"/>
          <w:highlight w:val="green"/>
        </w:rPr>
        <w:t>study</w:t>
      </w:r>
      <w:r w:rsidRPr="00E73D17">
        <w:rPr>
          <w:rStyle w:val="StyleUnderline"/>
        </w:rPr>
        <w:t xml:space="preserve"> for this enquiry </w:t>
      </w:r>
      <w:r w:rsidRPr="0096407E">
        <w:rPr>
          <w:rStyle w:val="StyleUnderline"/>
          <w:highlight w:val="green"/>
        </w:rPr>
        <w:t>was</w:t>
      </w:r>
      <w:r w:rsidRPr="00E73D17">
        <w:rPr>
          <w:rStyle w:val="StyleUnderline"/>
        </w:rPr>
        <w:t xml:space="preserve"> a study </w:t>
      </w:r>
      <w:r w:rsidRPr="0096407E">
        <w:rPr>
          <w:rStyle w:val="StyleUnderline"/>
          <w:highlight w:val="green"/>
        </w:rPr>
        <w:t>conducted by the GAO on the scope of c</w:t>
      </w:r>
      <w:r w:rsidRPr="00E73D17">
        <w:rPr>
          <w:rStyle w:val="StyleUnderline"/>
        </w:rPr>
        <w:t xml:space="preserve">ollective </w:t>
      </w:r>
      <w:r w:rsidRPr="0096407E">
        <w:rPr>
          <w:rStyle w:val="StyleUnderline"/>
          <w:highlight w:val="green"/>
        </w:rPr>
        <w:t>b</w:t>
      </w:r>
      <w:r w:rsidRPr="00E73D17">
        <w:rPr>
          <w:rStyle w:val="StyleUnderline"/>
        </w:rPr>
        <w:t xml:space="preserve">argaining </w:t>
      </w:r>
      <w:r w:rsidRPr="0096407E">
        <w:rPr>
          <w:rStyle w:val="StyleUnderline"/>
          <w:highlight w:val="green"/>
        </w:rPr>
        <w:t>r</w:t>
      </w:r>
      <w:r w:rsidRPr="00E73D17">
        <w:rPr>
          <w:rStyle w:val="StyleUnderline"/>
        </w:rPr>
        <w:t>ights</w:t>
      </w:r>
      <w:r w:rsidRPr="00295140">
        <w:rPr>
          <w:sz w:val="16"/>
        </w:rPr>
        <w:t xml:space="preserve"> of U.S. employees.50 This study was designed to estimate the number of American workers not covered by any collective bargaining law.51 As such, </w:t>
      </w:r>
      <w:r w:rsidRPr="00E73D17">
        <w:rPr>
          <w:rStyle w:val="StyleUnderline"/>
        </w:rPr>
        <w:t xml:space="preserve">it provides an uncontroversial estimate of </w:t>
      </w:r>
      <w:r w:rsidRPr="00295140">
        <w:rPr>
          <w:sz w:val="16"/>
        </w:rPr>
        <w:t xml:space="preserve">those workers who do not have </w:t>
      </w:r>
      <w:r w:rsidRPr="00E73D17">
        <w:rPr>
          <w:rStyle w:val="StyleUnderline"/>
        </w:rPr>
        <w:t>collective bargaining available.</w:t>
      </w:r>
      <w:r w:rsidRPr="00295140">
        <w:rPr>
          <w:sz w:val="16"/>
        </w:rPr>
        <w:t xml:space="preserve"> Our particular focus will be on public employees, but it is worth noting that there are many other categories of exclusions from collective bargaining. </w:t>
      </w:r>
      <w:r w:rsidRPr="0096407E">
        <w:rPr>
          <w:rStyle w:val="StyleUnderline"/>
          <w:highlight w:val="green"/>
        </w:rPr>
        <w:t>The GAO chose a</w:t>
      </w:r>
      <w:r w:rsidRPr="00295140">
        <w:rPr>
          <w:sz w:val="16"/>
        </w:rPr>
        <w:t xml:space="preserve"> very </w:t>
      </w:r>
      <w:r w:rsidRPr="0096407E">
        <w:rPr>
          <w:rStyle w:val="StyleUnderline"/>
          <w:highlight w:val="green"/>
        </w:rPr>
        <w:t>narrow definition</w:t>
      </w:r>
      <w:r w:rsidRPr="00E73D17">
        <w:rPr>
          <w:rStyle w:val="StyleUnderline"/>
        </w:rPr>
        <w:t xml:space="preserve"> of collective bargaining </w:t>
      </w:r>
      <w:r w:rsidRPr="0096407E">
        <w:rPr>
          <w:rStyle w:val="StyleUnderline"/>
          <w:highlight w:val="green"/>
        </w:rPr>
        <w:t xml:space="preserve">that effectively amounted to a duty to </w:t>
      </w:r>
      <w:r w:rsidRPr="00A84B72">
        <w:rPr>
          <w:rStyle w:val="StyleUnderline"/>
        </w:rPr>
        <w:t>bargain</w:t>
      </w:r>
      <w:r w:rsidRPr="00E73D17">
        <w:rPr>
          <w:rStyle w:val="StyleUnderline"/>
        </w:rPr>
        <w:t xml:space="preserve"> with no right to strike or other dispute resolution procedure and no examination of restrictions on the scope of </w:t>
      </w:r>
      <w:r w:rsidRPr="0096407E">
        <w:rPr>
          <w:rStyle w:val="StyleUnderline"/>
          <w:highlight w:val="green"/>
        </w:rPr>
        <w:t>bargaining</w:t>
      </w:r>
      <w:r w:rsidRPr="00E73D17">
        <w:rPr>
          <w:rStyle w:val="StyleUnderline"/>
        </w:rPr>
        <w:t>. The definition used by the GAO was as follows:</w:t>
      </w:r>
    </w:p>
    <w:p w14:paraId="22BD5E62" w14:textId="77777777" w:rsidR="001D4841" w:rsidRPr="00295140" w:rsidRDefault="001D4841" w:rsidP="001D4841">
      <w:pPr>
        <w:rPr>
          <w:sz w:val="16"/>
        </w:rPr>
      </w:pPr>
      <w:r w:rsidRPr="00E73D17">
        <w:rPr>
          <w:rStyle w:val="StyleUnderline"/>
        </w:rPr>
        <w:t xml:space="preserve">An important issue in this analysis is </w:t>
      </w:r>
      <w:r w:rsidRPr="0096407E">
        <w:rPr>
          <w:rStyle w:val="StyleUnderline"/>
          <w:highlight w:val="green"/>
        </w:rPr>
        <w:t>the definition of bargaining rights</w:t>
      </w:r>
      <w:r w:rsidRPr="00295140">
        <w:rPr>
          <w:rStyle w:val="StyleUnderline"/>
        </w:rPr>
        <w:t xml:space="preserve">. There is </w:t>
      </w:r>
      <w:r w:rsidRPr="0096407E">
        <w:rPr>
          <w:rStyle w:val="StyleUnderline"/>
          <w:highlight w:val="green"/>
        </w:rPr>
        <w:t>vari</w:t>
      </w:r>
      <w:r w:rsidRPr="00295140">
        <w:rPr>
          <w:rStyle w:val="StyleUnderline"/>
        </w:rPr>
        <w:t xml:space="preserve">ation in the rights provided </w:t>
      </w:r>
      <w:r w:rsidRPr="0096407E">
        <w:rPr>
          <w:rStyle w:val="StyleUnderline"/>
          <w:highlight w:val="green"/>
        </w:rPr>
        <w:t>under the NLRA, the Railway Labor Act and the many state</w:t>
      </w:r>
      <w:r w:rsidRPr="00295140">
        <w:rPr>
          <w:rStyle w:val="StyleUnderline"/>
        </w:rPr>
        <w:t xml:space="preserve"> and local </w:t>
      </w:r>
      <w:r w:rsidRPr="0096407E">
        <w:rPr>
          <w:rStyle w:val="StyleUnderline"/>
          <w:highlight w:val="green"/>
        </w:rPr>
        <w:t>laws governing collective bargaining. These differences span a host of issues</w:t>
      </w:r>
      <w:r w:rsidRPr="00295140">
        <w:rPr>
          <w:rStyle w:val="StyleUnderline"/>
        </w:rPr>
        <w:t xml:space="preserve">, </w:t>
      </w:r>
      <w:r w:rsidRPr="0096407E">
        <w:rPr>
          <w:rStyle w:val="StyleUnderline"/>
          <w:highlight w:val="green"/>
        </w:rPr>
        <w:t>from</w:t>
      </w:r>
      <w:r w:rsidRPr="00295140">
        <w:rPr>
          <w:rStyle w:val="StyleUnderline"/>
        </w:rPr>
        <w:t xml:space="preserve"> the procedures governing representation </w:t>
      </w:r>
      <w:r w:rsidRPr="0096407E">
        <w:rPr>
          <w:rStyle w:val="StyleUnderline"/>
          <w:highlight w:val="green"/>
        </w:rPr>
        <w:t>elections, the right to strike, and binding arbitration, to the scope of bargaining and the remedies for violations</w:t>
      </w:r>
      <w:r w:rsidRPr="00295140">
        <w:rPr>
          <w:sz w:val="16"/>
        </w:rPr>
        <w:t xml:space="preserve">. </w:t>
      </w:r>
      <w:r w:rsidRPr="00295140">
        <w:rPr>
          <w:rStyle w:val="StyleUnderline"/>
        </w:rPr>
        <w:t xml:space="preserve">Although the right to strike could be considered part of a “core definition of bargaining rights,” </w:t>
      </w:r>
      <w:r w:rsidRPr="0096407E">
        <w:rPr>
          <w:rStyle w:val="StyleUnderline"/>
          <w:highlight w:val="green"/>
        </w:rPr>
        <w:t>we based our definition on the concepts of</w:t>
      </w:r>
      <w:r w:rsidRPr="00295140">
        <w:rPr>
          <w:rStyle w:val="StyleUnderline"/>
        </w:rPr>
        <w:t xml:space="preserve"> </w:t>
      </w:r>
      <w:r w:rsidRPr="00295140">
        <w:rPr>
          <w:sz w:val="16"/>
        </w:rPr>
        <w:t xml:space="preserve">union recognition— permitting individuals to </w:t>
      </w:r>
      <w:proofErr w:type="gramStart"/>
      <w:r w:rsidRPr="00295140">
        <w:rPr>
          <w:sz w:val="16"/>
        </w:rPr>
        <w:t>join together</w:t>
      </w:r>
      <w:proofErr w:type="gramEnd"/>
      <w:r w:rsidRPr="00295140">
        <w:rPr>
          <w:sz w:val="16"/>
        </w:rPr>
        <w:t xml:space="preserve"> and form unions and the requirement that employers recognize employee organizations—and “good faith bargaining”—</w:t>
      </w:r>
      <w:r w:rsidRPr="0096407E">
        <w:rPr>
          <w:rStyle w:val="StyleUnderline"/>
          <w:highlight w:val="green"/>
        </w:rPr>
        <w:t>bargaining</w:t>
      </w:r>
      <w:r w:rsidRPr="00295140">
        <w:rPr>
          <w:sz w:val="16"/>
        </w:rPr>
        <w:t xml:space="preserve"> with intent to reach an agreement</w:t>
      </w:r>
      <w:proofErr w:type="gramStart"/>
      <w:r w:rsidRPr="00295140">
        <w:rPr>
          <w:sz w:val="16"/>
        </w:rPr>
        <w:t>. . . .</w:t>
      </w:r>
      <w:proofErr w:type="gramEnd"/>
    </w:p>
    <w:p w14:paraId="55DAA925" w14:textId="77777777" w:rsidR="001D4841" w:rsidRPr="00F61EB5" w:rsidRDefault="001D4841" w:rsidP="001D4841">
      <w:pPr>
        <w:rPr>
          <w:sz w:val="16"/>
        </w:rPr>
      </w:pPr>
      <w:r w:rsidRPr="0096407E">
        <w:rPr>
          <w:rStyle w:val="StyleUnderline"/>
          <w:highlight w:val="green"/>
        </w:rPr>
        <w:t>Different definitions</w:t>
      </w:r>
      <w:r w:rsidRPr="00295140">
        <w:rPr>
          <w:rStyle w:val="StyleUnderline"/>
        </w:rPr>
        <w:t xml:space="preserve"> of collective bargaining rights </w:t>
      </w:r>
      <w:r w:rsidRPr="0096407E">
        <w:rPr>
          <w:rStyle w:val="StyleUnderline"/>
          <w:highlight w:val="green"/>
        </w:rPr>
        <w:t>would</w:t>
      </w:r>
      <w:r w:rsidRPr="00295140">
        <w:rPr>
          <w:rStyle w:val="StyleUnderline"/>
        </w:rPr>
        <w:t xml:space="preserve"> likely </w:t>
      </w:r>
      <w:r w:rsidRPr="0096407E">
        <w:rPr>
          <w:rStyle w:val="StyleUnderline"/>
          <w:highlight w:val="green"/>
        </w:rPr>
        <w:t>lead to different empirical estimates</w:t>
      </w:r>
      <w:r w:rsidRPr="00295140">
        <w:rPr>
          <w:sz w:val="16"/>
        </w:rPr>
        <w:t xml:space="preserve"> of the percentage of the labor force that has bargaining rights. However, </w:t>
      </w:r>
      <w:r w:rsidRPr="00295140">
        <w:rPr>
          <w:rStyle w:val="StyleUnderline"/>
        </w:rPr>
        <w:t>because of the predominance of the NLRA</w:t>
      </w:r>
      <w:r w:rsidRPr="00295140">
        <w:rPr>
          <w:sz w:val="16"/>
        </w:rPr>
        <w:t xml:space="preserve"> and the Railway Labor Act in the private sector, most of the differences among laws occur in the public sector. Thus, </w:t>
      </w:r>
      <w:r w:rsidRPr="00295140">
        <w:rPr>
          <w:rStyle w:val="StyleUnderline"/>
        </w:rPr>
        <w:t>for many alternative definitions, for example, one based on the right to strike</w:t>
      </w:r>
      <w:r w:rsidRPr="00295140">
        <w:rPr>
          <w:sz w:val="16"/>
        </w:rPr>
        <w:t xml:space="preserve"> </w:t>
      </w:r>
      <w:r w:rsidRPr="00295140">
        <w:rPr>
          <w:rStyle w:val="StyleUnderline"/>
        </w:rPr>
        <w:t>the change</w:t>
      </w:r>
      <w:r w:rsidRPr="00295140">
        <w:rPr>
          <w:sz w:val="16"/>
        </w:rPr>
        <w:t xml:space="preserve"> in the percent of the labor force with rights </w:t>
      </w:r>
      <w:r w:rsidRPr="00295140">
        <w:rPr>
          <w:rStyle w:val="StyleUnderline"/>
        </w:rPr>
        <w:t>would be largely limited to changes in the number of public employees who had this right</w:t>
      </w:r>
      <w:r w:rsidRPr="00295140">
        <w:rPr>
          <w:sz w:val="16"/>
        </w:rPr>
        <w:t>.52</w:t>
      </w:r>
    </w:p>
    <w:p w14:paraId="4097DE96" w14:textId="77777777" w:rsidR="001D4841" w:rsidRDefault="001D4841" w:rsidP="001D4841"/>
    <w:p w14:paraId="1D42FAC9" w14:textId="77777777" w:rsidR="001D4841" w:rsidRDefault="001D4841" w:rsidP="001D4841"/>
    <w:p w14:paraId="2D9B9FC7" w14:textId="77777777" w:rsidR="001D4841" w:rsidRPr="00E10576" w:rsidRDefault="001D4841" w:rsidP="001D4841">
      <w:pPr>
        <w:pStyle w:val="Heading4"/>
      </w:pPr>
      <w:r>
        <w:t>Not specifying your agent is a voting issue---key to competition, links to core mechanism-based DAs, and education.</w:t>
      </w:r>
    </w:p>
    <w:p w14:paraId="464D55F5" w14:textId="77777777" w:rsidR="001D4841" w:rsidRPr="00F61EB5" w:rsidRDefault="001D4841" w:rsidP="001D4841"/>
    <w:p w14:paraId="1FE7687B" w14:textId="77777777" w:rsidR="001D4841" w:rsidRDefault="001D4841" w:rsidP="001D4841">
      <w:pPr>
        <w:pStyle w:val="Heading3"/>
      </w:pPr>
      <w:r>
        <w:t>2</w:t>
      </w:r>
    </w:p>
    <w:p w14:paraId="0B9FED4F" w14:textId="77777777" w:rsidR="001D4841" w:rsidRDefault="001D4841" w:rsidP="001D4841">
      <w:r>
        <w:t>The 50 state governments and other relevant subnational governments should:</w:t>
      </w:r>
    </w:p>
    <w:p w14:paraId="115FB323" w14:textId="77777777" w:rsidR="001D4841" w:rsidRDefault="001D4841" w:rsidP="001D4841">
      <w:pPr>
        <w:pStyle w:val="ListParagraph"/>
        <w:numPr>
          <w:ilvl w:val="0"/>
          <w:numId w:val="14"/>
        </w:numPr>
      </w:pPr>
      <w:r>
        <w:t xml:space="preserve">facilitate mass-membership organizations by granting them the right to organize, </w:t>
      </w:r>
      <w:proofErr w:type="gramStart"/>
      <w:r>
        <w:t>providing</w:t>
      </w:r>
      <w:proofErr w:type="gramEnd"/>
      <w:r>
        <w:t xml:space="preserve"> resources, and </w:t>
      </w:r>
      <w:proofErr w:type="gramStart"/>
      <w:r>
        <w:t>requiring</w:t>
      </w:r>
      <w:proofErr w:type="gramEnd"/>
      <w:r>
        <w:t xml:space="preserve"> democratic structures</w:t>
      </w:r>
    </w:p>
    <w:p w14:paraId="1F680B7A" w14:textId="77777777" w:rsidR="001D4841" w:rsidRDefault="001D4841" w:rsidP="001D4841">
      <w:pPr>
        <w:pStyle w:val="ListParagraph"/>
        <w:numPr>
          <w:ilvl w:val="0"/>
          <w:numId w:val="14"/>
        </w:numPr>
      </w:pPr>
      <w:r>
        <w:t>expressly authorize establishment of representative worker boards with divided appointing authority to [XXX] with specific missions, administrative capacity, public participation, and active state supervision</w:t>
      </w:r>
    </w:p>
    <w:p w14:paraId="758CFEEA" w14:textId="77777777" w:rsidR="001D4841" w:rsidRDefault="001D4841" w:rsidP="001D4841">
      <w:pPr>
        <w:pStyle w:val="ListParagraph"/>
        <w:numPr>
          <w:ilvl w:val="0"/>
          <w:numId w:val="14"/>
        </w:numPr>
      </w:pPr>
      <w:r>
        <w:t>choose to adopt the worker boards’ regulatory recommendations</w:t>
      </w:r>
    </w:p>
    <w:p w14:paraId="3D1C4EAB" w14:textId="77777777" w:rsidR="001D4841" w:rsidRDefault="001D4841" w:rsidP="001D4841"/>
    <w:p w14:paraId="0202D31C" w14:textId="77777777" w:rsidR="001D4841" w:rsidRPr="001D67B0" w:rsidRDefault="001D4841" w:rsidP="001D4841">
      <w:pPr>
        <w:pStyle w:val="Heading4"/>
        <w:rPr>
          <w:u w:val="single"/>
        </w:rPr>
      </w:pPr>
      <w:r>
        <w:t xml:space="preserve">States enable sectoral bargaining through </w:t>
      </w:r>
      <w:r w:rsidRPr="001D67B0">
        <w:rPr>
          <w:u w:val="single"/>
        </w:rPr>
        <w:t>worker boards</w:t>
      </w:r>
      <w:r>
        <w:t xml:space="preserve"> that </w:t>
      </w:r>
      <w:r>
        <w:rPr>
          <w:u w:val="single"/>
        </w:rPr>
        <w:t>solve the aff</w:t>
      </w:r>
      <w:r>
        <w:t xml:space="preserve"> and cause </w:t>
      </w:r>
      <w:r>
        <w:rPr>
          <w:u w:val="single"/>
        </w:rPr>
        <w:t>follow-on</w:t>
      </w:r>
    </w:p>
    <w:p w14:paraId="41699C9C" w14:textId="77777777" w:rsidR="001D4841" w:rsidRPr="00E71314" w:rsidRDefault="001D4841" w:rsidP="001D4841">
      <w:r w:rsidRPr="00EC74DB">
        <w:rPr>
          <w:rStyle w:val="Style13ptBold"/>
        </w:rPr>
        <w:t>Salas-Betsch and Walter 23</w:t>
      </w:r>
      <w:r>
        <w:t xml:space="preserve"> [Isabela Salas-Betsch, Former Research Associate, Women’s Initiative, Karla Walter Senior Fellow, Inclusive Economy, master’s degree in urban planning and policy from the University of Illinois at Chicago, 11-1-2023 https://www.americanprogress.org/article/workers-want-unions-how-states-have-strengthened-worker-power-in-2023/]</w:t>
      </w:r>
    </w:p>
    <w:p w14:paraId="0BA9D270" w14:textId="77777777" w:rsidR="001D4841" w:rsidRPr="00C31F6A" w:rsidRDefault="001D4841" w:rsidP="001D4841">
      <w:pPr>
        <w:rPr>
          <w:rStyle w:val="StyleUnderline"/>
        </w:rPr>
      </w:pPr>
      <w:r w:rsidRPr="001D67B0">
        <w:rPr>
          <w:sz w:val="14"/>
        </w:rPr>
        <w:t xml:space="preserve">Unions and collective bargaining increase workers’ democratic voice; raise wages and build wealth; and improve conditions for all workers. It should be no surprise that nearly 70 percent of Americans support unions, and support is especially high among younger generations. </w:t>
      </w:r>
      <w:proofErr w:type="gramStart"/>
      <w:r w:rsidRPr="001D67B0">
        <w:rPr>
          <w:sz w:val="14"/>
        </w:rPr>
        <w:t>Despite the fact that</w:t>
      </w:r>
      <w:proofErr w:type="gramEnd"/>
      <w:r w:rsidRPr="001D67B0">
        <w:rPr>
          <w:sz w:val="14"/>
        </w:rPr>
        <w:t xml:space="preserve"> workers want and need unions, </w:t>
      </w:r>
      <w:r w:rsidRPr="00C31F6A">
        <w:rPr>
          <w:rStyle w:val="StyleUnderline"/>
        </w:rPr>
        <w:t xml:space="preserve">decades of </w:t>
      </w:r>
      <w:r w:rsidRPr="00F8658D">
        <w:rPr>
          <w:rStyle w:val="StyleUnderline"/>
          <w:highlight w:val="green"/>
        </w:rPr>
        <w:t>weakened labor law</w:t>
      </w:r>
      <w:r w:rsidRPr="00C31F6A">
        <w:rPr>
          <w:rStyle w:val="StyleUnderline"/>
        </w:rPr>
        <w:t xml:space="preserve"> </w:t>
      </w:r>
      <w:proofErr w:type="gramStart"/>
      <w:r w:rsidRPr="00C31F6A">
        <w:rPr>
          <w:rStyle w:val="StyleUnderline"/>
        </w:rPr>
        <w:t>has</w:t>
      </w:r>
      <w:proofErr w:type="gramEnd"/>
      <w:r w:rsidRPr="00C31F6A">
        <w:rPr>
          <w:rStyle w:val="StyleUnderline"/>
        </w:rPr>
        <w:t xml:space="preserve"> </w:t>
      </w:r>
      <w:r w:rsidRPr="00F8658D">
        <w:rPr>
          <w:rStyle w:val="StyleUnderline"/>
          <w:highlight w:val="green"/>
        </w:rPr>
        <w:t>eroded</w:t>
      </w:r>
      <w:r w:rsidRPr="00C31F6A">
        <w:rPr>
          <w:rStyle w:val="StyleUnderline"/>
        </w:rPr>
        <w:t xml:space="preserve"> workers’</w:t>
      </w:r>
      <w:r w:rsidRPr="001D67B0">
        <w:rPr>
          <w:sz w:val="14"/>
        </w:rPr>
        <w:t xml:space="preserve"> </w:t>
      </w:r>
      <w:r w:rsidRPr="00C31F6A">
        <w:rPr>
          <w:rStyle w:val="StyleUnderline"/>
        </w:rPr>
        <w:t xml:space="preserve">ability to form </w:t>
      </w:r>
      <w:r w:rsidRPr="00F8658D">
        <w:rPr>
          <w:rStyle w:val="Emphasis"/>
          <w:highlight w:val="green"/>
        </w:rPr>
        <w:t>unions</w:t>
      </w:r>
      <w:r w:rsidRPr="00F8658D">
        <w:rPr>
          <w:rStyle w:val="StyleUnderline"/>
          <w:highlight w:val="green"/>
        </w:rPr>
        <w:t xml:space="preserve"> and</w:t>
      </w:r>
      <w:r w:rsidRPr="00C31F6A">
        <w:rPr>
          <w:rStyle w:val="StyleUnderline"/>
        </w:rPr>
        <w:t xml:space="preserve"> engage in </w:t>
      </w:r>
      <w:r w:rsidRPr="00F8658D">
        <w:rPr>
          <w:rStyle w:val="Emphasis"/>
          <w:highlight w:val="green"/>
        </w:rPr>
        <w:t>c</w:t>
      </w:r>
      <w:r w:rsidRPr="00F8658D">
        <w:rPr>
          <w:rStyle w:val="Emphasis"/>
        </w:rPr>
        <w:t xml:space="preserve">ollective </w:t>
      </w:r>
      <w:r w:rsidRPr="00F8658D">
        <w:rPr>
          <w:rStyle w:val="Emphasis"/>
          <w:highlight w:val="green"/>
        </w:rPr>
        <w:t>b</w:t>
      </w:r>
      <w:r w:rsidRPr="00F8658D">
        <w:rPr>
          <w:rStyle w:val="Emphasis"/>
        </w:rPr>
        <w:t>argaining</w:t>
      </w:r>
      <w:r w:rsidRPr="001D67B0">
        <w:rPr>
          <w:sz w:val="14"/>
        </w:rPr>
        <w:t xml:space="preserve">. </w:t>
      </w:r>
      <w:r w:rsidRPr="00F8658D">
        <w:rPr>
          <w:rStyle w:val="StyleUnderline"/>
          <w:highlight w:val="green"/>
        </w:rPr>
        <w:t>Yet</w:t>
      </w:r>
      <w:r w:rsidRPr="001D67B0">
        <w:rPr>
          <w:sz w:val="14"/>
          <w:highlight w:val="green"/>
        </w:rPr>
        <w:t xml:space="preserve">, </w:t>
      </w:r>
      <w:r w:rsidRPr="00F8658D">
        <w:rPr>
          <w:rStyle w:val="Emphasis"/>
          <w:highlight w:val="green"/>
        </w:rPr>
        <w:t>states have significant authority</w:t>
      </w:r>
      <w:r w:rsidRPr="001D67B0">
        <w:rPr>
          <w:sz w:val="14"/>
          <w:highlight w:val="green"/>
        </w:rPr>
        <w:t xml:space="preserve"> </w:t>
      </w:r>
      <w:r w:rsidRPr="00F8658D">
        <w:rPr>
          <w:rStyle w:val="StyleUnderline"/>
          <w:highlight w:val="green"/>
        </w:rPr>
        <w:t>to build power</w:t>
      </w:r>
      <w:r w:rsidRPr="00C31F6A">
        <w:rPr>
          <w:rStyle w:val="StyleUnderline"/>
        </w:rPr>
        <w:t xml:space="preserve"> for working people.</w:t>
      </w:r>
    </w:p>
    <w:p w14:paraId="0CFABAED" w14:textId="77777777" w:rsidR="001D4841" w:rsidRPr="001D67B0" w:rsidRDefault="001D4841" w:rsidP="001D4841">
      <w:pPr>
        <w:rPr>
          <w:sz w:val="14"/>
        </w:rPr>
      </w:pPr>
      <w:r w:rsidRPr="00C31F6A">
        <w:rPr>
          <w:rStyle w:val="StyleUnderline"/>
        </w:rPr>
        <w:t>This</w:t>
      </w:r>
      <w:r w:rsidRPr="001D67B0">
        <w:rPr>
          <w:sz w:val="14"/>
        </w:rPr>
        <w:t xml:space="preserve"> column </w:t>
      </w:r>
      <w:r w:rsidRPr="00C31F6A">
        <w:rPr>
          <w:rStyle w:val="StyleUnderline"/>
        </w:rPr>
        <w:t xml:space="preserve">provides an overview of </w:t>
      </w:r>
      <w:r w:rsidRPr="00C31F6A">
        <w:rPr>
          <w:rStyle w:val="Emphasis"/>
        </w:rPr>
        <w:t>successful state action</w:t>
      </w:r>
      <w:r w:rsidRPr="001D67B0">
        <w:rPr>
          <w:sz w:val="14"/>
        </w:rPr>
        <w:t xml:space="preserve"> during the 2023 legislative session </w:t>
      </w:r>
      <w:r w:rsidRPr="00C31F6A">
        <w:rPr>
          <w:rStyle w:val="StyleUnderline"/>
        </w:rPr>
        <w:t>to strengthen workers’ ability</w:t>
      </w:r>
      <w:r w:rsidRPr="001D67B0">
        <w:rPr>
          <w:sz w:val="14"/>
        </w:rPr>
        <w:t xml:space="preserve"> </w:t>
      </w:r>
      <w:r w:rsidRPr="00C31F6A">
        <w:rPr>
          <w:rStyle w:val="StyleUnderline"/>
        </w:rPr>
        <w:t>to join unions and collectively bargain</w:t>
      </w:r>
      <w:r w:rsidRPr="001D67B0">
        <w:rPr>
          <w:sz w:val="14"/>
        </w:rPr>
        <w:t xml:space="preserve">, such as repealing right-to-work laws, improving collective bargaining protections, strengthening protections for striking workers and allowing tax deduction for union dues. States also helped raise standards by banning captive audience meetings; establishing prevailing wage standards; enacting boards that bring together workers and employers to recommend industry specific working standards; and more. </w:t>
      </w:r>
      <w:r w:rsidRPr="00F8658D">
        <w:rPr>
          <w:rStyle w:val="StyleUnderline"/>
          <w:highlight w:val="green"/>
        </w:rPr>
        <w:t>These</w:t>
      </w:r>
      <w:r w:rsidRPr="006A56EC">
        <w:rPr>
          <w:rStyle w:val="StyleUnderline"/>
        </w:rPr>
        <w:t xml:space="preserve"> measures will help grow the</w:t>
      </w:r>
      <w:r w:rsidRPr="001D67B0">
        <w:rPr>
          <w:sz w:val="14"/>
        </w:rPr>
        <w:t xml:space="preserve"> </w:t>
      </w:r>
      <w:r w:rsidRPr="006A56EC">
        <w:rPr>
          <w:rStyle w:val="Emphasis"/>
        </w:rPr>
        <w:t>middle class</w:t>
      </w:r>
      <w:r w:rsidRPr="001D67B0">
        <w:rPr>
          <w:sz w:val="14"/>
        </w:rPr>
        <w:t xml:space="preserve"> and </w:t>
      </w:r>
      <w:r w:rsidRPr="006A56EC">
        <w:rPr>
          <w:rStyle w:val="StyleUnderline"/>
        </w:rPr>
        <w:t>improve the lives of workers</w:t>
      </w:r>
      <w:r w:rsidRPr="001D67B0">
        <w:rPr>
          <w:sz w:val="14"/>
        </w:rPr>
        <w:t xml:space="preserve"> in these states </w:t>
      </w:r>
      <w:r w:rsidRPr="006A56EC">
        <w:rPr>
          <w:rStyle w:val="StyleUnderline"/>
        </w:rPr>
        <w:t>and</w:t>
      </w:r>
      <w:r w:rsidRPr="001D67B0">
        <w:rPr>
          <w:sz w:val="14"/>
        </w:rPr>
        <w:t xml:space="preserve"> should </w:t>
      </w:r>
      <w:r w:rsidRPr="00F8658D">
        <w:rPr>
          <w:rStyle w:val="StyleUnderline"/>
          <w:highlight w:val="green"/>
        </w:rPr>
        <w:t xml:space="preserve">serve as </w:t>
      </w:r>
      <w:r w:rsidRPr="00F8658D">
        <w:rPr>
          <w:rStyle w:val="Emphasis"/>
          <w:highlight w:val="green"/>
        </w:rPr>
        <w:t>models</w:t>
      </w:r>
      <w:r w:rsidRPr="001D67B0">
        <w:rPr>
          <w:sz w:val="14"/>
          <w:highlight w:val="green"/>
        </w:rPr>
        <w:t xml:space="preserve"> </w:t>
      </w:r>
      <w:r w:rsidRPr="00F8658D">
        <w:rPr>
          <w:rStyle w:val="StyleUnderline"/>
          <w:highlight w:val="green"/>
        </w:rPr>
        <w:t>for</w:t>
      </w:r>
      <w:r w:rsidRPr="001D67B0">
        <w:rPr>
          <w:sz w:val="14"/>
        </w:rPr>
        <w:t xml:space="preserve"> other states and </w:t>
      </w:r>
      <w:r w:rsidRPr="00F8658D">
        <w:rPr>
          <w:rStyle w:val="StyleUnderline"/>
          <w:highlight w:val="green"/>
        </w:rPr>
        <w:t xml:space="preserve">the </w:t>
      </w:r>
      <w:r w:rsidRPr="00F8658D">
        <w:rPr>
          <w:rStyle w:val="Emphasis"/>
          <w:highlight w:val="green"/>
        </w:rPr>
        <w:t>fed</w:t>
      </w:r>
      <w:r w:rsidRPr="006A56EC">
        <w:rPr>
          <w:rStyle w:val="Emphasis"/>
        </w:rPr>
        <w:t xml:space="preserve">eral </w:t>
      </w:r>
      <w:r w:rsidRPr="00F8658D">
        <w:rPr>
          <w:rStyle w:val="Emphasis"/>
          <w:highlight w:val="green"/>
        </w:rPr>
        <w:t>government</w:t>
      </w:r>
      <w:r w:rsidRPr="001D67B0">
        <w:rPr>
          <w:sz w:val="14"/>
        </w:rPr>
        <w:t>.</w:t>
      </w:r>
    </w:p>
    <w:p w14:paraId="09E1DE55" w14:textId="77777777" w:rsidR="001D4841" w:rsidRPr="001D67B0" w:rsidRDefault="001D4841" w:rsidP="001D4841">
      <w:pPr>
        <w:rPr>
          <w:sz w:val="14"/>
        </w:rPr>
      </w:pPr>
      <w:r w:rsidRPr="001D67B0">
        <w:rPr>
          <w:sz w:val="14"/>
        </w:rPr>
        <w:t>Improving and expanding bargaining protections for public employees</w:t>
      </w:r>
    </w:p>
    <w:p w14:paraId="391B1A40" w14:textId="77777777" w:rsidR="001D4841" w:rsidRPr="001D67B0" w:rsidRDefault="001D4841" w:rsidP="001D4841">
      <w:pPr>
        <w:rPr>
          <w:sz w:val="14"/>
        </w:rPr>
      </w:pPr>
      <w:r w:rsidRPr="001D67B0">
        <w:rPr>
          <w:sz w:val="14"/>
        </w:rPr>
        <w:t>States have the authority to enact public sector bargaining laws that uphold the right of state and local government workers to bargain over wages, benefits, and working conditions. However, the U.S. Supreme Court’s 2018 decision in Janus v. AFSCME weakened the freedom of public sector workers to come together in strong unions and undermined state laws that prevented freeriding by nonmembers of unions. Several states are aiming to rebuild power for public sector workers by modernizing and strengthening collective bargaining procedures and expanding bargaining rights to additional employees.</w:t>
      </w:r>
    </w:p>
    <w:p w14:paraId="5FCAEC01" w14:textId="77777777" w:rsidR="001D4841" w:rsidRPr="001D67B0" w:rsidRDefault="001D4841" w:rsidP="001D4841">
      <w:pPr>
        <w:rPr>
          <w:sz w:val="14"/>
        </w:rPr>
      </w:pPr>
      <w:r w:rsidRPr="001D67B0">
        <w:rPr>
          <w:sz w:val="14"/>
        </w:rPr>
        <w:t xml:space="preserve">In May, Minnesota Gov. Tim Walz (D) signed a comprehensive labor reform package into law that included several updates to the state’s Public Employment Labor Relations Act. The law ensures that new public employees learn about the benefits of union membership and allow unions to communicate with workers through modern and convenient means, including by directing public employers to provide routinely updated contact information for all employees in a bargaining unit to their representative; permitting representatives to meet with all new hires within their first 30 days of employment; and allowing communication via work email systems. Washington </w:t>
      </w:r>
      <w:proofErr w:type="gramStart"/>
      <w:r w:rsidRPr="001D67B0">
        <w:rPr>
          <w:sz w:val="14"/>
        </w:rPr>
        <w:t>state similarly</w:t>
      </w:r>
      <w:proofErr w:type="gramEnd"/>
      <w:r w:rsidRPr="001D67B0">
        <w:rPr>
          <w:sz w:val="14"/>
        </w:rPr>
        <w:t xml:space="preserve"> passed a law that requires public employers to provide employee contact information, as well as other employment information—such as the employee’s salary—to the bargaining unit representative.</w:t>
      </w:r>
    </w:p>
    <w:p w14:paraId="06CCCBA4" w14:textId="77777777" w:rsidR="001D4841" w:rsidRPr="001D67B0" w:rsidRDefault="001D4841" w:rsidP="001D4841">
      <w:pPr>
        <w:rPr>
          <w:sz w:val="14"/>
        </w:rPr>
      </w:pPr>
      <w:r w:rsidRPr="001D67B0">
        <w:rPr>
          <w:sz w:val="14"/>
        </w:rPr>
        <w:t>Minnesota’s law also allows an employee organization to be verified as the employee-representative if they can show the government that half of the employees in the proposed bargaining unit are in favor of representation. Employees’ authorization signatures can be submitted electronically.</w:t>
      </w:r>
    </w:p>
    <w:p w14:paraId="79AD0DEB" w14:textId="77777777" w:rsidR="001D4841" w:rsidRPr="001D67B0" w:rsidRDefault="001D4841" w:rsidP="001D4841">
      <w:pPr>
        <w:rPr>
          <w:sz w:val="14"/>
        </w:rPr>
      </w:pPr>
      <w:r w:rsidRPr="001D67B0">
        <w:rPr>
          <w:sz w:val="14"/>
        </w:rPr>
        <w:t>A new law in Maryland includes a similar measure to make it easier for unions to obtain recognition. Maryland’s law will also strengthen enforcement of public sector collective bargaining agreements and remedies of unfair labor practices and will also standardize public employees’ collective bargaining procedures by merging Maryland’s three separate labor boards for executive branch employees, higher education employees, and local school board employees into one Public Employee Relations Board.</w:t>
      </w:r>
    </w:p>
    <w:p w14:paraId="7EFBEB2D" w14:textId="77777777" w:rsidR="001D4841" w:rsidRPr="001D67B0" w:rsidRDefault="001D4841" w:rsidP="001D4841">
      <w:pPr>
        <w:rPr>
          <w:sz w:val="14"/>
        </w:rPr>
      </w:pPr>
      <w:r w:rsidRPr="001D67B0">
        <w:rPr>
          <w:sz w:val="14"/>
        </w:rPr>
        <w:t xml:space="preserve">In Nevada, a new law streamlines public employees’ collective bargaining timeline to align with the legislative and budget calendar by opening negotiations earlier, providing preselection of mediators and arbitrators, and shortening mediation periods. Oregon will now require the Employment Relations Board to develop guidelines to allow workers to designate their bargaining representatives electronically. In Michigan, Gov. Gretchen Whitmer (D) repealed a law that required wages and benefits levels for public employees to be frozen during contract negotiations; restored the right of </w:t>
      </w:r>
      <w:proofErr w:type="gramStart"/>
      <w:r w:rsidRPr="001D67B0">
        <w:rPr>
          <w:sz w:val="14"/>
        </w:rPr>
        <w:t>public school</w:t>
      </w:r>
      <w:proofErr w:type="gramEnd"/>
      <w:r w:rsidRPr="001D67B0">
        <w:rPr>
          <w:sz w:val="14"/>
        </w:rPr>
        <w:t xml:space="preserve"> employees to bargain over certain school staffing issues; and allowed public school employers to deduct union dues and fees from an </w:t>
      </w:r>
      <w:proofErr w:type="gramStart"/>
      <w:r w:rsidRPr="001D67B0">
        <w:rPr>
          <w:sz w:val="14"/>
        </w:rPr>
        <w:t>employees</w:t>
      </w:r>
      <w:proofErr w:type="gramEnd"/>
      <w:r w:rsidRPr="001D67B0">
        <w:rPr>
          <w:sz w:val="14"/>
        </w:rPr>
        <w:t xml:space="preserve"> paycheck.</w:t>
      </w:r>
    </w:p>
    <w:p w14:paraId="217A1276" w14:textId="77777777" w:rsidR="001D4841" w:rsidRPr="001D67B0" w:rsidRDefault="001D4841" w:rsidP="001D4841">
      <w:pPr>
        <w:rPr>
          <w:sz w:val="14"/>
        </w:rPr>
      </w:pPr>
      <w:r w:rsidRPr="001D67B0">
        <w:rPr>
          <w:sz w:val="14"/>
        </w:rPr>
        <w:t>States also granted more types of workers the right to collectively bargain. Washington established collective bargaining rights for academic student employees at regional four-year universities and for management service employees. California enacted a law that allows state legislative employees to form and join a union. Although these workers are state employees, they were not covered under the state’s existing civil service bargaining protections and were unable to collectively address harmful employment practices. A similar bill to California’s was introduced in Illinois.</w:t>
      </w:r>
    </w:p>
    <w:p w14:paraId="63230F1C" w14:textId="77777777" w:rsidR="001D4841" w:rsidRPr="001D67B0" w:rsidRDefault="001D4841" w:rsidP="001D4841">
      <w:pPr>
        <w:rPr>
          <w:sz w:val="14"/>
        </w:rPr>
      </w:pPr>
      <w:r w:rsidRPr="001D67B0">
        <w:rPr>
          <w:sz w:val="14"/>
        </w:rPr>
        <w:t>These states’ legislation will ease public workers’ ability to collectively bargain and form unions, so they can negotiate for better wages, benefits, and working conditions that secure a middle-class status.</w:t>
      </w:r>
    </w:p>
    <w:p w14:paraId="530781A2" w14:textId="77777777" w:rsidR="001D4841" w:rsidRPr="001D67B0" w:rsidRDefault="001D4841" w:rsidP="001D4841">
      <w:pPr>
        <w:rPr>
          <w:sz w:val="14"/>
        </w:rPr>
      </w:pPr>
      <w:r w:rsidRPr="001D67B0">
        <w:rPr>
          <w:sz w:val="14"/>
        </w:rPr>
        <w:t>Finally, Colorado passed a law that grants public employees at most levels of government the right to discuss employee representation or workplace issues; organize and join an employee organization; and other workplace-related rights. It prohibits unfair labor practices by public employers, such as intimidating or retaliating against a public employee for engaging in the rights granted.</w:t>
      </w:r>
    </w:p>
    <w:p w14:paraId="6205033C" w14:textId="77777777" w:rsidR="001D4841" w:rsidRPr="001D67B0" w:rsidRDefault="001D4841" w:rsidP="001D4841">
      <w:pPr>
        <w:rPr>
          <w:sz w:val="14"/>
        </w:rPr>
      </w:pPr>
      <w:r w:rsidRPr="001D67B0">
        <w:rPr>
          <w:sz w:val="14"/>
        </w:rPr>
        <w:t>Repealing “right-to-work” for private sector employees in Michigan</w:t>
      </w:r>
    </w:p>
    <w:p w14:paraId="7559F766" w14:textId="77777777" w:rsidR="001D4841" w:rsidRPr="001D67B0" w:rsidRDefault="001D4841" w:rsidP="001D4841">
      <w:pPr>
        <w:rPr>
          <w:sz w:val="14"/>
        </w:rPr>
      </w:pPr>
      <w:r w:rsidRPr="001D67B0">
        <w:rPr>
          <w:sz w:val="14"/>
        </w:rPr>
        <w:t xml:space="preserve">In March, Michigan repealed the state’s “right-to-work” law. The new law allows a private employer and a labor organization to enter into a collective bargaining agreement that requires all employees represented by a union to pay their fair share of collective bargaining costs. Federal law guarantees that no one can be forced to be a member of a union or pay any </w:t>
      </w:r>
      <w:proofErr w:type="gramStart"/>
      <w:r w:rsidRPr="001D67B0">
        <w:rPr>
          <w:sz w:val="14"/>
        </w:rPr>
        <w:t>amount</w:t>
      </w:r>
      <w:proofErr w:type="gramEnd"/>
      <w:r w:rsidRPr="001D67B0">
        <w:rPr>
          <w:sz w:val="14"/>
        </w:rPr>
        <w:t xml:space="preserve"> of dues or fees to a political or social cause they don’t support. </w:t>
      </w:r>
      <w:proofErr w:type="gramStart"/>
      <w:r w:rsidRPr="001D67B0">
        <w:rPr>
          <w:sz w:val="14"/>
        </w:rPr>
        <w:t>But,</w:t>
      </w:r>
      <w:proofErr w:type="gramEnd"/>
      <w:r w:rsidRPr="001D67B0">
        <w:rPr>
          <w:sz w:val="14"/>
        </w:rPr>
        <w:t xml:space="preserve"> now, Michigan’s law will ensure that workers covered by a union contract that refuse union membership pay a fee covering the costs of workplace bargaining—calculated as a percentage of the full cost of dues.</w:t>
      </w:r>
    </w:p>
    <w:p w14:paraId="177505C2" w14:textId="77777777" w:rsidR="001D4841" w:rsidRPr="001D67B0" w:rsidRDefault="001D4841" w:rsidP="001D4841">
      <w:pPr>
        <w:rPr>
          <w:sz w:val="14"/>
        </w:rPr>
      </w:pPr>
      <w:r w:rsidRPr="001D67B0">
        <w:rPr>
          <w:sz w:val="14"/>
        </w:rPr>
        <w:t>The new provision will allow workers to negotiate on more even footing with employers and help support a strong middle class. Research shows that states with right-to-work laws have lower wages and union density, and such laws do not create more jobs. Michigan also put in place a similar law applying to public sector workers, which would take effect if the Supreme Court’s decision in Janus limiting public sector workers’ power were to be overturned.</w:t>
      </w:r>
    </w:p>
    <w:p w14:paraId="7F6AA722" w14:textId="77777777" w:rsidR="001D4841" w:rsidRPr="001D67B0" w:rsidRDefault="001D4841" w:rsidP="001D4841">
      <w:pPr>
        <w:rPr>
          <w:sz w:val="14"/>
        </w:rPr>
      </w:pPr>
      <w:r w:rsidRPr="001D67B0">
        <w:rPr>
          <w:sz w:val="14"/>
        </w:rPr>
        <w:t>Protections for workers on strike in Illinois, California, and New Jersey</w:t>
      </w:r>
    </w:p>
    <w:p w14:paraId="399AC461" w14:textId="77777777" w:rsidR="001D4841" w:rsidRPr="001D67B0" w:rsidRDefault="001D4841" w:rsidP="001D4841">
      <w:pPr>
        <w:rPr>
          <w:sz w:val="14"/>
        </w:rPr>
      </w:pPr>
      <w:r w:rsidRPr="001D67B0">
        <w:rPr>
          <w:sz w:val="14"/>
        </w:rPr>
        <w:t xml:space="preserve">In June, Illinois passed two measures that </w:t>
      </w:r>
      <w:proofErr w:type="gramStart"/>
      <w:r w:rsidRPr="001D67B0">
        <w:rPr>
          <w:sz w:val="14"/>
        </w:rPr>
        <w:t>amend</w:t>
      </w:r>
      <w:proofErr w:type="gramEnd"/>
      <w:r w:rsidRPr="001D67B0">
        <w:rPr>
          <w:sz w:val="14"/>
        </w:rPr>
        <w:t xml:space="preserve"> the state’s Labor Dispute Act to protect workers during strikes. The laws—enacted less than a year after residents voted to amend the state constitution to include protections to ensure that workers can exercise their “fundamental right to organize or bargain collectively”—will help protect workers who are striking for better wages and working conditions from any unfair legal liability, interference, or intimidation. The first establishes that any person with the intent to obstruct or interfere with a picket line, demonstration, or protest commits a Class A misdemeanor and receives a minimum fine of $500. The second protects striking workers from being held liable for unintentional property damage during a strike by limiting award of monetary damages to cases where damage to the employer’s property </w:t>
      </w:r>
      <w:proofErr w:type="gramStart"/>
      <w:r w:rsidRPr="001D67B0">
        <w:rPr>
          <w:sz w:val="14"/>
        </w:rPr>
        <w:t>caused</w:t>
      </w:r>
      <w:proofErr w:type="gramEnd"/>
      <w:r w:rsidRPr="001D67B0">
        <w:rPr>
          <w:sz w:val="14"/>
        </w:rPr>
        <w:t xml:space="preserve"> by illegal conduct.</w:t>
      </w:r>
    </w:p>
    <w:p w14:paraId="016C8EFD" w14:textId="77777777" w:rsidR="001D4841" w:rsidRPr="001D67B0" w:rsidRDefault="001D4841" w:rsidP="001D4841">
      <w:pPr>
        <w:rPr>
          <w:sz w:val="14"/>
        </w:rPr>
      </w:pPr>
      <w:r w:rsidRPr="001D67B0">
        <w:rPr>
          <w:sz w:val="14"/>
        </w:rPr>
        <w:t xml:space="preserve">This past April, New Jersey expanded its eligibility for workers on strike to collect unemployment insurance benefits and decreased the waiting time for eligibility from 30 days to two weeks. Both Connecticut and California advanced, but did not </w:t>
      </w:r>
      <w:proofErr w:type="gramStart"/>
      <w:r w:rsidRPr="001D67B0">
        <w:rPr>
          <w:sz w:val="14"/>
        </w:rPr>
        <w:t>enact,</w:t>
      </w:r>
      <w:proofErr w:type="gramEnd"/>
      <w:r w:rsidRPr="001D67B0">
        <w:rPr>
          <w:sz w:val="14"/>
        </w:rPr>
        <w:t xml:space="preserve"> similar legislation, and legislators in Massachusetts proposed a bill to administer benefits after 30 days. This legislation will maintain workers’ economic security while they engage in a strike.</w:t>
      </w:r>
    </w:p>
    <w:p w14:paraId="3CB639E8" w14:textId="77777777" w:rsidR="001D4841" w:rsidRPr="001D67B0" w:rsidRDefault="001D4841" w:rsidP="001D4841">
      <w:pPr>
        <w:rPr>
          <w:sz w:val="14"/>
        </w:rPr>
      </w:pPr>
      <w:r w:rsidRPr="001D67B0">
        <w:rPr>
          <w:sz w:val="14"/>
        </w:rPr>
        <w:t xml:space="preserve">Legislation to protect workers’ ability to strike is crucial, especially as workers across the country have gone on strike for better wages and working conditions in recent years. To negotiate a fair contract, both workers and employers must have power at the bargaining table as well as incentives to compromise. By strengthening workers’ rights on the picket line and providing a safety net while they exercise their rights, pro-worker policymakers can help to equalize power between workers and employers, allowing for more productive bargaining. For example, research shows that public sector workers with strong strike protections enjoy a small but significant pay increase over those with weak </w:t>
      </w:r>
      <w:proofErr w:type="gramStart"/>
      <w:r w:rsidRPr="001D67B0">
        <w:rPr>
          <w:sz w:val="14"/>
        </w:rPr>
        <w:t>protections</w:t>
      </w:r>
      <w:proofErr w:type="gramEnd"/>
      <w:r w:rsidRPr="001D67B0">
        <w:rPr>
          <w:sz w:val="14"/>
        </w:rPr>
        <w:t>.</w:t>
      </w:r>
    </w:p>
    <w:p w14:paraId="35D84363" w14:textId="77777777" w:rsidR="001D4841" w:rsidRPr="001D67B0" w:rsidRDefault="001D4841" w:rsidP="001D4841">
      <w:pPr>
        <w:rPr>
          <w:sz w:val="14"/>
        </w:rPr>
      </w:pPr>
      <w:r w:rsidRPr="001D67B0">
        <w:rPr>
          <w:sz w:val="14"/>
        </w:rPr>
        <w:t>Allowing union members to deduct union dues from taxes in Maryland, Delaware, Michigan, and Illinois</w:t>
      </w:r>
    </w:p>
    <w:p w14:paraId="449E048E" w14:textId="77777777" w:rsidR="001D4841" w:rsidRPr="001D67B0" w:rsidRDefault="001D4841" w:rsidP="001D4841">
      <w:pPr>
        <w:rPr>
          <w:sz w:val="14"/>
        </w:rPr>
      </w:pPr>
      <w:r w:rsidRPr="001D67B0">
        <w:rPr>
          <w:sz w:val="14"/>
        </w:rPr>
        <w:t>Several states have either introduced or passed bills allowing union members to deduct union dues from their state income taxes. The Trump-era Tax Cuts and Jobs Act (TCJA) eliminated itemized tax deduction for unreimbursed employee expenses, meaning employees can no longer deduct union dues on their federal income taxes. This law often triggers state-level prohibitions as well. By contrast, employers can deduct business expenses, including money spent on anti-union campaigns. The Center for American Progress Action Fund has previously called on policymakers to fix this unfair system by passing an above-the-line deduction for union dues, allowing union members to deduct these costs even if they don’t itemize.</w:t>
      </w:r>
    </w:p>
    <w:p w14:paraId="7D21A262" w14:textId="77777777" w:rsidR="001D4841" w:rsidRPr="001D67B0" w:rsidRDefault="001D4841" w:rsidP="001D4841">
      <w:pPr>
        <w:rPr>
          <w:sz w:val="14"/>
        </w:rPr>
      </w:pPr>
      <w:r w:rsidRPr="001D67B0">
        <w:rPr>
          <w:sz w:val="14"/>
        </w:rPr>
        <w:t>In May, Maryland passed legislation to restore a tax deduction for union dues. Maryland’s previous tax law prohibited filers from itemizing an expense for state income purposes if the expense could not be claimed as a federal itemized deduction. A similar bill has passed in Delaware, and legislators in Michigan and Illinois have also introduced bills that would allow union dues tax deductions. Such legislation will create a fairer system in which workers are granted the same treatment as a corporation at a minimal revenue reduction compared to existing tax expenditures for business.</w:t>
      </w:r>
    </w:p>
    <w:p w14:paraId="0E5F91E6" w14:textId="77777777" w:rsidR="001D4841" w:rsidRPr="001D67B0" w:rsidRDefault="001D4841" w:rsidP="001D4841">
      <w:pPr>
        <w:rPr>
          <w:sz w:val="14"/>
        </w:rPr>
      </w:pPr>
      <w:r w:rsidRPr="001D67B0">
        <w:rPr>
          <w:sz w:val="14"/>
        </w:rPr>
        <w:t>Additional wins to protect rights and raise standards for workers</w:t>
      </w:r>
    </w:p>
    <w:p w14:paraId="036CE79F" w14:textId="77777777" w:rsidR="001D4841" w:rsidRPr="001D67B0" w:rsidRDefault="001D4841" w:rsidP="001D4841">
      <w:pPr>
        <w:rPr>
          <w:sz w:val="14"/>
        </w:rPr>
      </w:pPr>
      <w:r w:rsidRPr="001D67B0">
        <w:rPr>
          <w:sz w:val="14"/>
        </w:rPr>
        <w:t>In addition to reforms to strengthen workers’ collective bargaining rights, state policymakers are also moving to improve worker protections and raise job standards by:</w:t>
      </w:r>
    </w:p>
    <w:p w14:paraId="03FE61AF" w14:textId="77777777" w:rsidR="001D4841" w:rsidRPr="001D67B0" w:rsidRDefault="001D4841" w:rsidP="001D4841">
      <w:pPr>
        <w:rPr>
          <w:sz w:val="14"/>
        </w:rPr>
      </w:pPr>
      <w:r w:rsidRPr="001D67B0">
        <w:rPr>
          <w:sz w:val="14"/>
        </w:rPr>
        <w:t>Banning captive audience meetings in Minnesota, New York, and Maine</w:t>
      </w:r>
    </w:p>
    <w:p w14:paraId="50F61C6A" w14:textId="77777777" w:rsidR="001D4841" w:rsidRPr="001D67B0" w:rsidRDefault="001D4841" w:rsidP="001D4841">
      <w:pPr>
        <w:rPr>
          <w:sz w:val="14"/>
        </w:rPr>
      </w:pPr>
      <w:r w:rsidRPr="001D67B0">
        <w:rPr>
          <w:sz w:val="14"/>
        </w:rPr>
        <w:t>Minnesota adopted a ban on captive audience meetings, a technique in which companies intimidate or coerce workers to attend meetings on the corporation’s religious or political views, including opposition to unions. While the state still protects the employer’s ability to speak freely about these issues, the law prohibits companies from forcing workers to attend meetings on topics unrelated to job tasks or performance, such as voicing support for or opposition to political candidates, legislation, and campaigns; promoting religious practices or affiliations; or discussing membership in a civic, community, or labor organization. The legislation includes additional penalties for companies that punish or threaten workers that choose not to participate in such meetings. New York and Maine also passed bans on captive audience meetings—joining Connecticut and Oregon—and similar bills are pending in California and Vermont.</w:t>
      </w:r>
    </w:p>
    <w:p w14:paraId="0CACDDEF" w14:textId="77777777" w:rsidR="001D4841" w:rsidRPr="001D67B0" w:rsidRDefault="001D4841" w:rsidP="001D4841">
      <w:pPr>
        <w:rPr>
          <w:sz w:val="14"/>
        </w:rPr>
      </w:pPr>
      <w:r w:rsidRPr="001D67B0">
        <w:rPr>
          <w:sz w:val="14"/>
        </w:rPr>
        <w:t>A report by the Economic Policy Institute found that 90 percent of employers use captive audience meetings during union elections. The National Labor Relation Board’s (NLRB) head lawyer has asked the board to rule on the legality of captive audience meetings, arguing that they infringe on workers’ rights to listen or not listen to employer speech concerning workplace collective action.</w:t>
      </w:r>
    </w:p>
    <w:p w14:paraId="5ECAE1FB" w14:textId="77777777" w:rsidR="001D4841" w:rsidRPr="001D67B0" w:rsidRDefault="001D4841" w:rsidP="001D4841">
      <w:pPr>
        <w:rPr>
          <w:sz w:val="14"/>
        </w:rPr>
      </w:pPr>
      <w:r w:rsidRPr="001D67B0">
        <w:rPr>
          <w:sz w:val="14"/>
        </w:rPr>
        <w:t>Restoring a prevailing wage law in Michigan</w:t>
      </w:r>
    </w:p>
    <w:p w14:paraId="284C30F4" w14:textId="77777777" w:rsidR="001D4841" w:rsidRPr="001D67B0" w:rsidRDefault="001D4841" w:rsidP="001D4841">
      <w:pPr>
        <w:rPr>
          <w:sz w:val="14"/>
        </w:rPr>
      </w:pPr>
      <w:r w:rsidRPr="001D67B0">
        <w:rPr>
          <w:sz w:val="14"/>
        </w:rPr>
        <w:t>Michigan reinstated prevailing wage protections for publicly funded state construction projects. Policymakers can use prevailing wage levels to set minimum standards on pay and benefits for workers, which helps maintain local wage standards and prevents publicly funded contractors from undercutting union wages. Michigan’s law will mean that construction contractors and subcontractors that receive government support must pay wages and benefits that are at least the same as what other similarly employed construction workers in a locality are typically paid. This will ensure that Michigan workers on government-funded construction projects are paid fairly while also creating a highly skilled workforce to construct safe and reliable infrastructure.</w:t>
      </w:r>
    </w:p>
    <w:p w14:paraId="0DFEC128" w14:textId="77777777" w:rsidR="001D4841" w:rsidRPr="001D67B0" w:rsidRDefault="001D4841" w:rsidP="001D4841">
      <w:pPr>
        <w:rPr>
          <w:sz w:val="14"/>
        </w:rPr>
      </w:pPr>
      <w:r w:rsidRPr="00511C24">
        <w:rPr>
          <w:rStyle w:val="StyleUnderline"/>
          <w:highlight w:val="green"/>
        </w:rPr>
        <w:t>Increas</w:t>
      </w:r>
      <w:r w:rsidRPr="005425A9">
        <w:rPr>
          <w:rStyle w:val="StyleUnderline"/>
        </w:rPr>
        <w:t xml:space="preserve">ing </w:t>
      </w:r>
      <w:r w:rsidRPr="00511C24">
        <w:rPr>
          <w:rStyle w:val="StyleUnderline"/>
          <w:highlight w:val="green"/>
        </w:rPr>
        <w:t>wages and protections in</w:t>
      </w:r>
      <w:r w:rsidRPr="005425A9">
        <w:rPr>
          <w:rStyle w:val="StyleUnderline"/>
        </w:rPr>
        <w:t xml:space="preserve"> the fast-food </w:t>
      </w:r>
      <w:r w:rsidRPr="00511C24">
        <w:rPr>
          <w:rStyle w:val="StyleUnderline"/>
          <w:highlight w:val="green"/>
        </w:rPr>
        <w:t xml:space="preserve">industry through a </w:t>
      </w:r>
      <w:r w:rsidRPr="00511C24">
        <w:rPr>
          <w:rStyle w:val="Emphasis"/>
          <w:highlight w:val="green"/>
        </w:rPr>
        <w:t>workers’ council</w:t>
      </w:r>
      <w:r w:rsidRPr="001D67B0">
        <w:rPr>
          <w:sz w:val="14"/>
        </w:rPr>
        <w:t xml:space="preserve"> in California</w:t>
      </w:r>
    </w:p>
    <w:p w14:paraId="0144DE12" w14:textId="77777777" w:rsidR="001D4841" w:rsidRPr="001D67B0" w:rsidRDefault="001D4841" w:rsidP="001D4841">
      <w:pPr>
        <w:rPr>
          <w:sz w:val="14"/>
        </w:rPr>
      </w:pPr>
      <w:r w:rsidRPr="00511C24">
        <w:rPr>
          <w:rStyle w:val="StyleUnderline"/>
          <w:highlight w:val="green"/>
        </w:rPr>
        <w:t>California</w:t>
      </w:r>
      <w:r w:rsidRPr="005425A9">
        <w:rPr>
          <w:rStyle w:val="StyleUnderline"/>
        </w:rPr>
        <w:t xml:space="preserve"> passed a law that will bring together workers and employers to set wages and other working standards in the </w:t>
      </w:r>
      <w:r w:rsidRPr="00511C24">
        <w:rPr>
          <w:rStyle w:val="StyleUnderline"/>
          <w:highlight w:val="green"/>
        </w:rPr>
        <w:t>fast</w:t>
      </w:r>
      <w:r w:rsidRPr="001D67B0">
        <w:rPr>
          <w:sz w:val="14"/>
          <w:highlight w:val="green"/>
        </w:rPr>
        <w:t>-</w:t>
      </w:r>
      <w:r w:rsidRPr="00511C24">
        <w:rPr>
          <w:rStyle w:val="StyleUnderline"/>
          <w:highlight w:val="green"/>
        </w:rPr>
        <w:t xml:space="preserve">food </w:t>
      </w:r>
      <w:r w:rsidRPr="00511C24">
        <w:rPr>
          <w:rStyle w:val="Emphasis"/>
          <w:highlight w:val="green"/>
        </w:rPr>
        <w:t>industry</w:t>
      </w:r>
      <w:r w:rsidRPr="001D67B0">
        <w:rPr>
          <w:sz w:val="14"/>
        </w:rPr>
        <w:t xml:space="preserve">. </w:t>
      </w:r>
      <w:r w:rsidRPr="005425A9">
        <w:rPr>
          <w:rStyle w:val="StyleUnderline"/>
        </w:rPr>
        <w:t xml:space="preserve">The legislation </w:t>
      </w:r>
      <w:r w:rsidRPr="00511C24">
        <w:rPr>
          <w:rStyle w:val="StyleUnderline"/>
          <w:highlight w:val="green"/>
        </w:rPr>
        <w:t>establishes</w:t>
      </w:r>
      <w:r w:rsidRPr="005425A9">
        <w:rPr>
          <w:rStyle w:val="StyleUnderline"/>
        </w:rPr>
        <w:t xml:space="preserve"> a </w:t>
      </w:r>
      <w:r w:rsidRPr="00511C24">
        <w:rPr>
          <w:rStyle w:val="Emphasis"/>
          <w:highlight w:val="green"/>
        </w:rPr>
        <w:t>min</w:t>
      </w:r>
      <w:r w:rsidRPr="005425A9">
        <w:rPr>
          <w:rStyle w:val="Emphasis"/>
        </w:rPr>
        <w:t xml:space="preserve">imum </w:t>
      </w:r>
      <w:r w:rsidRPr="00511C24">
        <w:rPr>
          <w:rStyle w:val="Emphasis"/>
          <w:highlight w:val="green"/>
        </w:rPr>
        <w:t>wage</w:t>
      </w:r>
      <w:r w:rsidRPr="001D67B0">
        <w:rPr>
          <w:sz w:val="14"/>
        </w:rPr>
        <w:t xml:space="preserve"> for fast-food workers of $20 per hour beginning in April 2024, raising wages for the state’s more than half a million fast food workers who made an average hourly wage of $16.21 in 2022. </w:t>
      </w:r>
      <w:r w:rsidRPr="005425A9">
        <w:rPr>
          <w:rStyle w:val="StyleUnderline"/>
        </w:rPr>
        <w:t xml:space="preserve">It also authorizes the </w:t>
      </w:r>
      <w:proofErr w:type="gramStart"/>
      <w:r w:rsidRPr="005425A9">
        <w:rPr>
          <w:rStyle w:val="StyleUnderline"/>
        </w:rPr>
        <w:t>Fast Food</w:t>
      </w:r>
      <w:proofErr w:type="gramEnd"/>
      <w:r w:rsidRPr="005425A9">
        <w:rPr>
          <w:rStyle w:val="StyleUnderline"/>
        </w:rPr>
        <w:t xml:space="preserve"> </w:t>
      </w:r>
      <w:proofErr w:type="gramStart"/>
      <w:r w:rsidRPr="00511C24">
        <w:rPr>
          <w:rStyle w:val="StyleUnderline"/>
          <w:highlight w:val="green"/>
        </w:rPr>
        <w:t>Council</w:t>
      </w:r>
      <w:r w:rsidRPr="005425A9">
        <w:rPr>
          <w:rStyle w:val="StyleUnderline"/>
        </w:rPr>
        <w:t>—</w:t>
      </w:r>
      <w:proofErr w:type="gramEnd"/>
      <w:r w:rsidRPr="00511C24">
        <w:rPr>
          <w:rStyle w:val="StyleUnderline"/>
          <w:highlight w:val="green"/>
        </w:rPr>
        <w:t>includ</w:t>
      </w:r>
      <w:r w:rsidRPr="005425A9">
        <w:rPr>
          <w:rStyle w:val="StyleUnderline"/>
        </w:rPr>
        <w:t xml:space="preserve">ing </w:t>
      </w:r>
      <w:r w:rsidRPr="00511C24">
        <w:rPr>
          <w:rStyle w:val="StyleUnderline"/>
          <w:highlight w:val="green"/>
        </w:rPr>
        <w:t>rep</w:t>
      </w:r>
      <w:r w:rsidRPr="005425A9">
        <w:rPr>
          <w:rStyle w:val="StyleUnderline"/>
        </w:rPr>
        <w:t>resentative</w:t>
      </w:r>
      <w:r w:rsidRPr="00511C24">
        <w:rPr>
          <w:rStyle w:val="StyleUnderline"/>
          <w:highlight w:val="green"/>
        </w:rPr>
        <w:t>s</w:t>
      </w:r>
      <w:r w:rsidRPr="005425A9">
        <w:rPr>
          <w:rStyle w:val="StyleUnderline"/>
        </w:rPr>
        <w:t xml:space="preserve"> </w:t>
      </w:r>
      <w:r w:rsidRPr="00511C24">
        <w:rPr>
          <w:rStyle w:val="StyleUnderline"/>
          <w:highlight w:val="green"/>
        </w:rPr>
        <w:t xml:space="preserve">of workers and </w:t>
      </w:r>
      <w:proofErr w:type="gramStart"/>
      <w:r w:rsidRPr="00511C24">
        <w:rPr>
          <w:rStyle w:val="StyleUnderline"/>
          <w:highlight w:val="green"/>
        </w:rPr>
        <w:t>employers</w:t>
      </w:r>
      <w:r w:rsidRPr="005425A9">
        <w:rPr>
          <w:rStyle w:val="StyleUnderline"/>
        </w:rPr>
        <w:t>—</w:t>
      </w:r>
      <w:proofErr w:type="gramEnd"/>
      <w:r w:rsidRPr="0036047D">
        <w:rPr>
          <w:rStyle w:val="StyleUnderline"/>
          <w:highlight w:val="green"/>
        </w:rPr>
        <w:t>to increase</w:t>
      </w:r>
      <w:r w:rsidRPr="005425A9">
        <w:rPr>
          <w:rStyle w:val="StyleUnderline"/>
        </w:rPr>
        <w:t xml:space="preserve"> the minimum wage annually </w:t>
      </w:r>
      <w:r w:rsidRPr="0036047D">
        <w:rPr>
          <w:rStyle w:val="StyleUnderline"/>
          <w:highlight w:val="green"/>
        </w:rPr>
        <w:t>and develop</w:t>
      </w:r>
      <w:r w:rsidRPr="005425A9">
        <w:rPr>
          <w:rStyle w:val="StyleUnderline"/>
        </w:rPr>
        <w:t xml:space="preserve"> and propose health and safety </w:t>
      </w:r>
      <w:r w:rsidRPr="0036047D">
        <w:rPr>
          <w:rStyle w:val="StyleUnderline"/>
          <w:highlight w:val="green"/>
        </w:rPr>
        <w:t>standards</w:t>
      </w:r>
      <w:r w:rsidRPr="005425A9">
        <w:rPr>
          <w:rStyle w:val="StyleUnderline"/>
        </w:rPr>
        <w:t xml:space="preserve"> and training</w:t>
      </w:r>
      <w:r w:rsidRPr="001D67B0">
        <w:rPr>
          <w:sz w:val="14"/>
        </w:rPr>
        <w:t>.</w:t>
      </w:r>
    </w:p>
    <w:p w14:paraId="4A081767" w14:textId="77777777" w:rsidR="001D4841" w:rsidRPr="005425A9" w:rsidRDefault="001D4841" w:rsidP="001D4841">
      <w:pPr>
        <w:rPr>
          <w:rStyle w:val="StyleUnderline"/>
        </w:rPr>
      </w:pPr>
      <w:r w:rsidRPr="005425A9">
        <w:rPr>
          <w:rStyle w:val="StyleUnderline"/>
        </w:rPr>
        <w:t xml:space="preserve">These sorts of </w:t>
      </w:r>
      <w:r w:rsidRPr="0036047D">
        <w:rPr>
          <w:rStyle w:val="StyleUnderline"/>
          <w:highlight w:val="green"/>
        </w:rPr>
        <w:t>boards</w:t>
      </w:r>
      <w:r w:rsidRPr="005425A9">
        <w:rPr>
          <w:rStyle w:val="StyleUnderline"/>
        </w:rPr>
        <w:t xml:space="preserve"> are becoming an </w:t>
      </w:r>
      <w:r w:rsidRPr="0050110D">
        <w:rPr>
          <w:rStyle w:val="Emphasis"/>
        </w:rPr>
        <w:t>increasingly popular</w:t>
      </w:r>
      <w:r w:rsidRPr="001D67B0">
        <w:rPr>
          <w:sz w:val="14"/>
        </w:rPr>
        <w:t xml:space="preserve"> </w:t>
      </w:r>
      <w:r w:rsidRPr="005425A9">
        <w:rPr>
          <w:rStyle w:val="StyleUnderline"/>
        </w:rPr>
        <w:t xml:space="preserve">means of </w:t>
      </w:r>
      <w:r w:rsidRPr="0036047D">
        <w:rPr>
          <w:rStyle w:val="Emphasis"/>
          <w:highlight w:val="green"/>
        </w:rPr>
        <w:t>improv</w:t>
      </w:r>
      <w:r w:rsidRPr="0050110D">
        <w:rPr>
          <w:rStyle w:val="Emphasis"/>
        </w:rPr>
        <w:t xml:space="preserve">ing </w:t>
      </w:r>
      <w:r w:rsidRPr="0036047D">
        <w:rPr>
          <w:rStyle w:val="Emphasis"/>
          <w:highlight w:val="green"/>
        </w:rPr>
        <w:t>standards</w:t>
      </w:r>
      <w:r w:rsidRPr="0036047D">
        <w:rPr>
          <w:rStyle w:val="StyleUnderline"/>
          <w:highlight w:val="green"/>
        </w:rPr>
        <w:t xml:space="preserve"> and </w:t>
      </w:r>
      <w:r w:rsidRPr="0036047D">
        <w:rPr>
          <w:rStyle w:val="Emphasis"/>
          <w:highlight w:val="green"/>
        </w:rPr>
        <w:t>empower</w:t>
      </w:r>
      <w:r w:rsidRPr="0050110D">
        <w:rPr>
          <w:rStyle w:val="Emphasis"/>
        </w:rPr>
        <w:t xml:space="preserve">ing </w:t>
      </w:r>
      <w:r w:rsidRPr="0036047D">
        <w:rPr>
          <w:rStyle w:val="Emphasis"/>
          <w:highlight w:val="green"/>
        </w:rPr>
        <w:t>workers</w:t>
      </w:r>
      <w:r w:rsidRPr="005425A9">
        <w:rPr>
          <w:rStyle w:val="StyleUnderline"/>
        </w:rPr>
        <w:t xml:space="preserve"> who are</w:t>
      </w:r>
      <w:r w:rsidRPr="001D67B0">
        <w:rPr>
          <w:sz w:val="14"/>
        </w:rPr>
        <w:t xml:space="preserve"> </w:t>
      </w:r>
      <w:r w:rsidRPr="005425A9">
        <w:rPr>
          <w:rStyle w:val="StyleUnderline"/>
        </w:rPr>
        <w:t>prevented from unionizing or who work in industries with significant barriers to collective bargaining</w:t>
      </w:r>
      <w:r w:rsidRPr="001D67B0">
        <w:rPr>
          <w:sz w:val="14"/>
        </w:rPr>
        <w:t xml:space="preserve">. Since 2018, </w:t>
      </w:r>
      <w:r w:rsidRPr="005425A9">
        <w:rPr>
          <w:rStyle w:val="StyleUnderline"/>
        </w:rPr>
        <w:t xml:space="preserve">six </w:t>
      </w:r>
      <w:r w:rsidRPr="0036047D">
        <w:rPr>
          <w:rStyle w:val="StyleUnderline"/>
          <w:highlight w:val="green"/>
        </w:rPr>
        <w:t>states</w:t>
      </w:r>
      <w:r w:rsidRPr="001D67B0">
        <w:rPr>
          <w:sz w:val="14"/>
        </w:rPr>
        <w:t xml:space="preserve"> and three local governments </w:t>
      </w:r>
      <w:r w:rsidRPr="005425A9">
        <w:rPr>
          <w:rStyle w:val="StyleUnderline"/>
        </w:rPr>
        <w:t xml:space="preserve">have enacted </w:t>
      </w:r>
      <w:r w:rsidRPr="0036047D">
        <w:rPr>
          <w:rStyle w:val="StyleUnderline"/>
          <w:highlight w:val="green"/>
        </w:rPr>
        <w:t xml:space="preserve">laws on </w:t>
      </w:r>
      <w:r w:rsidRPr="0036047D">
        <w:rPr>
          <w:rStyle w:val="Emphasis"/>
          <w:highlight w:val="green"/>
        </w:rPr>
        <w:t>worker standards boards</w:t>
      </w:r>
      <w:r w:rsidRPr="005425A9">
        <w:rPr>
          <w:rStyle w:val="StyleUnderline"/>
        </w:rPr>
        <w:t xml:space="preserve"> to help set and </w:t>
      </w:r>
      <w:r w:rsidRPr="0036047D">
        <w:rPr>
          <w:rStyle w:val="StyleUnderline"/>
          <w:highlight w:val="green"/>
        </w:rPr>
        <w:t xml:space="preserve">enforce </w:t>
      </w:r>
      <w:r w:rsidRPr="0036047D">
        <w:rPr>
          <w:rStyle w:val="Emphasis"/>
          <w:highlight w:val="green"/>
        </w:rPr>
        <w:t>workplace</w:t>
      </w:r>
      <w:r w:rsidRPr="005425A9">
        <w:rPr>
          <w:rStyle w:val="Emphasis"/>
        </w:rPr>
        <w:t xml:space="preserve"> </w:t>
      </w:r>
      <w:r w:rsidRPr="0036047D">
        <w:rPr>
          <w:rStyle w:val="Emphasis"/>
          <w:highlight w:val="green"/>
        </w:rPr>
        <w:t>standards</w:t>
      </w:r>
      <w:r w:rsidRPr="0036047D">
        <w:rPr>
          <w:rStyle w:val="StyleUnderline"/>
          <w:highlight w:val="green"/>
        </w:rPr>
        <w:t xml:space="preserve"> that cover</w:t>
      </w:r>
      <w:r w:rsidRPr="005425A9">
        <w:rPr>
          <w:rStyle w:val="StyleUnderline"/>
        </w:rPr>
        <w:t xml:space="preserve"> various </w:t>
      </w:r>
      <w:r w:rsidRPr="0036047D">
        <w:rPr>
          <w:rStyle w:val="Emphasis"/>
          <w:highlight w:val="green"/>
        </w:rPr>
        <w:t>sectors</w:t>
      </w:r>
      <w:r w:rsidRPr="005425A9">
        <w:rPr>
          <w:rStyle w:val="StyleUnderline"/>
        </w:rPr>
        <w:t xml:space="preserve"> of the economy.</w:t>
      </w:r>
    </w:p>
    <w:p w14:paraId="3376B378" w14:textId="77777777" w:rsidR="001D4841" w:rsidRPr="001D67B0" w:rsidRDefault="001D4841" w:rsidP="001D4841">
      <w:pPr>
        <w:rPr>
          <w:sz w:val="14"/>
        </w:rPr>
      </w:pPr>
      <w:r w:rsidRPr="001D67B0">
        <w:rPr>
          <w:sz w:val="14"/>
        </w:rPr>
        <w:t>Attempting to repeal preemption in Michigan</w:t>
      </w:r>
    </w:p>
    <w:p w14:paraId="6BCFDADB" w14:textId="77777777" w:rsidR="001D4841" w:rsidRPr="001D67B0" w:rsidRDefault="001D4841" w:rsidP="001D4841">
      <w:pPr>
        <w:rPr>
          <w:sz w:val="14"/>
        </w:rPr>
      </w:pPr>
      <w:r w:rsidRPr="001D67B0">
        <w:rPr>
          <w:sz w:val="14"/>
        </w:rPr>
        <w:t xml:space="preserve">Two bills have been introduced in Michigan that aim to repeal harmful state preemption laws that disempower local governments. For example, current state law prohibits local governments from entering into project labor agreements (PLAs), prehire collective bargaining agreements negotiated by project owners and workers that govern wages, benefits, and other work </w:t>
      </w:r>
      <w:proofErr w:type="gramStart"/>
      <w:r w:rsidRPr="001D67B0">
        <w:rPr>
          <w:sz w:val="14"/>
        </w:rPr>
        <w:t>conditions</w:t>
      </w:r>
      <w:proofErr w:type="gramEnd"/>
      <w:r w:rsidRPr="001D67B0">
        <w:rPr>
          <w:sz w:val="14"/>
        </w:rPr>
        <w:t xml:space="preserve"> publicly funded projects. These sorts of agreements have been </w:t>
      </w:r>
      <w:proofErr w:type="gramStart"/>
      <w:r w:rsidRPr="001D67B0">
        <w:rPr>
          <w:sz w:val="14"/>
        </w:rPr>
        <w:t>shown</w:t>
      </w:r>
      <w:proofErr w:type="gramEnd"/>
      <w:r w:rsidRPr="001D67B0">
        <w:rPr>
          <w:sz w:val="14"/>
        </w:rPr>
        <w:t xml:space="preserve"> to support labor stability and workforce readiness and thereby ensure public projects are delivered on time and on budget. Michigan’s preemption law has also prevented city governments from passing critical reforms such as minimum wage increases. Repealing these laws would grant localities greater ability to raise worker standards and reduce economic inequality.</w:t>
      </w:r>
    </w:p>
    <w:p w14:paraId="200C02B7" w14:textId="77777777" w:rsidR="001D4841" w:rsidRPr="001D67B0" w:rsidRDefault="001D4841" w:rsidP="001D4841">
      <w:pPr>
        <w:rPr>
          <w:sz w:val="14"/>
        </w:rPr>
      </w:pPr>
      <w:r w:rsidRPr="001D67B0">
        <w:rPr>
          <w:sz w:val="14"/>
        </w:rPr>
        <w:t>Extending unemployment insurance and paid holidays to hourly school workers in Minnesota and Illinois</w:t>
      </w:r>
    </w:p>
    <w:p w14:paraId="07D0E367" w14:textId="77777777" w:rsidR="001D4841" w:rsidRPr="001D67B0" w:rsidRDefault="001D4841" w:rsidP="001D4841">
      <w:pPr>
        <w:rPr>
          <w:sz w:val="14"/>
        </w:rPr>
      </w:pPr>
      <w:r w:rsidRPr="001D67B0">
        <w:rPr>
          <w:sz w:val="14"/>
        </w:rPr>
        <w:t xml:space="preserve">Minnesota passed a law that allows school workers, such as bus drivers and support staff, to access unemployment insurance benefits. These workers lose employment for the summer months when the school year is over but have been excluded from access to these benefits. The law applies to hourly wage workers, excluding teaching staff at K-12 schools and public universities, who lose a significant </w:t>
      </w:r>
      <w:proofErr w:type="gramStart"/>
      <w:r w:rsidRPr="001D67B0">
        <w:rPr>
          <w:sz w:val="14"/>
        </w:rPr>
        <w:t>amount</w:t>
      </w:r>
      <w:proofErr w:type="gramEnd"/>
      <w:r w:rsidRPr="001D67B0">
        <w:rPr>
          <w:sz w:val="14"/>
        </w:rPr>
        <w:t xml:space="preserve"> of working hours. In Illinois, a law passed that ensures school support staff receive school holidays off without a deduction in </w:t>
      </w:r>
      <w:proofErr w:type="gramStart"/>
      <w:r w:rsidRPr="001D67B0">
        <w:rPr>
          <w:sz w:val="14"/>
        </w:rPr>
        <w:t>pay..</w:t>
      </w:r>
      <w:proofErr w:type="gramEnd"/>
      <w:r w:rsidRPr="001D67B0">
        <w:rPr>
          <w:sz w:val="14"/>
        </w:rPr>
        <w:t xml:space="preserve"> Allowing these workers to access partial wage replacement through the summer and paid holidays boosts job standards.</w:t>
      </w:r>
    </w:p>
    <w:p w14:paraId="73B08D61" w14:textId="77777777" w:rsidR="001D4841" w:rsidRPr="001D67B0" w:rsidRDefault="001D4841" w:rsidP="001D4841">
      <w:pPr>
        <w:rPr>
          <w:sz w:val="14"/>
        </w:rPr>
      </w:pPr>
      <w:r w:rsidRPr="001D67B0">
        <w:rPr>
          <w:sz w:val="14"/>
        </w:rPr>
        <w:t>Protecting displaced workers in New Jersey</w:t>
      </w:r>
    </w:p>
    <w:p w14:paraId="572CAD76" w14:textId="77777777" w:rsidR="001D4841" w:rsidRPr="001D67B0" w:rsidRDefault="001D4841" w:rsidP="001D4841">
      <w:pPr>
        <w:rPr>
          <w:sz w:val="14"/>
        </w:rPr>
      </w:pPr>
      <w:r w:rsidRPr="001D67B0">
        <w:rPr>
          <w:sz w:val="14"/>
        </w:rPr>
        <w:t>New Jersey Gov. Phil Murphy (D) signed a bill that implements protections for displaced workers. The law establishes that employees terminated due to a mass layoff are entitled to severance pay equivalent to one week’s salary for each full year they worked, which applies to both full-time and part-time workers. It also changes the length of advance notice for a mass layoff to impacted employees from 60 days to 90 days, and these notices must be posted on the state government website. This law is a huge improvement from existing New Jersey law, which mandates severance only when the employer does not meet the advance notice requirements.</w:t>
      </w:r>
    </w:p>
    <w:p w14:paraId="68075F02" w14:textId="77777777" w:rsidR="001D4841" w:rsidRPr="001D67B0" w:rsidRDefault="001D4841" w:rsidP="001D4841">
      <w:pPr>
        <w:rPr>
          <w:sz w:val="14"/>
        </w:rPr>
      </w:pPr>
      <w:r w:rsidRPr="001D67B0">
        <w:rPr>
          <w:sz w:val="14"/>
        </w:rPr>
        <w:t>Conclusion</w:t>
      </w:r>
    </w:p>
    <w:p w14:paraId="7DD4B314" w14:textId="77777777" w:rsidR="001D4841" w:rsidRPr="00F61EB5" w:rsidRDefault="001D4841" w:rsidP="001D4841">
      <w:pPr>
        <w:rPr>
          <w:u w:val="single"/>
        </w:rPr>
      </w:pPr>
      <w:r w:rsidRPr="000816DE">
        <w:rPr>
          <w:rStyle w:val="StyleUnderline"/>
          <w:highlight w:val="green"/>
        </w:rPr>
        <w:t>State</w:t>
      </w:r>
      <w:r w:rsidRPr="00B82E7D">
        <w:rPr>
          <w:rStyle w:val="StyleUnderline"/>
        </w:rPr>
        <w:t xml:space="preserve"> governments are increasingly adopting </w:t>
      </w:r>
      <w:r w:rsidRPr="000816DE">
        <w:rPr>
          <w:rStyle w:val="StyleUnderline"/>
          <w:highlight w:val="green"/>
        </w:rPr>
        <w:t>laws</w:t>
      </w:r>
      <w:r w:rsidRPr="00B82E7D">
        <w:rPr>
          <w:rStyle w:val="StyleUnderline"/>
        </w:rPr>
        <w:t xml:space="preserve"> to </w:t>
      </w:r>
      <w:r w:rsidRPr="000816DE">
        <w:rPr>
          <w:rStyle w:val="Emphasis"/>
          <w:highlight w:val="green"/>
        </w:rPr>
        <w:t>strengthen</w:t>
      </w:r>
      <w:r w:rsidRPr="00B82E7D">
        <w:rPr>
          <w:rStyle w:val="Emphasis"/>
        </w:rPr>
        <w:t xml:space="preserve"> the </w:t>
      </w:r>
      <w:r w:rsidRPr="000816DE">
        <w:rPr>
          <w:rStyle w:val="Emphasis"/>
          <w:highlight w:val="green"/>
        </w:rPr>
        <w:t>power</w:t>
      </w:r>
      <w:r w:rsidRPr="001D67B0">
        <w:rPr>
          <w:sz w:val="14"/>
        </w:rPr>
        <w:t xml:space="preserve"> </w:t>
      </w:r>
      <w:r w:rsidRPr="00B82E7D">
        <w:rPr>
          <w:rStyle w:val="StyleUnderline"/>
        </w:rPr>
        <w:t xml:space="preserve">of working people to unionize and collectively bargain as well as enacting other reforms to </w:t>
      </w:r>
      <w:r w:rsidRPr="0050110D">
        <w:rPr>
          <w:rStyle w:val="Emphasis"/>
          <w:highlight w:val="green"/>
        </w:rPr>
        <w:t>raise standards</w:t>
      </w:r>
      <w:r w:rsidRPr="007951E0">
        <w:rPr>
          <w:rStyle w:val="StyleUnderline"/>
        </w:rPr>
        <w:t xml:space="preserve"> for working people</w:t>
      </w:r>
      <w:r w:rsidRPr="001D67B0">
        <w:rPr>
          <w:sz w:val="14"/>
        </w:rPr>
        <w:t xml:space="preserve">. </w:t>
      </w:r>
      <w:r w:rsidRPr="007951E0">
        <w:rPr>
          <w:rStyle w:val="StyleUnderline"/>
        </w:rPr>
        <w:t>These actions</w:t>
      </w:r>
      <w:r w:rsidRPr="001D67B0">
        <w:rPr>
          <w:sz w:val="14"/>
        </w:rPr>
        <w:t xml:space="preserve">, which should </w:t>
      </w:r>
      <w:r w:rsidRPr="000816DE">
        <w:rPr>
          <w:rStyle w:val="StyleUnderline"/>
          <w:highlight w:val="green"/>
        </w:rPr>
        <w:t>serve as a</w:t>
      </w:r>
      <w:r w:rsidRPr="00B82E7D">
        <w:rPr>
          <w:rStyle w:val="StyleUnderline"/>
        </w:rPr>
        <w:t xml:space="preserve"> </w:t>
      </w:r>
      <w:r w:rsidRPr="000816DE">
        <w:rPr>
          <w:rStyle w:val="Emphasis"/>
          <w:highlight w:val="green"/>
        </w:rPr>
        <w:t>model</w:t>
      </w:r>
      <w:r w:rsidRPr="001D67B0">
        <w:rPr>
          <w:sz w:val="14"/>
          <w:highlight w:val="green"/>
        </w:rPr>
        <w:t xml:space="preserve"> </w:t>
      </w:r>
      <w:r w:rsidRPr="000816DE">
        <w:rPr>
          <w:rStyle w:val="StyleUnderline"/>
          <w:highlight w:val="green"/>
        </w:rPr>
        <w:t>for</w:t>
      </w:r>
      <w:r w:rsidRPr="001D67B0">
        <w:rPr>
          <w:sz w:val="14"/>
        </w:rPr>
        <w:t xml:space="preserve"> other states and </w:t>
      </w:r>
      <w:r w:rsidRPr="000816DE">
        <w:rPr>
          <w:rStyle w:val="StyleUnderline"/>
          <w:highlight w:val="green"/>
        </w:rPr>
        <w:t>the fed</w:t>
      </w:r>
      <w:r w:rsidRPr="00B82E7D">
        <w:rPr>
          <w:rStyle w:val="StyleUnderline"/>
        </w:rPr>
        <w:t xml:space="preserve">eral </w:t>
      </w:r>
      <w:r w:rsidRPr="000816DE">
        <w:rPr>
          <w:rStyle w:val="StyleUnderline"/>
          <w:highlight w:val="green"/>
        </w:rPr>
        <w:t>government</w:t>
      </w:r>
      <w:r w:rsidRPr="001D67B0">
        <w:rPr>
          <w:sz w:val="14"/>
        </w:rPr>
        <w:t xml:space="preserve">, will </w:t>
      </w:r>
      <w:r w:rsidRPr="000816DE">
        <w:rPr>
          <w:rStyle w:val="StyleUnderline"/>
          <w:highlight w:val="green"/>
        </w:rPr>
        <w:t>improve</w:t>
      </w:r>
      <w:r w:rsidRPr="00B82E7D">
        <w:rPr>
          <w:rStyle w:val="StyleUnderline"/>
        </w:rPr>
        <w:t xml:space="preserve"> workers’ ability to </w:t>
      </w:r>
      <w:r w:rsidRPr="000816DE">
        <w:rPr>
          <w:rStyle w:val="StyleUnderline"/>
          <w:highlight w:val="green"/>
        </w:rPr>
        <w:t xml:space="preserve">secure fair </w:t>
      </w:r>
      <w:r w:rsidRPr="000816DE">
        <w:rPr>
          <w:rStyle w:val="Emphasis"/>
          <w:highlight w:val="green"/>
        </w:rPr>
        <w:t>wages</w:t>
      </w:r>
      <w:r w:rsidRPr="000816DE">
        <w:rPr>
          <w:rStyle w:val="StyleUnderline"/>
          <w:highlight w:val="green"/>
        </w:rPr>
        <w:t xml:space="preserve">, </w:t>
      </w:r>
      <w:r w:rsidRPr="000816DE">
        <w:rPr>
          <w:rStyle w:val="Emphasis"/>
          <w:highlight w:val="green"/>
        </w:rPr>
        <w:t>benefits</w:t>
      </w:r>
      <w:r w:rsidRPr="00B82E7D">
        <w:rPr>
          <w:rStyle w:val="StyleUnderline"/>
        </w:rPr>
        <w:t xml:space="preserve">, </w:t>
      </w:r>
      <w:r w:rsidRPr="00B82E7D">
        <w:rPr>
          <w:rStyle w:val="Emphasis"/>
        </w:rPr>
        <w:t xml:space="preserve">and working </w:t>
      </w:r>
      <w:r w:rsidRPr="000816DE">
        <w:rPr>
          <w:rStyle w:val="Emphasis"/>
          <w:highlight w:val="green"/>
        </w:rPr>
        <w:t>conditions</w:t>
      </w:r>
      <w:r w:rsidRPr="001D67B0">
        <w:rPr>
          <w:sz w:val="14"/>
        </w:rPr>
        <w:t xml:space="preserve">. </w:t>
      </w:r>
      <w:r w:rsidRPr="000816DE">
        <w:rPr>
          <w:rStyle w:val="StyleUnderline"/>
          <w:highlight w:val="green"/>
        </w:rPr>
        <w:t>Thereby</w:t>
      </w:r>
      <w:r w:rsidRPr="001D67B0">
        <w:rPr>
          <w:sz w:val="14"/>
        </w:rPr>
        <w:t xml:space="preserve">, </w:t>
      </w:r>
      <w:r w:rsidRPr="00B82E7D">
        <w:rPr>
          <w:rStyle w:val="StyleUnderline"/>
        </w:rPr>
        <w:t>they</w:t>
      </w:r>
      <w:r w:rsidRPr="001D67B0">
        <w:rPr>
          <w:sz w:val="14"/>
        </w:rPr>
        <w:t xml:space="preserve"> will </w:t>
      </w:r>
      <w:r w:rsidRPr="000816DE">
        <w:rPr>
          <w:rStyle w:val="Emphasis"/>
          <w:highlight w:val="green"/>
        </w:rPr>
        <w:t>reduce</w:t>
      </w:r>
      <w:r w:rsidRPr="00B82E7D">
        <w:rPr>
          <w:rStyle w:val="Emphasis"/>
        </w:rPr>
        <w:t xml:space="preserve"> economic </w:t>
      </w:r>
      <w:r w:rsidRPr="000816DE">
        <w:rPr>
          <w:rStyle w:val="Emphasis"/>
          <w:highlight w:val="green"/>
        </w:rPr>
        <w:t>inequality</w:t>
      </w:r>
      <w:r w:rsidRPr="00B82E7D">
        <w:rPr>
          <w:rStyle w:val="StyleUnderline"/>
        </w:rPr>
        <w:t xml:space="preserve">, </w:t>
      </w:r>
      <w:r w:rsidRPr="000816DE">
        <w:rPr>
          <w:rStyle w:val="Emphasis"/>
          <w:highlight w:val="green"/>
        </w:rPr>
        <w:t>grow</w:t>
      </w:r>
      <w:r w:rsidRPr="00B82E7D">
        <w:rPr>
          <w:rStyle w:val="Emphasis"/>
        </w:rPr>
        <w:t xml:space="preserve"> the </w:t>
      </w:r>
      <w:r w:rsidRPr="000816DE">
        <w:rPr>
          <w:rStyle w:val="Emphasis"/>
          <w:highlight w:val="green"/>
        </w:rPr>
        <w:t>middle class</w:t>
      </w:r>
      <w:r w:rsidRPr="000816DE">
        <w:rPr>
          <w:rStyle w:val="StyleUnderline"/>
          <w:highlight w:val="green"/>
        </w:rPr>
        <w:t xml:space="preserve">, and </w:t>
      </w:r>
      <w:r w:rsidRPr="000816DE">
        <w:rPr>
          <w:rStyle w:val="Emphasis"/>
          <w:highlight w:val="green"/>
        </w:rPr>
        <w:t>uplift</w:t>
      </w:r>
      <w:r w:rsidRPr="00B82E7D">
        <w:rPr>
          <w:rStyle w:val="Emphasis"/>
        </w:rPr>
        <w:t xml:space="preserve"> the </w:t>
      </w:r>
      <w:r w:rsidRPr="000816DE">
        <w:rPr>
          <w:rStyle w:val="Emphasis"/>
          <w:highlight w:val="green"/>
        </w:rPr>
        <w:t>economic security</w:t>
      </w:r>
      <w:r w:rsidRPr="00B82E7D">
        <w:rPr>
          <w:rStyle w:val="Emphasis"/>
        </w:rPr>
        <w:t xml:space="preserve"> of workers</w:t>
      </w:r>
      <w:r w:rsidRPr="00B82E7D">
        <w:rPr>
          <w:rStyle w:val="StyleUnderline"/>
        </w:rPr>
        <w:t xml:space="preserve"> and their families across the country.</w:t>
      </w:r>
    </w:p>
    <w:p w14:paraId="63E700EC" w14:textId="77777777" w:rsidR="001D4841" w:rsidRDefault="001D4841" w:rsidP="001D4841">
      <w:pPr>
        <w:pStyle w:val="Heading2"/>
      </w:pPr>
      <w:r>
        <w:t>Case</w:t>
      </w:r>
    </w:p>
    <w:p w14:paraId="301B44E9" w14:textId="77777777" w:rsidR="001D4841" w:rsidRDefault="001D4841" w:rsidP="001D4841">
      <w:pPr>
        <w:pStyle w:val="Heading2"/>
      </w:pPr>
      <w:r>
        <w:t>Advantage 1</w:t>
      </w:r>
    </w:p>
    <w:p w14:paraId="212F7D0E" w14:textId="77777777" w:rsidR="001D4841" w:rsidRDefault="001D4841" w:rsidP="001D4841">
      <w:pPr>
        <w:pStyle w:val="Heading3"/>
      </w:pPr>
      <w:bookmarkStart w:id="2" w:name="BlockBM8660"/>
      <w:r>
        <w:t xml:space="preserve">1NC---AT: </w:t>
      </w:r>
      <w:proofErr w:type="gramStart"/>
      <w:r>
        <w:t>Econ !</w:t>
      </w:r>
      <w:proofErr w:type="gramEnd"/>
      <w:r>
        <w:t>---Slow Growth</w:t>
      </w:r>
    </w:p>
    <w:p w14:paraId="35DD56D5" w14:textId="77777777" w:rsidR="001D4841" w:rsidRPr="005D25FF" w:rsidRDefault="001D4841" w:rsidP="001D4841">
      <w:pPr>
        <w:pStyle w:val="Heading4"/>
      </w:pPr>
      <w:r w:rsidRPr="005D25FF">
        <w:t xml:space="preserve">Slow growth doesn’t </w:t>
      </w:r>
      <w:r>
        <w:t>cause retrenchment</w:t>
      </w:r>
    </w:p>
    <w:p w14:paraId="0758ED91" w14:textId="77777777" w:rsidR="001D4841" w:rsidRPr="005D25FF" w:rsidRDefault="001D4841" w:rsidP="001D4841">
      <w:r w:rsidRPr="005D25FF">
        <w:rPr>
          <w:rStyle w:val="Style13ptBold"/>
        </w:rPr>
        <w:t>VALLONE 20</w:t>
      </w:r>
      <w:r>
        <w:t xml:space="preserve"> --- </w:t>
      </w:r>
      <w:r w:rsidRPr="005D25FF">
        <w:t>MATT VALLONE, Director of Research &amp; Analysis at Avascent. He leads a team of defense and space-focused analysts, “U.S. DEFENSE SPENDING DURING AND AFTER THE PANDEMIC”, War on the Rocks, July 31st</w:t>
      </w:r>
      <w:proofErr w:type="gramStart"/>
      <w:r w:rsidRPr="005D25FF">
        <w:t xml:space="preserve"> 2020</w:t>
      </w:r>
      <w:proofErr w:type="gramEnd"/>
      <w:r w:rsidRPr="005D25FF">
        <w:t>, https://warontherocks.com/2020/07/u-s-defense-spending-during-and-after-the-pandemic/</w:t>
      </w:r>
    </w:p>
    <w:p w14:paraId="799E9263" w14:textId="77777777" w:rsidR="001D4841" w:rsidRDefault="001D4841" w:rsidP="001D4841">
      <w:pPr>
        <w:rPr>
          <w:rStyle w:val="StyleUnderline"/>
        </w:rPr>
      </w:pPr>
      <w:r w:rsidRPr="00BF6F2B">
        <w:rPr>
          <w:rStyle w:val="StyleUnderline"/>
          <w:highlight w:val="green"/>
        </w:rPr>
        <w:t>The conventional wisdom</w:t>
      </w:r>
      <w:r w:rsidRPr="005D25FF">
        <w:rPr>
          <w:rStyle w:val="StyleUnderline"/>
        </w:rPr>
        <w:t xml:space="preserve"> </w:t>
      </w:r>
      <w:r w:rsidRPr="005D25FF">
        <w:rPr>
          <w:sz w:val="16"/>
        </w:rPr>
        <w:t xml:space="preserve">in defense budget forecasting </w:t>
      </w:r>
      <w:r w:rsidRPr="00BF6F2B">
        <w:rPr>
          <w:rStyle w:val="StyleUnderline"/>
          <w:highlight w:val="green"/>
        </w:rPr>
        <w:t>is</w:t>
      </w:r>
      <w:r w:rsidRPr="005D25FF">
        <w:rPr>
          <w:rStyle w:val="StyleUnderline"/>
        </w:rPr>
        <w:t xml:space="preserve"> that </w:t>
      </w:r>
      <w:r w:rsidRPr="00BF6F2B">
        <w:rPr>
          <w:rStyle w:val="StyleUnderline"/>
          <w:highlight w:val="green"/>
        </w:rPr>
        <w:t>economic downturns trigger</w:t>
      </w:r>
      <w:r w:rsidRPr="005D25FF">
        <w:rPr>
          <w:rStyle w:val="StyleUnderline"/>
        </w:rPr>
        <w:t xml:space="preserve"> a </w:t>
      </w:r>
      <w:r w:rsidRPr="00BF6F2B">
        <w:rPr>
          <w:rStyle w:val="StyleUnderline"/>
          <w:highlight w:val="green"/>
        </w:rPr>
        <w:t>decline in defense</w:t>
      </w:r>
      <w:r w:rsidRPr="005D25FF">
        <w:rPr>
          <w:rStyle w:val="StyleUnderline"/>
        </w:rPr>
        <w:t xml:space="preserve"> spending.</w:t>
      </w:r>
      <w:r w:rsidRPr="005D25FF">
        <w:rPr>
          <w:sz w:val="16"/>
        </w:rPr>
        <w:t xml:space="preserve"> </w:t>
      </w:r>
      <w:r w:rsidRPr="00BF6F2B">
        <w:rPr>
          <w:rStyle w:val="Emphasis"/>
          <w:highlight w:val="green"/>
        </w:rPr>
        <w:t>However</w:t>
      </w:r>
      <w:r w:rsidRPr="005D25FF">
        <w:rPr>
          <w:sz w:val="16"/>
        </w:rPr>
        <w:t xml:space="preserve">, </w:t>
      </w:r>
      <w:r w:rsidRPr="005D25FF">
        <w:rPr>
          <w:rStyle w:val="StyleUnderline"/>
        </w:rPr>
        <w:t xml:space="preserve">the </w:t>
      </w:r>
      <w:r w:rsidRPr="00BF6F2B">
        <w:rPr>
          <w:rStyle w:val="StyleUnderline"/>
          <w:highlight w:val="green"/>
        </w:rPr>
        <w:t xml:space="preserve">historical evidence </w:t>
      </w:r>
      <w:r w:rsidRPr="00BF6F2B">
        <w:rPr>
          <w:rStyle w:val="Emphasis"/>
          <w:highlight w:val="green"/>
        </w:rPr>
        <w:t>doesn’t</w:t>
      </w:r>
      <w:r w:rsidRPr="005D25FF">
        <w:rPr>
          <w:sz w:val="16"/>
        </w:rPr>
        <w:t xml:space="preserve"> seem to </w:t>
      </w:r>
      <w:r w:rsidRPr="00BF6F2B">
        <w:rPr>
          <w:rStyle w:val="Emphasis"/>
          <w:highlight w:val="green"/>
        </w:rPr>
        <w:t>support this</w:t>
      </w:r>
      <w:r w:rsidRPr="005D25FF">
        <w:rPr>
          <w:sz w:val="16"/>
        </w:rPr>
        <w:t xml:space="preserve"> assumption. The line graph in the chart below represents constant “total obligation authority,” which is the amount of money </w:t>
      </w:r>
      <w:proofErr w:type="gramStart"/>
      <w:r w:rsidRPr="005D25FF">
        <w:rPr>
          <w:sz w:val="16"/>
        </w:rPr>
        <w:t>actually spent</w:t>
      </w:r>
      <w:proofErr w:type="gramEnd"/>
      <w:r w:rsidRPr="005D25FF">
        <w:rPr>
          <w:sz w:val="16"/>
        </w:rPr>
        <w:t xml:space="preserve"> by the Department of Defense (Table 6-1 in the Fiscal Year 2021 Green Book) while the vertical bars represent years where there were recessions (drawn from the National Bureau of Economic Research). </w:t>
      </w:r>
      <w:r w:rsidRPr="005D25FF">
        <w:rPr>
          <w:rStyle w:val="StyleUnderline"/>
        </w:rPr>
        <w:t>A quick review</w:t>
      </w:r>
      <w:r w:rsidRPr="005D25FF">
        <w:rPr>
          <w:sz w:val="16"/>
        </w:rPr>
        <w:t xml:space="preserve"> of the graph </w:t>
      </w:r>
      <w:r w:rsidRPr="005D25FF">
        <w:rPr>
          <w:rStyle w:val="StyleUnderline"/>
        </w:rPr>
        <w:t>demonstrates that some recessions have presaged declines</w:t>
      </w:r>
      <w:r w:rsidRPr="005D25FF">
        <w:rPr>
          <w:sz w:val="16"/>
        </w:rPr>
        <w:t xml:space="preserve"> in U.S. defense spending </w:t>
      </w:r>
      <w:r w:rsidRPr="005D25FF">
        <w:rPr>
          <w:rStyle w:val="StyleUnderline"/>
        </w:rPr>
        <w:t xml:space="preserve">while others have preceded </w:t>
      </w:r>
      <w:r w:rsidRPr="005D25FF">
        <w:rPr>
          <w:rStyle w:val="Emphasis"/>
        </w:rPr>
        <w:t>increases</w:t>
      </w:r>
      <w:r w:rsidRPr="005D25FF">
        <w:rPr>
          <w:rStyle w:val="StyleUnderline"/>
        </w:rPr>
        <w:t>.</w:t>
      </w:r>
    </w:p>
    <w:p w14:paraId="5362E171" w14:textId="77777777" w:rsidR="001D4841" w:rsidRDefault="001D4841" w:rsidP="001D4841">
      <w:pPr>
        <w:rPr>
          <w:rStyle w:val="Emphasis"/>
        </w:rPr>
      </w:pPr>
      <w:r w:rsidRPr="005D25FF">
        <w:rPr>
          <w:sz w:val="16"/>
        </w:rPr>
        <w:t xml:space="preserve">Similarly, </w:t>
      </w:r>
      <w:r w:rsidRPr="00BF6F2B">
        <w:rPr>
          <w:rStyle w:val="StyleUnderline"/>
          <w:highlight w:val="green"/>
        </w:rPr>
        <w:t>a regression of real GDP growth and</w:t>
      </w:r>
      <w:r w:rsidRPr="005D25FF">
        <w:rPr>
          <w:rStyle w:val="StyleUnderline"/>
        </w:rPr>
        <w:t xml:space="preserve"> </w:t>
      </w:r>
      <w:r w:rsidRPr="00BF6F2B">
        <w:rPr>
          <w:rStyle w:val="StyleUnderline"/>
          <w:highlight w:val="green"/>
        </w:rPr>
        <w:t>defense spending</w:t>
      </w:r>
      <w:r w:rsidRPr="005D25FF">
        <w:rPr>
          <w:rStyle w:val="StyleUnderline"/>
        </w:rPr>
        <w:t xml:space="preserve"> growth</w:t>
      </w:r>
      <w:r w:rsidRPr="005D25FF">
        <w:rPr>
          <w:sz w:val="16"/>
        </w:rPr>
        <w:t xml:space="preserve"> from 1948 to 2019 </w:t>
      </w:r>
      <w:r w:rsidRPr="00BF6F2B">
        <w:rPr>
          <w:rStyle w:val="StyleUnderline"/>
          <w:highlight w:val="green"/>
        </w:rPr>
        <w:t>shows</w:t>
      </w:r>
      <w:r w:rsidRPr="005D25FF">
        <w:rPr>
          <w:rStyle w:val="StyleUnderline"/>
        </w:rPr>
        <w:t xml:space="preserve"> that </w:t>
      </w:r>
      <w:r w:rsidRPr="00BF6F2B">
        <w:rPr>
          <w:rStyle w:val="StyleUnderline"/>
          <w:highlight w:val="green"/>
        </w:rPr>
        <w:t>there is</w:t>
      </w:r>
      <w:r w:rsidRPr="005D25FF">
        <w:rPr>
          <w:rStyle w:val="StyleUnderline"/>
        </w:rPr>
        <w:t xml:space="preserve"> </w:t>
      </w:r>
      <w:r w:rsidRPr="005D25FF">
        <w:rPr>
          <w:rStyle w:val="Emphasis"/>
        </w:rPr>
        <w:t xml:space="preserve">almost </w:t>
      </w:r>
      <w:r w:rsidRPr="00BF6F2B">
        <w:rPr>
          <w:rStyle w:val="Emphasis"/>
          <w:highlight w:val="green"/>
        </w:rPr>
        <w:t>no relationship</w:t>
      </w:r>
      <w:r w:rsidRPr="005D25FF">
        <w:rPr>
          <w:sz w:val="16"/>
        </w:rPr>
        <w:t xml:space="preserve"> between the two figures. </w:t>
      </w:r>
      <w:r w:rsidRPr="005D25FF">
        <w:rPr>
          <w:rStyle w:val="StyleUnderline"/>
        </w:rPr>
        <w:t xml:space="preserve">In measuring how closely two variables are related, </w:t>
      </w:r>
      <w:r w:rsidRPr="00BF6F2B">
        <w:rPr>
          <w:rStyle w:val="StyleUnderline"/>
          <w:highlight w:val="green"/>
        </w:rPr>
        <w:t>a regression calculation</w:t>
      </w:r>
      <w:r w:rsidRPr="005D25FF">
        <w:rPr>
          <w:rStyle w:val="StyleUnderline"/>
        </w:rPr>
        <w:t xml:space="preserve"> results in something called an “r-squared” value, which is what percent of the change in an output</w:t>
      </w:r>
      <w:r w:rsidRPr="005D25FF">
        <w:rPr>
          <w:sz w:val="16"/>
        </w:rPr>
        <w:t xml:space="preserve"> variable </w:t>
      </w:r>
      <w:r w:rsidRPr="005D25FF">
        <w:rPr>
          <w:rStyle w:val="StyleUnderline"/>
        </w:rPr>
        <w:t>depends on an input. If you compare</w:t>
      </w:r>
      <w:r w:rsidRPr="005D25FF">
        <w:rPr>
          <w:sz w:val="16"/>
        </w:rPr>
        <w:t xml:space="preserve"> real </w:t>
      </w:r>
      <w:r w:rsidRPr="005D25FF">
        <w:rPr>
          <w:rStyle w:val="StyleUnderline"/>
        </w:rPr>
        <w:t>GDP growth and defense</w:t>
      </w:r>
      <w:r w:rsidRPr="005D25FF">
        <w:rPr>
          <w:sz w:val="16"/>
        </w:rPr>
        <w:t xml:space="preserve"> spending growth for this period, </w:t>
      </w:r>
      <w:r w:rsidRPr="005D25FF">
        <w:rPr>
          <w:rStyle w:val="StyleUnderline"/>
        </w:rPr>
        <w:t xml:space="preserve">the r-squared is .1949, which is </w:t>
      </w:r>
      <w:proofErr w:type="gramStart"/>
      <w:r w:rsidRPr="005D25FF">
        <w:rPr>
          <w:rStyle w:val="StyleUnderline"/>
        </w:rPr>
        <w:t xml:space="preserve">fairly </w:t>
      </w:r>
      <w:r w:rsidRPr="005D25FF">
        <w:rPr>
          <w:rStyle w:val="Emphasis"/>
        </w:rPr>
        <w:t>low</w:t>
      </w:r>
      <w:proofErr w:type="gramEnd"/>
      <w:r w:rsidRPr="005D25FF">
        <w:rPr>
          <w:sz w:val="16"/>
        </w:rPr>
        <w:t xml:space="preserve">. The scatter plot below </w:t>
      </w:r>
      <w:r w:rsidRPr="00BF6F2B">
        <w:rPr>
          <w:rStyle w:val="StyleUnderline"/>
          <w:highlight w:val="green"/>
        </w:rPr>
        <w:t>suggests</w:t>
      </w:r>
      <w:r w:rsidRPr="005D25FF">
        <w:rPr>
          <w:sz w:val="16"/>
        </w:rPr>
        <w:t xml:space="preserve"> that </w:t>
      </w:r>
      <w:r w:rsidRPr="005D25FF">
        <w:rPr>
          <w:rStyle w:val="StyleUnderline"/>
        </w:rPr>
        <w:t xml:space="preserve">there is a </w:t>
      </w:r>
      <w:r w:rsidRPr="00BF6F2B">
        <w:rPr>
          <w:rStyle w:val="StyleUnderline"/>
          <w:highlight w:val="green"/>
        </w:rPr>
        <w:t>relationship</w:t>
      </w:r>
      <w:r w:rsidRPr="005D25FF">
        <w:rPr>
          <w:rStyle w:val="StyleUnderline"/>
        </w:rPr>
        <w:t xml:space="preserve"> </w:t>
      </w:r>
      <w:r w:rsidRPr="00BF6F2B">
        <w:rPr>
          <w:rStyle w:val="StyleUnderline"/>
          <w:highlight w:val="green"/>
        </w:rPr>
        <w:t>between the two</w:t>
      </w:r>
      <w:r w:rsidRPr="005D25FF">
        <w:rPr>
          <w:rStyle w:val="StyleUnderline"/>
        </w:rPr>
        <w:t xml:space="preserve"> but that the connection </w:t>
      </w:r>
      <w:r w:rsidRPr="00BF6F2B">
        <w:rPr>
          <w:rStyle w:val="StyleUnderline"/>
          <w:highlight w:val="green"/>
        </w:rPr>
        <w:t xml:space="preserve">is </w:t>
      </w:r>
      <w:r w:rsidRPr="00BF6F2B">
        <w:rPr>
          <w:rStyle w:val="Emphasis"/>
          <w:highlight w:val="green"/>
        </w:rPr>
        <w:t>not</w:t>
      </w:r>
      <w:r w:rsidRPr="005D25FF">
        <w:rPr>
          <w:rStyle w:val="Emphasis"/>
        </w:rPr>
        <w:t xml:space="preserve"> particularly </w:t>
      </w:r>
      <w:r w:rsidRPr="00BF6F2B">
        <w:rPr>
          <w:rStyle w:val="Emphasis"/>
          <w:highlight w:val="green"/>
        </w:rPr>
        <w:t>strong</w:t>
      </w:r>
      <w:r w:rsidRPr="005D25FF">
        <w:rPr>
          <w:rStyle w:val="StyleUnderline"/>
        </w:rPr>
        <w:t xml:space="preserve">. Simply put, a reduction in defense spending following this downturn is </w:t>
      </w:r>
      <w:r w:rsidRPr="005D25FF">
        <w:rPr>
          <w:sz w:val="16"/>
        </w:rPr>
        <w:t xml:space="preserve">certainly possible, but it is </w:t>
      </w:r>
      <w:r w:rsidRPr="005D25FF">
        <w:rPr>
          <w:rStyle w:val="Emphasis"/>
        </w:rPr>
        <w:t>not foreordained.</w:t>
      </w:r>
    </w:p>
    <w:p w14:paraId="136F8119" w14:textId="77777777" w:rsidR="001D4841" w:rsidRPr="009F58BB" w:rsidRDefault="001D4841" w:rsidP="001D4841">
      <w:pPr>
        <w:pStyle w:val="Heading3"/>
      </w:pPr>
      <w:r w:rsidRPr="009F58BB">
        <w:t>1NC---SB Fails</w:t>
      </w:r>
    </w:p>
    <w:p w14:paraId="37B855C7" w14:textId="77777777" w:rsidR="001D4841" w:rsidRPr="00197805" w:rsidRDefault="001D4841" w:rsidP="001D4841"/>
    <w:p w14:paraId="35BF87E3" w14:textId="77777777" w:rsidR="001D4841" w:rsidRPr="009F58BB" w:rsidRDefault="001D4841" w:rsidP="001D4841">
      <w:pPr>
        <w:pStyle w:val="Heading4"/>
        <w:rPr>
          <w:u w:val="single"/>
        </w:rPr>
      </w:pPr>
      <w:r w:rsidRPr="009F58BB">
        <w:t xml:space="preserve">SB has </w:t>
      </w:r>
      <w:r w:rsidRPr="009F58BB">
        <w:rPr>
          <w:u w:val="single"/>
        </w:rPr>
        <w:t>marginal returns</w:t>
      </w:r>
      <w:r w:rsidRPr="009F58BB">
        <w:t xml:space="preserve"> – it fails where workers aren’t </w:t>
      </w:r>
      <w:r w:rsidRPr="009F58BB">
        <w:rPr>
          <w:u w:val="single"/>
        </w:rPr>
        <w:t>already organized</w:t>
      </w:r>
      <w:r w:rsidRPr="009F58BB">
        <w:t xml:space="preserve"> and, where they are, there is </w:t>
      </w:r>
      <w:r w:rsidRPr="009F58BB">
        <w:rPr>
          <w:u w:val="single"/>
        </w:rPr>
        <w:t>already</w:t>
      </w:r>
      <w:r w:rsidRPr="009F58BB">
        <w:t xml:space="preserve"> </w:t>
      </w:r>
      <w:r w:rsidRPr="009F58BB">
        <w:rPr>
          <w:u w:val="single"/>
        </w:rPr>
        <w:t>defacto SB</w:t>
      </w:r>
    </w:p>
    <w:p w14:paraId="0FCCEC14" w14:textId="77777777" w:rsidR="001D4841" w:rsidRPr="009F58BB" w:rsidRDefault="001D4841" w:rsidP="001D4841">
      <w:r w:rsidRPr="009F58BB">
        <w:rPr>
          <w:rStyle w:val="Style13ptBold"/>
        </w:rPr>
        <w:t>Dubal et al. 21</w:t>
      </w:r>
      <w:r w:rsidRPr="009F58BB">
        <w:t xml:space="preserve"> </w:t>
      </w:r>
      <w:r w:rsidRPr="009F58BB">
        <w:rPr>
          <w:sz w:val="12"/>
          <w:szCs w:val="12"/>
        </w:rPr>
        <w:t>[Veena Dubal is Professor of Law, University of California Hastings College of Law; Steinbaum is Assistant Professor of Economics, University of Utah; Paul is Assistant Professor of Law, Wayne State University; Lichtenstein is Research Professor, University of California Santa Barbara; Naidu is Professor of Economics, Columbia University; Bloom is Labor Lawyer; Sojourner is Associate Professor of Economics, University of Minnesota Carlson School of Management; Schor is Professor of Sociology, Boston College; Zatz is Professor of Law, University of California Los Angeles; Schiller is Professor of Law, University of California Hastings College of Law; Hafiz is Assistant Professor of Law, Boston College; Oswalt is Associate Professor of Law, Northern Illinois University College of Law; Dau-Schmidt is Willard and Margaret Carr Professor of Law, Indiana University Bloomington School of Law; Callaci is Postdoctoral Scholar, Data and Society; Tommassetti is Assistant Professor, City University of Hong Kong; Collier is Heller Professor of the Graduate School, University of California Berkeley; Whittaker is Minderoo Research Professor, New York University; Wolfson is Associate Professor of Journalism and Media Studies, Rutgers University; Dolber is Assistant Professor of Communication, California State University San Marcos; Wells is Postdoctoral Research Fellow, Georgetown University; Cherry is Professor of Law, St. Louis University School of Law; Klare is Professor of Law, Northeastern University School of Law; Kelley is Distinguished Professor and Gary B. Nash Endowed Chair in U.S. History, University of California Los Angeles; Grodin is Emeritus Professor of Law, University of California Hastings College of Law; Teachout is Associate Professor of Law, Fordham University School of Law; Winant is Assistant Professor of History, University of Chicago; Olney is Organizing Director (Retired), International Longshore and Warehouse Union; McAlevey is Senior Policy Fellow, University of California Berkeley Labor Center; Miller is Co-Founder and Co-Executive Director, Coworker.org; Boris is Hull Professor of Feminist Studies, University of California Santa Barbara; Voss is Professor of Sociology, University of California Berkeley; Milkman is Distinguished Professor of Sociology, City University of New York; Thelen is Ford Professor of Political Science, Massachusetts Institute of Technology; Hatton is Associate Professor of Sociology, State University of New York Buffalo; Gleeson is Associate Professor of Labor Relations, Law, and History, Cornell University; Rogers is Associate Professor of Law, Temple University; Sonti is Assistant Professor of Labor and Urban Studies, City University of New York; Jacoby is Distinguished Research Professor, University of California Los Angeles; Alimahomed-Wilson is Professor of Sociology, California State University Long Beach; Magner is Labor Lawyer; Rivera-Salgado is Project Director, UCLA Labor Center; Wolff is Lecturer in Urban Planning, UCLA Luskin School of Public Affairs; González Garcia is Assistant Professor of Economics, American University; Erlich is Fellow, Harvard Labor and Worklife Program and Executive Secretary-Treasurer (Retired), New England Carpenters Union; Gertner is Labor Lawyer; Johnson is PhD Candidate in History, University of Chicago; Kamper is Board Chair, New Brookwood Labor College; Higbie is Professor of History and Labor Studies, University of California Los Angeles; Blanc is Doctoral Candidate in Sociology, New York University; Perusek is Building Trades Academy, Michigan State University; Stansbury is Economics Ph.D. Candidate, Harvard University; Chlala is Sociology Ph.D. Candidate, University of Southern California; Loomis is Associate Professor of History, University of Rhode Island; Buck is JD Candidate, New York University School of Law; Grabelsky is Senior Extension Associate, The Worker Institute at the Cornell School of Industrial and Labor Relations; Bottorff is Adjunct Faculty of Philosophy, Economics, and Global Studies, Oakton, "Sectoral Bargaining: Principles for Reform," Medium, 03/01/2021, https://concerned-sectoral-bargaining.medium.com/sectoral-bargaining-principles-for-reform-7b7f2c945624]</w:t>
      </w:r>
    </w:p>
    <w:p w14:paraId="43898239" w14:textId="77777777" w:rsidR="001D4841" w:rsidRPr="009F58BB" w:rsidRDefault="001D4841" w:rsidP="001D4841">
      <w:pPr>
        <w:rPr>
          <w:sz w:val="16"/>
        </w:rPr>
      </w:pPr>
      <w:r w:rsidRPr="009F58BB">
        <w:rPr>
          <w:sz w:val="16"/>
        </w:rPr>
        <w:t xml:space="preserve">The essential idea of </w:t>
      </w:r>
      <w:r w:rsidRPr="009F58BB">
        <w:rPr>
          <w:rStyle w:val="StyleUnderline"/>
        </w:rPr>
        <w:t>sectoral bargaining is</w:t>
      </w:r>
      <w:r w:rsidRPr="009F58BB">
        <w:rPr>
          <w:sz w:val="16"/>
        </w:rPr>
        <w:t xml:space="preserve"> that </w:t>
      </w:r>
      <w:r w:rsidRPr="009F58BB">
        <w:rPr>
          <w:rStyle w:val="StyleUnderline"/>
        </w:rPr>
        <w:t>workers in a sector have their terms and conditions of work set through a collective bargaining process</w:t>
      </w:r>
      <w:r w:rsidRPr="009F58BB">
        <w:rPr>
          <w:sz w:val="16"/>
        </w:rPr>
        <w:t xml:space="preserve">, </w:t>
      </w:r>
      <w:r w:rsidRPr="009F58BB">
        <w:rPr>
          <w:rStyle w:val="StyleUnderline"/>
        </w:rPr>
        <w:t>regardless of which employer or job site they happen to work at,</w:t>
      </w:r>
      <w:r w:rsidRPr="009F58BB">
        <w:rPr>
          <w:sz w:val="16"/>
        </w:rPr>
        <w:t xml:space="preserve"> partially erasing the distinction between union and non-union employers. In turn, a union could represent workers in a sector with less than a showing of majority support in a designated bargaining unit. The sound idea behind sectoral bargaining is that it prevents a race to the bottom on wages and working conditions between atomized employers.</w:t>
      </w:r>
    </w:p>
    <w:p w14:paraId="0D559F13" w14:textId="77777777" w:rsidR="001D4841" w:rsidRPr="009F58BB" w:rsidRDefault="001D4841" w:rsidP="001D4841">
      <w:pPr>
        <w:rPr>
          <w:sz w:val="16"/>
        </w:rPr>
      </w:pPr>
      <w:r w:rsidRPr="009F58BB">
        <w:rPr>
          <w:sz w:val="16"/>
        </w:rPr>
        <w:t xml:space="preserve">While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argaining</w:t>
      </w:r>
      <w:r w:rsidRPr="009F58BB">
        <w:rPr>
          <w:sz w:val="16"/>
        </w:rPr>
        <w:t xml:space="preserve"> has historically enjoyed success in </w:t>
      </w:r>
      <w:proofErr w:type="gramStart"/>
      <w:r w:rsidRPr="009F58BB">
        <w:rPr>
          <w:sz w:val="16"/>
        </w:rPr>
        <w:t>a number of</w:t>
      </w:r>
      <w:proofErr w:type="gramEnd"/>
      <w:r w:rsidRPr="009F58BB">
        <w:rPr>
          <w:sz w:val="16"/>
        </w:rPr>
        <w:t xml:space="preserve"> countries, and even in some sectors in the United States as a means of raising the floor for labor standards, that </w:t>
      </w:r>
      <w:r w:rsidRPr="009F58BB">
        <w:rPr>
          <w:rStyle w:val="StyleUnderline"/>
          <w:highlight w:val="green"/>
        </w:rPr>
        <w:t>success has</w:t>
      </w:r>
      <w:r w:rsidRPr="009F58BB">
        <w:rPr>
          <w:sz w:val="16"/>
        </w:rPr>
        <w:t xml:space="preserve"> usually </w:t>
      </w:r>
      <w:r w:rsidRPr="009F58BB">
        <w:rPr>
          <w:rStyle w:val="StyleUnderline"/>
          <w:highlight w:val="green"/>
        </w:rPr>
        <w:t>been</w:t>
      </w:r>
      <w:r w:rsidRPr="009F58BB">
        <w:rPr>
          <w:sz w:val="16"/>
          <w:highlight w:val="green"/>
        </w:rPr>
        <w:t xml:space="preserve"> </w:t>
      </w:r>
      <w:r w:rsidRPr="009F58BB">
        <w:rPr>
          <w:rStyle w:val="Emphasis"/>
          <w:highlight w:val="green"/>
        </w:rPr>
        <w:t>predicated upon</w:t>
      </w:r>
      <w:r w:rsidRPr="009F58BB">
        <w:rPr>
          <w:sz w:val="16"/>
        </w:rPr>
        <w:t xml:space="preserve"> </w:t>
      </w:r>
      <w:r w:rsidRPr="009F58BB">
        <w:rPr>
          <w:rStyle w:val="StyleUnderline"/>
        </w:rPr>
        <w:t>an</w:t>
      </w:r>
      <w:r w:rsidRPr="009F58BB">
        <w:rPr>
          <w:sz w:val="16"/>
        </w:rPr>
        <w:t xml:space="preserve"> </w:t>
      </w:r>
      <w:r w:rsidRPr="009F58BB">
        <w:rPr>
          <w:rStyle w:val="Emphasis"/>
          <w:highlight w:val="green"/>
        </w:rPr>
        <w:t>underlying foundation</w:t>
      </w:r>
      <w:r w:rsidRPr="009F58BB">
        <w:rPr>
          <w:sz w:val="16"/>
          <w:highlight w:val="green"/>
        </w:rPr>
        <w:t xml:space="preserve"> </w:t>
      </w:r>
      <w:r w:rsidRPr="009F58BB">
        <w:rPr>
          <w:rStyle w:val="StyleUnderline"/>
          <w:highlight w:val="green"/>
        </w:rPr>
        <w:t>of worker empowerment</w:t>
      </w:r>
      <w:r w:rsidRPr="009F58BB">
        <w:rPr>
          <w:sz w:val="16"/>
        </w:rPr>
        <w:t xml:space="preserve">. That power has been </w:t>
      </w:r>
      <w:r w:rsidRPr="009F58BB">
        <w:rPr>
          <w:rStyle w:val="StyleUnderline"/>
          <w:highlight w:val="green"/>
        </w:rPr>
        <w:t>based on</w:t>
      </w:r>
      <w:r w:rsidRPr="009F58BB">
        <w:rPr>
          <w:sz w:val="16"/>
        </w:rPr>
        <w:t xml:space="preserve"> some mix of </w:t>
      </w:r>
      <w:r w:rsidRPr="009F58BB">
        <w:rPr>
          <w:rStyle w:val="StyleUnderline"/>
        </w:rPr>
        <w:t xml:space="preserve">workers’ own </w:t>
      </w:r>
      <w:r w:rsidRPr="009F58BB">
        <w:rPr>
          <w:rStyle w:val="StyleUnderline"/>
          <w:highlight w:val="green"/>
        </w:rPr>
        <w:t>organizing</w:t>
      </w:r>
      <w:r w:rsidRPr="009F58BB">
        <w:rPr>
          <w:rStyle w:val="StyleUnderline"/>
        </w:rPr>
        <w:t xml:space="preserve"> and strength</w:t>
      </w:r>
      <w:r w:rsidRPr="009F58BB">
        <w:rPr>
          <w:sz w:val="16"/>
        </w:rPr>
        <w:t xml:space="preserve">, </w:t>
      </w:r>
      <w:r w:rsidRPr="009F58BB">
        <w:rPr>
          <w:rStyle w:val="StyleUnderline"/>
          <w:highlight w:val="green"/>
        </w:rPr>
        <w:t>strategic placement</w:t>
      </w:r>
      <w:r w:rsidRPr="009F58BB">
        <w:rPr>
          <w:rStyle w:val="StyleUnderline"/>
        </w:rPr>
        <w:t xml:space="preserve"> in production or distribution chains</w:t>
      </w:r>
      <w:r w:rsidRPr="009F58BB">
        <w:rPr>
          <w:sz w:val="16"/>
        </w:rPr>
        <w:t xml:space="preserve">, </w:t>
      </w:r>
      <w:r w:rsidRPr="009F58BB">
        <w:rPr>
          <w:rStyle w:val="StyleUnderline"/>
        </w:rPr>
        <w:t>and</w:t>
      </w:r>
      <w:r w:rsidRPr="009F58BB">
        <w:rPr>
          <w:sz w:val="16"/>
        </w:rPr>
        <w:t xml:space="preserve"> </w:t>
      </w:r>
      <w:r w:rsidRPr="009F58BB">
        <w:rPr>
          <w:rStyle w:val="StyleUnderline"/>
          <w:highlight w:val="green"/>
        </w:rPr>
        <w:t>robust</w:t>
      </w:r>
      <w:r w:rsidRPr="009F58BB">
        <w:rPr>
          <w:rStyle w:val="StyleUnderline"/>
        </w:rPr>
        <w:t xml:space="preserve"> </w:t>
      </w:r>
      <w:r w:rsidRPr="009F58BB">
        <w:rPr>
          <w:rStyle w:val="StyleUnderline"/>
          <w:highlight w:val="green"/>
        </w:rPr>
        <w:t>underlying legal protections</w:t>
      </w:r>
      <w:r w:rsidRPr="009F58BB">
        <w:rPr>
          <w:sz w:val="16"/>
        </w:rPr>
        <w:t xml:space="preserve">. While the legal standard </w:t>
      </w:r>
      <w:r w:rsidRPr="009F58BB">
        <w:rPr>
          <w:rStyle w:val="StyleUnderline"/>
          <w:highlight w:val="green"/>
        </w:rPr>
        <w:t>in the US</w:t>
      </w:r>
      <w:r w:rsidRPr="009F58BB">
        <w:rPr>
          <w:sz w:val="16"/>
        </w:rPr>
        <w:t xml:space="preserve"> in most sectors is enterprise bargaining, in practice, </w:t>
      </w:r>
      <w:r w:rsidRPr="009F58BB">
        <w:rPr>
          <w:rStyle w:val="StyleUnderline"/>
          <w:highlight w:val="green"/>
        </w:rPr>
        <w:t>sectors with high union</w:t>
      </w:r>
      <w:r w:rsidRPr="009F58BB">
        <w:rPr>
          <w:rStyle w:val="StyleUnderline"/>
        </w:rPr>
        <w:t xml:space="preserve"> </w:t>
      </w:r>
      <w:r w:rsidRPr="009F58BB">
        <w:rPr>
          <w:rStyle w:val="StyleUnderline"/>
          <w:highlight w:val="green"/>
        </w:rPr>
        <w:t xml:space="preserve">penetration are </w:t>
      </w:r>
      <w:r w:rsidRPr="009F58BB">
        <w:rPr>
          <w:rStyle w:val="Emphasis"/>
          <w:highlight w:val="green"/>
        </w:rPr>
        <w:t>de facto sectorally bargained</w:t>
      </w:r>
      <w:r w:rsidRPr="009F58BB">
        <w:rPr>
          <w:sz w:val="16"/>
        </w:rPr>
        <w:t>, to workers’ benefit.</w:t>
      </w:r>
    </w:p>
    <w:p w14:paraId="28C451A1" w14:textId="77777777" w:rsidR="001D4841" w:rsidRPr="009F58BB" w:rsidRDefault="001D4841" w:rsidP="001D4841">
      <w:pPr>
        <w:rPr>
          <w:sz w:val="8"/>
          <w:szCs w:val="8"/>
        </w:rPr>
      </w:pPr>
      <w:r w:rsidRPr="009F58BB">
        <w:rPr>
          <w:sz w:val="16"/>
        </w:rPr>
        <w:t xml:space="preserve">The basic idea of sectoral bargaining is particularly attractive </w:t>
      </w:r>
      <w:proofErr w:type="gramStart"/>
      <w:r w:rsidRPr="009F58BB">
        <w:rPr>
          <w:sz w:val="16"/>
        </w:rPr>
        <w:t>in light of</w:t>
      </w:r>
      <w:proofErr w:type="gramEnd"/>
      <w:r w:rsidRPr="009F58BB">
        <w:rPr>
          <w:sz w:val="16"/>
        </w:rPr>
        <w:t xml:space="preserve"> what Professor David Weil has called the “fissured workplace.” In the fissured business structures that </w:t>
      </w:r>
      <w:r w:rsidRPr="009F58BB">
        <w:rPr>
          <w:sz w:val="8"/>
          <w:szCs w:val="8"/>
        </w:rPr>
        <w:t xml:space="preserve">are pervasive today, “lead firms” have maintained or strengthened their control over smaller actors in their orbits while disclaiming any responsibility for them, their activities, and operations. Importantly, this set of conditions is only possible through a combination of lax antitrust law — which traditionally policed the control of putatively independent market actors by dominant firms — and the absence of a strong joint employer standard under labor and employment law. To put it another way, fissuring relies upon an inconsistent application of firm boundaries across areas of law: permitting powerful firms to draw narrow firm boundaries for labor, employment, tort, and regulatory purposes, while drawing broad firm boundaries for antitrust purposes. This inconsistent drawing of firm boundaries across areas of law grants to lead firms all the powers of economic decision-making without the consequences </w:t>
      </w:r>
      <w:proofErr w:type="gramStart"/>
      <w:r w:rsidRPr="009F58BB">
        <w:rPr>
          <w:sz w:val="8"/>
          <w:szCs w:val="8"/>
        </w:rPr>
        <w:t>and also</w:t>
      </w:r>
      <w:proofErr w:type="gramEnd"/>
      <w:r w:rsidRPr="009F58BB">
        <w:rPr>
          <w:sz w:val="8"/>
          <w:szCs w:val="8"/>
        </w:rPr>
        <w:t xml:space="preserve"> deprives smaller market actors and workers of any economic decision-making power whatsoever.</w:t>
      </w:r>
    </w:p>
    <w:p w14:paraId="0E7C4A09" w14:textId="77777777" w:rsidR="001D4841" w:rsidRPr="009F58BB" w:rsidRDefault="001D4841" w:rsidP="001D4841">
      <w:pPr>
        <w:rPr>
          <w:sz w:val="8"/>
          <w:szCs w:val="8"/>
        </w:rPr>
      </w:pPr>
      <w:r w:rsidRPr="009F58BB">
        <w:rPr>
          <w:sz w:val="8"/>
          <w:szCs w:val="8"/>
        </w:rPr>
        <w:t xml:space="preserve">Sectoral bargaining is posed, in part, as a solution to this underlying problem. It gives workers a forum to face the powerful bosses who have de facto control over the terms and conditions of work. Importantly, however, reforms to antitrust law (in terms of reviving vertical restraints enforcement, and in terms of liberalizing the rules preventing coordination among smaller players in the orbits of lead firms) and to labor law (in terms of strengthening the joint employer standard as well as the standard for determining employee status) would solve this underlying problem directly. Together, these reforms would ensure that the control that </w:t>
      </w:r>
      <w:proofErr w:type="gramStart"/>
      <w:r w:rsidRPr="009F58BB">
        <w:rPr>
          <w:sz w:val="8"/>
          <w:szCs w:val="8"/>
        </w:rPr>
        <w:t>lead</w:t>
      </w:r>
      <w:proofErr w:type="gramEnd"/>
      <w:r w:rsidRPr="009F58BB">
        <w:rPr>
          <w:sz w:val="8"/>
          <w:szCs w:val="8"/>
        </w:rPr>
        <w:t xml:space="preserve"> firms currently exercise would entail responsibility for that control, as well as the basic coordination rights of workers in all operations within lead firms’ direct or indirect control. Sectoral bargaining then may be one device by which to realize broad, democratic economic coordination that gives workers a true seat at the table.</w:t>
      </w:r>
    </w:p>
    <w:p w14:paraId="5130E5C1" w14:textId="77777777" w:rsidR="001D4841" w:rsidRPr="009F58BB" w:rsidRDefault="001D4841" w:rsidP="001D4841">
      <w:pPr>
        <w:rPr>
          <w:sz w:val="8"/>
          <w:szCs w:val="8"/>
        </w:rPr>
      </w:pPr>
      <w:r w:rsidRPr="009F58BB">
        <w:rPr>
          <w:sz w:val="8"/>
          <w:szCs w:val="8"/>
        </w:rPr>
        <w:t>However, divorced from a diagnosis of the underlying problem, some sectoral bargaining reform proposals may serve precisely to reinforce it.</w:t>
      </w:r>
    </w:p>
    <w:p w14:paraId="5BEAF694" w14:textId="77777777" w:rsidR="001D4841" w:rsidRPr="009F58BB" w:rsidRDefault="001D4841" w:rsidP="001D4841">
      <w:pPr>
        <w:rPr>
          <w:sz w:val="8"/>
          <w:szCs w:val="8"/>
        </w:rPr>
      </w:pPr>
      <w:r w:rsidRPr="009F58BB">
        <w:rPr>
          <w:sz w:val="8"/>
          <w:szCs w:val="8"/>
        </w:rPr>
        <w:t>Indeed, some sectoral bargaining schemes, by themselves, could create a mechanism by which employers can further erode or undermine universal or near-universal labor standards embodied in both statute and existing collective bargaining agreements. Proponents of sectoral bargaining are, in many instances, forthright about their aim in that regard: the point is for empowered employers to bargain down labor standards below statutory levels. For example, executives of gig economy labor platforms like Uber and Lyft have promoted sectoral bargaining as an alternative to employment classification and NLRA unionization, and as a component of the “Third Category” they’ve long lobbied for and now achieved with California’s Proposition 22. Sectoral bargaining is not promising for workers in this context.</w:t>
      </w:r>
    </w:p>
    <w:p w14:paraId="600260F5" w14:textId="77777777" w:rsidR="001D4841" w:rsidRPr="009F58BB" w:rsidRDefault="001D4841" w:rsidP="001D4841">
      <w:pPr>
        <w:rPr>
          <w:sz w:val="8"/>
          <w:szCs w:val="8"/>
        </w:rPr>
      </w:pPr>
      <w:r w:rsidRPr="009F58BB">
        <w:rPr>
          <w:sz w:val="8"/>
          <w:szCs w:val="8"/>
        </w:rPr>
        <w:t xml:space="preserve">The context in which sectoral bargaining (or “multi-employer bargaining”) makes sense is one in which employers are atomized and bringing any one of them to the table is irrelevant to the status of workers when any one employer has relatively little influence over labor standards. But that is not a factual interpretation of the ride-hailing or food delivery markets. Instead of atomized sub-contractors or suppliers, there are a few, dominant </w:t>
      </w:r>
      <w:proofErr w:type="gramStart"/>
      <w:r w:rsidRPr="009F58BB">
        <w:rPr>
          <w:sz w:val="8"/>
          <w:szCs w:val="8"/>
        </w:rPr>
        <w:t>employers</w:t>
      </w:r>
      <w:proofErr w:type="gramEnd"/>
      <w:r w:rsidRPr="009F58BB">
        <w:rPr>
          <w:sz w:val="8"/>
          <w:szCs w:val="8"/>
        </w:rPr>
        <w:t xml:space="preserve"> with a great deal of unilateral power over labor standards.</w:t>
      </w:r>
    </w:p>
    <w:p w14:paraId="564E84FF" w14:textId="77777777" w:rsidR="001D4841" w:rsidRPr="009F58BB" w:rsidRDefault="001D4841" w:rsidP="001D4841">
      <w:pPr>
        <w:rPr>
          <w:sz w:val="8"/>
          <w:szCs w:val="8"/>
        </w:rPr>
      </w:pPr>
      <w:r w:rsidRPr="009F58BB">
        <w:rPr>
          <w:sz w:val="8"/>
          <w:szCs w:val="8"/>
        </w:rPr>
        <w:t>In fact, where nascent worker representation has existed in the so-called “gig economy,” the companies have done everything they can to stamp it out in favor of company unions. Moreover, the model the gig platforms have succeeded in carving out for themselves threatens to extend into other sectors and states, undermining employment status, statutory entitlements, NLRA unions, and wages and worker standards well beyond what we now understand as the gig economy. The crucial point is that the gig economy is not a sector so much as a segment of the labor market carved out of pro-worker regulation. What is at issue is how large law and regulation permits that segment to be.</w:t>
      </w:r>
    </w:p>
    <w:p w14:paraId="1D511D5B" w14:textId="77777777" w:rsidR="001D4841" w:rsidRPr="009F58BB" w:rsidRDefault="001D4841" w:rsidP="001D4841">
      <w:pPr>
        <w:rPr>
          <w:sz w:val="8"/>
          <w:szCs w:val="8"/>
        </w:rPr>
      </w:pPr>
      <w:r w:rsidRPr="009F58BB">
        <w:rPr>
          <w:sz w:val="8"/>
          <w:szCs w:val="8"/>
        </w:rPr>
        <w:t>Proponents of sectoral bargaining have also portrayed it as a remedy for the historical impacts of the exclusion of female- and minority-dominated occupations from the NLRA and FLSA in the 1930s. The claim is that such occupations could, under a sectoral bargaining system, at long last be unionized. But what enlarging the gig economy and the reach of the Third Category would mean is re-enacting that exact exclusion, by designating lower labor standards for occupations in which workers are majority people of color and immigrants.</w:t>
      </w:r>
    </w:p>
    <w:p w14:paraId="4BDFE30E" w14:textId="77777777" w:rsidR="001D4841" w:rsidRPr="009F58BB" w:rsidRDefault="001D4841" w:rsidP="001D4841">
      <w:pPr>
        <w:rPr>
          <w:sz w:val="8"/>
          <w:szCs w:val="8"/>
        </w:rPr>
      </w:pPr>
      <w:r w:rsidRPr="009F58BB">
        <w:rPr>
          <w:sz w:val="8"/>
          <w:szCs w:val="8"/>
        </w:rPr>
        <w:t>Reform to the existing structure of labor law is sorely needed given the long-term decline in worker power in the US. Here, we enunciate a set of principles that should structure the policy debate around sectoral bargaining and determine whether any given proposal does genuinely serve the interests of workers — especially the least advantaged.</w:t>
      </w:r>
    </w:p>
    <w:p w14:paraId="6716765C" w14:textId="77777777" w:rsidR="001D4841" w:rsidRPr="009F58BB" w:rsidRDefault="001D4841" w:rsidP="001D4841">
      <w:pPr>
        <w:rPr>
          <w:sz w:val="8"/>
          <w:szCs w:val="8"/>
        </w:rPr>
      </w:pPr>
      <w:r w:rsidRPr="009F58BB">
        <w:rPr>
          <w:sz w:val="8"/>
          <w:szCs w:val="8"/>
        </w:rPr>
        <w:t>………</w:t>
      </w:r>
    </w:p>
    <w:p w14:paraId="63C7A54D" w14:textId="77777777" w:rsidR="001D4841" w:rsidRPr="009F58BB" w:rsidRDefault="001D4841" w:rsidP="001D4841">
      <w:pPr>
        <w:rPr>
          <w:sz w:val="8"/>
          <w:szCs w:val="8"/>
        </w:rPr>
      </w:pPr>
      <w:r w:rsidRPr="009F58BB">
        <w:rPr>
          <w:sz w:val="8"/>
          <w:szCs w:val="8"/>
        </w:rPr>
        <w:t>1. ABC Test. Sectoral bargaining should not substitute for employment status, but instead, be built upon it. In the countries with successful sectoral bargaining regimes, that is precisely what legal employment status signifies: that a worker qualifies for the sectoral bargain in whichever sector he or she is employed. Therefore, any policy reform that furthers sectoral bargaining must also insist on the ABC test for employment status — exactly the standard which Prop 22 overturned in California and which is embodied in proposed federal legislation such as the PRO Act.</w:t>
      </w:r>
    </w:p>
    <w:p w14:paraId="7D1D5ACD" w14:textId="77777777" w:rsidR="001D4841" w:rsidRPr="009F58BB" w:rsidRDefault="001D4841" w:rsidP="001D4841">
      <w:pPr>
        <w:rPr>
          <w:sz w:val="8"/>
          <w:szCs w:val="8"/>
        </w:rPr>
      </w:pPr>
      <w:r w:rsidRPr="009F58BB">
        <w:rPr>
          <w:sz w:val="8"/>
          <w:szCs w:val="8"/>
        </w:rPr>
        <w:t>2. New Deal Portable Benefits. Social insurance — social security, unemployment insurance, and workers’ compensation — are extremely effective forms of portable benefits, which is to say, while employers are obligated to contribute on behalf of their workers, workers’ entitlement is independent of their specific employer. These programs solve the problem of short job tenure and temporary employment, and they are essential in a labor market where the job security standard for most workers is employment-at-will. The many existing proposals for “portable benefits” outside these existing social insurance programs are strictly inferior to them — seemingly proffered as a means by which employers can escape their obligations.</w:t>
      </w:r>
    </w:p>
    <w:p w14:paraId="6A3176E3" w14:textId="77777777" w:rsidR="001D4841" w:rsidRPr="009F58BB" w:rsidRDefault="001D4841" w:rsidP="001D4841">
      <w:pPr>
        <w:rPr>
          <w:sz w:val="8"/>
          <w:szCs w:val="8"/>
        </w:rPr>
      </w:pPr>
      <w:r w:rsidRPr="009F58BB">
        <w:rPr>
          <w:sz w:val="8"/>
          <w:szCs w:val="8"/>
        </w:rPr>
        <w:t xml:space="preserve">Thus, any proposal for sectoral bargaining must not reduce workers’ entitlements or employers’ obligations below that of existing social insurance systems. Prop 22 shows the dangers of doing so: the gig companies offered a health insurance subsidy that is only available to a small minority of its workforce, and even </w:t>
      </w:r>
      <w:proofErr w:type="gramStart"/>
      <w:r w:rsidRPr="009F58BB">
        <w:rPr>
          <w:sz w:val="8"/>
          <w:szCs w:val="8"/>
        </w:rPr>
        <w:t>then</w:t>
      </w:r>
      <w:proofErr w:type="gramEnd"/>
      <w:r w:rsidRPr="009F58BB">
        <w:rPr>
          <w:sz w:val="8"/>
          <w:szCs w:val="8"/>
        </w:rPr>
        <w:t xml:space="preserve"> isn’t nearly sufficient to purchase comprehensive health insurance on the individual market.</w:t>
      </w:r>
    </w:p>
    <w:p w14:paraId="06AACB98" w14:textId="77777777" w:rsidR="001D4841" w:rsidRPr="009F58BB" w:rsidRDefault="001D4841" w:rsidP="001D4841">
      <w:pPr>
        <w:rPr>
          <w:sz w:val="8"/>
          <w:szCs w:val="8"/>
        </w:rPr>
      </w:pPr>
      <w:r w:rsidRPr="009F58BB">
        <w:rPr>
          <w:sz w:val="8"/>
          <w:szCs w:val="8"/>
        </w:rPr>
        <w:t xml:space="preserve">The fact that, by contrast with other forms of social insurance, health insurance is not independent of a worker’s particular employer is a major problem of the current system, made all the more obvious by the pandemic, which in addition to dis-employing a huge swathe of the workforce, left millions of workers without health insurance when they need it the most. But inadequate discretionary contributions to </w:t>
      </w:r>
      <w:proofErr w:type="gramStart"/>
      <w:r w:rsidRPr="009F58BB">
        <w:rPr>
          <w:sz w:val="8"/>
          <w:szCs w:val="8"/>
        </w:rPr>
        <w:t>individually-purchased</w:t>
      </w:r>
      <w:proofErr w:type="gramEnd"/>
      <w:r w:rsidRPr="009F58BB">
        <w:rPr>
          <w:sz w:val="8"/>
          <w:szCs w:val="8"/>
        </w:rPr>
        <w:t xml:space="preserve"> health insurance premiums </w:t>
      </w:r>
      <w:proofErr w:type="gramStart"/>
      <w:r w:rsidRPr="009F58BB">
        <w:rPr>
          <w:sz w:val="8"/>
          <w:szCs w:val="8"/>
        </w:rPr>
        <w:t>is</w:t>
      </w:r>
      <w:proofErr w:type="gramEnd"/>
      <w:r w:rsidRPr="009F58BB">
        <w:rPr>
          <w:sz w:val="8"/>
          <w:szCs w:val="8"/>
        </w:rPr>
        <w:t xml:space="preserve"> not remotely an adequate solution to that problem.</w:t>
      </w:r>
    </w:p>
    <w:p w14:paraId="615133A0" w14:textId="77777777" w:rsidR="001D4841" w:rsidRPr="009F58BB" w:rsidRDefault="001D4841" w:rsidP="001D4841">
      <w:pPr>
        <w:rPr>
          <w:sz w:val="8"/>
          <w:szCs w:val="8"/>
        </w:rPr>
      </w:pPr>
      <w:r w:rsidRPr="009F58BB">
        <w:rPr>
          <w:sz w:val="8"/>
          <w:szCs w:val="8"/>
        </w:rPr>
        <w:t>Funds for worker training are also not a suitable candidate for inclusion in proposals for portable benefits. The benefit to employers is clear: obtain a better-trained workforce which is nonetheless not employed and for which the employer does not owe social insurance contributions. Companies that utilize independent contractors would dearly love to have access to a trained workforce for which they don’t bear the costs, either directly in terms of the costs of training or indirectly in the form of imputed misclassification liability that providing that training might entail. We have plenty of experience shifting the costs of job training from employers to workers — in fact, that exact dynamic is at the heart of the student debt crisis. Portable benefits used for training would make that situation worse.</w:t>
      </w:r>
    </w:p>
    <w:p w14:paraId="03365DD1" w14:textId="77777777" w:rsidR="001D4841" w:rsidRPr="009F58BB" w:rsidRDefault="001D4841" w:rsidP="001D4841">
      <w:pPr>
        <w:rPr>
          <w:sz w:val="8"/>
          <w:szCs w:val="8"/>
        </w:rPr>
      </w:pPr>
      <w:r w:rsidRPr="009F58BB">
        <w:rPr>
          <w:sz w:val="8"/>
          <w:szCs w:val="8"/>
        </w:rPr>
        <w:t xml:space="preserve">In summary: </w:t>
      </w:r>
      <w:proofErr w:type="gramStart"/>
      <w:r w:rsidRPr="009F58BB">
        <w:rPr>
          <w:sz w:val="8"/>
          <w:szCs w:val="8"/>
        </w:rPr>
        <w:t>a number of</w:t>
      </w:r>
      <w:proofErr w:type="gramEnd"/>
      <w:r w:rsidRPr="009F58BB">
        <w:rPr>
          <w:sz w:val="8"/>
          <w:szCs w:val="8"/>
        </w:rPr>
        <w:t xml:space="preserve"> prominent portable benefits proposals attached to the Third Category amount to reducing workers’ benefits to the level that matches the poor quality of the jobs that have been created in the low-wage labor market and </w:t>
      </w:r>
      <w:proofErr w:type="gramStart"/>
      <w:r w:rsidRPr="009F58BB">
        <w:rPr>
          <w:sz w:val="8"/>
          <w:szCs w:val="8"/>
        </w:rPr>
        <w:t>in particular in</w:t>
      </w:r>
      <w:proofErr w:type="gramEnd"/>
      <w:r w:rsidRPr="009F58BB">
        <w:rPr>
          <w:sz w:val="8"/>
          <w:szCs w:val="8"/>
        </w:rPr>
        <w:t xml:space="preserve"> the gig economy. It fissures the benefits to match the fissuring of work. It is not a remedy for that fissuring, but rather, exacerbates its effects.</w:t>
      </w:r>
    </w:p>
    <w:p w14:paraId="57B9C27D" w14:textId="77777777" w:rsidR="001D4841" w:rsidRPr="009F58BB" w:rsidRDefault="001D4841" w:rsidP="001D4841">
      <w:pPr>
        <w:rPr>
          <w:rStyle w:val="Emphasis"/>
        </w:rPr>
      </w:pPr>
      <w:r w:rsidRPr="009F58BB">
        <w:rPr>
          <w:sz w:val="16"/>
        </w:rPr>
        <w:t xml:space="preserve">3. Worker Power. </w:t>
      </w:r>
      <w:r w:rsidRPr="009F58BB">
        <w:rPr>
          <w:rStyle w:val="Emphasis"/>
          <w:highlight w:val="green"/>
        </w:rPr>
        <w:t>Any system</w:t>
      </w:r>
      <w:r w:rsidRPr="009F58BB">
        <w:rPr>
          <w:sz w:val="16"/>
        </w:rPr>
        <w:t xml:space="preserve"> </w:t>
      </w:r>
      <w:r w:rsidRPr="009F58BB">
        <w:rPr>
          <w:rStyle w:val="StyleUnderline"/>
        </w:rPr>
        <w:t>of sectoral bargaining</w:t>
      </w:r>
      <w:r w:rsidRPr="009F58BB">
        <w:rPr>
          <w:sz w:val="16"/>
        </w:rPr>
        <w:t xml:space="preserve"> </w:t>
      </w:r>
      <w:r w:rsidRPr="009F58BB">
        <w:rPr>
          <w:rStyle w:val="Emphasis"/>
          <w:highlight w:val="green"/>
        </w:rPr>
        <w:t>must</w:t>
      </w:r>
      <w:r w:rsidRPr="009F58BB">
        <w:rPr>
          <w:sz w:val="16"/>
          <w:highlight w:val="green"/>
        </w:rPr>
        <w:t xml:space="preserve"> </w:t>
      </w:r>
      <w:r w:rsidRPr="009F58BB">
        <w:rPr>
          <w:rStyle w:val="StyleUnderline"/>
          <w:highlight w:val="green"/>
        </w:rPr>
        <w:t>be built on</w:t>
      </w:r>
      <w:r w:rsidRPr="009F58BB">
        <w:rPr>
          <w:rStyle w:val="StyleUnderline"/>
        </w:rPr>
        <w:t xml:space="preserve"> a bedrock of </w:t>
      </w:r>
      <w:r w:rsidRPr="009F58BB">
        <w:rPr>
          <w:rStyle w:val="Emphasis"/>
          <w:highlight w:val="green"/>
        </w:rPr>
        <w:t>worker power</w:t>
      </w:r>
      <w:r w:rsidRPr="009F58BB">
        <w:rPr>
          <w:rStyle w:val="StyleUnderline"/>
        </w:rPr>
        <w:t xml:space="preserve"> and worker democracy</w:t>
      </w:r>
      <w:r w:rsidRPr="009F58BB">
        <w:rPr>
          <w:sz w:val="16"/>
        </w:rPr>
        <w:t xml:space="preserve">. That means that </w:t>
      </w:r>
      <w:r w:rsidRPr="009F58BB">
        <w:rPr>
          <w:rStyle w:val="StyleUnderline"/>
          <w:highlight w:val="green"/>
        </w:rPr>
        <w:t>any</w:t>
      </w:r>
      <w:r w:rsidRPr="009F58BB">
        <w:rPr>
          <w:rStyle w:val="StyleUnderline"/>
        </w:rPr>
        <w:t xml:space="preserve">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w:t>
      </w:r>
      <w:r w:rsidRPr="009F58BB">
        <w:rPr>
          <w:rStyle w:val="StyleUnderline"/>
          <w:highlight w:val="green"/>
        </w:rPr>
        <w:t>must have,</w:t>
      </w:r>
      <w:r w:rsidRPr="009F58BB">
        <w:rPr>
          <w:sz w:val="16"/>
          <w:highlight w:val="green"/>
        </w:rPr>
        <w:t xml:space="preserve"> </w:t>
      </w:r>
      <w:r w:rsidRPr="009F58BB">
        <w:rPr>
          <w:rStyle w:val="Emphasis"/>
          <w:highlight w:val="green"/>
        </w:rPr>
        <w:t>as a prerequisite</w:t>
      </w:r>
      <w:r w:rsidRPr="009F58BB">
        <w:rPr>
          <w:sz w:val="16"/>
        </w:rPr>
        <w:t xml:space="preserve">, </w:t>
      </w:r>
      <w:r w:rsidRPr="009F58BB">
        <w:rPr>
          <w:rStyle w:val="StyleUnderline"/>
          <w:highlight w:val="green"/>
        </w:rPr>
        <w:t>organized and democratic worker org</w:t>
      </w:r>
      <w:r w:rsidRPr="009F58BB">
        <w:rPr>
          <w:rStyle w:val="StyleUnderline"/>
        </w:rPr>
        <w:t>anization</w:t>
      </w:r>
      <w:r w:rsidRPr="009F58BB">
        <w:rPr>
          <w:rStyle w:val="StyleUnderline"/>
          <w:highlight w:val="green"/>
        </w:rPr>
        <w:t>s</w:t>
      </w:r>
      <w:r w:rsidRPr="009F58BB">
        <w:rPr>
          <w:rStyle w:val="StyleUnderline"/>
        </w:rPr>
        <w:t xml:space="preserve"> </w:t>
      </w:r>
      <w:r w:rsidRPr="009F58BB">
        <w:rPr>
          <w:rStyle w:val="StyleUnderline"/>
          <w:highlight w:val="green"/>
        </w:rPr>
        <w:t>in place</w:t>
      </w:r>
      <w:r w:rsidRPr="009F58BB">
        <w:rPr>
          <w:sz w:val="16"/>
        </w:rPr>
        <w:t xml:space="preserve"> to serve as the bargaining representative. The </w:t>
      </w:r>
      <w:r w:rsidRPr="009F58BB">
        <w:rPr>
          <w:rStyle w:val="StyleUnderline"/>
          <w:highlight w:val="green"/>
        </w:rPr>
        <w:t>examples</w:t>
      </w:r>
      <w:r w:rsidRPr="009F58BB">
        <w:rPr>
          <w:rStyle w:val="StyleUnderline"/>
        </w:rPr>
        <w:t xml:space="preserve"> of sectoral bargaining that </w:t>
      </w:r>
      <w:r w:rsidRPr="009F58BB">
        <w:rPr>
          <w:rStyle w:val="StyleUnderline"/>
          <w:highlight w:val="green"/>
        </w:rPr>
        <w:t>proponents</w:t>
      </w:r>
      <w:r w:rsidRPr="009F58BB">
        <w:rPr>
          <w:rStyle w:val="StyleUnderline"/>
        </w:rPr>
        <w:t xml:space="preserve"> most often </w:t>
      </w:r>
      <w:r w:rsidRPr="009F58BB">
        <w:rPr>
          <w:rStyle w:val="StyleUnderline"/>
          <w:highlight w:val="green"/>
        </w:rPr>
        <w:t>point to,</w:t>
      </w:r>
      <w:r w:rsidRPr="009F58BB">
        <w:rPr>
          <w:rStyle w:val="StyleUnderline"/>
        </w:rPr>
        <w:t xml:space="preserve"> those in</w:t>
      </w:r>
      <w:r w:rsidRPr="009F58BB">
        <w:rPr>
          <w:sz w:val="16"/>
        </w:rPr>
        <w:t xml:space="preserve"> </w:t>
      </w:r>
      <w:r w:rsidRPr="009F58BB">
        <w:rPr>
          <w:rStyle w:val="StyleUnderline"/>
        </w:rPr>
        <w:t xml:space="preserve">European countries like Germany and Belgium, are </w:t>
      </w:r>
      <w:r w:rsidRPr="009F58BB">
        <w:rPr>
          <w:rStyle w:val="StyleUnderline"/>
          <w:highlight w:val="green"/>
        </w:rPr>
        <w:t>depend</w:t>
      </w:r>
      <w:r w:rsidRPr="009F58BB">
        <w:rPr>
          <w:rStyle w:val="StyleUnderline"/>
        </w:rPr>
        <w:t xml:space="preserve">ent </w:t>
      </w:r>
      <w:r w:rsidRPr="009F58BB">
        <w:rPr>
          <w:rStyle w:val="StyleUnderline"/>
          <w:highlight w:val="green"/>
        </w:rPr>
        <w:t>on century-old robust, large</w:t>
      </w:r>
      <w:r w:rsidRPr="009F58BB">
        <w:rPr>
          <w:rStyle w:val="StyleUnderline"/>
        </w:rPr>
        <w:t xml:space="preserve">, democratic labor </w:t>
      </w:r>
      <w:r w:rsidRPr="009F58BB">
        <w:rPr>
          <w:rStyle w:val="StyleUnderline"/>
          <w:highlight w:val="green"/>
        </w:rPr>
        <w:t>unions</w:t>
      </w:r>
      <w:r w:rsidRPr="009F58BB">
        <w:rPr>
          <w:sz w:val="16"/>
        </w:rPr>
        <w:t xml:space="preserve">. </w:t>
      </w:r>
      <w:r w:rsidRPr="009F58BB">
        <w:t>The</w:t>
      </w:r>
      <w:r w:rsidRPr="009F58BB">
        <w:rPr>
          <w:rStyle w:val="StyleUnderline"/>
        </w:rPr>
        <w:t xml:space="preserve"> creation of their sectoral bargaining systems was the result of decades of intense organizing and collective struggle</w:t>
      </w:r>
      <w:r w:rsidRPr="009F58BB">
        <w:rPr>
          <w:sz w:val="16"/>
        </w:rPr>
        <w:t xml:space="preserve">, and was meant to contain, systematize, and tame that struggle. Whatever the other benefits and drawbacks of that may be, that has meant that employers always understand that at the bargaining table they face the credible threat of mass worker action, up to and including mass strikes. </w:t>
      </w:r>
      <w:r w:rsidRPr="009F58BB">
        <w:rPr>
          <w:rStyle w:val="StyleUnderline"/>
          <w:highlight w:val="green"/>
        </w:rPr>
        <w:t>Without that</w:t>
      </w:r>
      <w:r w:rsidRPr="009F58BB">
        <w:rPr>
          <w:rStyle w:val="StyleUnderline"/>
        </w:rPr>
        <w:t xml:space="preserve"> power,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w:t>
      </w:r>
      <w:r w:rsidRPr="009F58BB">
        <w:rPr>
          <w:rStyle w:val="StyleUnderline"/>
          <w:highlight w:val="green"/>
        </w:rPr>
        <w:t>is</w:t>
      </w:r>
      <w:r w:rsidRPr="009F58BB">
        <w:rPr>
          <w:rStyle w:val="StyleUnderline"/>
        </w:rPr>
        <w:t xml:space="preserve"> reduced to </w:t>
      </w:r>
      <w:r w:rsidRPr="009F58BB">
        <w:rPr>
          <w:rStyle w:val="Emphasis"/>
        </w:rPr>
        <w:t xml:space="preserve">sectoral </w:t>
      </w:r>
      <w:r w:rsidRPr="009F58BB">
        <w:rPr>
          <w:rStyle w:val="Emphasis"/>
          <w:highlight w:val="green"/>
        </w:rPr>
        <w:t>begging</w:t>
      </w:r>
      <w:r w:rsidRPr="009F58BB">
        <w:rPr>
          <w:rStyle w:val="StyleUnderline"/>
        </w:rPr>
        <w:t xml:space="preserve"> by workers, </w:t>
      </w:r>
      <w:r w:rsidRPr="009F58BB">
        <w:rPr>
          <w:rStyle w:val="StyleUnderline"/>
          <w:highlight w:val="green"/>
        </w:rPr>
        <w:t xml:space="preserve">with </w:t>
      </w:r>
      <w:r w:rsidRPr="009F58BB">
        <w:rPr>
          <w:rStyle w:val="Emphasis"/>
          <w:highlight w:val="green"/>
        </w:rPr>
        <w:t>terms dictated by employers</w:t>
      </w:r>
      <w:r w:rsidRPr="009F58BB">
        <w:rPr>
          <w:rStyle w:val="Emphasis"/>
        </w:rPr>
        <w:t>.</w:t>
      </w:r>
    </w:p>
    <w:p w14:paraId="0C670BA9" w14:textId="77777777" w:rsidR="001D4841" w:rsidRPr="009F58BB" w:rsidRDefault="001D4841" w:rsidP="001D4841">
      <w:pPr>
        <w:pStyle w:val="Heading4"/>
      </w:pPr>
      <w:r w:rsidRPr="009F58BB">
        <w:t xml:space="preserve">Employer pushback will </w:t>
      </w:r>
      <w:r w:rsidRPr="009F58BB">
        <w:rPr>
          <w:u w:val="single"/>
        </w:rPr>
        <w:t>dominate</w:t>
      </w:r>
      <w:r w:rsidRPr="009F58BB">
        <w:t xml:space="preserve"> SB systems in the US – it won’t successfully build labor power</w:t>
      </w:r>
    </w:p>
    <w:p w14:paraId="6836F921" w14:textId="77777777" w:rsidR="001D4841" w:rsidRPr="009F58BB" w:rsidRDefault="001D4841" w:rsidP="001D4841">
      <w:r w:rsidRPr="009F58BB">
        <w:rPr>
          <w:rStyle w:val="Style13ptBold"/>
        </w:rPr>
        <w:t>Lewis 21</w:t>
      </w:r>
      <w:r w:rsidRPr="009F58BB">
        <w:t xml:space="preserve"> [C.M. Lewis, editor of Strikewave and a union activist in Pennsylvania, "Book Review: 'Re-Union: How Bold Labor Reforms Can Repair, Revitalize, and Reunite the United States'," Strikewave, 05/06/2021, https://www.thestrikewave.com/original-content/book-review-re-union-how-bold-labor-reforms-can-repair-revitalize-and-reunite-the-united-states]</w:t>
      </w:r>
    </w:p>
    <w:p w14:paraId="200063AC" w14:textId="77777777" w:rsidR="001D4841" w:rsidRPr="009F58BB" w:rsidRDefault="001D4841" w:rsidP="001D4841">
      <w:pPr>
        <w:rPr>
          <w:sz w:val="16"/>
        </w:rPr>
      </w:pPr>
      <w:r w:rsidRPr="009F58BB">
        <w:rPr>
          <w:rStyle w:val="StyleUnderline"/>
        </w:rPr>
        <w:t xml:space="preserve">However, there are </w:t>
      </w:r>
      <w:r w:rsidRPr="009F58BB">
        <w:rPr>
          <w:rStyle w:val="Emphasis"/>
        </w:rPr>
        <w:t>critical flaws</w:t>
      </w:r>
      <w:r w:rsidRPr="009F58BB">
        <w:rPr>
          <w:sz w:val="16"/>
        </w:rPr>
        <w:t xml:space="preserve"> </w:t>
      </w:r>
      <w:r w:rsidRPr="009F58BB">
        <w:rPr>
          <w:rStyle w:val="StyleUnderline"/>
        </w:rPr>
        <w:t>that</w:t>
      </w:r>
      <w:r w:rsidRPr="009F58BB">
        <w:rPr>
          <w:sz w:val="16"/>
        </w:rPr>
        <w:t xml:space="preserve"> ultimately </w:t>
      </w:r>
      <w:r w:rsidRPr="009F58BB">
        <w:rPr>
          <w:rStyle w:val="Emphasis"/>
        </w:rPr>
        <w:t>limit the book’s usefulness</w:t>
      </w:r>
      <w:r w:rsidRPr="009F58BB">
        <w:rPr>
          <w:sz w:val="16"/>
        </w:rPr>
        <w:t xml:space="preserve"> </w:t>
      </w:r>
      <w:r w:rsidRPr="009F58BB">
        <w:rPr>
          <w:rStyle w:val="StyleUnderline"/>
        </w:rPr>
        <w:t>and</w:t>
      </w:r>
      <w:r w:rsidRPr="009F58BB">
        <w:rPr>
          <w:sz w:val="16"/>
        </w:rPr>
        <w:t xml:space="preserve"> </w:t>
      </w:r>
      <w:r w:rsidRPr="009F58BB">
        <w:rPr>
          <w:rStyle w:val="Emphasis"/>
        </w:rPr>
        <w:t>call into question</w:t>
      </w:r>
      <w:r w:rsidRPr="009F58BB">
        <w:rPr>
          <w:sz w:val="16"/>
        </w:rPr>
        <w:t xml:space="preserve"> many of </w:t>
      </w:r>
      <w:r w:rsidRPr="009F58BB">
        <w:rPr>
          <w:rStyle w:val="StyleUnderline"/>
        </w:rPr>
        <w:t>its</w:t>
      </w:r>
      <w:r w:rsidRPr="009F58BB">
        <w:rPr>
          <w:sz w:val="16"/>
        </w:rPr>
        <w:t xml:space="preserve"> </w:t>
      </w:r>
      <w:r w:rsidRPr="009F58BB">
        <w:rPr>
          <w:rStyle w:val="Emphasis"/>
        </w:rPr>
        <w:t>core assumptions</w:t>
      </w:r>
      <w:r w:rsidRPr="009F58BB">
        <w:rPr>
          <w:sz w:val="16"/>
        </w:rPr>
        <w:t>.</w:t>
      </w:r>
    </w:p>
    <w:p w14:paraId="49FC7A8D" w14:textId="77777777" w:rsidR="001D4841" w:rsidRPr="009F58BB" w:rsidRDefault="001D4841" w:rsidP="001D4841">
      <w:pPr>
        <w:rPr>
          <w:sz w:val="16"/>
        </w:rPr>
      </w:pPr>
      <w:r w:rsidRPr="009F58BB">
        <w:rPr>
          <w:sz w:val="16"/>
        </w:rPr>
        <w:t>There are odd choices of framing and presentations of fact throughout the book. As an example, Madland presents organized labor in the United Kingdom as, “fiercely autonomous,” and dubious of state action, ignoring the creation of the Labour Party by the Trades Union Congress in 1900 and the continued formal affiliation of trade unions to the Party. Indeed, British labor unions are formally represented on the Labour Party’s National Executive Committee, and UK Labour’s aggressive support for the welfare state and nationalized industries prior to the Thatcher era was strongly reflective of trade union political priorities. They have historically sought to defend their power and workers’ rights through political (and state) action -- so much so that they created one of the two main political parties in the United Kingdom.</w:t>
      </w:r>
    </w:p>
    <w:p w14:paraId="75F64E7B" w14:textId="77777777" w:rsidR="001D4841" w:rsidRPr="009F58BB" w:rsidRDefault="001D4841" w:rsidP="001D4841">
      <w:pPr>
        <w:rPr>
          <w:sz w:val="16"/>
        </w:rPr>
      </w:pPr>
      <w:r w:rsidRPr="009F58BB">
        <w:rPr>
          <w:rStyle w:val="StyleUnderline"/>
        </w:rPr>
        <w:t>There are</w:t>
      </w:r>
      <w:r w:rsidRPr="009F58BB">
        <w:rPr>
          <w:sz w:val="16"/>
        </w:rPr>
        <w:t xml:space="preserve"> also </w:t>
      </w:r>
      <w:r w:rsidRPr="009F58BB">
        <w:rPr>
          <w:rStyle w:val="StyleUnderline"/>
        </w:rPr>
        <w:t>areas</w:t>
      </w:r>
      <w:r w:rsidRPr="009F58BB">
        <w:rPr>
          <w:sz w:val="16"/>
        </w:rPr>
        <w:t xml:space="preserve"> </w:t>
      </w:r>
      <w:r w:rsidRPr="009F58BB">
        <w:rPr>
          <w:rStyle w:val="Emphasis"/>
        </w:rPr>
        <w:t>left unaddressed</w:t>
      </w:r>
      <w:r w:rsidRPr="009F58BB">
        <w:rPr>
          <w:sz w:val="16"/>
        </w:rPr>
        <w:t xml:space="preserve"> </w:t>
      </w:r>
      <w:r w:rsidRPr="009F58BB">
        <w:rPr>
          <w:rStyle w:val="StyleUnderline"/>
        </w:rPr>
        <w:t>that call into</w:t>
      </w:r>
      <w:r w:rsidRPr="009F58BB">
        <w:rPr>
          <w:sz w:val="16"/>
        </w:rPr>
        <w:t xml:space="preserve"> </w:t>
      </w:r>
      <w:r w:rsidRPr="009F58BB">
        <w:rPr>
          <w:rStyle w:val="Emphasis"/>
        </w:rPr>
        <w:t>question</w:t>
      </w:r>
      <w:r w:rsidRPr="009F58BB">
        <w:rPr>
          <w:sz w:val="16"/>
        </w:rPr>
        <w:t xml:space="preserve"> some of </w:t>
      </w:r>
      <w:r w:rsidRPr="009F58BB">
        <w:rPr>
          <w:rStyle w:val="StyleUnderline"/>
        </w:rPr>
        <w:t>his</w:t>
      </w:r>
      <w:r w:rsidRPr="009F58BB">
        <w:rPr>
          <w:sz w:val="16"/>
        </w:rPr>
        <w:t xml:space="preserve"> </w:t>
      </w:r>
      <w:r w:rsidRPr="009F58BB">
        <w:rPr>
          <w:rStyle w:val="Emphasis"/>
        </w:rPr>
        <w:t>policy prescriptions</w:t>
      </w:r>
      <w:r w:rsidRPr="009F58BB">
        <w:rPr>
          <w:rStyle w:val="StyleUnderline"/>
        </w:rPr>
        <w:t xml:space="preserve">. Although Madland is correct that the </w:t>
      </w:r>
      <w:r w:rsidRPr="009F58BB">
        <w:rPr>
          <w:rStyle w:val="StyleUnderline"/>
          <w:highlight w:val="green"/>
        </w:rPr>
        <w:t>Ghent</w:t>
      </w:r>
      <w:r w:rsidRPr="009F58BB">
        <w:rPr>
          <w:rStyle w:val="StyleUnderline"/>
        </w:rPr>
        <w:t xml:space="preserve"> system has proven </w:t>
      </w:r>
      <w:r w:rsidRPr="009F58BB">
        <w:rPr>
          <w:rStyle w:val="Emphasis"/>
        </w:rPr>
        <w:t>more durable</w:t>
      </w:r>
      <w:r w:rsidRPr="009F58BB">
        <w:rPr>
          <w:sz w:val="16"/>
        </w:rPr>
        <w:t xml:space="preserve"> </w:t>
      </w:r>
      <w:r w:rsidRPr="009F58BB">
        <w:rPr>
          <w:rStyle w:val="StyleUnderline"/>
        </w:rPr>
        <w:t xml:space="preserve">in countries like Belgium, Sweden, and Denmark, it has </w:t>
      </w:r>
      <w:r w:rsidRPr="009F58BB">
        <w:rPr>
          <w:rStyle w:val="StyleUnderline"/>
          <w:highlight w:val="green"/>
        </w:rPr>
        <w:t>increasingly</w:t>
      </w:r>
      <w:r w:rsidRPr="009F58BB">
        <w:rPr>
          <w:sz w:val="16"/>
          <w:highlight w:val="green"/>
        </w:rPr>
        <w:t xml:space="preserve"> </w:t>
      </w:r>
      <w:r w:rsidRPr="009F58BB">
        <w:rPr>
          <w:rStyle w:val="Emphasis"/>
          <w:highlight w:val="green"/>
        </w:rPr>
        <w:t>declined</w:t>
      </w:r>
      <w:r w:rsidRPr="009F58BB">
        <w:rPr>
          <w:rStyle w:val="StyleUnderline"/>
        </w:rPr>
        <w:t>—</w:t>
      </w:r>
      <w:r w:rsidRPr="009F58BB">
        <w:rPr>
          <w:rStyle w:val="StyleUnderline"/>
          <w:highlight w:val="green"/>
        </w:rPr>
        <w:t xml:space="preserve">and </w:t>
      </w:r>
      <w:proofErr w:type="gramStart"/>
      <w:r w:rsidRPr="009F58BB">
        <w:rPr>
          <w:rStyle w:val="StyleUnderline"/>
          <w:highlight w:val="green"/>
        </w:rPr>
        <w:t>with it</w:t>
      </w:r>
      <w:proofErr w:type="gramEnd"/>
      <w:r w:rsidRPr="009F58BB">
        <w:rPr>
          <w:sz w:val="16"/>
        </w:rPr>
        <w:t xml:space="preserve"> </w:t>
      </w:r>
      <w:r w:rsidRPr="009F58BB">
        <w:rPr>
          <w:rStyle w:val="Emphasis"/>
        </w:rPr>
        <w:t xml:space="preserve">union </w:t>
      </w:r>
      <w:r w:rsidRPr="009F58BB">
        <w:rPr>
          <w:rStyle w:val="Emphasis"/>
          <w:highlight w:val="green"/>
        </w:rPr>
        <w:t>membership</w:t>
      </w:r>
      <w:r w:rsidRPr="009F58BB">
        <w:rPr>
          <w:rStyle w:val="StyleUnderline"/>
        </w:rPr>
        <w:t>—over the</w:t>
      </w:r>
      <w:r w:rsidRPr="009F58BB">
        <w:rPr>
          <w:sz w:val="16"/>
        </w:rPr>
        <w:t xml:space="preserve"> </w:t>
      </w:r>
      <w:r w:rsidRPr="009F58BB">
        <w:rPr>
          <w:rStyle w:val="Emphasis"/>
        </w:rPr>
        <w:t>past</w:t>
      </w:r>
      <w:r w:rsidRPr="009F58BB">
        <w:rPr>
          <w:sz w:val="16"/>
        </w:rPr>
        <w:t xml:space="preserve"> two </w:t>
      </w:r>
      <w:r w:rsidRPr="009F58BB">
        <w:rPr>
          <w:rStyle w:val="Emphasis"/>
        </w:rPr>
        <w:t>decades</w:t>
      </w:r>
      <w:r w:rsidRPr="009F58BB">
        <w:rPr>
          <w:rStyle w:val="StyleUnderline"/>
        </w:rPr>
        <w:t>. Governments have</w:t>
      </w:r>
      <w:r w:rsidRPr="009F58BB">
        <w:rPr>
          <w:sz w:val="16"/>
        </w:rPr>
        <w:t xml:space="preserve"> </w:t>
      </w:r>
      <w:r w:rsidRPr="009F58BB">
        <w:rPr>
          <w:rStyle w:val="Emphasis"/>
        </w:rPr>
        <w:t>ended trade union monopolies</w:t>
      </w:r>
      <w:r w:rsidRPr="009F58BB">
        <w:rPr>
          <w:sz w:val="16"/>
        </w:rPr>
        <w:t xml:space="preserve"> </w:t>
      </w:r>
      <w:r w:rsidRPr="009F58BB">
        <w:rPr>
          <w:rStyle w:val="StyleUnderline"/>
        </w:rPr>
        <w:t xml:space="preserve">on unemployment compensation and introduced alternatives, </w:t>
      </w:r>
      <w:r w:rsidRPr="009F58BB">
        <w:rPr>
          <w:rStyle w:val="StyleUnderline"/>
          <w:highlight w:val="green"/>
        </w:rPr>
        <w:t>call</w:t>
      </w:r>
      <w:r w:rsidRPr="009F58BB">
        <w:rPr>
          <w:rStyle w:val="StyleUnderline"/>
        </w:rPr>
        <w:t xml:space="preserve">ing </w:t>
      </w:r>
      <w:r w:rsidRPr="009F58BB">
        <w:rPr>
          <w:rStyle w:val="StyleUnderline"/>
          <w:highlight w:val="green"/>
        </w:rPr>
        <w:t>into question whether</w:t>
      </w:r>
      <w:r w:rsidRPr="009F58BB">
        <w:rPr>
          <w:rStyle w:val="StyleUnderline"/>
        </w:rPr>
        <w:t xml:space="preserve"> the Ghent </w:t>
      </w:r>
      <w:r w:rsidRPr="009F58BB">
        <w:rPr>
          <w:rStyle w:val="StyleUnderline"/>
          <w:highlight w:val="green"/>
        </w:rPr>
        <w:t>system is</w:t>
      </w:r>
      <w:r w:rsidRPr="009F58BB">
        <w:rPr>
          <w:rStyle w:val="StyleUnderline"/>
        </w:rPr>
        <w:t xml:space="preserve"> truly</w:t>
      </w:r>
      <w:r w:rsidRPr="009F58BB">
        <w:rPr>
          <w:sz w:val="16"/>
        </w:rPr>
        <w:t xml:space="preserve"> </w:t>
      </w:r>
      <w:r w:rsidRPr="009F58BB">
        <w:rPr>
          <w:rStyle w:val="Emphasis"/>
          <w:highlight w:val="green"/>
        </w:rPr>
        <w:t>resistant</w:t>
      </w:r>
      <w:r w:rsidRPr="009F58BB">
        <w:rPr>
          <w:sz w:val="16"/>
          <w:highlight w:val="green"/>
        </w:rPr>
        <w:t xml:space="preserve"> </w:t>
      </w:r>
      <w:r w:rsidRPr="009F58BB">
        <w:rPr>
          <w:rStyle w:val="StyleUnderline"/>
          <w:highlight w:val="green"/>
        </w:rPr>
        <w:t>to</w:t>
      </w:r>
      <w:r w:rsidRPr="009F58BB">
        <w:rPr>
          <w:rStyle w:val="StyleUnderline"/>
        </w:rPr>
        <w:t xml:space="preserve"> the</w:t>
      </w:r>
      <w:r w:rsidRPr="009F58BB">
        <w:rPr>
          <w:sz w:val="16"/>
        </w:rPr>
        <w:t xml:space="preserve"> </w:t>
      </w:r>
      <w:r w:rsidRPr="009F58BB">
        <w:rPr>
          <w:rStyle w:val="Emphasis"/>
          <w:highlight w:val="green"/>
        </w:rPr>
        <w:t>same forces</w:t>
      </w:r>
      <w:r w:rsidRPr="009F58BB">
        <w:rPr>
          <w:sz w:val="16"/>
          <w:highlight w:val="green"/>
        </w:rPr>
        <w:t xml:space="preserve"> </w:t>
      </w:r>
      <w:r w:rsidRPr="009F58BB">
        <w:rPr>
          <w:rStyle w:val="StyleUnderline"/>
          <w:highlight w:val="green"/>
        </w:rPr>
        <w:t xml:space="preserve">which </w:t>
      </w:r>
      <w:r w:rsidRPr="009F58BB">
        <w:rPr>
          <w:rStyle w:val="StyleUnderline"/>
        </w:rPr>
        <w:t xml:space="preserve">have </w:t>
      </w:r>
      <w:r w:rsidRPr="009F58BB">
        <w:rPr>
          <w:rStyle w:val="StyleUnderline"/>
          <w:highlight w:val="green"/>
        </w:rPr>
        <w:t>led to union decline</w:t>
      </w:r>
      <w:r w:rsidRPr="009F58BB">
        <w:rPr>
          <w:sz w:val="16"/>
          <w:highlight w:val="green"/>
        </w:rPr>
        <w:t xml:space="preserve"> </w:t>
      </w:r>
      <w:r w:rsidRPr="009F58BB">
        <w:rPr>
          <w:rStyle w:val="Emphasis"/>
          <w:highlight w:val="green"/>
        </w:rPr>
        <w:t>across the globe</w:t>
      </w:r>
      <w:r w:rsidRPr="009F58BB">
        <w:rPr>
          <w:rStyle w:val="StyleUnderline"/>
          <w:highlight w:val="green"/>
        </w:rPr>
        <w:t xml:space="preserve">, </w:t>
      </w:r>
      <w:r w:rsidRPr="009F58BB">
        <w:rPr>
          <w:rStyle w:val="StyleUnderline"/>
        </w:rPr>
        <w:t>or whether it simply</w:t>
      </w:r>
      <w:r w:rsidRPr="009F58BB">
        <w:rPr>
          <w:sz w:val="16"/>
        </w:rPr>
        <w:t xml:space="preserve"> </w:t>
      </w:r>
      <w:r w:rsidRPr="009F58BB">
        <w:rPr>
          <w:rStyle w:val="Emphasis"/>
        </w:rPr>
        <w:t>delayed the effects</w:t>
      </w:r>
      <w:r w:rsidRPr="009F58BB">
        <w:rPr>
          <w:sz w:val="16"/>
        </w:rPr>
        <w:t>. This question is left unanswered.</w:t>
      </w:r>
    </w:p>
    <w:p w14:paraId="052DCE08" w14:textId="77777777" w:rsidR="001D4841" w:rsidRPr="009F58BB" w:rsidRDefault="001D4841" w:rsidP="001D4841">
      <w:pPr>
        <w:rPr>
          <w:sz w:val="16"/>
        </w:rPr>
      </w:pPr>
      <w:r w:rsidRPr="009F58BB">
        <w:rPr>
          <w:rStyle w:val="StyleUnderline"/>
        </w:rPr>
        <w:t xml:space="preserve">Envisioning </w:t>
      </w:r>
      <w:r w:rsidRPr="009F58BB">
        <w:rPr>
          <w:rStyle w:val="StyleUnderline"/>
          <w:highlight w:val="green"/>
        </w:rPr>
        <w:t xml:space="preserve">an </w:t>
      </w:r>
      <w:r w:rsidRPr="009F58BB">
        <w:rPr>
          <w:rStyle w:val="Emphasis"/>
          <w:highlight w:val="green"/>
        </w:rPr>
        <w:t>American equivalent</w:t>
      </w:r>
      <w:r w:rsidRPr="009F58BB">
        <w:rPr>
          <w:sz w:val="16"/>
        </w:rPr>
        <w:t xml:space="preserve"> </w:t>
      </w:r>
      <w:r w:rsidRPr="009F58BB">
        <w:rPr>
          <w:rStyle w:val="StyleUnderline"/>
        </w:rPr>
        <w:t xml:space="preserve">of the Ghent system based on portable benefits </w:t>
      </w:r>
      <w:r w:rsidRPr="009F58BB">
        <w:rPr>
          <w:rStyle w:val="StyleUnderline"/>
          <w:highlight w:val="green"/>
        </w:rPr>
        <w:t>leads to</w:t>
      </w:r>
      <w:r w:rsidRPr="009F58BB">
        <w:rPr>
          <w:sz w:val="16"/>
          <w:highlight w:val="green"/>
        </w:rPr>
        <w:t xml:space="preserve"> </w:t>
      </w:r>
      <w:r w:rsidRPr="009F58BB">
        <w:rPr>
          <w:rStyle w:val="Emphasis"/>
          <w:highlight w:val="green"/>
        </w:rPr>
        <w:t>immediate questions</w:t>
      </w:r>
      <w:r w:rsidRPr="009F58BB">
        <w:rPr>
          <w:sz w:val="16"/>
        </w:rPr>
        <w:t xml:space="preserve">. Portable benefits refer to benefits (like health insurance) that travel with the employee and are not connected to the employer: a clear benefit to workers, as they’re no longer tied to employers by their reliance on employer-provided benefits. Madland points to labor-management benefit trusts as an existing system of quasi-portable benefits, such as SAG-AFTRA’s healthcare plan (which has recently suffered through controversy). </w:t>
      </w:r>
    </w:p>
    <w:p w14:paraId="4945BA6F" w14:textId="77777777" w:rsidR="001D4841" w:rsidRPr="009F58BB" w:rsidRDefault="001D4841" w:rsidP="001D4841">
      <w:pPr>
        <w:rPr>
          <w:sz w:val="16"/>
        </w:rPr>
      </w:pPr>
      <w:r w:rsidRPr="009F58BB">
        <w:rPr>
          <w:rStyle w:val="StyleUnderline"/>
        </w:rPr>
        <w:t>He is correct that access to</w:t>
      </w:r>
      <w:r w:rsidRPr="009F58BB">
        <w:rPr>
          <w:sz w:val="16"/>
        </w:rPr>
        <w:t xml:space="preserve"> these </w:t>
      </w:r>
      <w:r w:rsidRPr="009F58BB">
        <w:rPr>
          <w:rStyle w:val="StyleUnderline"/>
        </w:rPr>
        <w:t>benefits incentivizes membership</w:t>
      </w:r>
      <w:r w:rsidRPr="009F58BB">
        <w:rPr>
          <w:sz w:val="16"/>
        </w:rPr>
        <w:t xml:space="preserve">; this is clearly demonstrated by the value actors place on SAG-AFTRA membership and entailed access to healthcare. </w:t>
      </w:r>
      <w:r w:rsidRPr="009F58BB">
        <w:rPr>
          <w:rStyle w:val="StyleUnderline"/>
        </w:rPr>
        <w:t xml:space="preserve">However, closely tying union recruitment strategies to monopolies over benefits creates an incentive to </w:t>
      </w:r>
      <w:r w:rsidRPr="009F58BB">
        <w:rPr>
          <w:rStyle w:val="Emphasis"/>
        </w:rPr>
        <w:t>defend their privileges</w:t>
      </w:r>
      <w:r w:rsidRPr="009F58BB">
        <w:rPr>
          <w:rStyle w:val="StyleUnderline"/>
        </w:rPr>
        <w:t>, as well as an inherent</w:t>
      </w:r>
      <w:r w:rsidRPr="009F58BB">
        <w:rPr>
          <w:sz w:val="16"/>
        </w:rPr>
        <w:t xml:space="preserve"> </w:t>
      </w:r>
      <w:r w:rsidRPr="009F58BB">
        <w:rPr>
          <w:rStyle w:val="Emphasis"/>
        </w:rPr>
        <w:t>tension</w:t>
      </w:r>
      <w:r w:rsidRPr="009F58BB">
        <w:rPr>
          <w:sz w:val="16"/>
        </w:rPr>
        <w:t xml:space="preserve"> </w:t>
      </w:r>
      <w:r w:rsidRPr="009F58BB">
        <w:rPr>
          <w:rStyle w:val="StyleUnderline"/>
        </w:rPr>
        <w:t>between</w:t>
      </w:r>
      <w:r w:rsidRPr="009F58BB">
        <w:rPr>
          <w:sz w:val="16"/>
        </w:rPr>
        <w:t xml:space="preserve"> </w:t>
      </w:r>
      <w:r w:rsidRPr="009F58BB">
        <w:rPr>
          <w:rStyle w:val="Emphasis"/>
        </w:rPr>
        <w:t>union privileges</w:t>
      </w:r>
      <w:r w:rsidRPr="009F58BB">
        <w:rPr>
          <w:sz w:val="16"/>
        </w:rPr>
        <w:t xml:space="preserve"> </w:t>
      </w:r>
      <w:r w:rsidRPr="009F58BB">
        <w:rPr>
          <w:rStyle w:val="StyleUnderline"/>
        </w:rPr>
        <w:t>and</w:t>
      </w:r>
      <w:r w:rsidRPr="009F58BB">
        <w:rPr>
          <w:sz w:val="16"/>
        </w:rPr>
        <w:t xml:space="preserve"> </w:t>
      </w:r>
      <w:r w:rsidRPr="009F58BB">
        <w:rPr>
          <w:rStyle w:val="Emphasis"/>
        </w:rPr>
        <w:t>universal demands</w:t>
      </w:r>
      <w:r w:rsidRPr="009F58BB">
        <w:rPr>
          <w:sz w:val="16"/>
        </w:rPr>
        <w:t xml:space="preserve">. This tension is </w:t>
      </w:r>
      <w:r w:rsidRPr="009F58BB">
        <w:rPr>
          <w:rStyle w:val="StyleUnderline"/>
        </w:rPr>
        <w:t>well</w:t>
      </w:r>
      <w:r w:rsidRPr="009F58BB">
        <w:rPr>
          <w:sz w:val="16"/>
        </w:rPr>
        <w:t xml:space="preserve"> </w:t>
      </w:r>
      <w:r w:rsidRPr="009F58BB">
        <w:rPr>
          <w:rStyle w:val="Emphasis"/>
        </w:rPr>
        <w:t>demonstrated</w:t>
      </w:r>
      <w:r w:rsidRPr="009F58BB">
        <w:rPr>
          <w:sz w:val="16"/>
        </w:rPr>
        <w:t xml:space="preserve"> </w:t>
      </w:r>
      <w:r w:rsidRPr="009F58BB">
        <w:rPr>
          <w:rStyle w:val="StyleUnderline"/>
        </w:rPr>
        <w:t xml:space="preserve">by Culinary 226’s </w:t>
      </w:r>
      <w:r w:rsidRPr="009F58BB">
        <w:rPr>
          <w:rStyle w:val="Emphasis"/>
        </w:rPr>
        <w:t>opposition to “Medicare for All”</w:t>
      </w:r>
      <w:r w:rsidRPr="009F58BB">
        <w:rPr>
          <w:sz w:val="16"/>
        </w:rPr>
        <w:t xml:space="preserve"> in the 2020 presidential primary, with damaging consequences that tarnished their image with the wider public.</w:t>
      </w:r>
    </w:p>
    <w:p w14:paraId="130E10A4" w14:textId="77777777" w:rsidR="001D4841" w:rsidRPr="009F58BB" w:rsidRDefault="001D4841" w:rsidP="001D4841">
      <w:pPr>
        <w:rPr>
          <w:sz w:val="16"/>
        </w:rPr>
      </w:pPr>
      <w:r w:rsidRPr="009F58BB">
        <w:rPr>
          <w:rStyle w:val="StyleUnderline"/>
        </w:rPr>
        <w:t>This isn't simply a speculative consequence of the Ghent system. In some Ghent system nations, left-wing unions advocated for universal social benefits instead of voluntary programs administered by trade unions. They often</w:t>
      </w:r>
      <w:r w:rsidRPr="009F58BB">
        <w:rPr>
          <w:sz w:val="16"/>
        </w:rPr>
        <w:t xml:space="preserve"> </w:t>
      </w:r>
      <w:r w:rsidRPr="009F58BB">
        <w:rPr>
          <w:rStyle w:val="Emphasis"/>
        </w:rPr>
        <w:t>met fierce opposition</w:t>
      </w:r>
      <w:r w:rsidRPr="009F58BB">
        <w:rPr>
          <w:sz w:val="16"/>
        </w:rPr>
        <w:t xml:space="preserve"> </w:t>
      </w:r>
      <w:r w:rsidRPr="009F58BB">
        <w:rPr>
          <w:rStyle w:val="StyleUnderline"/>
        </w:rPr>
        <w:t>from more</w:t>
      </w:r>
      <w:r w:rsidRPr="009F58BB">
        <w:rPr>
          <w:sz w:val="16"/>
        </w:rPr>
        <w:t xml:space="preserve"> </w:t>
      </w:r>
      <w:r w:rsidRPr="009F58BB">
        <w:rPr>
          <w:rStyle w:val="Emphasis"/>
        </w:rPr>
        <w:t>conservative</w:t>
      </w:r>
      <w:r w:rsidRPr="009F58BB">
        <w:rPr>
          <w:sz w:val="16"/>
        </w:rPr>
        <w:t xml:space="preserve"> Christian Democratic </w:t>
      </w:r>
      <w:r w:rsidRPr="009F58BB">
        <w:rPr>
          <w:rStyle w:val="Emphasis"/>
        </w:rPr>
        <w:t>trade unions</w:t>
      </w:r>
      <w:r w:rsidRPr="009F58BB">
        <w:rPr>
          <w:rStyle w:val="StyleUnderline"/>
        </w:rPr>
        <w:t>, who supported the system as a</w:t>
      </w:r>
      <w:r w:rsidRPr="009F58BB">
        <w:rPr>
          <w:sz w:val="16"/>
        </w:rPr>
        <w:t xml:space="preserve"> </w:t>
      </w:r>
      <w:r w:rsidRPr="009F58BB">
        <w:rPr>
          <w:rStyle w:val="Emphasis"/>
        </w:rPr>
        <w:t>preferable alternative</w:t>
      </w:r>
      <w:r w:rsidRPr="009F58BB">
        <w:rPr>
          <w:sz w:val="16"/>
        </w:rPr>
        <w:t xml:space="preserve"> </w:t>
      </w:r>
      <w:r w:rsidRPr="009F58BB">
        <w:rPr>
          <w:rStyle w:val="StyleUnderline"/>
        </w:rPr>
        <w:t>to</w:t>
      </w:r>
      <w:r w:rsidRPr="009F58BB">
        <w:rPr>
          <w:sz w:val="16"/>
        </w:rPr>
        <w:t xml:space="preserve"> </w:t>
      </w:r>
      <w:r w:rsidRPr="009F58BB">
        <w:rPr>
          <w:rStyle w:val="Emphasis"/>
        </w:rPr>
        <w:t>government intervention</w:t>
      </w:r>
      <w:r w:rsidRPr="009F58BB">
        <w:rPr>
          <w:rStyle w:val="StyleUnderline"/>
        </w:rPr>
        <w:t>. The system’s history has been characterized by</w:t>
      </w:r>
      <w:r w:rsidRPr="009F58BB">
        <w:rPr>
          <w:sz w:val="16"/>
        </w:rPr>
        <w:t xml:space="preserve"> </w:t>
      </w:r>
      <w:r w:rsidRPr="009F58BB">
        <w:rPr>
          <w:rStyle w:val="Emphasis"/>
        </w:rPr>
        <w:t>political questions</w:t>
      </w:r>
      <w:r w:rsidRPr="009F58BB">
        <w:rPr>
          <w:sz w:val="16"/>
        </w:rPr>
        <w:t xml:space="preserve"> </w:t>
      </w:r>
      <w:r w:rsidRPr="009F58BB">
        <w:rPr>
          <w:rStyle w:val="StyleUnderline"/>
        </w:rPr>
        <w:t>of</w:t>
      </w:r>
      <w:r w:rsidRPr="009F58BB">
        <w:rPr>
          <w:sz w:val="16"/>
        </w:rPr>
        <w:t xml:space="preserve"> </w:t>
      </w:r>
      <w:r w:rsidRPr="009F58BB">
        <w:rPr>
          <w:rStyle w:val="Emphasis"/>
        </w:rPr>
        <w:t>universal social benefits</w:t>
      </w:r>
      <w:r w:rsidRPr="009F58BB">
        <w:rPr>
          <w:sz w:val="16"/>
        </w:rPr>
        <w:t xml:space="preserve">, </w:t>
      </w:r>
      <w:r w:rsidRPr="009F58BB">
        <w:rPr>
          <w:rStyle w:val="Emphasis"/>
        </w:rPr>
        <w:t>state action</w:t>
      </w:r>
      <w:r w:rsidRPr="009F58BB">
        <w:rPr>
          <w:rStyle w:val="StyleUnderline"/>
        </w:rPr>
        <w:t>, and the</w:t>
      </w:r>
      <w:r w:rsidRPr="009F58BB">
        <w:rPr>
          <w:sz w:val="16"/>
        </w:rPr>
        <w:t xml:space="preserve"> </w:t>
      </w:r>
      <w:r w:rsidRPr="009F58BB">
        <w:rPr>
          <w:rStyle w:val="Emphasis"/>
        </w:rPr>
        <w:t>broader role of government</w:t>
      </w:r>
      <w:r w:rsidRPr="009F58BB">
        <w:rPr>
          <w:rStyle w:val="StyleUnderline"/>
        </w:rPr>
        <w:t>; its</w:t>
      </w:r>
      <w:r w:rsidRPr="009F58BB">
        <w:rPr>
          <w:sz w:val="16"/>
        </w:rPr>
        <w:t xml:space="preserve"> </w:t>
      </w:r>
      <w:r w:rsidRPr="009F58BB">
        <w:rPr>
          <w:rStyle w:val="Emphasis"/>
        </w:rPr>
        <w:t>persistence</w:t>
      </w:r>
      <w:r w:rsidRPr="009F58BB">
        <w:rPr>
          <w:sz w:val="16"/>
        </w:rPr>
        <w:t xml:space="preserve"> </w:t>
      </w:r>
      <w:r w:rsidRPr="009F58BB">
        <w:rPr>
          <w:rStyle w:val="StyleUnderline"/>
        </w:rPr>
        <w:t xml:space="preserve">reflects the </w:t>
      </w:r>
      <w:r w:rsidRPr="009F58BB">
        <w:rPr>
          <w:rStyle w:val="Emphasis"/>
        </w:rPr>
        <w:t>triumph</w:t>
      </w:r>
      <w:r w:rsidRPr="009F58BB">
        <w:rPr>
          <w:sz w:val="16"/>
        </w:rPr>
        <w:t xml:space="preserve"> </w:t>
      </w:r>
      <w:r w:rsidRPr="009F58BB">
        <w:rPr>
          <w:rStyle w:val="StyleUnderline"/>
        </w:rPr>
        <w:t>of a</w:t>
      </w:r>
      <w:r w:rsidRPr="009F58BB">
        <w:rPr>
          <w:sz w:val="16"/>
        </w:rPr>
        <w:t xml:space="preserve"> </w:t>
      </w:r>
      <w:r w:rsidRPr="009F58BB">
        <w:rPr>
          <w:rStyle w:val="Emphasis"/>
        </w:rPr>
        <w:t>more conservative view</w:t>
      </w:r>
      <w:r w:rsidRPr="009F58BB">
        <w:rPr>
          <w:sz w:val="16"/>
        </w:rPr>
        <w:t xml:space="preserve"> </w:t>
      </w:r>
      <w:r w:rsidRPr="009F58BB">
        <w:rPr>
          <w:rStyle w:val="StyleUnderline"/>
        </w:rPr>
        <w:t>of</w:t>
      </w:r>
      <w:r w:rsidRPr="009F58BB">
        <w:rPr>
          <w:sz w:val="16"/>
        </w:rPr>
        <w:t xml:space="preserve"> </w:t>
      </w:r>
      <w:r w:rsidRPr="009F58BB">
        <w:rPr>
          <w:rStyle w:val="Emphasis"/>
        </w:rPr>
        <w:t>voluntarist social benefits</w:t>
      </w:r>
      <w:r w:rsidRPr="009F58BB">
        <w:rPr>
          <w:sz w:val="16"/>
        </w:rPr>
        <w:t xml:space="preserve"> </w:t>
      </w:r>
      <w:r w:rsidRPr="009F58BB">
        <w:rPr>
          <w:rStyle w:val="StyleUnderline"/>
        </w:rPr>
        <w:t>and</w:t>
      </w:r>
      <w:r w:rsidRPr="009F58BB">
        <w:rPr>
          <w:sz w:val="16"/>
        </w:rPr>
        <w:t xml:space="preserve"> </w:t>
      </w:r>
      <w:r w:rsidRPr="009F58BB">
        <w:rPr>
          <w:rStyle w:val="Emphasis"/>
        </w:rPr>
        <w:t>reduced state action</w:t>
      </w:r>
      <w:r w:rsidRPr="009F58BB">
        <w:rPr>
          <w:sz w:val="16"/>
        </w:rPr>
        <w:t>.</w:t>
      </w:r>
    </w:p>
    <w:p w14:paraId="1DA10EAA" w14:textId="77777777" w:rsidR="001D4841" w:rsidRPr="009F58BB" w:rsidRDefault="001D4841" w:rsidP="001D4841">
      <w:pPr>
        <w:rPr>
          <w:rStyle w:val="StyleUnderline"/>
        </w:rPr>
      </w:pPr>
      <w:r w:rsidRPr="009F58BB">
        <w:rPr>
          <w:rStyle w:val="StyleUnderline"/>
        </w:rPr>
        <w:t xml:space="preserve">Power, politics, and the </w:t>
      </w:r>
      <w:r w:rsidRPr="009F58BB">
        <w:rPr>
          <w:rStyle w:val="StyleUnderline"/>
          <w:highlight w:val="green"/>
        </w:rPr>
        <w:t>pushback</w:t>
      </w:r>
      <w:r w:rsidRPr="009F58BB">
        <w:rPr>
          <w:rStyle w:val="StyleUnderline"/>
        </w:rPr>
        <w:t xml:space="preserve"> that can occur through state action </w:t>
      </w:r>
      <w:r w:rsidRPr="009F58BB">
        <w:rPr>
          <w:rStyle w:val="StyleUnderline"/>
          <w:highlight w:val="green"/>
        </w:rPr>
        <w:t>is a bitter lesson</w:t>
      </w:r>
      <w:r w:rsidRPr="009F58BB">
        <w:rPr>
          <w:rStyle w:val="StyleUnderline"/>
        </w:rPr>
        <w:t xml:space="preserve"> that organized labor has learned through</w:t>
      </w:r>
      <w:r w:rsidRPr="009F58BB">
        <w:rPr>
          <w:sz w:val="16"/>
        </w:rPr>
        <w:t xml:space="preserve"> </w:t>
      </w:r>
      <w:r w:rsidRPr="009F58BB">
        <w:rPr>
          <w:rStyle w:val="Emphasis"/>
        </w:rPr>
        <w:t>struggle</w:t>
      </w:r>
      <w:r w:rsidRPr="009F58BB">
        <w:rPr>
          <w:sz w:val="16"/>
        </w:rPr>
        <w:t xml:space="preserve"> </w:t>
      </w:r>
      <w:r w:rsidRPr="009F58BB">
        <w:rPr>
          <w:rStyle w:val="StyleUnderline"/>
        </w:rPr>
        <w:t>in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 and one </w:t>
      </w:r>
      <w:r w:rsidRPr="009F58BB">
        <w:rPr>
          <w:rStyle w:val="StyleUnderline"/>
        </w:rPr>
        <w:t>which is</w:t>
      </w:r>
      <w:r w:rsidRPr="009F58BB">
        <w:rPr>
          <w:sz w:val="16"/>
        </w:rPr>
        <w:t xml:space="preserve"> </w:t>
      </w:r>
      <w:r w:rsidRPr="009F58BB">
        <w:rPr>
          <w:rStyle w:val="Emphasis"/>
        </w:rPr>
        <w:t xml:space="preserve">curiously </w:t>
      </w:r>
      <w:r w:rsidRPr="009F58BB">
        <w:rPr>
          <w:rStyle w:val="Emphasis"/>
          <w:highlight w:val="green"/>
        </w:rPr>
        <w:t>avoided</w:t>
      </w:r>
      <w:r w:rsidRPr="009F58BB">
        <w:rPr>
          <w:sz w:val="16"/>
          <w:highlight w:val="green"/>
        </w:rPr>
        <w:t xml:space="preserve"> </w:t>
      </w:r>
      <w:r w:rsidRPr="009F58BB">
        <w:rPr>
          <w:rStyle w:val="StyleUnderline"/>
          <w:highlight w:val="green"/>
        </w:rPr>
        <w:t>by</w:t>
      </w:r>
      <w:r w:rsidRPr="009F58BB">
        <w:rPr>
          <w:sz w:val="16"/>
          <w:highlight w:val="green"/>
        </w:rPr>
        <w:t xml:space="preserve"> </w:t>
      </w:r>
      <w:r w:rsidRPr="009F58BB">
        <w:rPr>
          <w:rStyle w:val="Emphasis"/>
          <w:highlight w:val="green"/>
        </w:rPr>
        <w:t>Madland</w:t>
      </w:r>
      <w:r w:rsidRPr="009F58BB">
        <w:rPr>
          <w:rStyle w:val="StyleUnderline"/>
        </w:rPr>
        <w:t xml:space="preserve">. Employers </w:t>
      </w:r>
      <w:r w:rsidRPr="009F58BB">
        <w:rPr>
          <w:rStyle w:val="Emphasis"/>
        </w:rPr>
        <w:t>immediately challenged the NLRA</w:t>
      </w:r>
      <w:r w:rsidRPr="009F58BB">
        <w:rPr>
          <w:sz w:val="16"/>
        </w:rPr>
        <w:t xml:space="preserve"> </w:t>
      </w:r>
      <w:r w:rsidRPr="009F58BB">
        <w:rPr>
          <w:rStyle w:val="StyleUnderline"/>
        </w:rPr>
        <w:t>as</w:t>
      </w:r>
      <w:r w:rsidRPr="009F58BB">
        <w:rPr>
          <w:sz w:val="16"/>
        </w:rPr>
        <w:t xml:space="preserve"> </w:t>
      </w:r>
      <w:proofErr w:type="gramStart"/>
      <w:r w:rsidRPr="009F58BB">
        <w:rPr>
          <w:rStyle w:val="Emphasis"/>
        </w:rPr>
        <w:t>unconstitutional</w:t>
      </w:r>
      <w:r w:rsidRPr="009F58BB">
        <w:rPr>
          <w:sz w:val="16"/>
        </w:rPr>
        <w:t>, and</w:t>
      </w:r>
      <w:proofErr w:type="gramEnd"/>
      <w:r w:rsidRPr="009F58BB">
        <w:rPr>
          <w:sz w:val="16"/>
        </w:rPr>
        <w:t xml:space="preserve"> were bitterly dragged into the post-NLRA system of labor relations. After a brief pause during the Second World War, Republican control of Congress in 1947 led directly to a legislative offensive against post-NLRA gains in the wake of 1946’s strike wave, setting up the foundation for an altered system of labor relations that slowly withered under legislative and legal attack. </w:t>
      </w:r>
      <w:r w:rsidRPr="009F58BB">
        <w:rPr>
          <w:rStyle w:val="StyleUnderline"/>
        </w:rPr>
        <w:t>Business may not have seen the true benefits for decades, but they never gave up the hope of beating back the NLRA.</w:t>
      </w:r>
    </w:p>
    <w:p w14:paraId="46BC543E" w14:textId="77777777" w:rsidR="001D4841" w:rsidRPr="009F58BB" w:rsidRDefault="001D4841" w:rsidP="001D4841">
      <w:pPr>
        <w:rPr>
          <w:sz w:val="16"/>
        </w:rPr>
      </w:pPr>
      <w:r w:rsidRPr="009F58BB">
        <w:rPr>
          <w:rStyle w:val="StyleUnderline"/>
        </w:rPr>
        <w:t>This strikes at a crucial point: despite Madland’s view of labor-management partnership (much of his book is spent arguing</w:t>
      </w:r>
      <w:r w:rsidRPr="009F58BB">
        <w:rPr>
          <w:sz w:val="16"/>
        </w:rPr>
        <w:t xml:space="preserve"> for cooperation and </w:t>
      </w:r>
      <w:proofErr w:type="gramStart"/>
      <w:r w:rsidRPr="009F58BB">
        <w:rPr>
          <w:sz w:val="16"/>
        </w:rPr>
        <w:t>in an attempt to</w:t>
      </w:r>
      <w:proofErr w:type="gramEnd"/>
      <w:r w:rsidRPr="009F58BB">
        <w:rPr>
          <w:sz w:val="16"/>
        </w:rPr>
        <w:t xml:space="preserve"> make </w:t>
      </w:r>
      <w:r w:rsidRPr="009F58BB">
        <w:rPr>
          <w:rStyle w:val="StyleUnderline"/>
        </w:rPr>
        <w:t>a</w:t>
      </w:r>
      <w:r w:rsidRPr="009F58BB">
        <w:rPr>
          <w:sz w:val="16"/>
        </w:rPr>
        <w:t xml:space="preserve"> </w:t>
      </w:r>
      <w:r w:rsidRPr="009F58BB">
        <w:rPr>
          <w:rStyle w:val="Emphasis"/>
        </w:rPr>
        <w:t>value proposition</w:t>
      </w:r>
      <w:r w:rsidRPr="009F58BB">
        <w:rPr>
          <w:sz w:val="16"/>
        </w:rPr>
        <w:t xml:space="preserve"> </w:t>
      </w:r>
      <w:r w:rsidRPr="009F58BB">
        <w:rPr>
          <w:rStyle w:val="StyleUnderline"/>
        </w:rPr>
        <w:t>to</w:t>
      </w:r>
      <w:r w:rsidRPr="009F58BB">
        <w:rPr>
          <w:sz w:val="16"/>
        </w:rPr>
        <w:t xml:space="preserve"> </w:t>
      </w:r>
      <w:r w:rsidRPr="009F58BB">
        <w:rPr>
          <w:rStyle w:val="Emphasis"/>
        </w:rPr>
        <w:t>capital</w:t>
      </w:r>
      <w:r w:rsidRPr="009F58BB">
        <w:rPr>
          <w:sz w:val="16"/>
        </w:rPr>
        <w:t xml:space="preserve">), </w:t>
      </w:r>
      <w:r w:rsidRPr="009F58BB">
        <w:rPr>
          <w:rStyle w:val="StyleUnderline"/>
        </w:rPr>
        <w:t>there has never been more than a</w:t>
      </w:r>
      <w:r w:rsidRPr="009F58BB">
        <w:rPr>
          <w:sz w:val="16"/>
        </w:rPr>
        <w:t xml:space="preserve"> </w:t>
      </w:r>
      <w:r w:rsidRPr="009F58BB">
        <w:rPr>
          <w:rStyle w:val="Emphasis"/>
        </w:rPr>
        <w:t>tentative ceasefire</w:t>
      </w:r>
      <w:r w:rsidRPr="009F58BB">
        <w:rPr>
          <w:sz w:val="16"/>
        </w:rPr>
        <w:t xml:space="preserve"> </w:t>
      </w:r>
      <w:r w:rsidRPr="009F58BB">
        <w:rPr>
          <w:rStyle w:val="StyleUnderline"/>
        </w:rPr>
        <w:t>between labor and capital</w:t>
      </w:r>
      <w:r w:rsidRPr="009F58BB">
        <w:rPr>
          <w:sz w:val="16"/>
        </w:rPr>
        <w:t xml:space="preserve"> in the United States. </w:t>
      </w:r>
      <w:r w:rsidRPr="009F58BB">
        <w:rPr>
          <w:rStyle w:val="StyleUnderline"/>
          <w:highlight w:val="green"/>
        </w:rPr>
        <w:t>Whether</w:t>
      </w:r>
      <w:r w:rsidRPr="009F58BB">
        <w:rPr>
          <w:rStyle w:val="StyleUnderline"/>
        </w:rPr>
        <w:t xml:space="preserve"> there is a </w:t>
      </w:r>
      <w:r w:rsidRPr="009F58BB">
        <w:rPr>
          <w:rStyle w:val="StyleUnderline"/>
          <w:highlight w:val="green"/>
        </w:rPr>
        <w:t>sectoral</w:t>
      </w:r>
      <w:r w:rsidRPr="009F58BB">
        <w:rPr>
          <w:rStyle w:val="StyleUnderline"/>
        </w:rPr>
        <w:t xml:space="preserve"> approach </w:t>
      </w:r>
      <w:r w:rsidRPr="009F58BB">
        <w:rPr>
          <w:rStyle w:val="StyleUnderline"/>
          <w:highlight w:val="green"/>
        </w:rPr>
        <w:t>or a firm-level</w:t>
      </w:r>
      <w:r w:rsidRPr="009F58BB">
        <w:rPr>
          <w:rStyle w:val="StyleUnderline"/>
        </w:rPr>
        <w:t xml:space="preserve"> approach to labor relations </w:t>
      </w:r>
      <w:r w:rsidRPr="009F58BB">
        <w:rPr>
          <w:rStyle w:val="StyleUnderline"/>
          <w:highlight w:val="green"/>
        </w:rPr>
        <w:t xml:space="preserve">is </w:t>
      </w:r>
      <w:r w:rsidRPr="009F58BB">
        <w:rPr>
          <w:rStyle w:val="Emphasis"/>
          <w:highlight w:val="green"/>
        </w:rPr>
        <w:t>irrelevant</w:t>
      </w:r>
      <w:r w:rsidRPr="009F58BB">
        <w:rPr>
          <w:sz w:val="16"/>
          <w:highlight w:val="green"/>
        </w:rPr>
        <w:t xml:space="preserve"> </w:t>
      </w:r>
      <w:r w:rsidRPr="009F58BB">
        <w:rPr>
          <w:rStyle w:val="StyleUnderline"/>
          <w:highlight w:val="green"/>
        </w:rPr>
        <w:t>to</w:t>
      </w:r>
      <w:r w:rsidRPr="009F58BB">
        <w:rPr>
          <w:rStyle w:val="StyleUnderline"/>
        </w:rPr>
        <w:t xml:space="preserve"> the</w:t>
      </w:r>
      <w:r w:rsidRPr="009F58BB">
        <w:rPr>
          <w:sz w:val="16"/>
        </w:rPr>
        <w:t xml:space="preserve"> </w:t>
      </w:r>
      <w:r w:rsidRPr="009F58BB">
        <w:rPr>
          <w:rStyle w:val="Emphasis"/>
          <w:highlight w:val="green"/>
        </w:rPr>
        <w:t>basic dynamic</w:t>
      </w:r>
      <w:r w:rsidRPr="009F58BB">
        <w:rPr>
          <w:sz w:val="16"/>
          <w:highlight w:val="green"/>
        </w:rPr>
        <w:t xml:space="preserve"> </w:t>
      </w:r>
      <w:r w:rsidRPr="009F58BB">
        <w:rPr>
          <w:rStyle w:val="StyleUnderline"/>
          <w:highlight w:val="green"/>
        </w:rPr>
        <w:t>that</w:t>
      </w:r>
      <w:r w:rsidRPr="009F58BB">
        <w:rPr>
          <w:rStyle w:val="StyleUnderline"/>
        </w:rPr>
        <w:t xml:space="preserve"> has</w:t>
      </w:r>
      <w:r w:rsidRPr="009F58BB">
        <w:rPr>
          <w:sz w:val="16"/>
        </w:rPr>
        <w:t xml:space="preserve"> </w:t>
      </w:r>
      <w:r w:rsidRPr="009F58BB">
        <w:rPr>
          <w:rStyle w:val="Emphasis"/>
          <w:highlight w:val="green"/>
        </w:rPr>
        <w:t>always</w:t>
      </w:r>
      <w:r w:rsidRPr="009F58BB">
        <w:rPr>
          <w:sz w:val="16"/>
          <w:highlight w:val="green"/>
        </w:rPr>
        <w:t xml:space="preserve"> </w:t>
      </w:r>
      <w:r w:rsidRPr="009F58BB">
        <w:rPr>
          <w:rStyle w:val="StyleUnderline"/>
          <w:highlight w:val="green"/>
        </w:rPr>
        <w:t>ruled America</w:t>
      </w:r>
      <w:r w:rsidRPr="009F58BB">
        <w:rPr>
          <w:rStyle w:val="StyleUnderline"/>
        </w:rPr>
        <w:t xml:space="preserve">n labor relations: </w:t>
      </w:r>
      <w:r w:rsidRPr="009F58BB">
        <w:rPr>
          <w:rStyle w:val="StyleUnderline"/>
          <w:highlight w:val="green"/>
        </w:rPr>
        <w:t>employers</w:t>
      </w:r>
      <w:r w:rsidRPr="009F58BB">
        <w:rPr>
          <w:sz w:val="16"/>
          <w:highlight w:val="green"/>
        </w:rPr>
        <w:t xml:space="preserve"> </w:t>
      </w:r>
      <w:r w:rsidRPr="009F58BB">
        <w:rPr>
          <w:rStyle w:val="Emphasis"/>
          <w:highlight w:val="green"/>
        </w:rPr>
        <w:t>will not cede</w:t>
      </w:r>
      <w:r w:rsidRPr="009F58BB">
        <w:rPr>
          <w:sz w:val="16"/>
        </w:rPr>
        <w:t xml:space="preserve"> power </w:t>
      </w:r>
      <w:proofErr w:type="gramStart"/>
      <w:r w:rsidRPr="009F58BB">
        <w:rPr>
          <w:rStyle w:val="Emphasis"/>
          <w:highlight w:val="green"/>
        </w:rPr>
        <w:t>voluntarily</w:t>
      </w:r>
      <w:r w:rsidRPr="009F58BB">
        <w:rPr>
          <w:rStyle w:val="StyleUnderline"/>
          <w:highlight w:val="green"/>
        </w:rPr>
        <w:t>, and</w:t>
      </w:r>
      <w:proofErr w:type="gramEnd"/>
      <w:r w:rsidRPr="009F58BB">
        <w:rPr>
          <w:rStyle w:val="StyleUnderline"/>
          <w:highlight w:val="green"/>
        </w:rPr>
        <w:t xml:space="preserve"> have</w:t>
      </w:r>
      <w:r w:rsidRPr="009F58BB">
        <w:rPr>
          <w:sz w:val="16"/>
        </w:rPr>
        <w:t xml:space="preserve"> </w:t>
      </w:r>
      <w:r w:rsidRPr="009F58BB">
        <w:rPr>
          <w:rStyle w:val="Emphasis"/>
        </w:rPr>
        <w:t>historically</w:t>
      </w:r>
      <w:r w:rsidRPr="009F58BB">
        <w:rPr>
          <w:sz w:val="16"/>
        </w:rPr>
        <w:t xml:space="preserve"> </w:t>
      </w:r>
      <w:r w:rsidRPr="009F58BB">
        <w:rPr>
          <w:rStyle w:val="StyleUnderline"/>
        </w:rPr>
        <w:t xml:space="preserve">even </w:t>
      </w:r>
      <w:r w:rsidRPr="009F58BB">
        <w:rPr>
          <w:rStyle w:val="StyleUnderline"/>
          <w:highlight w:val="green"/>
        </w:rPr>
        <w:t>been willing to</w:t>
      </w:r>
      <w:r w:rsidRPr="009F58BB">
        <w:rPr>
          <w:sz w:val="16"/>
          <w:highlight w:val="green"/>
        </w:rPr>
        <w:t xml:space="preserve"> </w:t>
      </w:r>
      <w:r w:rsidRPr="009F58BB">
        <w:rPr>
          <w:rStyle w:val="Emphasis"/>
          <w:highlight w:val="green"/>
        </w:rPr>
        <w:t>defend</w:t>
      </w:r>
      <w:r w:rsidRPr="009F58BB">
        <w:rPr>
          <w:sz w:val="16"/>
          <w:highlight w:val="green"/>
        </w:rPr>
        <w:t xml:space="preserve"> </w:t>
      </w:r>
      <w:r w:rsidRPr="009F58BB">
        <w:rPr>
          <w:rStyle w:val="StyleUnderline"/>
          <w:highlight w:val="green"/>
        </w:rPr>
        <w:t>their power through</w:t>
      </w:r>
      <w:r w:rsidRPr="009F58BB">
        <w:rPr>
          <w:sz w:val="16"/>
          <w:highlight w:val="green"/>
        </w:rPr>
        <w:t xml:space="preserve"> </w:t>
      </w:r>
      <w:r w:rsidRPr="009F58BB">
        <w:rPr>
          <w:rStyle w:val="Emphasis"/>
          <w:highlight w:val="green"/>
        </w:rPr>
        <w:t>murderous violence</w:t>
      </w:r>
      <w:r w:rsidRPr="009F58BB">
        <w:rPr>
          <w:sz w:val="16"/>
          <w:highlight w:val="green"/>
        </w:rPr>
        <w:t>.</w:t>
      </w:r>
      <w:r w:rsidRPr="009F58BB">
        <w:rPr>
          <w:sz w:val="16"/>
        </w:rPr>
        <w:t xml:space="preserve"> </w:t>
      </w:r>
    </w:p>
    <w:p w14:paraId="41F8A91D" w14:textId="77777777" w:rsidR="001D4841" w:rsidRPr="009F58BB" w:rsidRDefault="001D4841" w:rsidP="001D4841">
      <w:pPr>
        <w:rPr>
          <w:rStyle w:val="StyleUnderline"/>
        </w:rPr>
      </w:pPr>
      <w:r w:rsidRPr="009F58BB">
        <w:rPr>
          <w:rStyle w:val="StyleUnderline"/>
        </w:rPr>
        <w:t>American labor relations are notable for the historical</w:t>
      </w:r>
      <w:r w:rsidRPr="009F58BB">
        <w:rPr>
          <w:sz w:val="16"/>
        </w:rPr>
        <w:t xml:space="preserve"> </w:t>
      </w:r>
      <w:r w:rsidRPr="009F58BB">
        <w:rPr>
          <w:rStyle w:val="Emphasis"/>
        </w:rPr>
        <w:t>intensity of violence</w:t>
      </w:r>
      <w:r w:rsidRPr="009F58BB">
        <w:rPr>
          <w:sz w:val="16"/>
        </w:rPr>
        <w:t xml:space="preserve"> </w:t>
      </w:r>
      <w:r w:rsidRPr="009F58BB">
        <w:rPr>
          <w:rStyle w:val="StyleUnderline"/>
        </w:rPr>
        <w:t>and</w:t>
      </w:r>
      <w:r w:rsidRPr="009F58BB">
        <w:rPr>
          <w:sz w:val="16"/>
        </w:rPr>
        <w:t xml:space="preserve"> the </w:t>
      </w:r>
      <w:r w:rsidRPr="009F58BB">
        <w:rPr>
          <w:rStyle w:val="Emphasis"/>
        </w:rPr>
        <w:t xml:space="preserve">open </w:t>
      </w:r>
      <w:r w:rsidRPr="009F58BB">
        <w:rPr>
          <w:rStyle w:val="Emphasis"/>
          <w:highlight w:val="green"/>
        </w:rPr>
        <w:t>coop</w:t>
      </w:r>
      <w:r w:rsidRPr="009F58BB">
        <w:rPr>
          <w:rStyle w:val="Emphasis"/>
        </w:rPr>
        <w:t>eration</w:t>
      </w:r>
      <w:r w:rsidRPr="009F58BB">
        <w:rPr>
          <w:sz w:val="16"/>
        </w:rPr>
        <w:t xml:space="preserve"> </w:t>
      </w:r>
      <w:r w:rsidRPr="009F58BB">
        <w:rPr>
          <w:rStyle w:val="StyleUnderline"/>
          <w:highlight w:val="green"/>
        </w:rPr>
        <w:t>between</w:t>
      </w:r>
      <w:r w:rsidRPr="009F58BB">
        <w:rPr>
          <w:sz w:val="16"/>
          <w:highlight w:val="green"/>
        </w:rPr>
        <w:t xml:space="preserve"> </w:t>
      </w:r>
      <w:r w:rsidRPr="009F58BB">
        <w:rPr>
          <w:rStyle w:val="Emphasis"/>
          <w:highlight w:val="green"/>
        </w:rPr>
        <w:t>business</w:t>
      </w:r>
      <w:r w:rsidRPr="009F58BB">
        <w:rPr>
          <w:sz w:val="16"/>
          <w:highlight w:val="green"/>
        </w:rPr>
        <w:t xml:space="preserve"> </w:t>
      </w:r>
      <w:r w:rsidRPr="009F58BB">
        <w:rPr>
          <w:rStyle w:val="StyleUnderline"/>
          <w:highlight w:val="green"/>
        </w:rPr>
        <w:t>and</w:t>
      </w:r>
      <w:r w:rsidRPr="009F58BB">
        <w:rPr>
          <w:sz w:val="16"/>
        </w:rPr>
        <w:t xml:space="preserve"> </w:t>
      </w:r>
      <w:r w:rsidRPr="009F58BB">
        <w:rPr>
          <w:rStyle w:val="Emphasis"/>
          <w:highlight w:val="green"/>
        </w:rPr>
        <w:t>government</w:t>
      </w:r>
      <w:r w:rsidRPr="009F58BB">
        <w:rPr>
          <w:rStyle w:val="StyleUnderline"/>
        </w:rPr>
        <w:t xml:space="preserve">. Although overt violence has declined as a facet of labor relations in favor of sophisticated union busting, state support is </w:t>
      </w:r>
      <w:r w:rsidRPr="009F58BB">
        <w:rPr>
          <w:rStyle w:val="StyleUnderline"/>
          <w:highlight w:val="green"/>
        </w:rPr>
        <w:t>still a</w:t>
      </w:r>
      <w:r w:rsidRPr="009F58BB">
        <w:rPr>
          <w:sz w:val="16"/>
          <w:highlight w:val="green"/>
        </w:rPr>
        <w:t xml:space="preserve"> </w:t>
      </w:r>
      <w:r w:rsidRPr="009F58BB">
        <w:rPr>
          <w:rStyle w:val="Emphasis"/>
          <w:highlight w:val="green"/>
        </w:rPr>
        <w:t>major factor</w:t>
      </w:r>
      <w:r w:rsidRPr="009F58BB">
        <w:rPr>
          <w:sz w:val="16"/>
          <w:highlight w:val="green"/>
        </w:rPr>
        <w:t xml:space="preserve"> </w:t>
      </w:r>
      <w:r w:rsidRPr="009F58BB">
        <w:rPr>
          <w:rStyle w:val="StyleUnderline"/>
          <w:highlight w:val="green"/>
        </w:rPr>
        <w:t>in</w:t>
      </w:r>
      <w:r w:rsidRPr="009F58BB">
        <w:rPr>
          <w:sz w:val="16"/>
          <w:highlight w:val="green"/>
        </w:rPr>
        <w:t xml:space="preserve"> </w:t>
      </w:r>
      <w:r w:rsidRPr="009F58BB">
        <w:rPr>
          <w:rStyle w:val="Emphasis"/>
          <w:highlight w:val="green"/>
        </w:rPr>
        <w:t>combating unions</w:t>
      </w:r>
      <w:r w:rsidRPr="009F58BB">
        <w:rPr>
          <w:rStyle w:val="StyleUnderline"/>
        </w:rPr>
        <w:t>, like changing traffic lights at the Amazon facility in Bessemer, Alabama. Republican politicians played a key role in defeating the United Auto Workers’ union drive in Chattanooga, Tennessee; indeed, politicians throughout the South have commonly worked closely with businesses to avoid unionization. Open high-level political support for union campaigns has been less common, though it has become more frequent in recent years.</w:t>
      </w:r>
    </w:p>
    <w:p w14:paraId="7B7C8829" w14:textId="77777777" w:rsidR="001D4841" w:rsidRPr="009F58BB" w:rsidRDefault="001D4841" w:rsidP="001D4841">
      <w:pPr>
        <w:rPr>
          <w:rStyle w:val="StyleUnderline"/>
        </w:rPr>
      </w:pPr>
      <w:r w:rsidRPr="009F58BB">
        <w:rPr>
          <w:rStyle w:val="StyleUnderline"/>
        </w:rPr>
        <w:t xml:space="preserve">The easy cooperation between business and government </w:t>
      </w:r>
      <w:r w:rsidRPr="009F58BB">
        <w:rPr>
          <w:rStyle w:val="StyleUnderline"/>
          <w:highlight w:val="green"/>
        </w:rPr>
        <w:t>cautions</w:t>
      </w:r>
      <w:r w:rsidRPr="009F58BB">
        <w:rPr>
          <w:sz w:val="16"/>
          <w:highlight w:val="green"/>
        </w:rPr>
        <w:t xml:space="preserve"> </w:t>
      </w:r>
      <w:r w:rsidRPr="009F58BB">
        <w:rPr>
          <w:rStyle w:val="Emphasis"/>
          <w:highlight w:val="green"/>
        </w:rPr>
        <w:t>against</w:t>
      </w:r>
      <w:r w:rsidRPr="009F58BB">
        <w:rPr>
          <w:sz w:val="16"/>
        </w:rPr>
        <w:t xml:space="preserve"> </w:t>
      </w:r>
      <w:r w:rsidRPr="009F58BB">
        <w:rPr>
          <w:rStyle w:val="StyleUnderline"/>
        </w:rPr>
        <w:t>over-relying on</w:t>
      </w:r>
      <w:r w:rsidRPr="009F58BB">
        <w:rPr>
          <w:sz w:val="16"/>
        </w:rPr>
        <w:t xml:space="preserve"> </w:t>
      </w:r>
      <w:r w:rsidRPr="009F58BB">
        <w:rPr>
          <w:rStyle w:val="Emphasis"/>
          <w:highlight w:val="green"/>
        </w:rPr>
        <w:t>external, state-determined mechanisms</w:t>
      </w:r>
      <w:r w:rsidRPr="009F58BB">
        <w:rPr>
          <w:sz w:val="16"/>
          <w:highlight w:val="green"/>
        </w:rPr>
        <w:t xml:space="preserve"> </w:t>
      </w:r>
      <w:r w:rsidRPr="009F58BB">
        <w:rPr>
          <w:rStyle w:val="StyleUnderline"/>
          <w:highlight w:val="green"/>
        </w:rPr>
        <w:t>for</w:t>
      </w:r>
      <w:r w:rsidRPr="009F58BB">
        <w:rPr>
          <w:sz w:val="16"/>
        </w:rPr>
        <w:t xml:space="preserve"> our </w:t>
      </w:r>
      <w:r w:rsidRPr="009F58BB">
        <w:rPr>
          <w:rStyle w:val="StyleUnderline"/>
        </w:rPr>
        <w:t xml:space="preserve">recruitment and </w:t>
      </w:r>
      <w:proofErr w:type="gramStart"/>
      <w:r w:rsidRPr="009F58BB">
        <w:rPr>
          <w:rStyle w:val="StyleUnderline"/>
          <w:highlight w:val="green"/>
        </w:rPr>
        <w:t>organizing</w:t>
      </w:r>
      <w:proofErr w:type="gramEnd"/>
      <w:r w:rsidRPr="009F58BB">
        <w:rPr>
          <w:rStyle w:val="StyleUnderline"/>
        </w:rPr>
        <w:t xml:space="preserve">. In Ghent system countries, the removal of their </w:t>
      </w:r>
      <w:r w:rsidRPr="009F58BB">
        <w:rPr>
          <w:rStyle w:val="Emphasis"/>
        </w:rPr>
        <w:t>monopoly on unemployment compensation</w:t>
      </w:r>
      <w:r w:rsidRPr="009F58BB">
        <w:rPr>
          <w:sz w:val="16"/>
        </w:rPr>
        <w:t xml:space="preserve"> </w:t>
      </w:r>
      <w:r w:rsidRPr="009F58BB">
        <w:rPr>
          <w:rStyle w:val="StyleUnderline"/>
        </w:rPr>
        <w:t>has led to</w:t>
      </w:r>
      <w:r w:rsidRPr="009F58BB">
        <w:rPr>
          <w:sz w:val="16"/>
        </w:rPr>
        <w:t xml:space="preserve"> </w:t>
      </w:r>
      <w:r w:rsidRPr="009F58BB">
        <w:rPr>
          <w:rStyle w:val="Emphasis"/>
        </w:rPr>
        <w:t>declines in membership</w:t>
      </w:r>
      <w:r w:rsidRPr="009F58BB">
        <w:rPr>
          <w:rStyle w:val="StyleUnderline"/>
        </w:rPr>
        <w:t xml:space="preserve">. Securing </w:t>
      </w:r>
      <w:r w:rsidRPr="009F58BB">
        <w:rPr>
          <w:rStyle w:val="StyleUnderline"/>
          <w:highlight w:val="green"/>
        </w:rPr>
        <w:t>a</w:t>
      </w:r>
      <w:r w:rsidRPr="009F58BB">
        <w:rPr>
          <w:sz w:val="16"/>
          <w:highlight w:val="green"/>
        </w:rPr>
        <w:t xml:space="preserve"> </w:t>
      </w:r>
      <w:r w:rsidRPr="009F58BB">
        <w:rPr>
          <w:rStyle w:val="Emphasis"/>
          <w:highlight w:val="green"/>
        </w:rPr>
        <w:t>favorable</w:t>
      </w:r>
      <w:r w:rsidRPr="009F58BB">
        <w:rPr>
          <w:rStyle w:val="Emphasis"/>
        </w:rPr>
        <w:t xml:space="preserve"> policy </w:t>
      </w:r>
      <w:r w:rsidRPr="009F58BB">
        <w:rPr>
          <w:rStyle w:val="Emphasis"/>
          <w:highlight w:val="green"/>
        </w:rPr>
        <w:t>environment</w:t>
      </w:r>
      <w:r w:rsidRPr="009F58BB">
        <w:rPr>
          <w:sz w:val="16"/>
        </w:rPr>
        <w:t xml:space="preserve">, as Madland suggests, </w:t>
      </w:r>
      <w:r w:rsidRPr="009F58BB">
        <w:rPr>
          <w:rStyle w:val="Emphasis"/>
          <w:highlight w:val="green"/>
        </w:rPr>
        <w:t>is desirable</w:t>
      </w:r>
      <w:r w:rsidRPr="009F58BB">
        <w:rPr>
          <w:rStyle w:val="StyleUnderline"/>
        </w:rPr>
        <w:t xml:space="preserve">, </w:t>
      </w:r>
      <w:r w:rsidRPr="009F58BB">
        <w:rPr>
          <w:rStyle w:val="StyleUnderline"/>
          <w:highlight w:val="green"/>
        </w:rPr>
        <w:t>but</w:t>
      </w:r>
      <w:r w:rsidRPr="009F58BB">
        <w:rPr>
          <w:rStyle w:val="StyleUnderline"/>
        </w:rPr>
        <w:t xml:space="preserve"> we should </w:t>
      </w:r>
      <w:r w:rsidRPr="009F58BB">
        <w:rPr>
          <w:rStyle w:val="StyleUnderline"/>
          <w:highlight w:val="green"/>
        </w:rPr>
        <w:t>be</w:t>
      </w:r>
      <w:r w:rsidRPr="009F58BB">
        <w:rPr>
          <w:sz w:val="16"/>
          <w:highlight w:val="green"/>
        </w:rPr>
        <w:t xml:space="preserve"> </w:t>
      </w:r>
      <w:r w:rsidRPr="009F58BB">
        <w:rPr>
          <w:rStyle w:val="Emphasis"/>
          <w:highlight w:val="green"/>
        </w:rPr>
        <w:t>wary</w:t>
      </w:r>
      <w:r w:rsidRPr="009F58BB">
        <w:rPr>
          <w:sz w:val="16"/>
          <w:highlight w:val="green"/>
        </w:rPr>
        <w:t xml:space="preserve"> </w:t>
      </w:r>
      <w:r w:rsidRPr="009F58BB">
        <w:rPr>
          <w:rStyle w:val="StyleUnderline"/>
          <w:highlight w:val="green"/>
        </w:rPr>
        <w:t>of</w:t>
      </w:r>
      <w:r w:rsidRPr="009F58BB">
        <w:rPr>
          <w:rStyle w:val="StyleUnderline"/>
        </w:rPr>
        <w:t xml:space="preserve"> relying</w:t>
      </w:r>
      <w:r w:rsidRPr="009F58BB">
        <w:rPr>
          <w:sz w:val="16"/>
        </w:rPr>
        <w:t xml:space="preserve"> too </w:t>
      </w:r>
      <w:r w:rsidRPr="009F58BB">
        <w:rPr>
          <w:rStyle w:val="StyleUnderline"/>
        </w:rPr>
        <w:t>heavily on</w:t>
      </w:r>
      <w:r w:rsidRPr="009F58BB">
        <w:rPr>
          <w:sz w:val="16"/>
        </w:rPr>
        <w:t xml:space="preserve"> </w:t>
      </w:r>
      <w:r w:rsidRPr="009F58BB">
        <w:rPr>
          <w:rStyle w:val="Emphasis"/>
          <w:highlight w:val="green"/>
        </w:rPr>
        <w:t>specific policies</w:t>
      </w:r>
      <w:r w:rsidRPr="009F58BB">
        <w:rPr>
          <w:rStyle w:val="StyleUnderline"/>
        </w:rPr>
        <w:t>. What can be given can be taken away.</w:t>
      </w:r>
    </w:p>
    <w:p w14:paraId="738089CC" w14:textId="77777777" w:rsidR="001D4841" w:rsidRPr="009F58BB" w:rsidRDefault="001D4841" w:rsidP="001D4841">
      <w:pPr>
        <w:rPr>
          <w:rStyle w:val="Emphasis"/>
          <w:b w:val="0"/>
          <w:iCs w:val="0"/>
          <w:sz w:val="16"/>
        </w:rPr>
      </w:pPr>
      <w:r w:rsidRPr="009F58BB">
        <w:rPr>
          <w:rStyle w:val="StyleUnderline"/>
        </w:rPr>
        <w:t xml:space="preserve">The </w:t>
      </w:r>
      <w:r w:rsidRPr="009F58BB">
        <w:rPr>
          <w:rStyle w:val="Emphasis"/>
        </w:rPr>
        <w:t>Thatcher era</w:t>
      </w:r>
      <w:r w:rsidRPr="009F58BB">
        <w:rPr>
          <w:sz w:val="16"/>
        </w:rPr>
        <w:t xml:space="preserve"> </w:t>
      </w:r>
      <w:r w:rsidRPr="009F58BB">
        <w:rPr>
          <w:rStyle w:val="StyleUnderline"/>
        </w:rPr>
        <w:t>is</w:t>
      </w:r>
      <w:r w:rsidRPr="009F58BB">
        <w:rPr>
          <w:sz w:val="16"/>
        </w:rPr>
        <w:t xml:space="preserve"> </w:t>
      </w:r>
      <w:r w:rsidRPr="009F58BB">
        <w:rPr>
          <w:rStyle w:val="Emphasis"/>
        </w:rPr>
        <w:t>particularly illustrative</w:t>
      </w:r>
      <w:r w:rsidRPr="009F58BB">
        <w:rPr>
          <w:sz w:val="16"/>
        </w:rPr>
        <w:t xml:space="preserve"> </w:t>
      </w:r>
      <w:r w:rsidRPr="009F58BB">
        <w:rPr>
          <w:rStyle w:val="StyleUnderline"/>
        </w:rPr>
        <w:t>of</w:t>
      </w:r>
      <w:r w:rsidRPr="009F58BB">
        <w:rPr>
          <w:sz w:val="16"/>
        </w:rPr>
        <w:t xml:space="preserve"> </w:t>
      </w:r>
      <w:r w:rsidRPr="009F58BB">
        <w:rPr>
          <w:rStyle w:val="Emphasis"/>
        </w:rPr>
        <w:t>how</w:t>
      </w:r>
      <w:r w:rsidRPr="009F58BB">
        <w:rPr>
          <w:sz w:val="16"/>
        </w:rPr>
        <w:t xml:space="preserve"> </w:t>
      </w:r>
      <w:r w:rsidRPr="009F58BB">
        <w:rPr>
          <w:rStyle w:val="StyleUnderline"/>
        </w:rPr>
        <w:t>the state can turn against labor.</w:t>
      </w:r>
      <w:r w:rsidRPr="009F58BB">
        <w:rPr>
          <w:sz w:val="16"/>
        </w:rPr>
        <w:t xml:space="preserve"> Not only did Thatcher’s government wage a scorched earth campaign against government policies supporting organized labor, her government actively weaponized state action against trade unions. The 1984-85 Miners’ strike, which Madland does not mention, is commonly and correctly understood as an outgrowth of deliberate government policy designed to break trade unions. Likewise, Ronald Reagan utilized executive power to launch a withering assault on organized labor: one which set the tone for employers like the Phelps-Dodge company, who recognized that the political winds were in their favor.</w:t>
      </w:r>
    </w:p>
    <w:p w14:paraId="25334F85" w14:textId="77777777" w:rsidR="001D4841" w:rsidRDefault="001D4841" w:rsidP="001D4841">
      <w:pPr>
        <w:pStyle w:val="Heading3"/>
      </w:pPr>
      <w:r w:rsidRPr="009F58BB">
        <w:t>1NC---Wages Adv</w:t>
      </w:r>
    </w:p>
    <w:p w14:paraId="3C7E7742" w14:textId="77777777" w:rsidR="001D4841" w:rsidRPr="009F58BB" w:rsidRDefault="001D4841" w:rsidP="001D4841">
      <w:pPr>
        <w:pStyle w:val="Heading4"/>
        <w:rPr>
          <w:u w:val="single"/>
        </w:rPr>
      </w:pPr>
      <w:r w:rsidRPr="009F58BB">
        <w:t xml:space="preserve">SB causes </w:t>
      </w:r>
      <w:r w:rsidRPr="009F58BB">
        <w:rPr>
          <w:u w:val="single"/>
        </w:rPr>
        <w:t xml:space="preserve">job </w:t>
      </w:r>
      <w:proofErr w:type="gramStart"/>
      <w:r w:rsidRPr="009F58BB">
        <w:rPr>
          <w:u w:val="single"/>
        </w:rPr>
        <w:t>lock</w:t>
      </w:r>
      <w:proofErr w:type="gramEnd"/>
      <w:r w:rsidRPr="009F58BB">
        <w:t xml:space="preserve"> that </w:t>
      </w:r>
      <w:r w:rsidRPr="009F58BB">
        <w:rPr>
          <w:u w:val="single"/>
        </w:rPr>
        <w:t>limits wage increases</w:t>
      </w:r>
    </w:p>
    <w:p w14:paraId="5AB205ED" w14:textId="77777777" w:rsidR="001D4841" w:rsidRPr="009F58BB" w:rsidRDefault="001D4841" w:rsidP="001D4841">
      <w:r w:rsidRPr="009F58BB">
        <w:rPr>
          <w:rStyle w:val="Style13ptBold"/>
        </w:rPr>
        <w:t>Vernuccio 21</w:t>
      </w:r>
      <w:r w:rsidRPr="009F58BB">
        <w:t xml:space="preserve"> [Vinnie Vernuccio is Labor Policy Consultant, Senior Fellow at Mackinac Center, Advisor to Virginia Works, Graduate of Ave Maria School of Law, Former Member of US Department of Labor Transition Team, Former Member of Federal Service Impasses Panel, Former Special Assistant to Assistant Secretary for Administration and Management at Department of Labor, March 2021 https://i4aw.org/reports/sectoral-bargaining-one-size-fits-all-collective-bargaining-for-entire-industries/]</w:t>
      </w:r>
    </w:p>
    <w:p w14:paraId="7A9A44F6" w14:textId="77777777" w:rsidR="001D4841" w:rsidRPr="009F58BB" w:rsidRDefault="001D4841" w:rsidP="001D4841">
      <w:pPr>
        <w:rPr>
          <w:sz w:val="16"/>
        </w:rPr>
      </w:pPr>
      <w:r w:rsidRPr="009F58BB">
        <w:rPr>
          <w:rStyle w:val="StyleUnderline"/>
        </w:rPr>
        <w:t xml:space="preserve">Sectoral bargaining in Germany is </w:t>
      </w:r>
      <w:r w:rsidRPr="009F58BB">
        <w:rPr>
          <w:rStyle w:val="Emphasis"/>
        </w:rPr>
        <w:t>considerably more flexible</w:t>
      </w:r>
      <w:r w:rsidRPr="009F58BB">
        <w:rPr>
          <w:sz w:val="16"/>
        </w:rPr>
        <w:t xml:space="preserve"> than what Democrats are calling for. Unions and employer associations negotiate pay and working conditions at an industry level. Often these agreements are negotiated at a regional rather than national level.11 Crucially, most German companies do not need to be bound by the sectoral agreements. The agreement is binding on all the </w:t>
      </w:r>
      <w:proofErr w:type="gramStart"/>
      <w:r w:rsidRPr="009F58BB">
        <w:rPr>
          <w:sz w:val="16"/>
        </w:rPr>
        <w:t>employers</w:t>
      </w:r>
      <w:proofErr w:type="gramEnd"/>
      <w:r w:rsidRPr="009F58BB">
        <w:rPr>
          <w:sz w:val="16"/>
        </w:rPr>
        <w:t xml:space="preserve"> in an association, but employers can refuse to join. Except in rare instances where the government mandates sector-wide agreements, employers who are not in an association are free to create their own contracts with their employees.12</w:t>
      </w:r>
    </w:p>
    <w:p w14:paraId="0B5498D7" w14:textId="77777777" w:rsidR="001D4841" w:rsidRPr="009F58BB" w:rsidRDefault="001D4841" w:rsidP="001D4841">
      <w:pPr>
        <w:rPr>
          <w:sz w:val="16"/>
        </w:rPr>
      </w:pPr>
      <w:r w:rsidRPr="009F58BB">
        <w:rPr>
          <w:sz w:val="16"/>
        </w:rPr>
        <w:t xml:space="preserve">In practice, a recent US Chamber of Commerce study noted a “range of potential scenarios that can occur in Germany. For instance, an employer can agree </w:t>
      </w:r>
      <w:proofErr w:type="gramStart"/>
      <w:r w:rsidRPr="009F58BB">
        <w:rPr>
          <w:sz w:val="16"/>
        </w:rPr>
        <w:t>that,</w:t>
      </w:r>
      <w:proofErr w:type="gramEnd"/>
      <w:r w:rsidRPr="009F58BB">
        <w:rPr>
          <w:sz w:val="16"/>
        </w:rPr>
        <w:t xml:space="preserve"> if an employee is not a member of the union, the sectoral agreement will still apply. An employer would take this step if it wanted to standardize working conditions for all employees at the company. There are also scenarios where the German government can declare a sectoral agreement relevant for all companies in an industry, regardless of whether they are part of the employer association.”13</w:t>
      </w:r>
    </w:p>
    <w:p w14:paraId="4778332B" w14:textId="77777777" w:rsidR="001D4841" w:rsidRPr="009F58BB" w:rsidRDefault="001D4841" w:rsidP="001D4841">
      <w:pPr>
        <w:rPr>
          <w:sz w:val="16"/>
        </w:rPr>
      </w:pPr>
      <w:r w:rsidRPr="009F58BB">
        <w:rPr>
          <w:sz w:val="16"/>
        </w:rPr>
        <w:t>According to the European Trade Union Institute’s website, this type of sectoral bargaining “keeps conflicts on pay and conditions at industry level, between the unions and the employers’ associations, while at workplace level, individual employers and workplace employee representatives – the works councils – can develop more cooperative relations.”14</w:t>
      </w:r>
    </w:p>
    <w:p w14:paraId="694FC1E6" w14:textId="77777777" w:rsidR="001D4841" w:rsidRPr="009F58BB" w:rsidRDefault="001D4841" w:rsidP="001D4841">
      <w:pPr>
        <w:rPr>
          <w:sz w:val="16"/>
        </w:rPr>
      </w:pPr>
      <w:r w:rsidRPr="009F58BB">
        <w:rPr>
          <w:sz w:val="16"/>
        </w:rPr>
        <w:t xml:space="preserve">Companies can minimize conflict by participating in industry-level bargaining on wages, but this can also harm competition and employee earning power. An October 2019 article in the Wall Street Journal notes, </w:t>
      </w:r>
      <w:r w:rsidRPr="009F58BB">
        <w:rPr>
          <w:sz w:val="16"/>
          <w:highlight w:val="green"/>
        </w:rPr>
        <w:t>“[</w:t>
      </w:r>
      <w:r w:rsidRPr="009F58BB">
        <w:rPr>
          <w:rStyle w:val="StyleUnderline"/>
          <w:highlight w:val="green"/>
        </w:rPr>
        <w:t>s]ectoral contracts</w:t>
      </w:r>
      <w:r w:rsidRPr="009F58BB">
        <w:rPr>
          <w:sz w:val="16"/>
          <w:highlight w:val="green"/>
        </w:rPr>
        <w:t xml:space="preserve"> </w:t>
      </w:r>
      <w:r w:rsidRPr="009F58BB">
        <w:rPr>
          <w:rStyle w:val="Emphasis"/>
          <w:highlight w:val="green"/>
        </w:rPr>
        <w:t>discourage</w:t>
      </w:r>
      <w:r w:rsidRPr="009F58BB">
        <w:rPr>
          <w:rStyle w:val="Emphasis"/>
        </w:rPr>
        <w:t xml:space="preserve"> </w:t>
      </w:r>
      <w:r w:rsidRPr="009F58BB">
        <w:rPr>
          <w:rStyle w:val="Emphasis"/>
          <w:highlight w:val="green"/>
        </w:rPr>
        <w:t>employee movement</w:t>
      </w:r>
      <w:r w:rsidRPr="009F58BB">
        <w:rPr>
          <w:sz w:val="16"/>
          <w:highlight w:val="green"/>
        </w:rPr>
        <w:t xml:space="preserve"> </w:t>
      </w:r>
      <w:r w:rsidRPr="009F58BB">
        <w:rPr>
          <w:rStyle w:val="StyleUnderline"/>
          <w:highlight w:val="green"/>
        </w:rPr>
        <w:t>between firms</w:t>
      </w:r>
      <w:r w:rsidRPr="009F58BB">
        <w:rPr>
          <w:rStyle w:val="StyleUnderline"/>
        </w:rPr>
        <w:t xml:space="preserve"> because </w:t>
      </w:r>
      <w:r w:rsidRPr="009F58BB">
        <w:rPr>
          <w:rStyle w:val="StyleUnderline"/>
          <w:highlight w:val="green"/>
        </w:rPr>
        <w:t xml:space="preserve">they are </w:t>
      </w:r>
      <w:r w:rsidRPr="009F58BB">
        <w:rPr>
          <w:rStyle w:val="Emphasis"/>
          <w:highlight w:val="green"/>
        </w:rPr>
        <w:t>unlikely to receive a raise</w:t>
      </w:r>
      <w:r w:rsidRPr="009F58BB">
        <w:rPr>
          <w:rStyle w:val="StyleUnderline"/>
          <w:highlight w:val="green"/>
        </w:rPr>
        <w:t xml:space="preserve"> by taking a job at a competitor</w:t>
      </w:r>
      <w:r w:rsidRPr="009F58BB">
        <w:rPr>
          <w:sz w:val="16"/>
        </w:rPr>
        <w:t>.”15</w:t>
      </w:r>
    </w:p>
    <w:p w14:paraId="33CE871F" w14:textId="77777777" w:rsidR="001D4841" w:rsidRPr="009F58BB" w:rsidRDefault="001D4841" w:rsidP="001D4841">
      <w:pPr>
        <w:rPr>
          <w:rStyle w:val="StyleUnderline"/>
        </w:rPr>
      </w:pPr>
      <w:r w:rsidRPr="009F58BB">
        <w:rPr>
          <w:sz w:val="16"/>
        </w:rPr>
        <w:t xml:space="preserve">Since </w:t>
      </w:r>
      <w:r w:rsidRPr="009F58BB">
        <w:rPr>
          <w:rStyle w:val="StyleUnderline"/>
          <w:highlight w:val="green"/>
        </w:rPr>
        <w:t>moving (or threatening to</w:t>
      </w:r>
      <w:r w:rsidRPr="009F58BB">
        <w:rPr>
          <w:rStyle w:val="StyleUnderline"/>
        </w:rPr>
        <w:t xml:space="preserve"> move) from one company to a competitor </w:t>
      </w:r>
      <w:r w:rsidRPr="009F58BB">
        <w:rPr>
          <w:rStyle w:val="StyleUnderline"/>
          <w:highlight w:val="green"/>
        </w:rPr>
        <w:t xml:space="preserve">is an </w:t>
      </w:r>
      <w:r w:rsidRPr="009F58BB">
        <w:rPr>
          <w:rStyle w:val="Emphasis"/>
          <w:highlight w:val="green"/>
        </w:rPr>
        <w:t>effective method</w:t>
      </w:r>
      <w:r w:rsidRPr="009F58BB">
        <w:rPr>
          <w:rStyle w:val="StyleUnderline"/>
        </w:rPr>
        <w:t xml:space="preserve"> that </w:t>
      </w:r>
      <w:r w:rsidRPr="009F58BB">
        <w:rPr>
          <w:rStyle w:val="StyleUnderline"/>
          <w:highlight w:val="green"/>
        </w:rPr>
        <w:t>American</w:t>
      </w:r>
      <w:r w:rsidRPr="009F58BB">
        <w:rPr>
          <w:rStyle w:val="StyleUnderline"/>
        </w:rPr>
        <w:t xml:space="preserve"> worker</w:t>
      </w:r>
      <w:r w:rsidRPr="009F58BB">
        <w:rPr>
          <w:rStyle w:val="StyleUnderline"/>
          <w:highlight w:val="green"/>
        </w:rPr>
        <w:t>s</w:t>
      </w:r>
      <w:r w:rsidRPr="009F58BB">
        <w:rPr>
          <w:sz w:val="16"/>
        </w:rPr>
        <w:t xml:space="preserve"> </w:t>
      </w:r>
      <w:r w:rsidRPr="009F58BB">
        <w:rPr>
          <w:rStyle w:val="Emphasis"/>
          <w:highlight w:val="green"/>
        </w:rPr>
        <w:t xml:space="preserve">regularly use </w:t>
      </w:r>
      <w:r w:rsidRPr="009F58BB">
        <w:rPr>
          <w:rStyle w:val="StyleUnderline"/>
          <w:highlight w:val="green"/>
        </w:rPr>
        <w:t>to</w:t>
      </w:r>
      <w:r w:rsidRPr="009F58BB">
        <w:rPr>
          <w:rStyle w:val="StyleUnderline"/>
        </w:rPr>
        <w:t xml:space="preserve"> better their situation and </w:t>
      </w:r>
      <w:r w:rsidRPr="009F58BB">
        <w:rPr>
          <w:rStyle w:val="StyleUnderline"/>
          <w:highlight w:val="green"/>
        </w:rPr>
        <w:t>increase their pay</w:t>
      </w:r>
      <w:r w:rsidRPr="009F58BB">
        <w:rPr>
          <w:sz w:val="16"/>
        </w:rPr>
        <w:t xml:space="preserve">,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along these lines </w:t>
      </w:r>
      <w:r w:rsidRPr="009F58BB">
        <w:rPr>
          <w:rStyle w:val="StyleUnderline"/>
          <w:highlight w:val="green"/>
        </w:rPr>
        <w:t>would</w:t>
      </w:r>
      <w:r w:rsidRPr="009F58BB">
        <w:rPr>
          <w:sz w:val="16"/>
          <w:highlight w:val="green"/>
        </w:rPr>
        <w:t xml:space="preserve"> </w:t>
      </w:r>
      <w:r w:rsidRPr="009F58BB">
        <w:rPr>
          <w:rStyle w:val="Emphasis"/>
          <w:highlight w:val="green"/>
        </w:rPr>
        <w:t>significantly limit</w:t>
      </w:r>
      <w:r w:rsidRPr="009F58BB">
        <w:rPr>
          <w:sz w:val="16"/>
        </w:rPr>
        <w:t xml:space="preserve"> new work </w:t>
      </w:r>
      <w:r w:rsidRPr="009F58BB">
        <w:rPr>
          <w:rStyle w:val="StyleUnderline"/>
          <w:highlight w:val="green"/>
        </w:rPr>
        <w:t>opportunities for</w:t>
      </w:r>
      <w:r w:rsidRPr="009F58BB">
        <w:rPr>
          <w:rStyle w:val="StyleUnderline"/>
        </w:rPr>
        <w:t xml:space="preserve"> U.S. </w:t>
      </w:r>
      <w:r w:rsidRPr="009F58BB">
        <w:rPr>
          <w:rStyle w:val="StyleUnderline"/>
          <w:highlight w:val="green"/>
        </w:rPr>
        <w:t>employees</w:t>
      </w:r>
      <w:r w:rsidRPr="009F58BB">
        <w:rPr>
          <w:rStyle w:val="StyleUnderline"/>
        </w:rPr>
        <w:t xml:space="preserve">. </w:t>
      </w:r>
    </w:p>
    <w:p w14:paraId="15227FB0" w14:textId="77777777" w:rsidR="001D4841" w:rsidRPr="009F58BB" w:rsidRDefault="001D4841" w:rsidP="001D4841">
      <w:pPr>
        <w:pStyle w:val="Heading4"/>
      </w:pPr>
      <w:r w:rsidRPr="009F58BB">
        <w:t xml:space="preserve">Unions </w:t>
      </w:r>
      <w:r w:rsidRPr="009F58BB">
        <w:rPr>
          <w:u w:val="single"/>
        </w:rPr>
        <w:t>don’t increase wages</w:t>
      </w:r>
      <w:r w:rsidRPr="009F58BB">
        <w:t xml:space="preserve"> </w:t>
      </w:r>
      <w:r w:rsidRPr="009F58BB">
        <w:rPr>
          <w:b w:val="0"/>
          <w:bCs/>
        </w:rPr>
        <w:t xml:space="preserve">– newest, most comprehensive data sets demonstrate competition, tech, and structural shifts </w:t>
      </w:r>
      <w:r w:rsidRPr="009F58BB">
        <w:rPr>
          <w:b w:val="0"/>
          <w:bCs/>
          <w:u w:val="single"/>
        </w:rPr>
        <w:t>better explain</w:t>
      </w:r>
      <w:r w:rsidRPr="009F58BB">
        <w:rPr>
          <w:b w:val="0"/>
          <w:bCs/>
        </w:rPr>
        <w:t xml:space="preserve"> wage decline</w:t>
      </w:r>
    </w:p>
    <w:p w14:paraId="67894B17" w14:textId="77777777" w:rsidR="001D4841" w:rsidRPr="009F58BB" w:rsidRDefault="001D4841" w:rsidP="001D4841">
      <w:r w:rsidRPr="009F58BB">
        <w:rPr>
          <w:rStyle w:val="Style13ptBold"/>
        </w:rPr>
        <w:t>Palagashvili and Sharfuddin 25</w:t>
      </w:r>
      <w:r w:rsidRPr="009F58BB">
        <w:t xml:space="preserve"> [Liya Palagashvili is a senior research fellow and director of the Labor Policy Project at the Mercatus Center at George Mason University, PhD in economics at George Mason University. Revana Sharfuddin is a predoctoral researcher at the Labor Policy Project at the Mercatus Center at George Mason University, BA in Economics from George Mason University and a MA in Development Economics from Friedrich-Alexander-Universität Erlangen-Nürnberg (FAU) 5-7-2025 https://www.mercatus.org/research/working-papers/do-more-powerful-unions-generate-better-pro-worker-outcomes]</w:t>
      </w:r>
    </w:p>
    <w:p w14:paraId="1912AE7D" w14:textId="77777777" w:rsidR="001D4841" w:rsidRPr="009F58BB" w:rsidRDefault="001D4841" w:rsidP="001D4841">
      <w:pPr>
        <w:rPr>
          <w:rStyle w:val="StyleUnderline"/>
        </w:rPr>
      </w:pPr>
      <w:r w:rsidRPr="009F58BB">
        <w:rPr>
          <w:rStyle w:val="StyleUnderline"/>
          <w:highlight w:val="green"/>
        </w:rPr>
        <w:t>Do</w:t>
      </w:r>
      <w:r w:rsidRPr="009F58BB">
        <w:rPr>
          <w:rStyle w:val="StyleUnderline"/>
        </w:rPr>
        <w:t xml:space="preserve"> More Powerful Labor </w:t>
      </w:r>
      <w:r w:rsidRPr="009F58BB">
        <w:rPr>
          <w:rStyle w:val="StyleUnderline"/>
          <w:highlight w:val="green"/>
        </w:rPr>
        <w:t>Unions Increase Wages</w:t>
      </w:r>
      <w:r w:rsidRPr="009F58BB">
        <w:rPr>
          <w:rStyle w:val="StyleUnderline"/>
        </w:rPr>
        <w:t xml:space="preserve"> for Unionized Workers</w:t>
      </w:r>
      <w:r w:rsidRPr="009F58BB">
        <w:rPr>
          <w:rStyle w:val="StyleUnderline"/>
          <w:highlight w:val="green"/>
        </w:rPr>
        <w:t>?</w:t>
      </w:r>
      <w:r w:rsidRPr="009F58BB">
        <w:rPr>
          <w:rStyle w:val="StyleUnderline"/>
        </w:rPr>
        <w:t xml:space="preserve"> </w:t>
      </w:r>
    </w:p>
    <w:p w14:paraId="7CBCB1EC" w14:textId="77777777" w:rsidR="001D4841" w:rsidRPr="009F58BB" w:rsidRDefault="001D4841" w:rsidP="001D4841">
      <w:pPr>
        <w:rPr>
          <w:rStyle w:val="StyleUnderline"/>
        </w:rPr>
      </w:pPr>
      <w:r w:rsidRPr="009F58BB">
        <w:rPr>
          <w:rStyle w:val="StyleUnderline"/>
        </w:rPr>
        <w:t>The answer to this question would be an unequivocal “</w:t>
      </w:r>
      <w:r w:rsidRPr="009F58BB">
        <w:rPr>
          <w:rStyle w:val="StyleUnderline"/>
          <w:highlight w:val="green"/>
        </w:rPr>
        <w:t>yes</w:t>
      </w:r>
      <w:r w:rsidRPr="009F58BB">
        <w:rPr>
          <w:rStyle w:val="StyleUnderline"/>
        </w:rPr>
        <w:t xml:space="preserve">” if we were examining data the literature presents on most countries </w:t>
      </w:r>
      <w:r w:rsidRPr="009F58BB">
        <w:rPr>
          <w:rStyle w:val="StyleUnderline"/>
          <w:highlight w:val="green"/>
        </w:rPr>
        <w:t>up to the</w:t>
      </w:r>
      <w:r w:rsidRPr="009F58BB">
        <w:rPr>
          <w:rStyle w:val="StyleUnderline"/>
        </w:rPr>
        <w:t xml:space="preserve"> 19</w:t>
      </w:r>
      <w:r w:rsidRPr="009F58BB">
        <w:rPr>
          <w:rStyle w:val="StyleUnderline"/>
          <w:highlight w:val="green"/>
        </w:rPr>
        <w:t>80s</w:t>
      </w:r>
      <w:r w:rsidRPr="009F58BB">
        <w:rPr>
          <w:rStyle w:val="StyleUnderline"/>
        </w:rPr>
        <w:t>.</w:t>
      </w:r>
      <w:r w:rsidRPr="009F58BB">
        <w:t xml:space="preserve"> Historically, labor unions were effective at leveraging collective bargaining to achieve higher wages, improved benefits, and better working conditions for their members. This bargaining power translated into a well-documented labor union wage premium.[24] </w:t>
      </w:r>
      <w:r w:rsidRPr="009F58BB">
        <w:rPr>
          <w:rStyle w:val="Emphasis"/>
          <w:highlight w:val="green"/>
        </w:rPr>
        <w:t>However</w:t>
      </w:r>
      <w:r w:rsidRPr="009F58BB">
        <w:t xml:space="preserve">, </w:t>
      </w:r>
      <w:r w:rsidRPr="009F58BB">
        <w:rPr>
          <w:rStyle w:val="Emphasis"/>
          <w:highlight w:val="green"/>
        </w:rPr>
        <w:t>more recent ev</w:t>
      </w:r>
      <w:r w:rsidRPr="009F58BB">
        <w:rPr>
          <w:rStyle w:val="Emphasis"/>
        </w:rPr>
        <w:t>idence</w:t>
      </w:r>
      <w:r w:rsidRPr="009F58BB">
        <w:t xml:space="preserve"> </w:t>
      </w:r>
      <w:r w:rsidRPr="009F58BB">
        <w:rPr>
          <w:rStyle w:val="StyleUnderline"/>
          <w:highlight w:val="green"/>
        </w:rPr>
        <w:t>suggests</w:t>
      </w:r>
      <w:r w:rsidRPr="009F58BB">
        <w:rPr>
          <w:rStyle w:val="StyleUnderline"/>
        </w:rPr>
        <w:t xml:space="preserve"> a</w:t>
      </w:r>
      <w:r w:rsidRPr="009F58BB">
        <w:t xml:space="preserve"> </w:t>
      </w:r>
      <w:r w:rsidRPr="009F58BB">
        <w:rPr>
          <w:rStyle w:val="Emphasis"/>
          <w:highlight w:val="green"/>
        </w:rPr>
        <w:t>substantial decline</w:t>
      </w:r>
      <w:r w:rsidRPr="009F58BB">
        <w:rPr>
          <w:highlight w:val="green"/>
        </w:rPr>
        <w:t xml:space="preserve"> </w:t>
      </w:r>
      <w:r w:rsidRPr="009F58BB">
        <w:rPr>
          <w:rStyle w:val="StyleUnderline"/>
          <w:highlight w:val="green"/>
        </w:rPr>
        <w:t>in</w:t>
      </w:r>
      <w:r w:rsidRPr="009F58BB">
        <w:rPr>
          <w:rStyle w:val="StyleUnderline"/>
        </w:rPr>
        <w:t xml:space="preserve"> the labor union </w:t>
      </w:r>
      <w:r w:rsidRPr="009F58BB">
        <w:rPr>
          <w:rStyle w:val="StyleUnderline"/>
          <w:highlight w:val="green"/>
        </w:rPr>
        <w:t>wage premium</w:t>
      </w:r>
      <w:r w:rsidRPr="009F58BB">
        <w:rPr>
          <w:rStyle w:val="StyleUnderline"/>
        </w:rPr>
        <w:t xml:space="preserve"> in the United States</w:t>
      </w:r>
      <w:r w:rsidRPr="009F58BB">
        <w:t>—</w:t>
      </w:r>
      <w:r w:rsidRPr="009F58BB">
        <w:rPr>
          <w:rStyle w:val="StyleUnderline"/>
        </w:rPr>
        <w:t xml:space="preserve">to the point where today, union </w:t>
      </w:r>
      <w:r w:rsidRPr="009F58BB">
        <w:rPr>
          <w:rStyle w:val="StyleUnderline"/>
          <w:highlight w:val="green"/>
        </w:rPr>
        <w:t>membership</w:t>
      </w:r>
      <w:r w:rsidRPr="009F58BB">
        <w:rPr>
          <w:rStyle w:val="StyleUnderline"/>
        </w:rPr>
        <w:t xml:space="preserve"> may </w:t>
      </w:r>
      <w:r w:rsidRPr="009F58BB">
        <w:rPr>
          <w:rStyle w:val="Emphasis"/>
          <w:highlight w:val="green"/>
        </w:rPr>
        <w:t>no longer</w:t>
      </w:r>
      <w:r w:rsidRPr="009F58BB">
        <w:rPr>
          <w:rStyle w:val="StyleUnderline"/>
          <w:highlight w:val="green"/>
        </w:rPr>
        <w:t xml:space="preserve"> guarantee higher earnings</w:t>
      </w:r>
      <w:r w:rsidRPr="009F58BB">
        <w:t xml:space="preserve">.[25] </w:t>
      </w:r>
      <w:r w:rsidRPr="009F58BB">
        <w:rPr>
          <w:rStyle w:val="StyleUnderline"/>
        </w:rPr>
        <w:t xml:space="preserve">The </w:t>
      </w:r>
      <w:r w:rsidRPr="009F58BB">
        <w:rPr>
          <w:rStyle w:val="StyleUnderline"/>
          <w:highlight w:val="green"/>
        </w:rPr>
        <w:t>factors</w:t>
      </w:r>
      <w:r w:rsidRPr="009F58BB">
        <w:rPr>
          <w:rStyle w:val="StyleUnderline"/>
        </w:rPr>
        <w:t xml:space="preserve"> </w:t>
      </w:r>
      <w:r w:rsidRPr="009F58BB">
        <w:rPr>
          <w:rStyle w:val="StyleUnderline"/>
          <w:highlight w:val="green"/>
        </w:rPr>
        <w:t>driving this</w:t>
      </w:r>
      <w:r w:rsidRPr="009F58BB">
        <w:rPr>
          <w:rStyle w:val="StyleUnderline"/>
        </w:rPr>
        <w:t xml:space="preserve"> trend are </w:t>
      </w:r>
      <w:r w:rsidRPr="009F58BB">
        <w:rPr>
          <w:rStyle w:val="Emphasis"/>
          <w:highlight w:val="green"/>
        </w:rPr>
        <w:t>varied</w:t>
      </w:r>
      <w:r w:rsidRPr="009F58BB">
        <w:t xml:space="preserve"> </w:t>
      </w:r>
      <w:r w:rsidRPr="009F58BB">
        <w:rPr>
          <w:rStyle w:val="StyleUnderline"/>
        </w:rPr>
        <w:t xml:space="preserve">and </w:t>
      </w:r>
      <w:r w:rsidRPr="009F58BB">
        <w:rPr>
          <w:rStyle w:val="StyleUnderline"/>
          <w:highlight w:val="green"/>
        </w:rPr>
        <w:t>include</w:t>
      </w:r>
      <w:r w:rsidRPr="009F58BB">
        <w:t xml:space="preserve"> </w:t>
      </w:r>
      <w:r w:rsidRPr="009F58BB">
        <w:rPr>
          <w:rStyle w:val="Emphasis"/>
        </w:rPr>
        <w:t xml:space="preserve">intensified </w:t>
      </w:r>
      <w:r w:rsidRPr="009F58BB">
        <w:rPr>
          <w:rStyle w:val="Emphasis"/>
          <w:highlight w:val="green"/>
        </w:rPr>
        <w:t>competition</w:t>
      </w:r>
      <w:r w:rsidRPr="009F58BB">
        <w:t xml:space="preserve"> within the US economy, </w:t>
      </w:r>
      <w:r w:rsidRPr="009F58BB">
        <w:rPr>
          <w:rStyle w:val="Emphasis"/>
          <w:highlight w:val="green"/>
        </w:rPr>
        <w:t>tech</w:t>
      </w:r>
      <w:r w:rsidRPr="009F58BB">
        <w:rPr>
          <w:rStyle w:val="Emphasis"/>
        </w:rPr>
        <w:t>nological advancements</w:t>
      </w:r>
      <w:r w:rsidRPr="009F58BB">
        <w:t xml:space="preserve">, </w:t>
      </w:r>
      <w:r w:rsidRPr="009F58BB">
        <w:rPr>
          <w:rStyle w:val="StyleUnderline"/>
          <w:highlight w:val="green"/>
        </w:rPr>
        <w:t>and</w:t>
      </w:r>
      <w:r w:rsidRPr="009F58BB">
        <w:t xml:space="preserve"> </w:t>
      </w:r>
      <w:r w:rsidRPr="009F58BB">
        <w:rPr>
          <w:rStyle w:val="Emphasis"/>
          <w:highlight w:val="green"/>
        </w:rPr>
        <w:t>structural shifts</w:t>
      </w:r>
      <w:r w:rsidRPr="009F58BB">
        <w:t xml:space="preserve"> </w:t>
      </w:r>
      <w:r w:rsidRPr="009F58BB">
        <w:rPr>
          <w:rStyle w:val="StyleUnderline"/>
        </w:rPr>
        <w:t>in the labor market</w:t>
      </w:r>
      <w:r w:rsidRPr="009F58BB">
        <w:t xml:space="preserve">. </w:t>
      </w:r>
      <w:r w:rsidRPr="009F58BB">
        <w:rPr>
          <w:rStyle w:val="StyleUnderline"/>
        </w:rPr>
        <w:t xml:space="preserve">By the early 21st century, the wage advantage once enjoyed by unionized workers in the private sector had </w:t>
      </w:r>
      <w:r w:rsidRPr="009F58BB">
        <w:rPr>
          <w:rStyle w:val="Emphasis"/>
        </w:rPr>
        <w:t>significantly diminished.</w:t>
      </w:r>
    </w:p>
    <w:p w14:paraId="6E0293A2" w14:textId="77777777" w:rsidR="001D4841" w:rsidRPr="009F58BB" w:rsidRDefault="001D4841" w:rsidP="001D4841">
      <w:r w:rsidRPr="009F58BB">
        <w:rPr>
          <w:rStyle w:val="StyleUnderline"/>
        </w:rPr>
        <w:t>An</w:t>
      </w:r>
      <w:r w:rsidRPr="009F58BB">
        <w:t xml:space="preserve"> </w:t>
      </w:r>
      <w:r w:rsidRPr="009F58BB">
        <w:rPr>
          <w:rStyle w:val="Emphasis"/>
          <w:highlight w:val="green"/>
        </w:rPr>
        <w:t>added complexity</w:t>
      </w:r>
      <w:r w:rsidRPr="009F58BB">
        <w:t xml:space="preserve"> </w:t>
      </w:r>
      <w:r w:rsidRPr="009F58BB">
        <w:rPr>
          <w:rStyle w:val="StyleUnderline"/>
        </w:rPr>
        <w:t xml:space="preserve">to assessing the impact that labor unions have on wages is the </w:t>
      </w:r>
      <w:r w:rsidRPr="009F58BB">
        <w:rPr>
          <w:rStyle w:val="Emphasis"/>
        </w:rPr>
        <w:t>variability</w:t>
      </w:r>
      <w:r w:rsidRPr="009F58BB">
        <w:t xml:space="preserve"> </w:t>
      </w:r>
      <w:r w:rsidRPr="009F58BB">
        <w:rPr>
          <w:rStyle w:val="StyleUnderline"/>
        </w:rPr>
        <w:t xml:space="preserve">in reported labor union wage premiums based on the </w:t>
      </w:r>
      <w:r w:rsidRPr="009F58BB">
        <w:rPr>
          <w:rStyle w:val="Emphasis"/>
          <w:highlight w:val="green"/>
        </w:rPr>
        <w:t>type of data</w:t>
      </w:r>
      <w:r w:rsidRPr="009F58BB">
        <w:rPr>
          <w:rStyle w:val="StyleUnderline"/>
        </w:rPr>
        <w:t xml:space="preserve"> used.</w:t>
      </w:r>
      <w:r w:rsidRPr="009F58BB">
        <w:t xml:space="preserve"> </w:t>
      </w:r>
      <w:r w:rsidRPr="009F58BB">
        <w:rPr>
          <w:rStyle w:val="StyleUnderline"/>
        </w:rPr>
        <w:t xml:space="preserve">The literature is </w:t>
      </w:r>
      <w:r w:rsidRPr="009F58BB">
        <w:rPr>
          <w:rStyle w:val="StyleUnderline"/>
          <w:highlight w:val="green"/>
        </w:rPr>
        <w:t xml:space="preserve">replete with </w:t>
      </w:r>
      <w:r w:rsidRPr="009F58BB">
        <w:rPr>
          <w:rStyle w:val="Emphasis"/>
          <w:highlight w:val="green"/>
        </w:rPr>
        <w:t>inconsistencies</w:t>
      </w:r>
      <w:r w:rsidRPr="009F58BB">
        <w:t xml:space="preserve">;[26] </w:t>
      </w:r>
      <w:r w:rsidRPr="009F58BB">
        <w:rPr>
          <w:rStyle w:val="StyleUnderline"/>
          <w:highlight w:val="green"/>
        </w:rPr>
        <w:t>some</w:t>
      </w:r>
      <w:r w:rsidRPr="009F58BB">
        <w:rPr>
          <w:rStyle w:val="StyleUnderline"/>
        </w:rPr>
        <w:t xml:space="preserve"> analyses, particularly those using establishment-level data, </w:t>
      </w:r>
      <w:r w:rsidRPr="009F58BB">
        <w:rPr>
          <w:rStyle w:val="StyleUnderline"/>
          <w:highlight w:val="green"/>
        </w:rPr>
        <w:t xml:space="preserve">suggest a </w:t>
      </w:r>
      <w:r w:rsidRPr="009F58BB">
        <w:rPr>
          <w:rStyle w:val="Emphasis"/>
          <w:highlight w:val="green"/>
        </w:rPr>
        <w:t>near-zero or negligible effect</w:t>
      </w:r>
      <w:r w:rsidRPr="009F58BB">
        <w:rPr>
          <w:rStyle w:val="StyleUnderline"/>
        </w:rPr>
        <w:t>,</w:t>
      </w:r>
      <w:r w:rsidRPr="009F58BB">
        <w:t xml:space="preserve">[27] whereas </w:t>
      </w:r>
      <w:r w:rsidRPr="009F58BB">
        <w:rPr>
          <w:rStyle w:val="StyleUnderline"/>
        </w:rPr>
        <w:t>older studies report some wage advantages</w:t>
      </w:r>
      <w:r w:rsidRPr="009F58BB">
        <w:t xml:space="preserve">.[28] </w:t>
      </w:r>
    </w:p>
    <w:p w14:paraId="73E69314" w14:textId="77777777" w:rsidR="001D4841" w:rsidRPr="009F58BB" w:rsidRDefault="001D4841" w:rsidP="001D4841">
      <w:pPr>
        <w:pStyle w:val="Heading4"/>
        <w:rPr>
          <w:u w:val="single"/>
        </w:rPr>
      </w:pPr>
      <w:r w:rsidRPr="009F58BB">
        <w:t xml:space="preserve">Wages are </w:t>
      </w:r>
      <w:r w:rsidRPr="009F58BB">
        <w:rPr>
          <w:u w:val="single"/>
        </w:rPr>
        <w:t>high</w:t>
      </w:r>
      <w:r w:rsidRPr="009F58BB">
        <w:t xml:space="preserve"> and </w:t>
      </w:r>
      <w:r w:rsidRPr="009F58BB">
        <w:rPr>
          <w:u w:val="single"/>
        </w:rPr>
        <w:t>resilient</w:t>
      </w:r>
    </w:p>
    <w:p w14:paraId="6FA54F63" w14:textId="77777777" w:rsidR="001D4841" w:rsidRPr="009F58BB" w:rsidRDefault="001D4841" w:rsidP="001D4841">
      <w:r w:rsidRPr="009F58BB">
        <w:rPr>
          <w:rStyle w:val="Style13ptBold"/>
        </w:rPr>
        <w:t>Brusuelas 24</w:t>
      </w:r>
      <w:r w:rsidRPr="009F58BB">
        <w:t xml:space="preserve"> [Joe Brusuelas, principal and chief economist for RSM US LLP with 20 years of experience, “American outperformance in the global economy,” 11/4/24, RSM, https://rsmus.com/insights/economics/american-outperformance-in-the-global-economy.html., accessed 5/21/25]</w:t>
      </w:r>
    </w:p>
    <w:p w14:paraId="33E3832D" w14:textId="77777777" w:rsidR="001D4841" w:rsidRPr="009F58BB" w:rsidRDefault="001D4841" w:rsidP="001D4841">
      <w:pPr>
        <w:rPr>
          <w:sz w:val="16"/>
        </w:rPr>
      </w:pPr>
      <w:r w:rsidRPr="009F58BB">
        <w:rPr>
          <w:rStyle w:val="StyleUnderline"/>
        </w:rPr>
        <w:t>One underdiscussed</w:t>
      </w:r>
      <w:r w:rsidRPr="009F58BB">
        <w:rPr>
          <w:sz w:val="16"/>
        </w:rPr>
        <w:t xml:space="preserve"> economic </w:t>
      </w:r>
      <w:r w:rsidRPr="009F58BB">
        <w:rPr>
          <w:rStyle w:val="StyleUnderline"/>
        </w:rPr>
        <w:t>development following</w:t>
      </w:r>
      <w:r w:rsidRPr="009F58BB">
        <w:rPr>
          <w:sz w:val="16"/>
        </w:rPr>
        <w:t xml:space="preserve"> the shocks of </w:t>
      </w:r>
      <w:r w:rsidRPr="009F58BB">
        <w:rPr>
          <w:rStyle w:val="StyleUnderline"/>
        </w:rPr>
        <w:t xml:space="preserve">the pandemic has been the </w:t>
      </w:r>
      <w:r w:rsidRPr="009F58BB">
        <w:rPr>
          <w:rStyle w:val="Emphasis"/>
        </w:rPr>
        <w:t>outperformance</w:t>
      </w:r>
      <w:r w:rsidRPr="009F58BB">
        <w:rPr>
          <w:rStyle w:val="StyleUnderline"/>
        </w:rPr>
        <w:t xml:space="preserve"> of the U.S. economy</w:t>
      </w:r>
      <w:r w:rsidRPr="009F58BB">
        <w:rPr>
          <w:sz w:val="16"/>
        </w:rPr>
        <w:t xml:space="preserve"> </w:t>
      </w:r>
      <w:r w:rsidRPr="009F58BB">
        <w:rPr>
          <w:rStyle w:val="StyleUnderline"/>
        </w:rPr>
        <w:t>compared with</w:t>
      </w:r>
      <w:r w:rsidRPr="009F58BB">
        <w:rPr>
          <w:sz w:val="16"/>
        </w:rPr>
        <w:t xml:space="preserve"> its G7 </w:t>
      </w:r>
      <w:r w:rsidRPr="009F58BB">
        <w:rPr>
          <w:rStyle w:val="StyleUnderline"/>
        </w:rPr>
        <w:t>peers</w:t>
      </w:r>
      <w:r w:rsidRPr="009F58BB">
        <w:rPr>
          <w:sz w:val="16"/>
        </w:rPr>
        <w:t>.</w:t>
      </w:r>
    </w:p>
    <w:p w14:paraId="3A2C12B7" w14:textId="77777777" w:rsidR="001D4841" w:rsidRPr="009F58BB" w:rsidRDefault="001D4841" w:rsidP="001D4841">
      <w:pPr>
        <w:rPr>
          <w:sz w:val="16"/>
        </w:rPr>
      </w:pPr>
      <w:r w:rsidRPr="009F58BB">
        <w:rPr>
          <w:sz w:val="16"/>
        </w:rPr>
        <w:t xml:space="preserve">Over the past eight quarters, </w:t>
      </w:r>
      <w:r w:rsidRPr="009F58BB">
        <w:rPr>
          <w:rStyle w:val="StyleUnderline"/>
          <w:highlight w:val="green"/>
        </w:rPr>
        <w:t>the</w:t>
      </w:r>
      <w:r w:rsidRPr="009F58BB">
        <w:rPr>
          <w:rStyle w:val="StyleUnderline"/>
        </w:rPr>
        <w:t xml:space="preserve"> American </w:t>
      </w:r>
      <w:r w:rsidRPr="009F58BB">
        <w:rPr>
          <w:rStyle w:val="StyleUnderline"/>
          <w:highlight w:val="green"/>
        </w:rPr>
        <w:t xml:space="preserve">economy has grown </w:t>
      </w:r>
      <w:r w:rsidRPr="009F58BB">
        <w:rPr>
          <w:rStyle w:val="StyleUnderline"/>
        </w:rPr>
        <w:t>at a 2.9% annualized pace</w:t>
      </w:r>
      <w:r w:rsidRPr="009F58BB">
        <w:rPr>
          <w:sz w:val="16"/>
        </w:rPr>
        <w:t xml:space="preserve"> and is on track to grow at or above 3% in the third quarter. </w:t>
      </w:r>
      <w:r w:rsidRPr="009F58BB">
        <w:rPr>
          <w:rStyle w:val="StyleUnderline"/>
        </w:rPr>
        <w:t>This</w:t>
      </w:r>
      <w:r w:rsidRPr="009F58BB">
        <w:rPr>
          <w:sz w:val="16"/>
        </w:rPr>
        <w:t xml:space="preserve"> growth </w:t>
      </w:r>
      <w:r w:rsidRPr="009F58BB">
        <w:rPr>
          <w:rStyle w:val="StyleUnderline"/>
        </w:rPr>
        <w:t xml:space="preserve">comes in an economy </w:t>
      </w:r>
      <w:r w:rsidRPr="009F58BB">
        <w:rPr>
          <w:rStyle w:val="StyleUnderline"/>
          <w:highlight w:val="green"/>
        </w:rPr>
        <w:t xml:space="preserve">operating at </w:t>
      </w:r>
      <w:r w:rsidRPr="009F58BB">
        <w:rPr>
          <w:rStyle w:val="Emphasis"/>
          <w:highlight w:val="green"/>
        </w:rPr>
        <w:t>full employment</w:t>
      </w:r>
      <w:r w:rsidRPr="009F58BB">
        <w:rPr>
          <w:rStyle w:val="StyleUnderline"/>
          <w:highlight w:val="green"/>
        </w:rPr>
        <w:t xml:space="preserve"> and </w:t>
      </w:r>
      <w:r w:rsidRPr="009F58BB">
        <w:rPr>
          <w:rStyle w:val="Emphasis"/>
          <w:highlight w:val="green"/>
        </w:rPr>
        <w:t>price stability</w:t>
      </w:r>
      <w:r w:rsidRPr="009F58BB">
        <w:rPr>
          <w:sz w:val="16"/>
        </w:rPr>
        <w:t>, consistent with the Federal Reserve’s dual mandates.</w:t>
      </w:r>
    </w:p>
    <w:p w14:paraId="47D6C741" w14:textId="77777777" w:rsidR="001D4841" w:rsidRPr="009F58BB" w:rsidRDefault="001D4841" w:rsidP="001D4841">
      <w:pPr>
        <w:rPr>
          <w:sz w:val="16"/>
        </w:rPr>
      </w:pPr>
      <w:proofErr w:type="gramStart"/>
      <w:r w:rsidRPr="009F58BB">
        <w:rPr>
          <w:sz w:val="16"/>
        </w:rPr>
        <w:t>Taking into account</w:t>
      </w:r>
      <w:proofErr w:type="gramEnd"/>
      <w:r w:rsidRPr="009F58BB">
        <w:rPr>
          <w:sz w:val="16"/>
        </w:rPr>
        <w:t xml:space="preserve"> foreign capital inflows, growth in the third quarter may exceed our forecast of 2.1%.</w:t>
      </w:r>
    </w:p>
    <w:p w14:paraId="15A6DB1D" w14:textId="77777777" w:rsidR="001D4841" w:rsidRPr="009F58BB" w:rsidRDefault="001D4841" w:rsidP="001D4841">
      <w:pPr>
        <w:rPr>
          <w:sz w:val="16"/>
        </w:rPr>
      </w:pPr>
      <w:r w:rsidRPr="009F58BB">
        <w:rPr>
          <w:rStyle w:val="StyleUnderline"/>
        </w:rPr>
        <w:t>After the trade war and the pandemic</w:t>
      </w:r>
      <w:r w:rsidRPr="009F58BB">
        <w:rPr>
          <w:sz w:val="16"/>
        </w:rPr>
        <w:t xml:space="preserve"> </w:t>
      </w:r>
      <w:proofErr w:type="gramStart"/>
      <w:r w:rsidRPr="009F58BB">
        <w:rPr>
          <w:sz w:val="16"/>
        </w:rPr>
        <w:t>and,</w:t>
      </w:r>
      <w:proofErr w:type="gramEnd"/>
      <w:r w:rsidRPr="009F58BB">
        <w:rPr>
          <w:sz w:val="16"/>
        </w:rPr>
        <w:t xml:space="preserve"> now, with the war in Ukraine, </w:t>
      </w:r>
      <w:r w:rsidRPr="009F58BB">
        <w:rPr>
          <w:rStyle w:val="StyleUnderline"/>
        </w:rPr>
        <w:t>few would have expected the economy to be so strong</w:t>
      </w:r>
      <w:r w:rsidRPr="009F58BB">
        <w:rPr>
          <w:sz w:val="16"/>
        </w:rPr>
        <w:t>.</w:t>
      </w:r>
    </w:p>
    <w:p w14:paraId="3D309A7D" w14:textId="77777777" w:rsidR="001D4841" w:rsidRPr="009F58BB" w:rsidRDefault="001D4841" w:rsidP="001D4841">
      <w:pPr>
        <w:rPr>
          <w:sz w:val="16"/>
        </w:rPr>
      </w:pPr>
      <w:r w:rsidRPr="009F58BB">
        <w:rPr>
          <w:sz w:val="16"/>
        </w:rPr>
        <w:t>In fact, U.S. real gross domestic product through the second quarter was 2.3% higher than projections made by the nonpartisan Congressional Budget Office before the pandemic in January 2020.</w:t>
      </w:r>
    </w:p>
    <w:p w14:paraId="0CA374AC" w14:textId="77777777" w:rsidR="001D4841" w:rsidRPr="009F58BB" w:rsidRDefault="001D4841" w:rsidP="001D4841">
      <w:pPr>
        <w:rPr>
          <w:sz w:val="16"/>
        </w:rPr>
      </w:pPr>
      <w:r w:rsidRPr="009F58BB">
        <w:rPr>
          <w:sz w:val="16"/>
        </w:rPr>
        <w:t xml:space="preserve">Consider how other developed economies are faring. </w:t>
      </w:r>
      <w:r w:rsidRPr="009F58BB">
        <w:rPr>
          <w:rStyle w:val="StyleUnderline"/>
          <w:highlight w:val="green"/>
        </w:rPr>
        <w:t xml:space="preserve">Real </w:t>
      </w:r>
      <w:r w:rsidRPr="009F58BB">
        <w:rPr>
          <w:rStyle w:val="Emphasis"/>
          <w:highlight w:val="green"/>
        </w:rPr>
        <w:t>GDP</w:t>
      </w:r>
      <w:r w:rsidRPr="009F58BB">
        <w:rPr>
          <w:rStyle w:val="StyleUnderline"/>
        </w:rPr>
        <w:t xml:space="preserve"> in the second quarter </w:t>
      </w:r>
      <w:r w:rsidRPr="009F58BB">
        <w:rPr>
          <w:rStyle w:val="StyleUnderline"/>
          <w:highlight w:val="green"/>
        </w:rPr>
        <w:t xml:space="preserve">was 8.7% </w:t>
      </w:r>
      <w:r w:rsidRPr="009F58BB">
        <w:rPr>
          <w:rStyle w:val="Emphasis"/>
          <w:highlight w:val="green"/>
        </w:rPr>
        <w:t>higher</w:t>
      </w:r>
      <w:r w:rsidRPr="009F58BB">
        <w:rPr>
          <w:rStyle w:val="StyleUnderline"/>
        </w:rPr>
        <w:t xml:space="preserve"> in the U.S. than at the end of 2019 </w:t>
      </w:r>
      <w:r w:rsidRPr="009F58BB">
        <w:rPr>
          <w:rStyle w:val="StyleUnderline"/>
          <w:highlight w:val="green"/>
        </w:rPr>
        <w:t>compared to growth in:</w:t>
      </w:r>
    </w:p>
    <w:p w14:paraId="75BF93FE" w14:textId="77777777" w:rsidR="001D4841" w:rsidRPr="009F58BB" w:rsidRDefault="001D4841" w:rsidP="001D4841">
      <w:pPr>
        <w:rPr>
          <w:sz w:val="16"/>
        </w:rPr>
      </w:pPr>
      <w:r w:rsidRPr="009F58BB">
        <w:rPr>
          <w:rStyle w:val="StyleUnderline"/>
        </w:rPr>
        <w:t>Canada</w:t>
      </w:r>
      <w:r w:rsidRPr="009F58BB">
        <w:rPr>
          <w:sz w:val="16"/>
        </w:rPr>
        <w:t xml:space="preserve"> (5.5%)</w:t>
      </w:r>
    </w:p>
    <w:p w14:paraId="519D693D" w14:textId="77777777" w:rsidR="001D4841" w:rsidRPr="009F58BB" w:rsidRDefault="001D4841" w:rsidP="001D4841">
      <w:pPr>
        <w:rPr>
          <w:sz w:val="16"/>
        </w:rPr>
      </w:pPr>
      <w:r w:rsidRPr="009F58BB">
        <w:rPr>
          <w:rStyle w:val="StyleUnderline"/>
        </w:rPr>
        <w:t>France</w:t>
      </w:r>
      <w:r w:rsidRPr="009F58BB">
        <w:rPr>
          <w:sz w:val="16"/>
        </w:rPr>
        <w:t xml:space="preserve"> (3.7%)</w:t>
      </w:r>
    </w:p>
    <w:p w14:paraId="1EDB2DA4" w14:textId="77777777" w:rsidR="001D4841" w:rsidRPr="009F58BB" w:rsidRDefault="001D4841" w:rsidP="001D4841">
      <w:pPr>
        <w:rPr>
          <w:sz w:val="16"/>
        </w:rPr>
      </w:pPr>
      <w:r w:rsidRPr="009F58BB">
        <w:rPr>
          <w:rStyle w:val="StyleUnderline"/>
        </w:rPr>
        <w:t>Italy</w:t>
      </w:r>
      <w:r w:rsidRPr="009F58BB">
        <w:rPr>
          <w:sz w:val="16"/>
        </w:rPr>
        <w:t xml:space="preserve"> (3.3%)</w:t>
      </w:r>
    </w:p>
    <w:p w14:paraId="5972B64E" w14:textId="77777777" w:rsidR="001D4841" w:rsidRPr="009F58BB" w:rsidRDefault="001D4841" w:rsidP="001D4841">
      <w:pPr>
        <w:rPr>
          <w:sz w:val="16"/>
        </w:rPr>
      </w:pPr>
      <w:r w:rsidRPr="009F58BB">
        <w:rPr>
          <w:rStyle w:val="StyleUnderline"/>
        </w:rPr>
        <w:t>UK</w:t>
      </w:r>
      <w:r w:rsidRPr="009F58BB">
        <w:rPr>
          <w:sz w:val="16"/>
        </w:rPr>
        <w:t xml:space="preserve"> (2.9%)</w:t>
      </w:r>
    </w:p>
    <w:p w14:paraId="20C8C45A" w14:textId="77777777" w:rsidR="001D4841" w:rsidRPr="009F58BB" w:rsidRDefault="001D4841" w:rsidP="001D4841">
      <w:pPr>
        <w:rPr>
          <w:sz w:val="16"/>
        </w:rPr>
      </w:pPr>
      <w:r w:rsidRPr="009F58BB">
        <w:rPr>
          <w:rStyle w:val="StyleUnderline"/>
          <w:highlight w:val="green"/>
        </w:rPr>
        <w:t>E</w:t>
      </w:r>
      <w:r w:rsidRPr="009F58BB">
        <w:rPr>
          <w:rStyle w:val="StyleUnderline"/>
        </w:rPr>
        <w:t xml:space="preserve">uropean </w:t>
      </w:r>
      <w:r w:rsidRPr="009F58BB">
        <w:rPr>
          <w:rStyle w:val="StyleUnderline"/>
          <w:highlight w:val="green"/>
        </w:rPr>
        <w:t>U</w:t>
      </w:r>
      <w:r w:rsidRPr="009F58BB">
        <w:rPr>
          <w:rStyle w:val="StyleUnderline"/>
        </w:rPr>
        <w:t>nion</w:t>
      </w:r>
      <w:r w:rsidRPr="009F58BB">
        <w:rPr>
          <w:sz w:val="16"/>
        </w:rPr>
        <w:t xml:space="preserve"> (1.9%)</w:t>
      </w:r>
    </w:p>
    <w:p w14:paraId="51216764" w14:textId="77777777" w:rsidR="001D4841" w:rsidRPr="009F58BB" w:rsidRDefault="001D4841" w:rsidP="001D4841">
      <w:pPr>
        <w:rPr>
          <w:sz w:val="16"/>
        </w:rPr>
      </w:pPr>
      <w:r w:rsidRPr="009F58BB">
        <w:rPr>
          <w:sz w:val="16"/>
        </w:rPr>
        <w:t xml:space="preserve">Germany’s real GDP is 2% lower now than in 2019. Japan’s GDP is 2.2% lower and </w:t>
      </w:r>
      <w:r w:rsidRPr="009F58BB">
        <w:rPr>
          <w:rStyle w:val="StyleUnderline"/>
        </w:rPr>
        <w:t xml:space="preserve">China’s economy is ensnared in a multiyear </w:t>
      </w:r>
      <w:r w:rsidRPr="009F58BB">
        <w:rPr>
          <w:rStyle w:val="Emphasis"/>
        </w:rPr>
        <w:t>deleveraging</w:t>
      </w:r>
      <w:r w:rsidRPr="009F58BB">
        <w:rPr>
          <w:rStyle w:val="StyleUnderline"/>
        </w:rPr>
        <w:t xml:space="preserve"> process</w:t>
      </w:r>
      <w:r w:rsidRPr="009F58BB">
        <w:rPr>
          <w:sz w:val="16"/>
        </w:rPr>
        <w:t>.</w:t>
      </w:r>
    </w:p>
    <w:p w14:paraId="09885819" w14:textId="77777777" w:rsidR="001D4841" w:rsidRPr="009F58BB" w:rsidRDefault="001D4841" w:rsidP="001D4841">
      <w:pPr>
        <w:rPr>
          <w:sz w:val="16"/>
        </w:rPr>
      </w:pPr>
      <w:r w:rsidRPr="009F58BB">
        <w:rPr>
          <w:sz w:val="16"/>
        </w:rPr>
        <w:t>This success of the U.S. economy can be traced to bold monetary and fiscal policies that have hardened supply chains, bolstered energy independence and started the rebuild of the nation’s infrastructure.</w:t>
      </w:r>
    </w:p>
    <w:p w14:paraId="4EA878B8" w14:textId="77777777" w:rsidR="001D4841" w:rsidRPr="009F58BB" w:rsidRDefault="001D4841" w:rsidP="001D4841">
      <w:pPr>
        <w:rPr>
          <w:sz w:val="16"/>
        </w:rPr>
      </w:pPr>
      <w:r w:rsidRPr="009F58BB">
        <w:rPr>
          <w:sz w:val="16"/>
        </w:rPr>
        <w:t xml:space="preserve">And </w:t>
      </w:r>
      <w:r w:rsidRPr="009F58BB">
        <w:rPr>
          <w:rStyle w:val="StyleUnderline"/>
        </w:rPr>
        <w:t>there is reason to think that U.S. growth will continue</w:t>
      </w:r>
      <w:r w:rsidRPr="009F58BB">
        <w:rPr>
          <w:sz w:val="16"/>
        </w:rPr>
        <w:t>.</w:t>
      </w:r>
    </w:p>
    <w:p w14:paraId="302C092E" w14:textId="77777777" w:rsidR="001D4841" w:rsidRPr="009F58BB" w:rsidRDefault="001D4841" w:rsidP="001D4841">
      <w:pPr>
        <w:rPr>
          <w:sz w:val="16"/>
        </w:rPr>
      </w:pPr>
      <w:r w:rsidRPr="009F58BB">
        <w:rPr>
          <w:sz w:val="16"/>
        </w:rPr>
        <w:t>The integration of sophisticated technology into business operations, robust market development, and the decision to increase immigration to replenish an aging workforce are all playing a part.</w:t>
      </w:r>
    </w:p>
    <w:p w14:paraId="2468F77D" w14:textId="77777777" w:rsidR="001D4841" w:rsidRPr="009F58BB" w:rsidRDefault="001D4841" w:rsidP="001D4841">
      <w:pPr>
        <w:rPr>
          <w:sz w:val="16"/>
        </w:rPr>
      </w:pPr>
      <w:r w:rsidRPr="009F58BB">
        <w:rPr>
          <w:sz w:val="16"/>
        </w:rPr>
        <w:t>In addition, the intellectual, institutional and financial advantages of the American economy should allow the U.S. to compete and prosper.</w:t>
      </w:r>
    </w:p>
    <w:p w14:paraId="69EB3EB7" w14:textId="77777777" w:rsidR="001D4841" w:rsidRPr="009F58BB" w:rsidRDefault="001D4841" w:rsidP="001D4841">
      <w:pPr>
        <w:rPr>
          <w:sz w:val="16"/>
        </w:rPr>
      </w:pPr>
      <w:r w:rsidRPr="009F58BB">
        <w:rPr>
          <w:sz w:val="16"/>
        </w:rPr>
        <w:t>This is nothing new. Over the past 75 years, the U.S. economy has shown that it fosters growth among our trading partners, which in turn benefits Americans.</w:t>
      </w:r>
    </w:p>
    <w:p w14:paraId="00D1D730" w14:textId="77777777" w:rsidR="001D4841" w:rsidRPr="009F58BB" w:rsidRDefault="001D4841" w:rsidP="001D4841">
      <w:pPr>
        <w:rPr>
          <w:sz w:val="16"/>
        </w:rPr>
      </w:pPr>
      <w:r w:rsidRPr="009F58BB">
        <w:rPr>
          <w:rStyle w:val="StyleUnderline"/>
        </w:rPr>
        <w:t xml:space="preserve">Time after time, the U.S. has brought the global economy </w:t>
      </w:r>
      <w:r w:rsidRPr="009F58BB">
        <w:rPr>
          <w:rStyle w:val="Emphasis"/>
        </w:rPr>
        <w:t>back to life</w:t>
      </w:r>
      <w:r w:rsidRPr="009F58BB">
        <w:rPr>
          <w:rStyle w:val="StyleUnderline"/>
        </w:rPr>
        <w:t xml:space="preserve"> after recessionary shocks. In this latest episode, we again see the U.S. first out of the gate as the global economy adjusts to the conditions of the post-pandemic era</w:t>
      </w:r>
      <w:r w:rsidRPr="009F58BB">
        <w:rPr>
          <w:sz w:val="16"/>
        </w:rPr>
        <w:t>.</w:t>
      </w:r>
    </w:p>
    <w:p w14:paraId="0D3904B6" w14:textId="77777777" w:rsidR="001D4841" w:rsidRPr="009F58BB" w:rsidRDefault="001D4841" w:rsidP="001D4841">
      <w:pPr>
        <w:rPr>
          <w:sz w:val="16"/>
        </w:rPr>
      </w:pPr>
      <w:r w:rsidRPr="009F58BB">
        <w:rPr>
          <w:sz w:val="16"/>
        </w:rPr>
        <w:t xml:space="preserve">In the sections that follow, we look at the data that underlies the success of the U.S. economy. </w:t>
      </w:r>
    </w:p>
    <w:p w14:paraId="5F767D67" w14:textId="77777777" w:rsidR="001D4841" w:rsidRPr="009F58BB" w:rsidRDefault="001D4841" w:rsidP="001D4841">
      <w:pPr>
        <w:rPr>
          <w:sz w:val="16"/>
        </w:rPr>
      </w:pPr>
      <w:r w:rsidRPr="009F58BB">
        <w:rPr>
          <w:sz w:val="16"/>
        </w:rPr>
        <w:t>&lt;&lt;&lt;GRAPH OMITTED&gt;&gt;&gt;</w:t>
      </w:r>
    </w:p>
    <w:p w14:paraId="5FB5C21A" w14:textId="77777777" w:rsidR="001D4841" w:rsidRPr="009F58BB" w:rsidRDefault="001D4841" w:rsidP="001D4841">
      <w:pPr>
        <w:rPr>
          <w:sz w:val="16"/>
        </w:rPr>
      </w:pPr>
      <w:r w:rsidRPr="009F58BB">
        <w:rPr>
          <w:sz w:val="16"/>
        </w:rPr>
        <w:t xml:space="preserve">To the question of how the U.S. can grow so fast even as hiring slows, the answer is productivity. </w:t>
      </w:r>
      <w:r w:rsidRPr="009F58BB">
        <w:rPr>
          <w:rStyle w:val="StyleUnderline"/>
          <w:highlight w:val="green"/>
        </w:rPr>
        <w:t xml:space="preserve">With </w:t>
      </w:r>
      <w:r w:rsidRPr="009F58BB">
        <w:rPr>
          <w:rStyle w:val="Emphasis"/>
          <w:highlight w:val="green"/>
        </w:rPr>
        <w:t>productivity</w:t>
      </w:r>
      <w:r w:rsidRPr="009F58BB">
        <w:rPr>
          <w:rStyle w:val="StyleUnderline"/>
          <w:highlight w:val="green"/>
        </w:rPr>
        <w:t xml:space="preserve"> </w:t>
      </w:r>
      <w:r w:rsidRPr="009F58BB">
        <w:rPr>
          <w:rStyle w:val="Emphasis"/>
          <w:highlight w:val="green"/>
        </w:rPr>
        <w:t>increasing</w:t>
      </w:r>
      <w:r w:rsidRPr="009F58BB">
        <w:rPr>
          <w:rStyle w:val="StyleUnderline"/>
        </w:rPr>
        <w:t xml:space="preserve"> at 2.7% year over year</w:t>
      </w:r>
      <w:r w:rsidRPr="009F58BB">
        <w:rPr>
          <w:sz w:val="16"/>
        </w:rPr>
        <w:t>, the American economy is experiencing its best gains since the personal computer boom from 1995 to 2004.</w:t>
      </w:r>
    </w:p>
    <w:p w14:paraId="5AE45455" w14:textId="77777777" w:rsidR="001D4841" w:rsidRPr="009F58BB" w:rsidRDefault="001D4841" w:rsidP="001D4841">
      <w:pPr>
        <w:rPr>
          <w:sz w:val="16"/>
        </w:rPr>
      </w:pPr>
      <w:r w:rsidRPr="009F58BB">
        <w:rPr>
          <w:rStyle w:val="StyleUnderline"/>
        </w:rPr>
        <w:t xml:space="preserve">That is why </w:t>
      </w:r>
      <w:r w:rsidRPr="009F58BB">
        <w:rPr>
          <w:rStyle w:val="Emphasis"/>
          <w:highlight w:val="green"/>
        </w:rPr>
        <w:t>wages</w:t>
      </w:r>
      <w:r w:rsidRPr="009F58BB">
        <w:rPr>
          <w:rStyle w:val="StyleUnderline"/>
          <w:highlight w:val="green"/>
        </w:rPr>
        <w:t xml:space="preserve"> are rising</w:t>
      </w:r>
      <w:r w:rsidRPr="009F58BB">
        <w:rPr>
          <w:rStyle w:val="StyleUnderline"/>
        </w:rPr>
        <w:t xml:space="preserve"> above inflation</w:t>
      </w:r>
      <w:r w:rsidRPr="009F58BB">
        <w:rPr>
          <w:sz w:val="16"/>
        </w:rPr>
        <w:t xml:space="preserve">, corporate earnings and profits are increasing, </w:t>
      </w:r>
      <w:r w:rsidRPr="009F58BB">
        <w:rPr>
          <w:rStyle w:val="StyleUnderline"/>
          <w:highlight w:val="green"/>
        </w:rPr>
        <w:t>and the U.S. continues to outperform</w:t>
      </w:r>
      <w:r w:rsidRPr="009F58BB">
        <w:rPr>
          <w:rStyle w:val="StyleUnderline"/>
        </w:rPr>
        <w:t xml:space="preserve"> its </w:t>
      </w:r>
      <w:r w:rsidRPr="009F58BB">
        <w:rPr>
          <w:rStyle w:val="StyleUnderline"/>
          <w:highlight w:val="green"/>
        </w:rPr>
        <w:t>peers</w:t>
      </w:r>
      <w:r w:rsidRPr="009F58BB">
        <w:rPr>
          <w:sz w:val="16"/>
        </w:rPr>
        <w:t>.</w:t>
      </w:r>
    </w:p>
    <w:p w14:paraId="04842882" w14:textId="77777777" w:rsidR="001D4841" w:rsidRPr="009F58BB" w:rsidRDefault="001D4841" w:rsidP="001D4841">
      <w:pPr>
        <w:rPr>
          <w:sz w:val="16"/>
        </w:rPr>
      </w:pPr>
      <w:r w:rsidRPr="009F58BB">
        <w:rPr>
          <w:sz w:val="16"/>
        </w:rPr>
        <w:t>It’s all a result of smart decisions after the pandemic, which increased supplies across the economy and encouraged long-term investments that integrate sophisticated technology into the commercial sector and everyday life.</w:t>
      </w:r>
    </w:p>
    <w:p w14:paraId="5D12BEB8" w14:textId="77777777" w:rsidR="001D4841" w:rsidRPr="009F58BB" w:rsidRDefault="001D4841" w:rsidP="001D4841">
      <w:pPr>
        <w:rPr>
          <w:u w:val="single"/>
        </w:rPr>
      </w:pPr>
      <w:r w:rsidRPr="009F58BB">
        <w:rPr>
          <w:rStyle w:val="StyleUnderline"/>
          <w:highlight w:val="green"/>
        </w:rPr>
        <w:t xml:space="preserve">The result has been a </w:t>
      </w:r>
      <w:r w:rsidRPr="009F58BB">
        <w:rPr>
          <w:rStyle w:val="Emphasis"/>
          <w:highlight w:val="green"/>
        </w:rPr>
        <w:t>virtuous</w:t>
      </w:r>
      <w:r w:rsidRPr="009F58BB">
        <w:rPr>
          <w:rStyle w:val="StyleUnderline"/>
          <w:highlight w:val="green"/>
        </w:rPr>
        <w:t xml:space="preserve"> </w:t>
      </w:r>
      <w:r w:rsidRPr="009F58BB">
        <w:rPr>
          <w:rStyle w:val="Emphasis"/>
          <w:highlight w:val="green"/>
        </w:rPr>
        <w:t>cycle</w:t>
      </w:r>
      <w:r w:rsidRPr="009F58BB">
        <w:rPr>
          <w:sz w:val="16"/>
        </w:rPr>
        <w:t xml:space="preserve">, </w:t>
      </w:r>
      <w:r w:rsidRPr="009F58BB">
        <w:rPr>
          <w:rStyle w:val="StyleUnderline"/>
        </w:rPr>
        <w:t>where rising productivity</w:t>
      </w:r>
      <w:r w:rsidRPr="009F58BB">
        <w:rPr>
          <w:sz w:val="16"/>
        </w:rPr>
        <w:t xml:space="preserve"> </w:t>
      </w:r>
      <w:r w:rsidRPr="009F58BB">
        <w:rPr>
          <w:rStyle w:val="StyleUnderline"/>
        </w:rPr>
        <w:t>brings</w:t>
      </w:r>
      <w:r w:rsidRPr="009F58BB">
        <w:rPr>
          <w:sz w:val="16"/>
        </w:rPr>
        <w:t xml:space="preserve"> </w:t>
      </w:r>
      <w:r w:rsidRPr="009F58BB">
        <w:rPr>
          <w:rStyle w:val="Emphasis"/>
        </w:rPr>
        <w:t>improved living standards</w:t>
      </w:r>
      <w:r w:rsidRPr="009F58BB">
        <w:rPr>
          <w:sz w:val="16"/>
        </w:rPr>
        <w:t xml:space="preserve"> </w:t>
      </w:r>
      <w:r w:rsidRPr="009F58BB">
        <w:rPr>
          <w:rStyle w:val="StyleUnderline"/>
        </w:rPr>
        <w:t>for American households and</w:t>
      </w:r>
      <w:r w:rsidRPr="009F58BB">
        <w:rPr>
          <w:sz w:val="16"/>
        </w:rPr>
        <w:t xml:space="preserve"> </w:t>
      </w:r>
      <w:r w:rsidRPr="009F58BB">
        <w:rPr>
          <w:rStyle w:val="Emphasis"/>
        </w:rPr>
        <w:t>rising</w:t>
      </w:r>
      <w:r w:rsidRPr="009F58BB">
        <w:rPr>
          <w:rStyle w:val="StyleUnderline"/>
        </w:rPr>
        <w:t xml:space="preserve"> </w:t>
      </w:r>
      <w:r w:rsidRPr="009F58BB">
        <w:rPr>
          <w:rStyle w:val="Emphasis"/>
        </w:rPr>
        <w:t>profits</w:t>
      </w:r>
      <w:r w:rsidRPr="009F58BB">
        <w:rPr>
          <w:rStyle w:val="StyleUnderline"/>
        </w:rPr>
        <w:t xml:space="preserve"> among U.S. businesses</w:t>
      </w:r>
      <w:r w:rsidRPr="009F58BB">
        <w:rPr>
          <w:sz w:val="16"/>
        </w:rPr>
        <w:t>.</w:t>
      </w:r>
    </w:p>
    <w:p w14:paraId="332B7B3A" w14:textId="77777777" w:rsidR="001D4841" w:rsidRPr="00197805" w:rsidRDefault="001D4841" w:rsidP="001D4841"/>
    <w:p w14:paraId="26232681" w14:textId="77777777" w:rsidR="001D4841" w:rsidRDefault="001D4841" w:rsidP="001D4841"/>
    <w:p w14:paraId="2D88F2D0" w14:textId="77777777" w:rsidR="001D4841" w:rsidRPr="003F1FC8" w:rsidRDefault="001D4841" w:rsidP="001D4841"/>
    <w:bookmarkEnd w:id="2"/>
    <w:p w14:paraId="79D7E821" w14:textId="77777777" w:rsidR="001D4841" w:rsidRPr="00E53FDC" w:rsidRDefault="001D4841" w:rsidP="001D4841"/>
    <w:p w14:paraId="6AF140A2" w14:textId="77777777" w:rsidR="001D4841" w:rsidRDefault="001D4841" w:rsidP="001D4841">
      <w:pPr>
        <w:pStyle w:val="Heading2"/>
      </w:pPr>
      <w:r>
        <w:t>Advantage 2</w:t>
      </w:r>
    </w:p>
    <w:p w14:paraId="4449706D" w14:textId="77777777" w:rsidR="001D4841" w:rsidRDefault="001D4841" w:rsidP="001D4841">
      <w:pPr>
        <w:pStyle w:val="Heading3"/>
      </w:pPr>
      <w:bookmarkStart w:id="3" w:name="BlockBM9343"/>
      <w:r>
        <w:t xml:space="preserve">1NC---AT: </w:t>
      </w:r>
      <w:proofErr w:type="gramStart"/>
      <w:r>
        <w:t>Warming !</w:t>
      </w:r>
      <w:proofErr w:type="gramEnd"/>
    </w:p>
    <w:p w14:paraId="506ADCE3" w14:textId="77777777" w:rsidR="001D4841" w:rsidRPr="00730731" w:rsidRDefault="001D4841" w:rsidP="001D4841">
      <w:pPr>
        <w:pStyle w:val="Heading4"/>
      </w:pPr>
      <w:r>
        <w:t xml:space="preserve">No warming impact---empirics prove knock-on effects aren’t existential, </w:t>
      </w:r>
      <w:r w:rsidRPr="00730731">
        <w:rPr>
          <w:u w:val="single"/>
        </w:rPr>
        <w:t>extreme weather</w:t>
      </w:r>
      <w:r>
        <w:t xml:space="preserve">’s </w:t>
      </w:r>
      <w:r w:rsidRPr="009C6F92">
        <w:rPr>
          <w:u w:val="single"/>
        </w:rPr>
        <w:t>inevitable</w:t>
      </w:r>
      <w:r>
        <w:t xml:space="preserve">, and </w:t>
      </w:r>
      <w:r w:rsidRPr="009C6F92">
        <w:rPr>
          <w:u w:val="single"/>
        </w:rPr>
        <w:t>alternative energy sources</w:t>
      </w:r>
      <w:r>
        <w:t xml:space="preserve"> </w:t>
      </w:r>
      <w:r w:rsidRPr="00730731">
        <w:rPr>
          <w:b w:val="0"/>
          <w:bCs/>
        </w:rPr>
        <w:t xml:space="preserve">like </w:t>
      </w:r>
      <w:r w:rsidRPr="00730731">
        <w:rPr>
          <w:b w:val="0"/>
          <w:bCs/>
          <w:u w:val="single"/>
        </w:rPr>
        <w:t>solar</w:t>
      </w:r>
      <w:r w:rsidRPr="00730731">
        <w:rPr>
          <w:b w:val="0"/>
          <w:bCs/>
        </w:rPr>
        <w:t xml:space="preserve">, </w:t>
      </w:r>
      <w:r w:rsidRPr="00730731">
        <w:rPr>
          <w:b w:val="0"/>
          <w:bCs/>
          <w:u w:val="single"/>
        </w:rPr>
        <w:t>nuclear</w:t>
      </w:r>
      <w:r w:rsidRPr="00730731">
        <w:rPr>
          <w:b w:val="0"/>
          <w:bCs/>
        </w:rPr>
        <w:t xml:space="preserve">, and </w:t>
      </w:r>
      <w:r w:rsidRPr="00730731">
        <w:rPr>
          <w:b w:val="0"/>
          <w:bCs/>
          <w:u w:val="single"/>
        </w:rPr>
        <w:t>geothermal</w:t>
      </w:r>
      <w:r>
        <w:t xml:space="preserve"> are </w:t>
      </w:r>
      <w:r>
        <w:rPr>
          <w:u w:val="single"/>
        </w:rPr>
        <w:t>skyrocketing</w:t>
      </w:r>
    </w:p>
    <w:p w14:paraId="2EA8E1C2" w14:textId="77777777" w:rsidR="001D4841" w:rsidRDefault="001D4841" w:rsidP="001D4841">
      <w:r w:rsidRPr="008B56B6">
        <w:rPr>
          <w:rStyle w:val="Style13ptBold"/>
        </w:rPr>
        <w:t>Palmer 25</w:t>
      </w:r>
      <w:r>
        <w:t xml:space="preserve"> [Ian Dexter Palmer, PhD in physics from Adelaide University, “Trump: Not Energy </w:t>
      </w:r>
      <w:proofErr w:type="gramStart"/>
      <w:r>
        <w:t>Or</w:t>
      </w:r>
      <w:proofErr w:type="gramEnd"/>
      <w:r>
        <w:t xml:space="preserve"> Climate Emergency </w:t>
      </w:r>
      <w:proofErr w:type="gramStart"/>
      <w:r>
        <w:t>But</w:t>
      </w:r>
      <w:proofErr w:type="gramEnd"/>
      <w:r>
        <w:t xml:space="preserve"> </w:t>
      </w:r>
      <w:proofErr w:type="gramStart"/>
      <w:r>
        <w:t>A</w:t>
      </w:r>
      <w:proofErr w:type="gramEnd"/>
      <w:r>
        <w:t xml:space="preserve"> New Crisis: Electricity,” 02-10-25, Forbes, https://www.forbes.com/sites/ianpalmer/2025/02/10/translating-trump-not-an-energy-or-climate-emergency-but-a-new-crisis-electricity/]</w:t>
      </w:r>
    </w:p>
    <w:p w14:paraId="1FE99B88" w14:textId="77777777" w:rsidR="001D4841" w:rsidRPr="001C29F6" w:rsidRDefault="001D4841" w:rsidP="001D4841">
      <w:pPr>
        <w:rPr>
          <w:rStyle w:val="Emphasis"/>
        </w:rPr>
      </w:pPr>
      <w:r w:rsidRPr="00730731">
        <w:rPr>
          <w:sz w:val="16"/>
        </w:rPr>
        <w:t xml:space="preserve">A </w:t>
      </w:r>
      <w:r w:rsidRPr="001C29F6">
        <w:rPr>
          <w:rStyle w:val="Emphasis"/>
        </w:rPr>
        <w:t>Climate Emergency Doesn’t Exist in the U.S.</w:t>
      </w:r>
    </w:p>
    <w:p w14:paraId="600071E4" w14:textId="77777777" w:rsidR="001D4841" w:rsidRPr="00730731" w:rsidRDefault="001D4841" w:rsidP="001D4841">
      <w:pPr>
        <w:rPr>
          <w:sz w:val="16"/>
        </w:rPr>
      </w:pPr>
      <w:r w:rsidRPr="00730731">
        <w:rPr>
          <w:sz w:val="16"/>
        </w:rPr>
        <w:t xml:space="preserve">But this requires definition. There are </w:t>
      </w:r>
      <w:r w:rsidRPr="00730731">
        <w:rPr>
          <w:rStyle w:val="Emphasis"/>
        </w:rPr>
        <w:t>direct indicators</w:t>
      </w:r>
      <w:r w:rsidRPr="008B56B6">
        <w:rPr>
          <w:rStyle w:val="StyleUnderline"/>
        </w:rPr>
        <w:t xml:space="preserve"> </w:t>
      </w:r>
      <w:r w:rsidRPr="00730731">
        <w:rPr>
          <w:rStyle w:val="StyleUnderline"/>
        </w:rPr>
        <w:t xml:space="preserve">of </w:t>
      </w:r>
      <w:r w:rsidRPr="00730731">
        <w:rPr>
          <w:rStyle w:val="Emphasis"/>
        </w:rPr>
        <w:t>climate change</w:t>
      </w:r>
      <w:r w:rsidRPr="008B56B6">
        <w:rPr>
          <w:rStyle w:val="StyleUnderline"/>
        </w:rPr>
        <w:t xml:space="preserve"> that include </w:t>
      </w:r>
      <w:r w:rsidRPr="008E77AE">
        <w:rPr>
          <w:rStyle w:val="Emphasis"/>
          <w:highlight w:val="green"/>
        </w:rPr>
        <w:t>heat waves</w:t>
      </w:r>
      <w:r w:rsidRPr="00730731">
        <w:rPr>
          <w:sz w:val="16"/>
        </w:rPr>
        <w:t xml:space="preserve">, Arctic and Antarctic </w:t>
      </w:r>
      <w:r w:rsidRPr="008E77AE">
        <w:rPr>
          <w:rStyle w:val="Emphasis"/>
          <w:highlight w:val="green"/>
        </w:rPr>
        <w:t>ice melting</w:t>
      </w:r>
      <w:r w:rsidRPr="008B56B6">
        <w:rPr>
          <w:rStyle w:val="StyleUnderline"/>
        </w:rPr>
        <w:t>, glaciers</w:t>
      </w:r>
      <w:r w:rsidRPr="00730731">
        <w:rPr>
          <w:sz w:val="16"/>
        </w:rPr>
        <w:t xml:space="preserve"> retreating, </w:t>
      </w:r>
      <w:r w:rsidRPr="008E77AE">
        <w:rPr>
          <w:rStyle w:val="StyleUnderline"/>
          <w:highlight w:val="green"/>
        </w:rPr>
        <w:t xml:space="preserve">sea levels </w:t>
      </w:r>
      <w:r w:rsidRPr="009C6F92">
        <w:rPr>
          <w:rStyle w:val="StyleUnderline"/>
        </w:rPr>
        <w:t xml:space="preserve">rising, </w:t>
      </w:r>
      <w:r w:rsidRPr="008E77AE">
        <w:rPr>
          <w:rStyle w:val="StyleUnderline"/>
          <w:highlight w:val="green"/>
        </w:rPr>
        <w:t xml:space="preserve">and </w:t>
      </w:r>
      <w:r w:rsidRPr="008E77AE">
        <w:rPr>
          <w:rStyle w:val="Emphasis"/>
          <w:highlight w:val="green"/>
        </w:rPr>
        <w:t>corals</w:t>
      </w:r>
      <w:r w:rsidRPr="009C6F92">
        <w:rPr>
          <w:rStyle w:val="Emphasis"/>
        </w:rPr>
        <w:t xml:space="preserve"> bleaching</w:t>
      </w:r>
      <w:r w:rsidRPr="001C29F6">
        <w:rPr>
          <w:rStyle w:val="StyleUnderline"/>
        </w:rPr>
        <w:t xml:space="preserve">. These have been </w:t>
      </w:r>
      <w:proofErr w:type="gramStart"/>
      <w:r w:rsidRPr="008E77AE">
        <w:rPr>
          <w:rStyle w:val="StyleUnderline"/>
          <w:highlight w:val="green"/>
        </w:rPr>
        <w:t>serious, but</w:t>
      </w:r>
      <w:proofErr w:type="gramEnd"/>
      <w:r w:rsidRPr="008E77AE">
        <w:rPr>
          <w:rStyle w:val="StyleUnderline"/>
          <w:highlight w:val="green"/>
        </w:rPr>
        <w:t xml:space="preserve"> </w:t>
      </w:r>
      <w:r w:rsidRPr="008E77AE">
        <w:rPr>
          <w:rStyle w:val="Emphasis"/>
          <w:highlight w:val="green"/>
        </w:rPr>
        <w:t>not</w:t>
      </w:r>
      <w:r w:rsidRPr="008B56B6">
        <w:rPr>
          <w:rStyle w:val="StyleUnderline"/>
        </w:rPr>
        <w:t xml:space="preserve"> generally </w:t>
      </w:r>
      <w:r w:rsidRPr="008E77AE">
        <w:rPr>
          <w:rStyle w:val="Emphasis"/>
          <w:highlight w:val="green"/>
        </w:rPr>
        <w:t>associated</w:t>
      </w:r>
      <w:r w:rsidRPr="008E77AE">
        <w:rPr>
          <w:rStyle w:val="StyleUnderline"/>
          <w:highlight w:val="green"/>
        </w:rPr>
        <w:t xml:space="preserve"> with</w:t>
      </w:r>
      <w:r w:rsidRPr="009C6F92">
        <w:rPr>
          <w:rStyle w:val="StyleUnderline"/>
        </w:rPr>
        <w:t xml:space="preserve"> </w:t>
      </w:r>
      <w:r w:rsidRPr="009C6F92">
        <w:rPr>
          <w:rStyle w:val="Emphasis"/>
        </w:rPr>
        <w:t xml:space="preserve">human </w:t>
      </w:r>
      <w:r w:rsidRPr="008E77AE">
        <w:rPr>
          <w:rStyle w:val="Emphasis"/>
          <w:highlight w:val="green"/>
        </w:rPr>
        <w:t>lives lost</w:t>
      </w:r>
      <w:r w:rsidRPr="001C29F6">
        <w:rPr>
          <w:rStyle w:val="StyleUnderline"/>
        </w:rPr>
        <w:t xml:space="preserve"> (cold kills </w:t>
      </w:r>
      <w:r w:rsidRPr="001C29F6">
        <w:rPr>
          <w:rStyle w:val="Emphasis"/>
        </w:rPr>
        <w:t>a lot more people</w:t>
      </w:r>
      <w:r w:rsidRPr="00730731">
        <w:rPr>
          <w:sz w:val="16"/>
        </w:rPr>
        <w:t xml:space="preserve"> than heat waves), </w:t>
      </w:r>
      <w:r w:rsidRPr="008E77AE">
        <w:rPr>
          <w:rStyle w:val="Emphasis"/>
          <w:highlight w:val="green"/>
        </w:rPr>
        <w:t>destroyed infrastructure</w:t>
      </w:r>
      <w:r w:rsidRPr="008E77AE">
        <w:rPr>
          <w:rStyle w:val="StyleUnderline"/>
          <w:highlight w:val="green"/>
        </w:rPr>
        <w:t xml:space="preserve">, </w:t>
      </w:r>
      <w:r w:rsidRPr="008E77AE">
        <w:rPr>
          <w:rStyle w:val="Emphasis"/>
          <w:highlight w:val="green"/>
        </w:rPr>
        <w:t>famines</w:t>
      </w:r>
      <w:r w:rsidRPr="001C29F6">
        <w:rPr>
          <w:rStyle w:val="StyleUnderline"/>
        </w:rPr>
        <w:t xml:space="preserve">, </w:t>
      </w:r>
      <w:r w:rsidRPr="001C29F6">
        <w:rPr>
          <w:rStyle w:val="Emphasis"/>
        </w:rPr>
        <w:t xml:space="preserve">mass </w:t>
      </w:r>
      <w:r w:rsidRPr="008E77AE">
        <w:rPr>
          <w:rStyle w:val="Emphasis"/>
          <w:highlight w:val="green"/>
        </w:rPr>
        <w:t>migrations</w:t>
      </w:r>
      <w:r w:rsidRPr="008E77AE">
        <w:rPr>
          <w:rStyle w:val="StyleUnderline"/>
          <w:highlight w:val="green"/>
        </w:rPr>
        <w:t>, or</w:t>
      </w:r>
      <w:r w:rsidRPr="001C29F6">
        <w:rPr>
          <w:rStyle w:val="StyleUnderline"/>
        </w:rPr>
        <w:t xml:space="preserve"> </w:t>
      </w:r>
      <w:r w:rsidRPr="001C29F6">
        <w:rPr>
          <w:rStyle w:val="Emphasis"/>
        </w:rPr>
        <w:t>government</w:t>
      </w:r>
      <w:r w:rsidRPr="00730731">
        <w:rPr>
          <w:rStyle w:val="Emphasis"/>
        </w:rPr>
        <w:t xml:space="preserve"> </w:t>
      </w:r>
      <w:r w:rsidRPr="008E77AE">
        <w:rPr>
          <w:rStyle w:val="Emphasis"/>
          <w:highlight w:val="green"/>
        </w:rPr>
        <w:t>collapse</w:t>
      </w:r>
      <w:r w:rsidRPr="00730731">
        <w:rPr>
          <w:sz w:val="16"/>
        </w:rPr>
        <w:t>.</w:t>
      </w:r>
    </w:p>
    <w:p w14:paraId="0C1E2E98" w14:textId="77777777" w:rsidR="001D4841" w:rsidRPr="00730731" w:rsidRDefault="001D4841" w:rsidP="001D4841">
      <w:pPr>
        <w:rPr>
          <w:sz w:val="16"/>
        </w:rPr>
      </w:pPr>
      <w:r w:rsidRPr="00730731">
        <w:rPr>
          <w:rStyle w:val="StyleUnderline"/>
        </w:rPr>
        <w:t>Each of these</w:t>
      </w:r>
      <w:r w:rsidRPr="008B56B6">
        <w:rPr>
          <w:rStyle w:val="StyleUnderline"/>
        </w:rPr>
        <w:t xml:space="preserve"> direct </w:t>
      </w:r>
      <w:r w:rsidRPr="009C6F92">
        <w:rPr>
          <w:rStyle w:val="StyleUnderline"/>
        </w:rPr>
        <w:t xml:space="preserve">indicators, on a </w:t>
      </w:r>
      <w:r w:rsidRPr="009C6F92">
        <w:rPr>
          <w:rStyle w:val="Emphasis"/>
        </w:rPr>
        <w:t>global basis</w:t>
      </w:r>
      <w:r w:rsidRPr="009C6F92">
        <w:rPr>
          <w:rStyle w:val="StyleUnderline"/>
        </w:rPr>
        <w:t xml:space="preserve">, </w:t>
      </w:r>
      <w:proofErr w:type="gramStart"/>
      <w:r w:rsidRPr="009C6F92">
        <w:rPr>
          <w:rStyle w:val="StyleUnderline"/>
        </w:rPr>
        <w:t>have</w:t>
      </w:r>
      <w:proofErr w:type="gramEnd"/>
      <w:r w:rsidRPr="009C6F92">
        <w:rPr>
          <w:rStyle w:val="StyleUnderline"/>
        </w:rPr>
        <w:t xml:space="preserve"> </w:t>
      </w:r>
      <w:r w:rsidRPr="009C6F92">
        <w:rPr>
          <w:rStyle w:val="Emphasis"/>
        </w:rPr>
        <w:t>worsened</w:t>
      </w:r>
      <w:r w:rsidRPr="009C6F92">
        <w:rPr>
          <w:rStyle w:val="StyleUnderline"/>
        </w:rPr>
        <w:t xml:space="preserve"> in the </w:t>
      </w:r>
      <w:r w:rsidRPr="008E77AE">
        <w:rPr>
          <w:rStyle w:val="Emphasis"/>
          <w:highlight w:val="green"/>
        </w:rPr>
        <w:t>last 50 years</w:t>
      </w:r>
      <w:r w:rsidRPr="009C6F92">
        <w:rPr>
          <w:rStyle w:val="StyleUnderline"/>
        </w:rPr>
        <w:t>, and</w:t>
      </w:r>
      <w:r w:rsidRPr="008B56B6">
        <w:rPr>
          <w:rStyle w:val="StyleUnderline"/>
        </w:rPr>
        <w:t xml:space="preserve"> </w:t>
      </w:r>
      <w:r w:rsidRPr="009C6F92">
        <w:rPr>
          <w:rStyle w:val="Emphasis"/>
        </w:rPr>
        <w:t xml:space="preserve">long-term </w:t>
      </w:r>
      <w:r w:rsidRPr="008E77AE">
        <w:rPr>
          <w:rStyle w:val="Emphasis"/>
          <w:highlight w:val="green"/>
        </w:rPr>
        <w:t>data</w:t>
      </w:r>
      <w:r w:rsidRPr="008B56B6">
        <w:rPr>
          <w:rStyle w:val="StyleUnderline"/>
        </w:rPr>
        <w:t xml:space="preserve"> </w:t>
      </w:r>
      <w:proofErr w:type="gramStart"/>
      <w:r w:rsidRPr="008B56B6">
        <w:rPr>
          <w:rStyle w:val="StyleUnderline"/>
        </w:rPr>
        <w:t xml:space="preserve">have </w:t>
      </w:r>
      <w:r w:rsidRPr="008E77AE">
        <w:rPr>
          <w:rStyle w:val="StyleUnderline"/>
          <w:highlight w:val="green"/>
        </w:rPr>
        <w:t>proven</w:t>
      </w:r>
      <w:proofErr w:type="gramEnd"/>
      <w:r w:rsidRPr="008E77AE">
        <w:rPr>
          <w:rStyle w:val="StyleUnderline"/>
          <w:highlight w:val="green"/>
        </w:rPr>
        <w:t xml:space="preserve"> this</w:t>
      </w:r>
      <w:r w:rsidRPr="008B56B6">
        <w:rPr>
          <w:rStyle w:val="StyleUnderline"/>
        </w:rPr>
        <w:t>.</w:t>
      </w:r>
      <w:r w:rsidRPr="00730731">
        <w:rPr>
          <w:sz w:val="16"/>
        </w:rPr>
        <w:t xml:space="preserve"> For example, coral bleaching in the Great Barrier Reef of Australia has reached an all-time high.</w:t>
      </w:r>
    </w:p>
    <w:p w14:paraId="7CEE2CDF" w14:textId="77777777" w:rsidR="001D4841" w:rsidRPr="00730731" w:rsidRDefault="001D4841" w:rsidP="001D4841">
      <w:pPr>
        <w:rPr>
          <w:sz w:val="16"/>
        </w:rPr>
      </w:pPr>
      <w:r w:rsidRPr="009C6F92">
        <w:rPr>
          <w:sz w:val="16"/>
        </w:rPr>
        <w:t xml:space="preserve">But there also exist </w:t>
      </w:r>
      <w:r w:rsidRPr="009C6F92">
        <w:rPr>
          <w:rStyle w:val="StyleUnderline"/>
        </w:rPr>
        <w:t>indirect indicators of climate change, such as</w:t>
      </w:r>
      <w:r w:rsidRPr="009C6F92">
        <w:rPr>
          <w:sz w:val="16"/>
        </w:rPr>
        <w:t xml:space="preserve"> the so-called four killer </w:t>
      </w:r>
      <w:r w:rsidRPr="009C6F92">
        <w:rPr>
          <w:rStyle w:val="StyleUnderline"/>
        </w:rPr>
        <w:t>weather extremes</w:t>
      </w:r>
      <w:r w:rsidRPr="009C6F92">
        <w:rPr>
          <w:sz w:val="16"/>
        </w:rPr>
        <w:t xml:space="preserve"> of droughts, wildfires, floodings, and hurricanes. These </w:t>
      </w:r>
      <w:r w:rsidRPr="009C6F92">
        <w:rPr>
          <w:rStyle w:val="StyleUnderline"/>
        </w:rPr>
        <w:t>are often short- or long-term catastrophes</w:t>
      </w:r>
      <w:r w:rsidRPr="009C6F92">
        <w:rPr>
          <w:sz w:val="16"/>
        </w:rPr>
        <w:t xml:space="preserve"> that have major effects on human lives: famines, migration</w:t>
      </w:r>
      <w:r w:rsidRPr="00730731">
        <w:rPr>
          <w:sz w:val="16"/>
        </w:rPr>
        <w:t>, and stability of governments.</w:t>
      </w:r>
    </w:p>
    <w:p w14:paraId="583C54EE" w14:textId="77777777" w:rsidR="001D4841" w:rsidRPr="00730731" w:rsidRDefault="001D4841" w:rsidP="001D4841">
      <w:pPr>
        <w:rPr>
          <w:sz w:val="16"/>
        </w:rPr>
      </w:pPr>
      <w:r w:rsidRPr="008B56B6">
        <w:rPr>
          <w:rStyle w:val="StyleUnderline"/>
        </w:rPr>
        <w:t xml:space="preserve">On a global basis, </w:t>
      </w:r>
      <w:r w:rsidRPr="008E77AE">
        <w:rPr>
          <w:rStyle w:val="Emphasis"/>
          <w:highlight w:val="green"/>
        </w:rPr>
        <w:t>none</w:t>
      </w:r>
      <w:r w:rsidRPr="008E77AE">
        <w:rPr>
          <w:rStyle w:val="StyleUnderline"/>
          <w:highlight w:val="green"/>
        </w:rPr>
        <w:t xml:space="preserve"> of</w:t>
      </w:r>
      <w:r w:rsidRPr="00730731">
        <w:rPr>
          <w:rStyle w:val="StyleUnderline"/>
        </w:rPr>
        <w:t xml:space="preserve"> these four</w:t>
      </w:r>
      <w:r w:rsidRPr="008B56B6">
        <w:rPr>
          <w:rStyle w:val="StyleUnderline"/>
        </w:rPr>
        <w:t xml:space="preserve"> killer </w:t>
      </w:r>
      <w:r w:rsidRPr="008E77AE">
        <w:rPr>
          <w:rStyle w:val="Emphasis"/>
          <w:highlight w:val="green"/>
        </w:rPr>
        <w:t>weather extremes</w:t>
      </w:r>
      <w:r w:rsidRPr="00730731">
        <w:rPr>
          <w:rStyle w:val="StyleUnderline"/>
        </w:rPr>
        <w:t xml:space="preserve"> have </w:t>
      </w:r>
      <w:r w:rsidRPr="008E77AE">
        <w:rPr>
          <w:rStyle w:val="Emphasis"/>
          <w:highlight w:val="green"/>
        </w:rPr>
        <w:t>worsened</w:t>
      </w:r>
      <w:r w:rsidRPr="009C6F92">
        <w:rPr>
          <w:rStyle w:val="StyleUnderline"/>
        </w:rPr>
        <w:t xml:space="preserve"> over the past 40-</w:t>
      </w:r>
      <w:r w:rsidRPr="009C6F92">
        <w:rPr>
          <w:rStyle w:val="Emphasis"/>
        </w:rPr>
        <w:t>50 years</w:t>
      </w:r>
      <w:r w:rsidRPr="009C6F92">
        <w:rPr>
          <w:sz w:val="16"/>
        </w:rPr>
        <w:t xml:space="preserve"> </w:t>
      </w:r>
      <w:r w:rsidRPr="009C6F92">
        <w:rPr>
          <w:rStyle w:val="StyleUnderline"/>
        </w:rPr>
        <w:t>--</w:t>
      </w:r>
      <w:r w:rsidRPr="008B56B6">
        <w:rPr>
          <w:rStyle w:val="StyleUnderline"/>
        </w:rPr>
        <w:t xml:space="preserve"> even though global </w:t>
      </w:r>
      <w:r w:rsidRPr="008E77AE">
        <w:rPr>
          <w:rStyle w:val="StyleUnderline"/>
          <w:highlight w:val="green"/>
        </w:rPr>
        <w:t>temp</w:t>
      </w:r>
      <w:r w:rsidRPr="009C6F92">
        <w:rPr>
          <w:rStyle w:val="StyleUnderline"/>
        </w:rPr>
        <w:t xml:space="preserve">erature </w:t>
      </w:r>
      <w:r w:rsidRPr="008E77AE">
        <w:rPr>
          <w:rStyle w:val="StyleUnderline"/>
          <w:highlight w:val="green"/>
        </w:rPr>
        <w:t xml:space="preserve">has risen by </w:t>
      </w:r>
      <w:r w:rsidRPr="008E77AE">
        <w:rPr>
          <w:rStyle w:val="Emphasis"/>
          <w:highlight w:val="green"/>
        </w:rPr>
        <w:t>1.0 C degrees</w:t>
      </w:r>
      <w:r w:rsidRPr="008B56B6">
        <w:rPr>
          <w:rStyle w:val="StyleUnderline"/>
        </w:rPr>
        <w:t xml:space="preserve"> in this period. </w:t>
      </w:r>
      <w:r w:rsidRPr="001C29F6">
        <w:rPr>
          <w:rStyle w:val="StyleUnderline"/>
        </w:rPr>
        <w:t>Why then should we be worried about the next 0.3C rise</w:t>
      </w:r>
      <w:r w:rsidRPr="008B56B6">
        <w:rPr>
          <w:rStyle w:val="StyleUnderline"/>
        </w:rPr>
        <w:t xml:space="preserve"> in global warming that will reach the danger level of 1.5C above preindustrial times, as designated by the Paris</w:t>
      </w:r>
      <w:r w:rsidRPr="00730731">
        <w:rPr>
          <w:sz w:val="16"/>
        </w:rPr>
        <w:t xml:space="preserve"> Agreement of 2015? The </w:t>
      </w:r>
      <w:r w:rsidRPr="008B56B6">
        <w:rPr>
          <w:rStyle w:val="StyleUnderline"/>
        </w:rPr>
        <w:t xml:space="preserve">data </w:t>
      </w:r>
      <w:proofErr w:type="gramStart"/>
      <w:r w:rsidRPr="008B56B6">
        <w:rPr>
          <w:rStyle w:val="StyleUnderline"/>
        </w:rPr>
        <w:t>are telling</w:t>
      </w:r>
      <w:proofErr w:type="gramEnd"/>
      <w:r w:rsidRPr="008B56B6">
        <w:rPr>
          <w:rStyle w:val="StyleUnderline"/>
        </w:rPr>
        <w:t xml:space="preserve"> us </w:t>
      </w:r>
      <w:r w:rsidRPr="008E77AE">
        <w:rPr>
          <w:rStyle w:val="Emphasis"/>
          <w:highlight w:val="green"/>
        </w:rPr>
        <w:t>climate change is</w:t>
      </w:r>
      <w:r w:rsidRPr="008B56B6">
        <w:rPr>
          <w:rStyle w:val="StyleUnderline"/>
        </w:rPr>
        <w:t xml:space="preserve"> a </w:t>
      </w:r>
      <w:r w:rsidRPr="008B56B6">
        <w:rPr>
          <w:rStyle w:val="Emphasis"/>
        </w:rPr>
        <w:t>crisis</w:t>
      </w:r>
      <w:r w:rsidRPr="008B56B6">
        <w:rPr>
          <w:rStyle w:val="StyleUnderline"/>
        </w:rPr>
        <w:t xml:space="preserve"> but it’s </w:t>
      </w:r>
      <w:r w:rsidRPr="008E77AE">
        <w:rPr>
          <w:rStyle w:val="Emphasis"/>
          <w:highlight w:val="green"/>
        </w:rPr>
        <w:t>not existential</w:t>
      </w:r>
      <w:r w:rsidRPr="00730731">
        <w:rPr>
          <w:sz w:val="16"/>
        </w:rPr>
        <w:t>.</w:t>
      </w:r>
    </w:p>
    <w:p w14:paraId="1D931A49" w14:textId="77777777" w:rsidR="001D4841" w:rsidRPr="00730731" w:rsidRDefault="001D4841" w:rsidP="001D4841">
      <w:pPr>
        <w:rPr>
          <w:sz w:val="16"/>
        </w:rPr>
      </w:pPr>
      <w:r w:rsidRPr="00730731">
        <w:rPr>
          <w:sz w:val="16"/>
        </w:rPr>
        <w:t>Last, the oil and gas industry is not worsening the killer quad of weather extremes, even though the companies now produce around 50% of global greenhouse gas (GHG) emissions. The industry may be held culpable for direct indicators of global warming, but not for these indirect killer extremes.</w:t>
      </w:r>
    </w:p>
    <w:p w14:paraId="2F64249C" w14:textId="77777777" w:rsidR="001D4841" w:rsidRPr="00730731" w:rsidRDefault="001D4841" w:rsidP="001D4841">
      <w:pPr>
        <w:rPr>
          <w:sz w:val="16"/>
        </w:rPr>
      </w:pPr>
      <w:r w:rsidRPr="00730731">
        <w:rPr>
          <w:sz w:val="16"/>
        </w:rPr>
        <w:t>A New Crisis: Electricity</w:t>
      </w:r>
    </w:p>
    <w:p w14:paraId="2FDD3017" w14:textId="77777777" w:rsidR="001D4841" w:rsidRPr="00730731" w:rsidRDefault="001D4841" w:rsidP="001D4841">
      <w:pPr>
        <w:rPr>
          <w:sz w:val="16"/>
        </w:rPr>
      </w:pPr>
      <w:r w:rsidRPr="00730731">
        <w:rPr>
          <w:sz w:val="16"/>
        </w:rPr>
        <w:t xml:space="preserve">What’s behind Trump’s energy emergency? The best bet is a new electricity crisis related to a flurry of data centers that drive AI. Big-tech names like Google, Microsoft, and Facebook already deal with huge volumes of data and this will be multiplied many </w:t>
      </w:r>
      <w:proofErr w:type="gramStart"/>
      <w:r w:rsidRPr="00730731">
        <w:rPr>
          <w:sz w:val="16"/>
        </w:rPr>
        <w:t>times over</w:t>
      </w:r>
      <w:proofErr w:type="gramEnd"/>
      <w:r w:rsidRPr="00730731">
        <w:rPr>
          <w:sz w:val="16"/>
        </w:rPr>
        <w:t xml:space="preserve"> to incorporate all aspects of AI. One data center uses 10,000 times more electricity than a typical household.</w:t>
      </w:r>
    </w:p>
    <w:p w14:paraId="538ABDC4" w14:textId="77777777" w:rsidR="001D4841" w:rsidRPr="00730731" w:rsidRDefault="001D4841" w:rsidP="001D4841">
      <w:pPr>
        <w:rPr>
          <w:sz w:val="16"/>
        </w:rPr>
      </w:pPr>
      <w:r w:rsidRPr="00730731">
        <w:rPr>
          <w:sz w:val="16"/>
        </w:rPr>
        <w:t>In support of this, new Environmental Protection Agency (EPA) administrator Lee Zeldin, Feb. 4, 2025, vowed to make the US the “artificial intelligence capital of the world”.</w:t>
      </w:r>
    </w:p>
    <w:p w14:paraId="0C9EF920" w14:textId="77777777" w:rsidR="001D4841" w:rsidRPr="00730731" w:rsidRDefault="001D4841" w:rsidP="001D4841">
      <w:pPr>
        <w:rPr>
          <w:sz w:val="16"/>
        </w:rPr>
      </w:pPr>
      <w:r w:rsidRPr="00730731">
        <w:rPr>
          <w:sz w:val="16"/>
        </w:rPr>
        <w:t>There are projections for different growth scenarios in U.S. data centers. A moderate growth rate of 5% per annum would lead to data centers consuming 5% of total electrical power by 2030. A high growth rate of 10% per annum would lead to 6.8% of total consumption by 2030.</w:t>
      </w:r>
    </w:p>
    <w:p w14:paraId="49C7E9D6" w14:textId="77777777" w:rsidR="001D4841" w:rsidRPr="00730731" w:rsidRDefault="001D4841" w:rsidP="001D4841">
      <w:pPr>
        <w:rPr>
          <w:sz w:val="16"/>
        </w:rPr>
      </w:pPr>
      <w:r w:rsidRPr="00730731">
        <w:rPr>
          <w:sz w:val="16"/>
        </w:rPr>
        <w:t>But is this a crisis or an emergency? If electricity may run out in the future, that’s a crisis. But if there are blackouts now, that’s an emergency. Here is the view of the North American Electric Reliability Corp. in a recent 10-Year Outlook:</w:t>
      </w:r>
    </w:p>
    <w:p w14:paraId="15628CD6" w14:textId="77777777" w:rsidR="001D4841" w:rsidRPr="00730731" w:rsidRDefault="001D4841" w:rsidP="001D4841">
      <w:pPr>
        <w:rPr>
          <w:sz w:val="16"/>
        </w:rPr>
      </w:pPr>
      <w:r w:rsidRPr="00730731">
        <w:rPr>
          <w:sz w:val="16"/>
        </w:rPr>
        <w:t>Summer demand will increase by 122 GW in the next 10 years, boosting system peaks by almost 16%.</w:t>
      </w:r>
    </w:p>
    <w:p w14:paraId="00C1BC45" w14:textId="77777777" w:rsidR="001D4841" w:rsidRPr="00730731" w:rsidRDefault="001D4841" w:rsidP="001D4841">
      <w:pPr>
        <w:rPr>
          <w:sz w:val="16"/>
        </w:rPr>
      </w:pPr>
      <w:r w:rsidRPr="00730731">
        <w:rPr>
          <w:sz w:val="16"/>
        </w:rPr>
        <w:t>Half of North America will face electricity shortfalls in the next 5-10 years due to data centers and electrification of vehicles and buildings, plus retirement of coal-fired power plants.</w:t>
      </w:r>
    </w:p>
    <w:p w14:paraId="23606455" w14:textId="77777777" w:rsidR="001D4841" w:rsidRPr="00730731" w:rsidRDefault="001D4841" w:rsidP="001D4841">
      <w:pPr>
        <w:rPr>
          <w:sz w:val="16"/>
        </w:rPr>
      </w:pPr>
      <w:r w:rsidRPr="00730731">
        <w:rPr>
          <w:sz w:val="16"/>
        </w:rPr>
        <w:t>Federal policies are needed to support electricity production, manufacturing, and infrastructure. The reliability of our electrical grid system is becoming precarious.</w:t>
      </w:r>
    </w:p>
    <w:p w14:paraId="43F5CC60" w14:textId="77777777" w:rsidR="001D4841" w:rsidRPr="00730731" w:rsidRDefault="001D4841" w:rsidP="001D4841">
      <w:pPr>
        <w:rPr>
          <w:sz w:val="16"/>
        </w:rPr>
      </w:pPr>
      <w:r w:rsidRPr="00730731">
        <w:rPr>
          <w:sz w:val="16"/>
        </w:rPr>
        <w:t>The Trump Solution</w:t>
      </w:r>
    </w:p>
    <w:p w14:paraId="47AE4665" w14:textId="77777777" w:rsidR="001D4841" w:rsidRPr="00730731" w:rsidRDefault="001D4841" w:rsidP="001D4841">
      <w:pPr>
        <w:rPr>
          <w:sz w:val="16"/>
        </w:rPr>
      </w:pPr>
      <w:r w:rsidRPr="00730731">
        <w:rPr>
          <w:sz w:val="16"/>
        </w:rPr>
        <w:t xml:space="preserve">The </w:t>
      </w:r>
      <w:r w:rsidRPr="008B56B6">
        <w:rPr>
          <w:rStyle w:val="StyleUnderline"/>
        </w:rPr>
        <w:t>Department of Energy</w:t>
      </w:r>
      <w:r w:rsidRPr="00730731">
        <w:rPr>
          <w:sz w:val="16"/>
        </w:rPr>
        <w:t xml:space="preserve"> (</w:t>
      </w:r>
      <w:r w:rsidRPr="009C6F92">
        <w:rPr>
          <w:rStyle w:val="Emphasis"/>
        </w:rPr>
        <w:t>DOE</w:t>
      </w:r>
      <w:r w:rsidRPr="00730731">
        <w:rPr>
          <w:sz w:val="16"/>
        </w:rPr>
        <w:t xml:space="preserve">) </w:t>
      </w:r>
      <w:r w:rsidRPr="008B56B6">
        <w:rPr>
          <w:rStyle w:val="StyleUnderline"/>
        </w:rPr>
        <w:t xml:space="preserve">will focus its </w:t>
      </w:r>
      <w:r w:rsidRPr="009C6F92">
        <w:rPr>
          <w:rStyle w:val="Emphasis"/>
        </w:rPr>
        <w:t>R&amp;D</w:t>
      </w:r>
      <w:r w:rsidRPr="008B56B6">
        <w:rPr>
          <w:rStyle w:val="StyleUnderline"/>
        </w:rPr>
        <w:t xml:space="preserve"> budget on "</w:t>
      </w:r>
      <w:r w:rsidRPr="009C6F92">
        <w:rPr>
          <w:rStyle w:val="StyleUnderline"/>
        </w:rPr>
        <w:t>fossil fuels</w:t>
      </w:r>
      <w:r w:rsidRPr="008B56B6">
        <w:rPr>
          <w:rStyle w:val="StyleUnderline"/>
        </w:rPr>
        <w:t xml:space="preserve">, </w:t>
      </w:r>
      <w:r w:rsidRPr="009C6F92">
        <w:rPr>
          <w:rStyle w:val="Emphasis"/>
        </w:rPr>
        <w:t>advanced nuclear</w:t>
      </w:r>
      <w:r w:rsidRPr="008B56B6">
        <w:rPr>
          <w:rStyle w:val="StyleUnderline"/>
        </w:rPr>
        <w:t xml:space="preserve">, </w:t>
      </w:r>
      <w:r w:rsidRPr="009C6F92">
        <w:rPr>
          <w:rStyle w:val="Emphasis"/>
        </w:rPr>
        <w:t>geothermal</w:t>
      </w:r>
      <w:r w:rsidRPr="008B56B6">
        <w:rPr>
          <w:rStyle w:val="StyleUnderline"/>
        </w:rPr>
        <w:t xml:space="preserve">, and </w:t>
      </w:r>
      <w:r w:rsidRPr="009C6F92">
        <w:rPr>
          <w:rStyle w:val="Emphasis"/>
        </w:rPr>
        <w:t>hydropower</w:t>
      </w:r>
      <w:r w:rsidRPr="00730731">
        <w:rPr>
          <w:sz w:val="16"/>
        </w:rPr>
        <w:t xml:space="preserve">," DOE chief Chris Wright said. Solar and wind renewables are not on the list, perhaps because they are not viewed as “dispatchable”. Sadly, this position appears to dismiss a </w:t>
      </w:r>
      <w:r w:rsidRPr="008E77AE">
        <w:rPr>
          <w:rStyle w:val="StyleUnderline"/>
          <w:highlight w:val="green"/>
        </w:rPr>
        <w:t>new report</w:t>
      </w:r>
      <w:r w:rsidRPr="00730731">
        <w:rPr>
          <w:sz w:val="16"/>
        </w:rPr>
        <w:t xml:space="preserve"> that </w:t>
      </w:r>
      <w:r w:rsidRPr="008E77AE">
        <w:rPr>
          <w:rStyle w:val="StyleUnderline"/>
          <w:highlight w:val="green"/>
        </w:rPr>
        <w:t>showed</w:t>
      </w:r>
      <w:r w:rsidRPr="00730731">
        <w:rPr>
          <w:sz w:val="16"/>
        </w:rPr>
        <w:t xml:space="preserve"> that </w:t>
      </w:r>
      <w:r w:rsidRPr="008E77AE">
        <w:rPr>
          <w:rStyle w:val="StyleUnderline"/>
          <w:highlight w:val="green"/>
        </w:rPr>
        <w:t xml:space="preserve">global </w:t>
      </w:r>
      <w:r w:rsidRPr="008E77AE">
        <w:rPr>
          <w:rStyle w:val="Emphasis"/>
          <w:highlight w:val="green"/>
        </w:rPr>
        <w:t>solar</w:t>
      </w:r>
      <w:r w:rsidRPr="008B56B6">
        <w:rPr>
          <w:rStyle w:val="StyleUnderline"/>
        </w:rPr>
        <w:t xml:space="preserve"> PV capacity has </w:t>
      </w:r>
      <w:r w:rsidRPr="008E77AE">
        <w:rPr>
          <w:rStyle w:val="StyleUnderline"/>
          <w:highlight w:val="green"/>
        </w:rPr>
        <w:t>shot up like</w:t>
      </w:r>
      <w:r w:rsidRPr="009C6F92">
        <w:rPr>
          <w:rStyle w:val="StyleUnderline"/>
        </w:rPr>
        <w:t xml:space="preserve"> </w:t>
      </w:r>
      <w:r w:rsidRPr="001C29F6">
        <w:rPr>
          <w:rStyle w:val="StyleUnderline"/>
        </w:rPr>
        <w:t xml:space="preserve">a </w:t>
      </w:r>
      <w:r w:rsidRPr="008E77AE">
        <w:rPr>
          <w:rStyle w:val="Emphasis"/>
          <w:highlight w:val="green"/>
        </w:rPr>
        <w:t>rocket</w:t>
      </w:r>
      <w:r w:rsidRPr="008B56B6">
        <w:rPr>
          <w:rStyle w:val="StyleUnderline"/>
        </w:rPr>
        <w:t xml:space="preserve"> in the past few years</w:t>
      </w:r>
      <w:r w:rsidRPr="00730731">
        <w:rPr>
          <w:sz w:val="16"/>
        </w:rPr>
        <w:t xml:space="preserve">, and that </w:t>
      </w:r>
      <w:r w:rsidRPr="008E77AE">
        <w:rPr>
          <w:rStyle w:val="Emphasis"/>
          <w:highlight w:val="green"/>
        </w:rPr>
        <w:t>IEA</w:t>
      </w:r>
      <w:r w:rsidRPr="008B56B6">
        <w:rPr>
          <w:rStyle w:val="StyleUnderline"/>
        </w:rPr>
        <w:t xml:space="preserve"> has </w:t>
      </w:r>
      <w:r w:rsidRPr="001C29F6">
        <w:rPr>
          <w:rStyle w:val="StyleUnderline"/>
        </w:rPr>
        <w:t xml:space="preserve">grossly </w:t>
      </w:r>
      <w:r w:rsidRPr="008E77AE">
        <w:rPr>
          <w:rStyle w:val="Emphasis"/>
          <w:highlight w:val="green"/>
        </w:rPr>
        <w:t>underestimated</w:t>
      </w:r>
      <w:r w:rsidRPr="00730731">
        <w:rPr>
          <w:sz w:val="16"/>
        </w:rPr>
        <w:t xml:space="preserve"> this since 2010. </w:t>
      </w:r>
      <w:r w:rsidRPr="008B56B6">
        <w:rPr>
          <w:rStyle w:val="StyleUnderline"/>
        </w:rPr>
        <w:t xml:space="preserve">The coming </w:t>
      </w:r>
      <w:r w:rsidRPr="008E77AE">
        <w:rPr>
          <w:rStyle w:val="Emphasis"/>
          <w:highlight w:val="green"/>
        </w:rPr>
        <w:t>golden age</w:t>
      </w:r>
      <w:r w:rsidRPr="008E77AE">
        <w:rPr>
          <w:rStyle w:val="StyleUnderline"/>
          <w:highlight w:val="green"/>
        </w:rPr>
        <w:t xml:space="preserve"> of</w:t>
      </w:r>
      <w:r w:rsidRPr="001C29F6">
        <w:rPr>
          <w:rStyle w:val="StyleUnderline"/>
        </w:rPr>
        <w:t xml:space="preserve"> grid </w:t>
      </w:r>
      <w:r w:rsidRPr="008E77AE">
        <w:rPr>
          <w:rStyle w:val="StyleUnderline"/>
          <w:highlight w:val="green"/>
        </w:rPr>
        <w:t>batteries</w:t>
      </w:r>
      <w:r w:rsidRPr="008B56B6">
        <w:rPr>
          <w:rStyle w:val="StyleUnderline"/>
        </w:rPr>
        <w:t xml:space="preserve"> also </w:t>
      </w:r>
      <w:r w:rsidRPr="009C6F92">
        <w:rPr>
          <w:rStyle w:val="StyleUnderline"/>
        </w:rPr>
        <w:t xml:space="preserve">makes </w:t>
      </w:r>
      <w:r w:rsidRPr="009C6F92">
        <w:rPr>
          <w:rStyle w:val="Emphasis"/>
        </w:rPr>
        <w:t>wind</w:t>
      </w:r>
      <w:r w:rsidRPr="009C6F92">
        <w:rPr>
          <w:rStyle w:val="StyleUnderline"/>
        </w:rPr>
        <w:t xml:space="preserve"> and </w:t>
      </w:r>
      <w:r w:rsidRPr="001C29F6">
        <w:rPr>
          <w:rStyle w:val="Emphasis"/>
        </w:rPr>
        <w:t>solar</w:t>
      </w:r>
      <w:r w:rsidRPr="001C29F6">
        <w:rPr>
          <w:rStyle w:val="StyleUnderline"/>
        </w:rPr>
        <w:t xml:space="preserve"> dispatchable</w:t>
      </w:r>
      <w:r w:rsidRPr="001C29F6">
        <w:rPr>
          <w:sz w:val="16"/>
        </w:rPr>
        <w:t>, as South</w:t>
      </w:r>
      <w:r w:rsidRPr="00730731">
        <w:rPr>
          <w:sz w:val="16"/>
        </w:rPr>
        <w:t xml:space="preserve"> Australia has demonstrated. Why solar PV is not on the DOE list is very hard to understand.</w:t>
      </w:r>
    </w:p>
    <w:p w14:paraId="03CF65D0" w14:textId="77777777" w:rsidR="001D4841" w:rsidRPr="00730731" w:rsidRDefault="001D4841" w:rsidP="001D4841">
      <w:pPr>
        <w:rPr>
          <w:sz w:val="16"/>
        </w:rPr>
      </w:pPr>
      <w:r w:rsidRPr="00730731">
        <w:rPr>
          <w:sz w:val="16"/>
        </w:rPr>
        <w:t>In the same DOE report, New Environmental Protection Agency (EPA) administrator Lee Zeldin, in early February, vowed to make the U.S. the “artificial intelligence capital of the world”.</w:t>
      </w:r>
    </w:p>
    <w:p w14:paraId="46819D3A" w14:textId="77777777" w:rsidR="001D4841" w:rsidRPr="00730731" w:rsidRDefault="001D4841" w:rsidP="001D4841">
      <w:pPr>
        <w:rPr>
          <w:sz w:val="16"/>
        </w:rPr>
      </w:pPr>
      <w:r w:rsidRPr="00730731">
        <w:rPr>
          <w:sz w:val="16"/>
        </w:rPr>
        <w:t xml:space="preserve">The new administration has halted offshore leasing in U.S. federal waters for wind projects that produce electricity. Admittedly, they are relatively </w:t>
      </w:r>
      <w:proofErr w:type="gramStart"/>
      <w:r w:rsidRPr="00730731">
        <w:rPr>
          <w:sz w:val="16"/>
        </w:rPr>
        <w:t>expensive, and</w:t>
      </w:r>
      <w:proofErr w:type="gramEnd"/>
      <w:r w:rsidRPr="00730731">
        <w:rPr>
          <w:sz w:val="16"/>
        </w:rPr>
        <w:t xml:space="preserve"> have incurred business partner struggles. On the other hand, offshore wind provides crossover experience and jobs for workers in the oil and gas industry, which is earmarked for expansion by the Trump government.</w:t>
      </w:r>
    </w:p>
    <w:p w14:paraId="75798A8A" w14:textId="77777777" w:rsidR="001D4841" w:rsidRPr="00730731" w:rsidRDefault="001D4841" w:rsidP="001D4841">
      <w:pPr>
        <w:rPr>
          <w:sz w:val="16"/>
        </w:rPr>
      </w:pPr>
      <w:r w:rsidRPr="00730731">
        <w:rPr>
          <w:sz w:val="16"/>
        </w:rPr>
        <w:t>Nuclear electricity</w:t>
      </w:r>
    </w:p>
    <w:p w14:paraId="52C4D37B" w14:textId="77777777" w:rsidR="001D4841" w:rsidRPr="00730731" w:rsidRDefault="001D4841" w:rsidP="001D4841">
      <w:pPr>
        <w:rPr>
          <w:sz w:val="16"/>
        </w:rPr>
      </w:pPr>
      <w:r w:rsidRPr="00730731">
        <w:rPr>
          <w:sz w:val="16"/>
        </w:rPr>
        <w:t xml:space="preserve">The </w:t>
      </w:r>
      <w:r w:rsidRPr="008E77AE">
        <w:rPr>
          <w:rStyle w:val="StyleUnderline"/>
          <w:highlight w:val="green"/>
        </w:rPr>
        <w:t>U.S.</w:t>
      </w:r>
      <w:r w:rsidRPr="001C29F6">
        <w:rPr>
          <w:rStyle w:val="StyleUnderline"/>
        </w:rPr>
        <w:t xml:space="preserve"> produces </w:t>
      </w:r>
      <w:r w:rsidRPr="008E77AE">
        <w:rPr>
          <w:rStyle w:val="Emphasis"/>
          <w:highlight w:val="green"/>
        </w:rPr>
        <w:t>more nuclear energy</w:t>
      </w:r>
      <w:r w:rsidRPr="008E77AE">
        <w:rPr>
          <w:rStyle w:val="StyleUnderline"/>
          <w:highlight w:val="green"/>
        </w:rPr>
        <w:t xml:space="preserve"> than </w:t>
      </w:r>
      <w:r w:rsidRPr="008E77AE">
        <w:rPr>
          <w:rStyle w:val="Emphasis"/>
          <w:highlight w:val="green"/>
        </w:rPr>
        <w:t>any</w:t>
      </w:r>
      <w:r w:rsidRPr="008B56B6">
        <w:rPr>
          <w:rStyle w:val="Emphasis"/>
        </w:rPr>
        <w:t xml:space="preserve"> other </w:t>
      </w:r>
      <w:r w:rsidRPr="008E77AE">
        <w:rPr>
          <w:rStyle w:val="Emphasis"/>
          <w:highlight w:val="green"/>
        </w:rPr>
        <w:t>country</w:t>
      </w:r>
      <w:r w:rsidRPr="00730731">
        <w:rPr>
          <w:sz w:val="16"/>
        </w:rPr>
        <w:t xml:space="preserve">, but nuclear carries baggage. There was </w:t>
      </w:r>
      <w:proofErr w:type="gramStart"/>
      <w:r w:rsidRPr="00730731">
        <w:rPr>
          <w:sz w:val="16"/>
        </w:rPr>
        <w:t>the</w:t>
      </w:r>
      <w:proofErr w:type="gramEnd"/>
      <w:r w:rsidRPr="00730731">
        <w:rPr>
          <w:sz w:val="16"/>
        </w:rPr>
        <w:t xml:space="preserve"> dramatic failure at Three-Mile Island in Pennsylvania in 1979. Overseas, the collapse of the Chernobyl Russian nuclear plant in Ukraine in 1986, and more recently Fukushima in Japan in 2011, remind us of the deadly effects of radiation dispersal through air and water. Disposal of nuclear waste is an everlasting concern, and a leak in one drum at the WIPP storage site in New Mexico cost $600-700 million and took three years to repair.</w:t>
      </w:r>
    </w:p>
    <w:p w14:paraId="63F1FF8E" w14:textId="77777777" w:rsidR="001D4841" w:rsidRPr="00B07469" w:rsidRDefault="001D4841" w:rsidP="001D4841">
      <w:pPr>
        <w:rPr>
          <w:sz w:val="16"/>
        </w:rPr>
      </w:pPr>
      <w:r w:rsidRPr="00730731">
        <w:rPr>
          <w:sz w:val="16"/>
        </w:rPr>
        <w:t xml:space="preserve">But </w:t>
      </w:r>
      <w:r w:rsidRPr="00730731">
        <w:rPr>
          <w:rStyle w:val="Emphasis"/>
        </w:rPr>
        <w:t xml:space="preserve">in the </w:t>
      </w:r>
      <w:proofErr w:type="gramStart"/>
      <w:r w:rsidRPr="00730731">
        <w:rPr>
          <w:rStyle w:val="Emphasis"/>
        </w:rPr>
        <w:t>U.S.</w:t>
      </w:r>
      <w:proofErr w:type="gramEnd"/>
      <w:r w:rsidRPr="00730731">
        <w:rPr>
          <w:rStyle w:val="StyleUnderline"/>
        </w:rPr>
        <w:t xml:space="preserve"> there</w:t>
      </w:r>
      <w:r w:rsidRPr="008B56B6">
        <w:rPr>
          <w:rStyle w:val="StyleUnderline"/>
        </w:rPr>
        <w:t xml:space="preserve"> is some </w:t>
      </w:r>
      <w:r w:rsidRPr="008E77AE">
        <w:rPr>
          <w:rStyle w:val="Emphasis"/>
          <w:highlight w:val="green"/>
        </w:rPr>
        <w:t>interest</w:t>
      </w:r>
      <w:r w:rsidRPr="008E77AE">
        <w:rPr>
          <w:rStyle w:val="StyleUnderline"/>
          <w:highlight w:val="green"/>
        </w:rPr>
        <w:t xml:space="preserve"> at</w:t>
      </w:r>
      <w:r w:rsidRPr="008B56B6">
        <w:rPr>
          <w:rStyle w:val="StyleUnderline"/>
        </w:rPr>
        <w:t xml:space="preserve"> the </w:t>
      </w:r>
      <w:r w:rsidRPr="008E77AE">
        <w:rPr>
          <w:rStyle w:val="StyleUnderline"/>
          <w:highlight w:val="green"/>
        </w:rPr>
        <w:t>state level</w:t>
      </w:r>
      <w:r w:rsidRPr="00B07469">
        <w:rPr>
          <w:rStyle w:val="StyleUnderline"/>
        </w:rPr>
        <w:t xml:space="preserve">. </w:t>
      </w:r>
      <w:r w:rsidRPr="00B07469">
        <w:rPr>
          <w:rStyle w:val="Emphasis"/>
        </w:rPr>
        <w:t>Texas</w:t>
      </w:r>
      <w:r w:rsidRPr="00B07469">
        <w:rPr>
          <w:rStyle w:val="StyleUnderline"/>
        </w:rPr>
        <w:t xml:space="preserve"> plan to build a </w:t>
      </w:r>
      <w:r w:rsidRPr="00B07469">
        <w:rPr>
          <w:rStyle w:val="Emphasis"/>
        </w:rPr>
        <w:t>nuclear “proving ground”</w:t>
      </w:r>
      <w:r w:rsidRPr="00B07469">
        <w:rPr>
          <w:rStyle w:val="StyleUnderline"/>
        </w:rPr>
        <w:t xml:space="preserve"> at Bryan</w:t>
      </w:r>
      <w:r w:rsidRPr="00B07469">
        <w:rPr>
          <w:sz w:val="16"/>
        </w:rPr>
        <w:t xml:space="preserve">, with </w:t>
      </w:r>
      <w:r w:rsidRPr="00B07469">
        <w:rPr>
          <w:rStyle w:val="StyleUnderline"/>
        </w:rPr>
        <w:t>new reactors</w:t>
      </w:r>
      <w:r w:rsidRPr="00B07469">
        <w:rPr>
          <w:sz w:val="16"/>
        </w:rPr>
        <w:t xml:space="preserve"> to be built </w:t>
      </w:r>
      <w:r w:rsidRPr="00B07469">
        <w:rPr>
          <w:rStyle w:val="StyleUnderline"/>
        </w:rPr>
        <w:t>by four companies within five years. Utah</w:t>
      </w:r>
      <w:r w:rsidRPr="00B07469">
        <w:rPr>
          <w:sz w:val="16"/>
        </w:rPr>
        <w:t xml:space="preserve"> also </w:t>
      </w:r>
      <w:proofErr w:type="gramStart"/>
      <w:r w:rsidRPr="00B07469">
        <w:rPr>
          <w:sz w:val="16"/>
        </w:rPr>
        <w:t>worry</w:t>
      </w:r>
      <w:proofErr w:type="gramEnd"/>
      <w:r w:rsidRPr="00B07469">
        <w:rPr>
          <w:sz w:val="16"/>
        </w:rPr>
        <w:t xml:space="preserve"> that demand for electricity outweighs their in-state production. Citing Texas, the state has set up an energy council to </w:t>
      </w:r>
      <w:r w:rsidRPr="00B07469">
        <w:rPr>
          <w:rStyle w:val="StyleUnderline"/>
        </w:rPr>
        <w:t xml:space="preserve">create energy development zones, and a </w:t>
      </w:r>
      <w:r w:rsidRPr="00B07469">
        <w:rPr>
          <w:rStyle w:val="Emphasis"/>
        </w:rPr>
        <w:t>nuclear energy consortium</w:t>
      </w:r>
      <w:r w:rsidRPr="00B07469">
        <w:rPr>
          <w:sz w:val="16"/>
        </w:rPr>
        <w:t xml:space="preserve"> that will perhaps evaluate the viability of building a cluster of nuclear reactors.</w:t>
      </w:r>
    </w:p>
    <w:p w14:paraId="55E5DDAD" w14:textId="77777777" w:rsidR="001D4841" w:rsidRPr="00730731" w:rsidRDefault="001D4841" w:rsidP="001D4841">
      <w:pPr>
        <w:rPr>
          <w:sz w:val="16"/>
        </w:rPr>
      </w:pPr>
      <w:r w:rsidRPr="00B07469">
        <w:rPr>
          <w:sz w:val="16"/>
        </w:rPr>
        <w:t xml:space="preserve">Surprisingly, Utah seems to have forgotten their previous experience with a small modular reactor (SMR). Just a year or two ago, an SMR was ordered to provide electricity for a municipality in Utah. But the </w:t>
      </w:r>
      <w:r w:rsidRPr="00B07469">
        <w:rPr>
          <w:rStyle w:val="StyleUnderline"/>
        </w:rPr>
        <w:t>prolonged permitting process</w:t>
      </w:r>
      <w:r w:rsidRPr="00B07469">
        <w:rPr>
          <w:sz w:val="16"/>
        </w:rPr>
        <w:t xml:space="preserve"> by the NRC (Nuclear Regulatory Commission) helped </w:t>
      </w:r>
      <w:r w:rsidRPr="00B07469">
        <w:rPr>
          <w:rStyle w:val="StyleUnderline"/>
        </w:rPr>
        <w:t xml:space="preserve">force the purchase cost </w:t>
      </w:r>
      <w:proofErr w:type="gramStart"/>
      <w:r w:rsidRPr="00B07469">
        <w:rPr>
          <w:rStyle w:val="StyleUnderline"/>
        </w:rPr>
        <w:t>so</w:t>
      </w:r>
      <w:proofErr w:type="gramEnd"/>
      <w:r w:rsidRPr="00B07469">
        <w:rPr>
          <w:rStyle w:val="StyleUnderline"/>
        </w:rPr>
        <w:t xml:space="preserve"> high </w:t>
      </w:r>
      <w:r w:rsidRPr="00B07469">
        <w:rPr>
          <w:sz w:val="16"/>
        </w:rPr>
        <w:t xml:space="preserve">that the </w:t>
      </w:r>
      <w:r w:rsidRPr="00B07469">
        <w:rPr>
          <w:rStyle w:val="StyleUnderline"/>
        </w:rPr>
        <w:t>deal was canceled</w:t>
      </w:r>
      <w:r w:rsidRPr="00B07469">
        <w:rPr>
          <w:sz w:val="16"/>
        </w:rPr>
        <w:t>. Let’s be clear: the costs of nuclear, including SMRs, have been evaluated,</w:t>
      </w:r>
      <w:r w:rsidRPr="00730731">
        <w:rPr>
          <w:sz w:val="16"/>
        </w:rPr>
        <w:t xml:space="preserve"> and found to be non-competitive with wind, solar and battery systems.</w:t>
      </w:r>
    </w:p>
    <w:p w14:paraId="6E760FAF" w14:textId="77777777" w:rsidR="001D4841" w:rsidRPr="00730731" w:rsidRDefault="001D4841" w:rsidP="001D4841">
      <w:pPr>
        <w:rPr>
          <w:sz w:val="16"/>
        </w:rPr>
      </w:pPr>
      <w:r w:rsidRPr="00B07469">
        <w:rPr>
          <w:rStyle w:val="StyleUnderline"/>
        </w:rPr>
        <w:t xml:space="preserve">Despite these </w:t>
      </w:r>
      <w:r w:rsidRPr="00B07469">
        <w:rPr>
          <w:rStyle w:val="Emphasis"/>
        </w:rPr>
        <w:t>concerns</w:t>
      </w:r>
      <w:r w:rsidRPr="00B07469">
        <w:rPr>
          <w:sz w:val="16"/>
        </w:rPr>
        <w:t>, the International Energy Agency</w:t>
      </w:r>
      <w:r w:rsidRPr="00730731">
        <w:rPr>
          <w:sz w:val="16"/>
        </w:rPr>
        <w:t xml:space="preserve"> (</w:t>
      </w:r>
      <w:r w:rsidRPr="008E77AE">
        <w:rPr>
          <w:rStyle w:val="Emphasis"/>
          <w:highlight w:val="green"/>
        </w:rPr>
        <w:t>IEA</w:t>
      </w:r>
      <w:r w:rsidRPr="00730731">
        <w:rPr>
          <w:sz w:val="16"/>
        </w:rPr>
        <w:t xml:space="preserve">) has </w:t>
      </w:r>
      <w:r w:rsidRPr="008E77AE">
        <w:rPr>
          <w:rStyle w:val="StyleUnderline"/>
          <w:highlight w:val="green"/>
        </w:rPr>
        <w:t>put out</w:t>
      </w:r>
      <w:r w:rsidRPr="008B56B6">
        <w:rPr>
          <w:rStyle w:val="StyleUnderline"/>
        </w:rPr>
        <w:t xml:space="preserve"> an </w:t>
      </w:r>
      <w:r w:rsidRPr="009C6F92">
        <w:rPr>
          <w:rStyle w:val="Emphasis"/>
        </w:rPr>
        <w:t xml:space="preserve">optimistic </w:t>
      </w:r>
      <w:r w:rsidRPr="008E77AE">
        <w:rPr>
          <w:rStyle w:val="Emphasis"/>
          <w:highlight w:val="green"/>
        </w:rPr>
        <w:t>new report</w:t>
      </w:r>
      <w:r w:rsidRPr="008E77AE">
        <w:rPr>
          <w:rStyle w:val="StyleUnderline"/>
          <w:highlight w:val="green"/>
        </w:rPr>
        <w:t xml:space="preserve"> on </w:t>
      </w:r>
      <w:r w:rsidRPr="008E77AE">
        <w:rPr>
          <w:rStyle w:val="Emphasis"/>
          <w:highlight w:val="green"/>
        </w:rPr>
        <w:t>nuclear</w:t>
      </w:r>
      <w:r w:rsidRPr="00730731">
        <w:rPr>
          <w:rStyle w:val="Emphasis"/>
        </w:rPr>
        <w:t xml:space="preserve"> power</w:t>
      </w:r>
      <w:r w:rsidRPr="008B56B6">
        <w:rPr>
          <w:rStyle w:val="StyleUnderline"/>
        </w:rPr>
        <w:t xml:space="preserve"> around the world</w:t>
      </w:r>
      <w:r w:rsidRPr="00730731">
        <w:rPr>
          <w:sz w:val="16"/>
        </w:rPr>
        <w:t xml:space="preserve">. The report says, “However, </w:t>
      </w:r>
      <w:r w:rsidRPr="00B07469">
        <w:rPr>
          <w:rStyle w:val="StyleUnderline"/>
        </w:rPr>
        <w:t>nuclear energy is making</w:t>
      </w:r>
      <w:r w:rsidRPr="008B56B6">
        <w:rPr>
          <w:rStyle w:val="StyleUnderline"/>
        </w:rPr>
        <w:t xml:space="preserve"> a </w:t>
      </w:r>
      <w:r w:rsidRPr="008B56B6">
        <w:rPr>
          <w:rStyle w:val="Emphasis"/>
        </w:rPr>
        <w:t xml:space="preserve">strong </w:t>
      </w:r>
      <w:r w:rsidRPr="008E77AE">
        <w:rPr>
          <w:rStyle w:val="Emphasis"/>
          <w:highlight w:val="green"/>
        </w:rPr>
        <w:t>comeback</w:t>
      </w:r>
      <w:r w:rsidRPr="008E77AE">
        <w:rPr>
          <w:rStyle w:val="StyleUnderline"/>
          <w:highlight w:val="green"/>
        </w:rPr>
        <w:t>, with</w:t>
      </w:r>
      <w:r w:rsidRPr="008B56B6">
        <w:rPr>
          <w:rStyle w:val="StyleUnderline"/>
        </w:rPr>
        <w:t xml:space="preserve"> rising </w:t>
      </w:r>
      <w:r w:rsidRPr="008E77AE">
        <w:rPr>
          <w:rStyle w:val="Emphasis"/>
          <w:highlight w:val="green"/>
        </w:rPr>
        <w:t>investment</w:t>
      </w:r>
      <w:r w:rsidRPr="00B07469">
        <w:rPr>
          <w:rStyle w:val="StyleUnderline"/>
        </w:rPr>
        <w:t xml:space="preserve">, new </w:t>
      </w:r>
      <w:r w:rsidRPr="00B07469">
        <w:rPr>
          <w:rStyle w:val="Emphasis"/>
        </w:rPr>
        <w:t>tech</w:t>
      </w:r>
      <w:r w:rsidRPr="00B07469">
        <w:rPr>
          <w:rStyle w:val="StyleUnderline"/>
        </w:rPr>
        <w:t>nology</w:t>
      </w:r>
      <w:r w:rsidRPr="008B56B6">
        <w:rPr>
          <w:rStyle w:val="StyleUnderline"/>
        </w:rPr>
        <w:t xml:space="preserve"> </w:t>
      </w:r>
      <w:r w:rsidRPr="008E77AE">
        <w:rPr>
          <w:rStyle w:val="Emphasis"/>
          <w:highlight w:val="green"/>
        </w:rPr>
        <w:t>advances</w:t>
      </w:r>
      <w:r w:rsidRPr="008E77AE">
        <w:rPr>
          <w:rStyle w:val="StyleUnderline"/>
          <w:highlight w:val="green"/>
        </w:rPr>
        <w:t xml:space="preserve"> and</w:t>
      </w:r>
      <w:r w:rsidRPr="008B56B6">
        <w:rPr>
          <w:rStyle w:val="StyleUnderline"/>
        </w:rPr>
        <w:t xml:space="preserve"> supportive </w:t>
      </w:r>
      <w:r w:rsidRPr="008E77AE">
        <w:rPr>
          <w:rStyle w:val="StyleUnderline"/>
          <w:highlight w:val="green"/>
        </w:rPr>
        <w:t xml:space="preserve">policies in </w:t>
      </w:r>
      <w:r w:rsidRPr="008E77AE">
        <w:rPr>
          <w:rStyle w:val="Emphasis"/>
          <w:highlight w:val="green"/>
        </w:rPr>
        <w:t>over 40 countries</w:t>
      </w:r>
      <w:r w:rsidRPr="00730731">
        <w:rPr>
          <w:sz w:val="16"/>
        </w:rPr>
        <w:t>.” Cautionary note: a new report showed that IEA has overestimated the nuclear generation of electricity every year since 2010. It’s very hard to understand DOE preferring nuclear electricity over solar PV renewables, especially when solar PV has taken off like a rocket and all indications are that nuclear will be significantly more expensive.</w:t>
      </w:r>
    </w:p>
    <w:p w14:paraId="4244A49C" w14:textId="77777777" w:rsidR="001D4841" w:rsidRPr="00B07469" w:rsidRDefault="001D4841" w:rsidP="001D4841">
      <w:pPr>
        <w:rPr>
          <w:sz w:val="16"/>
        </w:rPr>
      </w:pPr>
      <w:r w:rsidRPr="00730731">
        <w:rPr>
          <w:sz w:val="16"/>
        </w:rPr>
        <w:t xml:space="preserve">Finally, for generating electricity </w:t>
      </w:r>
      <w:r w:rsidRPr="008B56B6">
        <w:rPr>
          <w:rStyle w:val="StyleUnderline"/>
        </w:rPr>
        <w:t>we can expect</w:t>
      </w:r>
      <w:r w:rsidRPr="00730731">
        <w:rPr>
          <w:sz w:val="16"/>
        </w:rPr>
        <w:t xml:space="preserve"> the </w:t>
      </w:r>
      <w:r w:rsidRPr="008E77AE">
        <w:rPr>
          <w:rStyle w:val="StyleUnderline"/>
          <w:highlight w:val="green"/>
        </w:rPr>
        <w:t>Trump</w:t>
      </w:r>
      <w:r w:rsidRPr="00730731">
        <w:rPr>
          <w:sz w:val="16"/>
        </w:rPr>
        <w:t xml:space="preserve"> administration </w:t>
      </w:r>
      <w:r w:rsidRPr="008B56B6">
        <w:rPr>
          <w:rStyle w:val="StyleUnderline"/>
        </w:rPr>
        <w:t xml:space="preserve">to </w:t>
      </w:r>
      <w:r w:rsidRPr="008E77AE">
        <w:rPr>
          <w:rStyle w:val="StyleUnderline"/>
          <w:highlight w:val="green"/>
        </w:rPr>
        <w:t xml:space="preserve">prefer </w:t>
      </w:r>
      <w:r w:rsidRPr="008E77AE">
        <w:rPr>
          <w:rStyle w:val="Emphasis"/>
          <w:highlight w:val="green"/>
        </w:rPr>
        <w:t>geothermal</w:t>
      </w:r>
      <w:r w:rsidRPr="009C6F92">
        <w:rPr>
          <w:rStyle w:val="StyleUnderline"/>
        </w:rPr>
        <w:t xml:space="preserve"> projects</w:t>
      </w:r>
      <w:r w:rsidRPr="00730731">
        <w:rPr>
          <w:sz w:val="16"/>
        </w:rPr>
        <w:t xml:space="preserve"> over wind, solar, and battery renewables. </w:t>
      </w:r>
      <w:r w:rsidRPr="008B56B6">
        <w:rPr>
          <w:rStyle w:val="StyleUnderline"/>
        </w:rPr>
        <w:t>Fervo Energy’s</w:t>
      </w:r>
      <w:r w:rsidRPr="00730731">
        <w:rPr>
          <w:sz w:val="16"/>
        </w:rPr>
        <w:t xml:space="preserve"> EGS </w:t>
      </w:r>
      <w:r w:rsidRPr="008B56B6">
        <w:rPr>
          <w:rStyle w:val="StyleUnderline"/>
        </w:rPr>
        <w:t>project</w:t>
      </w:r>
      <w:r w:rsidRPr="00730731">
        <w:rPr>
          <w:sz w:val="16"/>
        </w:rPr>
        <w:t xml:space="preserve"> called Project Red has </w:t>
      </w:r>
      <w:r w:rsidRPr="009C6F92">
        <w:rPr>
          <w:rStyle w:val="StyleUnderline"/>
        </w:rPr>
        <w:t xml:space="preserve">provided </w:t>
      </w:r>
      <w:r w:rsidRPr="00B07469">
        <w:rPr>
          <w:rStyle w:val="StyleUnderline"/>
        </w:rPr>
        <w:t xml:space="preserve">electricity for over a year to </w:t>
      </w:r>
      <w:proofErr w:type="gramStart"/>
      <w:r w:rsidRPr="00B07469">
        <w:rPr>
          <w:rStyle w:val="StyleUnderline"/>
        </w:rPr>
        <w:t>a Nevada</w:t>
      </w:r>
      <w:proofErr w:type="gramEnd"/>
      <w:r w:rsidRPr="00B07469">
        <w:rPr>
          <w:rStyle w:val="StyleUnderline"/>
        </w:rPr>
        <w:t xml:space="preserve"> </w:t>
      </w:r>
      <w:r w:rsidRPr="00B07469">
        <w:rPr>
          <w:rStyle w:val="Emphasis"/>
        </w:rPr>
        <w:t>utility</w:t>
      </w:r>
      <w:r w:rsidRPr="00B07469">
        <w:rPr>
          <w:rStyle w:val="StyleUnderline"/>
        </w:rPr>
        <w:t xml:space="preserve"> as well as to Google </w:t>
      </w:r>
      <w:r w:rsidRPr="00B07469">
        <w:rPr>
          <w:rStyle w:val="Emphasis"/>
        </w:rPr>
        <w:t>data centers</w:t>
      </w:r>
      <w:r w:rsidRPr="00B07469">
        <w:rPr>
          <w:sz w:val="16"/>
        </w:rPr>
        <w:t xml:space="preserve">. The </w:t>
      </w:r>
      <w:r w:rsidRPr="00B07469">
        <w:rPr>
          <w:rStyle w:val="StyleUnderline"/>
        </w:rPr>
        <w:t xml:space="preserve">twin-well </w:t>
      </w:r>
      <w:r w:rsidRPr="00B07469">
        <w:rPr>
          <w:rStyle w:val="Emphasis"/>
        </w:rPr>
        <w:t>technique</w:t>
      </w:r>
      <w:r w:rsidRPr="00B07469">
        <w:rPr>
          <w:sz w:val="16"/>
        </w:rPr>
        <w:t xml:space="preserve"> is </w:t>
      </w:r>
      <w:r w:rsidRPr="00B07469">
        <w:rPr>
          <w:rStyle w:val="StyleUnderline"/>
        </w:rPr>
        <w:t xml:space="preserve">taken from the </w:t>
      </w:r>
      <w:r w:rsidRPr="00B07469">
        <w:rPr>
          <w:rStyle w:val="Emphasis"/>
        </w:rPr>
        <w:t>tech</w:t>
      </w:r>
      <w:r w:rsidRPr="00B07469">
        <w:rPr>
          <w:rStyle w:val="StyleUnderline"/>
        </w:rPr>
        <w:t>nology that</w:t>
      </w:r>
      <w:r w:rsidRPr="00B07469">
        <w:rPr>
          <w:sz w:val="16"/>
        </w:rPr>
        <w:t xml:space="preserve"> </w:t>
      </w:r>
      <w:r w:rsidRPr="00B07469">
        <w:rPr>
          <w:rStyle w:val="Emphasis"/>
        </w:rPr>
        <w:t>drove</w:t>
      </w:r>
      <w:r w:rsidRPr="00B07469">
        <w:rPr>
          <w:rStyle w:val="StyleUnderline"/>
        </w:rPr>
        <w:t xml:space="preserve"> the </w:t>
      </w:r>
      <w:r w:rsidRPr="00B07469">
        <w:rPr>
          <w:rStyle w:val="Emphasis"/>
        </w:rPr>
        <w:t>success</w:t>
      </w:r>
      <w:r w:rsidRPr="00B07469">
        <w:rPr>
          <w:rStyle w:val="StyleUnderline"/>
        </w:rPr>
        <w:t xml:space="preserve"> of</w:t>
      </w:r>
      <w:r w:rsidRPr="00B07469">
        <w:rPr>
          <w:sz w:val="16"/>
        </w:rPr>
        <w:t xml:space="preserve"> the </w:t>
      </w:r>
      <w:r w:rsidRPr="00B07469">
        <w:rPr>
          <w:rStyle w:val="StyleUnderline"/>
        </w:rPr>
        <w:t xml:space="preserve">shale oil and gas </w:t>
      </w:r>
      <w:r w:rsidRPr="00B07469">
        <w:rPr>
          <w:rStyle w:val="Emphasis"/>
        </w:rPr>
        <w:t>revolution</w:t>
      </w:r>
      <w:r w:rsidRPr="00B07469">
        <w:rPr>
          <w:sz w:val="16"/>
        </w:rPr>
        <w:t>.</w:t>
      </w:r>
    </w:p>
    <w:p w14:paraId="5E6BCE36" w14:textId="77777777" w:rsidR="001D4841" w:rsidRDefault="001D4841" w:rsidP="001D4841">
      <w:r w:rsidRPr="00B07469">
        <w:rPr>
          <w:sz w:val="16"/>
        </w:rPr>
        <w:t xml:space="preserve">An additional benefit of the Fervo system </w:t>
      </w:r>
      <w:proofErr w:type="gramStart"/>
      <w:r w:rsidRPr="00B07469">
        <w:rPr>
          <w:sz w:val="16"/>
        </w:rPr>
        <w:t>is</w:t>
      </w:r>
      <w:proofErr w:type="gramEnd"/>
      <w:r w:rsidRPr="00B07469">
        <w:rPr>
          <w:sz w:val="16"/>
        </w:rPr>
        <w:t xml:space="preserve"> the </w:t>
      </w:r>
      <w:r w:rsidRPr="00B07469">
        <w:rPr>
          <w:rStyle w:val="Emphasis"/>
        </w:rPr>
        <w:t>reservoir</w:t>
      </w:r>
      <w:r w:rsidRPr="00B07469">
        <w:rPr>
          <w:rStyle w:val="StyleUnderline"/>
        </w:rPr>
        <w:t xml:space="preserve"> can be used to store </w:t>
      </w:r>
      <w:proofErr w:type="gramStart"/>
      <w:r w:rsidRPr="00B07469">
        <w:rPr>
          <w:rStyle w:val="StyleUnderline"/>
        </w:rPr>
        <w:t>the geothermal</w:t>
      </w:r>
      <w:proofErr w:type="gramEnd"/>
      <w:r w:rsidRPr="00B07469">
        <w:rPr>
          <w:rStyle w:val="StyleUnderline"/>
        </w:rPr>
        <w:t xml:space="preserve"> energy by shutting in the production well while maintaining flow in the injection well. When demand increases</w:t>
      </w:r>
      <w:r w:rsidRPr="009C6F92">
        <w:rPr>
          <w:rStyle w:val="StyleUnderline"/>
        </w:rPr>
        <w:t xml:space="preserve">, the production well can be </w:t>
      </w:r>
      <w:proofErr w:type="gramStart"/>
      <w:r w:rsidRPr="009C6F92">
        <w:rPr>
          <w:rStyle w:val="StyleUnderline"/>
        </w:rPr>
        <w:t>opened up</w:t>
      </w:r>
      <w:proofErr w:type="gramEnd"/>
      <w:r w:rsidRPr="009C6F92">
        <w:rPr>
          <w:rStyle w:val="StyleUnderline"/>
        </w:rPr>
        <w:t xml:space="preserve"> to boost electrical output, such as in early evenings when homes turn on extra power.</w:t>
      </w:r>
    </w:p>
    <w:p w14:paraId="68D2C9C7" w14:textId="77777777" w:rsidR="001D4841" w:rsidRDefault="001D4841" w:rsidP="001D4841">
      <w:pPr>
        <w:pStyle w:val="Heading4"/>
      </w:pPr>
      <w:r>
        <w:t xml:space="preserve">It’ll be </w:t>
      </w:r>
      <w:r w:rsidRPr="009C6F92">
        <w:rPr>
          <w:u w:val="single"/>
        </w:rPr>
        <w:t>capped</w:t>
      </w:r>
      <w:r>
        <w:t xml:space="preserve"> at </w:t>
      </w:r>
      <w:r w:rsidRPr="009C6F92">
        <w:rPr>
          <w:u w:val="single"/>
        </w:rPr>
        <w:t>2.5°C</w:t>
      </w:r>
      <w:r>
        <w:t xml:space="preserve"> AND </w:t>
      </w:r>
      <w:r w:rsidRPr="009C6F92">
        <w:rPr>
          <w:u w:val="single"/>
        </w:rPr>
        <w:t>adaptation solves</w:t>
      </w:r>
      <w:r>
        <w:t xml:space="preserve"> </w:t>
      </w:r>
      <w:r w:rsidRPr="009C6F92">
        <w:rPr>
          <w:b w:val="0"/>
          <w:bCs/>
        </w:rPr>
        <w:t>any residual impact</w:t>
      </w:r>
      <w:r>
        <w:t xml:space="preserve"> </w:t>
      </w:r>
    </w:p>
    <w:p w14:paraId="7993C12A" w14:textId="77777777" w:rsidR="001D4841" w:rsidRDefault="001D4841" w:rsidP="001D4841">
      <w:r w:rsidRPr="00B70CDE">
        <w:rPr>
          <w:rStyle w:val="Style13ptBold"/>
        </w:rPr>
        <w:t>DeAngelo 25</w:t>
      </w:r>
      <w:r>
        <w:t xml:space="preserve"> [Harry DeAngelo, PhD from UCLA, Kenneth King Stonier Chair Emeritus, Marshall School of Business, University of Southern California; and Judith A. Curry, Professor Emeritus, School of Earth and Atmospheric Sciences, Georgia Institute of Technology and President, Climate Forecast Applications Network, “A Critique of the Apocalyptic Climate Narrative,” 02-19-25, USC Marshall School of Business Research Paper Sponsored by iORB, https://dx.doi.org/10.2139/ssrn.5145310]</w:t>
      </w:r>
    </w:p>
    <w:p w14:paraId="34665B59" w14:textId="77777777" w:rsidR="001D4841" w:rsidRPr="009C6F92" w:rsidRDefault="001D4841" w:rsidP="001D4841">
      <w:pPr>
        <w:rPr>
          <w:sz w:val="16"/>
        </w:rPr>
      </w:pPr>
      <w:r w:rsidRPr="009C6F92">
        <w:rPr>
          <w:sz w:val="16"/>
        </w:rPr>
        <w:t xml:space="preserve">2. </w:t>
      </w:r>
      <w:r w:rsidRPr="004F093E">
        <w:rPr>
          <w:rStyle w:val="StyleUnderline"/>
        </w:rPr>
        <w:t>Is global warming dangerous?</w:t>
      </w:r>
      <w:r w:rsidRPr="009C6F92">
        <w:rPr>
          <w:sz w:val="16"/>
        </w:rPr>
        <w:t xml:space="preserve"> </w:t>
      </w:r>
    </w:p>
    <w:p w14:paraId="55CB3F2C" w14:textId="77777777" w:rsidR="001D4841" w:rsidRPr="009C6F92" w:rsidRDefault="001D4841" w:rsidP="001D4841">
      <w:pPr>
        <w:rPr>
          <w:sz w:val="16"/>
        </w:rPr>
      </w:pPr>
      <w:r w:rsidRPr="004F093E">
        <w:rPr>
          <w:rStyle w:val="StyleUnderline"/>
        </w:rPr>
        <w:t>Hypothesized damaging consequences of global warming include</w:t>
      </w:r>
      <w:r w:rsidRPr="009C6F92">
        <w:rPr>
          <w:sz w:val="16"/>
        </w:rPr>
        <w:t xml:space="preserve"> (i) loss of life from greater intensity and frequency of </w:t>
      </w:r>
      <w:r w:rsidRPr="004F093E">
        <w:rPr>
          <w:rStyle w:val="StyleUnderline"/>
        </w:rPr>
        <w:t>heat waves, hurricanes, floods, droughts, and wildfires and</w:t>
      </w:r>
      <w:r w:rsidRPr="009C6F92">
        <w:rPr>
          <w:sz w:val="16"/>
        </w:rPr>
        <w:t xml:space="preserve"> (ii) </w:t>
      </w:r>
      <w:r w:rsidRPr="004F093E">
        <w:rPr>
          <w:rStyle w:val="StyleUnderline"/>
        </w:rPr>
        <w:t>economic losses</w:t>
      </w:r>
      <w:r w:rsidRPr="009C6F92">
        <w:rPr>
          <w:sz w:val="16"/>
        </w:rPr>
        <w:t xml:space="preserve"> from such extreme-weather events and from sea-level rise due to melting polar ice caps. </w:t>
      </w:r>
      <w:r w:rsidRPr="004F093E">
        <w:rPr>
          <w:rStyle w:val="Emphasis"/>
        </w:rPr>
        <w:t>Assessments</w:t>
      </w:r>
      <w:r w:rsidRPr="004F093E">
        <w:rPr>
          <w:rStyle w:val="StyleUnderline"/>
        </w:rPr>
        <w:t xml:space="preserve"> of</w:t>
      </w:r>
      <w:r w:rsidRPr="009C6F92">
        <w:rPr>
          <w:sz w:val="16"/>
        </w:rPr>
        <w:t xml:space="preserve"> the </w:t>
      </w:r>
      <w:r w:rsidRPr="008E77AE">
        <w:rPr>
          <w:rStyle w:val="Emphasis"/>
          <w:highlight w:val="green"/>
        </w:rPr>
        <w:t>impact</w:t>
      </w:r>
      <w:r w:rsidRPr="008E77AE">
        <w:rPr>
          <w:rStyle w:val="StyleUnderline"/>
          <w:highlight w:val="green"/>
        </w:rPr>
        <w:t xml:space="preserve"> from</w:t>
      </w:r>
      <w:r w:rsidRPr="004F093E">
        <w:rPr>
          <w:rStyle w:val="StyleUnderline"/>
        </w:rPr>
        <w:t xml:space="preserve"> human-caused </w:t>
      </w:r>
      <w:r w:rsidRPr="008E77AE">
        <w:rPr>
          <w:rStyle w:val="StyleUnderline"/>
          <w:highlight w:val="green"/>
        </w:rPr>
        <w:t>warming</w:t>
      </w:r>
      <w:r w:rsidRPr="004F093E">
        <w:rPr>
          <w:rStyle w:val="StyleUnderline"/>
        </w:rPr>
        <w:t xml:space="preserve"> are </w:t>
      </w:r>
      <w:r w:rsidRPr="008E77AE">
        <w:rPr>
          <w:rStyle w:val="StyleUnderline"/>
          <w:highlight w:val="green"/>
        </w:rPr>
        <w:t>complicated by</w:t>
      </w:r>
      <w:r w:rsidRPr="009C6F92">
        <w:rPr>
          <w:sz w:val="16"/>
        </w:rPr>
        <w:t xml:space="preserve"> the </w:t>
      </w:r>
      <w:r w:rsidRPr="009C6F92">
        <w:rPr>
          <w:rStyle w:val="Emphasis"/>
        </w:rPr>
        <w:t>difficulty</w:t>
      </w:r>
      <w:r w:rsidRPr="009C6F92">
        <w:rPr>
          <w:rStyle w:val="StyleUnderline"/>
        </w:rPr>
        <w:t xml:space="preserve"> of </w:t>
      </w:r>
      <w:r w:rsidRPr="009C6F92">
        <w:rPr>
          <w:rStyle w:val="Emphasis"/>
        </w:rPr>
        <w:t>determining</w:t>
      </w:r>
      <w:r w:rsidRPr="009C6F92">
        <w:rPr>
          <w:rStyle w:val="StyleUnderline"/>
        </w:rPr>
        <w:t xml:space="preserve"> the </w:t>
      </w:r>
      <w:r w:rsidRPr="009C6F92">
        <w:rPr>
          <w:rStyle w:val="Emphasis"/>
        </w:rPr>
        <w:t>extent</w:t>
      </w:r>
      <w:r w:rsidRPr="009C6F92">
        <w:rPr>
          <w:rStyle w:val="StyleUnderline"/>
        </w:rPr>
        <w:t xml:space="preserve"> to which observed temperature increases are caused by </w:t>
      </w:r>
      <w:r w:rsidRPr="008E77AE">
        <w:rPr>
          <w:rStyle w:val="Emphasis"/>
          <w:highlight w:val="green"/>
        </w:rPr>
        <w:t>natural</w:t>
      </w:r>
      <w:r w:rsidRPr="004F093E">
        <w:rPr>
          <w:rStyle w:val="Emphasis"/>
        </w:rPr>
        <w:t xml:space="preserve"> climate </w:t>
      </w:r>
      <w:r w:rsidRPr="008E77AE">
        <w:rPr>
          <w:rStyle w:val="Emphasis"/>
          <w:highlight w:val="green"/>
        </w:rPr>
        <w:t>variability</w:t>
      </w:r>
      <w:r w:rsidRPr="009C6F92">
        <w:rPr>
          <w:sz w:val="16"/>
        </w:rPr>
        <w:t xml:space="preserve"> – a difficulty that adds to the uncertainty in estimates of how much human-caused warming to expect over the 21st century.</w:t>
      </w:r>
    </w:p>
    <w:p w14:paraId="71434CA7" w14:textId="77777777" w:rsidR="001D4841" w:rsidRPr="004F093E" w:rsidRDefault="001D4841" w:rsidP="001D4841">
      <w:pPr>
        <w:rPr>
          <w:rStyle w:val="StyleUnderline"/>
        </w:rPr>
      </w:pPr>
      <w:r w:rsidRPr="004F093E">
        <w:rPr>
          <w:rStyle w:val="StyleUnderline"/>
        </w:rPr>
        <w:t xml:space="preserve">Warming over the past 120 years </w:t>
      </w:r>
    </w:p>
    <w:p w14:paraId="3DE0A26C" w14:textId="77777777" w:rsidR="001D4841" w:rsidRPr="009C6F92" w:rsidRDefault="001D4841" w:rsidP="001D4841">
      <w:pPr>
        <w:rPr>
          <w:sz w:val="16"/>
        </w:rPr>
      </w:pPr>
      <w:r w:rsidRPr="009C6F92">
        <w:rPr>
          <w:sz w:val="16"/>
        </w:rPr>
        <w:t xml:space="preserve">The </w:t>
      </w:r>
      <w:r w:rsidRPr="004F093E">
        <w:rPr>
          <w:rStyle w:val="StyleUnderline"/>
        </w:rPr>
        <w:t>question of whether</w:t>
      </w:r>
      <w:r w:rsidRPr="009C6F92">
        <w:rPr>
          <w:sz w:val="16"/>
        </w:rPr>
        <w:t xml:space="preserve"> global </w:t>
      </w:r>
      <w:r w:rsidRPr="004F093E">
        <w:rPr>
          <w:rStyle w:val="StyleUnderline"/>
        </w:rPr>
        <w:t>warming is dangerous (whatever its cause) can be addressed by examining the behavior of the climate since before the time human activity generated large amounts of greenhouse gas emissions</w:t>
      </w:r>
      <w:r w:rsidRPr="009C6F92">
        <w:rPr>
          <w:sz w:val="16"/>
        </w:rPr>
        <w:t xml:space="preserve">. Human-caused global warming is typically measured with reference to pre-industrial times; for practical reasons in terms of the availability of data, the usual approach employs a baseline period in the late 19th century. Since the late 19th century, </w:t>
      </w:r>
      <w:r w:rsidRPr="004D7BDF">
        <w:rPr>
          <w:rStyle w:val="StyleUnderline"/>
        </w:rPr>
        <w:t>Earth’s</w:t>
      </w:r>
      <w:r w:rsidRPr="009C6F92">
        <w:rPr>
          <w:sz w:val="16"/>
        </w:rPr>
        <w:t xml:space="preserve"> average </w:t>
      </w:r>
      <w:r w:rsidRPr="008E77AE">
        <w:rPr>
          <w:rStyle w:val="StyleUnderline"/>
          <w:highlight w:val="green"/>
        </w:rPr>
        <w:t>temperature</w:t>
      </w:r>
      <w:r w:rsidRPr="004F093E">
        <w:rPr>
          <w:rStyle w:val="StyleUnderline"/>
        </w:rPr>
        <w:t xml:space="preserve"> has </w:t>
      </w:r>
      <w:r w:rsidRPr="008E77AE">
        <w:rPr>
          <w:rStyle w:val="StyleUnderline"/>
          <w:highlight w:val="green"/>
        </w:rPr>
        <w:t>increased</w:t>
      </w:r>
      <w:r w:rsidRPr="004D7BDF">
        <w:rPr>
          <w:rStyle w:val="StyleUnderline"/>
        </w:rPr>
        <w:t xml:space="preserve"> by</w:t>
      </w:r>
      <w:r w:rsidRPr="004F093E">
        <w:rPr>
          <w:rStyle w:val="StyleUnderline"/>
        </w:rPr>
        <w:t xml:space="preserve"> about </w:t>
      </w:r>
      <w:r w:rsidRPr="008E77AE">
        <w:rPr>
          <w:rStyle w:val="Emphasis"/>
          <w:highlight w:val="green"/>
        </w:rPr>
        <w:t>1.3°C</w:t>
      </w:r>
      <w:r w:rsidRPr="009C6F92">
        <w:rPr>
          <w:sz w:val="16"/>
        </w:rPr>
        <w:t xml:space="preserve"> (2.3°F). During the same period, </w:t>
      </w:r>
      <w:r w:rsidRPr="004F093E">
        <w:rPr>
          <w:rStyle w:val="StyleUnderline"/>
        </w:rPr>
        <w:t>average</w:t>
      </w:r>
      <w:r w:rsidRPr="009C6F92">
        <w:rPr>
          <w:sz w:val="16"/>
        </w:rPr>
        <w:t xml:space="preserve"> global </w:t>
      </w:r>
      <w:r w:rsidRPr="008E77AE">
        <w:rPr>
          <w:rStyle w:val="Emphasis"/>
          <w:highlight w:val="green"/>
        </w:rPr>
        <w:t>sea level</w:t>
      </w:r>
      <w:r w:rsidRPr="004D7BDF">
        <w:rPr>
          <w:rStyle w:val="StyleUnderline"/>
        </w:rPr>
        <w:t xml:space="preserve"> has </w:t>
      </w:r>
      <w:r w:rsidRPr="008E77AE">
        <w:rPr>
          <w:rStyle w:val="Emphasis"/>
          <w:highlight w:val="green"/>
        </w:rPr>
        <w:t>risen</w:t>
      </w:r>
      <w:r w:rsidRPr="004F093E">
        <w:rPr>
          <w:rStyle w:val="StyleUnderline"/>
        </w:rPr>
        <w:t xml:space="preserve"> 8-9 inches, </w:t>
      </w:r>
      <w:r w:rsidRPr="008E77AE">
        <w:rPr>
          <w:rStyle w:val="StyleUnderline"/>
          <w:highlight w:val="green"/>
        </w:rPr>
        <w:t>and</w:t>
      </w:r>
      <w:r w:rsidRPr="004F093E">
        <w:rPr>
          <w:rStyle w:val="StyleUnderline"/>
        </w:rPr>
        <w:t xml:space="preserve"> there has been </w:t>
      </w:r>
      <w:r w:rsidRPr="004F093E">
        <w:rPr>
          <w:rStyle w:val="Emphasis"/>
        </w:rPr>
        <w:t>little</w:t>
      </w:r>
      <w:r w:rsidRPr="004F093E">
        <w:rPr>
          <w:rStyle w:val="StyleUnderline"/>
        </w:rPr>
        <w:t xml:space="preserve"> or </w:t>
      </w:r>
      <w:r w:rsidRPr="008E77AE">
        <w:rPr>
          <w:rStyle w:val="Emphasis"/>
          <w:highlight w:val="green"/>
        </w:rPr>
        <w:t>no</w:t>
      </w:r>
      <w:r w:rsidRPr="009C6F92">
        <w:rPr>
          <w:rStyle w:val="Emphasis"/>
        </w:rPr>
        <w:t xml:space="preserve"> detectable </w:t>
      </w:r>
      <w:r w:rsidRPr="008E77AE">
        <w:rPr>
          <w:rStyle w:val="Emphasis"/>
          <w:highlight w:val="green"/>
        </w:rPr>
        <w:t>change</w:t>
      </w:r>
      <w:r w:rsidRPr="008E77AE">
        <w:rPr>
          <w:rStyle w:val="StyleUnderline"/>
          <w:highlight w:val="green"/>
        </w:rPr>
        <w:t xml:space="preserve"> in</w:t>
      </w:r>
      <w:r w:rsidRPr="009C6F92">
        <w:rPr>
          <w:rStyle w:val="StyleUnderline"/>
        </w:rPr>
        <w:t xml:space="preserve"> </w:t>
      </w:r>
      <w:r w:rsidRPr="009C6F92">
        <w:rPr>
          <w:rStyle w:val="Emphasis"/>
        </w:rPr>
        <w:t>most</w:t>
      </w:r>
      <w:r w:rsidRPr="004F093E">
        <w:rPr>
          <w:rStyle w:val="Emphasis"/>
        </w:rPr>
        <w:t xml:space="preserve"> types</w:t>
      </w:r>
      <w:r w:rsidRPr="004F093E">
        <w:rPr>
          <w:rStyle w:val="StyleUnderline"/>
        </w:rPr>
        <w:t xml:space="preserve"> of </w:t>
      </w:r>
      <w:r w:rsidRPr="008E77AE">
        <w:rPr>
          <w:rStyle w:val="Emphasis"/>
          <w:highlight w:val="green"/>
        </w:rPr>
        <w:t>extreme weather</w:t>
      </w:r>
      <w:r w:rsidRPr="004F093E">
        <w:rPr>
          <w:rStyle w:val="StyleUnderline"/>
        </w:rPr>
        <w:t xml:space="preserve"> events</w:t>
      </w:r>
      <w:r w:rsidRPr="009C6F92">
        <w:rPr>
          <w:sz w:val="16"/>
        </w:rPr>
        <w:t xml:space="preserve"> when measured against the background of natural weather and climate variability. </w:t>
      </w:r>
    </w:p>
    <w:p w14:paraId="6DC3D788" w14:textId="77777777" w:rsidR="001D4841" w:rsidRPr="009C6F92" w:rsidRDefault="001D4841" w:rsidP="001D4841">
      <w:pPr>
        <w:rPr>
          <w:sz w:val="16"/>
        </w:rPr>
      </w:pPr>
      <w:r w:rsidRPr="009C6F92">
        <w:rPr>
          <w:sz w:val="16"/>
        </w:rPr>
        <w:t xml:space="preserve">Since the late 19th century, with 1.3°C of global warming, humanity has seen unprecedented increases in prosperity and well-being. Global population has increased from about 1.6 billion in 1900 to 8.2 billion people in 2024. In 1900, the global average lifespan was 34 years; in 2024 the global average lifespan more than doubled to 73 years. From 1961 to 2020, global agricultural output nearly quadrupled, with a 53% increase in per capita output despite a 2.6-fold increase in global population. </w:t>
      </w:r>
    </w:p>
    <w:p w14:paraId="0D30757E" w14:textId="77777777" w:rsidR="001D4841" w:rsidRPr="009C6F92" w:rsidRDefault="001D4841" w:rsidP="001D4841">
      <w:pPr>
        <w:rPr>
          <w:sz w:val="16"/>
        </w:rPr>
      </w:pPr>
      <w:r w:rsidRPr="009C6F92">
        <w:rPr>
          <w:sz w:val="16"/>
        </w:rPr>
        <w:t xml:space="preserve">Since the early 1900s, per capita </w:t>
      </w:r>
      <w:r w:rsidRPr="008E77AE">
        <w:rPr>
          <w:rStyle w:val="Emphasis"/>
          <w:highlight w:val="green"/>
        </w:rPr>
        <w:t>mortality</w:t>
      </w:r>
      <w:r w:rsidRPr="004F093E">
        <w:rPr>
          <w:rStyle w:val="StyleUnderline"/>
        </w:rPr>
        <w:t xml:space="preserve"> from hurricanes, floods, droughts, and wildfires has </w:t>
      </w:r>
      <w:r w:rsidRPr="008E77AE">
        <w:rPr>
          <w:rStyle w:val="Emphasis"/>
          <w:highlight w:val="green"/>
        </w:rPr>
        <w:t>decreased</w:t>
      </w:r>
      <w:r w:rsidRPr="009C6F92">
        <w:rPr>
          <w:rStyle w:val="StyleUnderline"/>
        </w:rPr>
        <w:t xml:space="preserve"> by</w:t>
      </w:r>
      <w:r w:rsidRPr="009C6F92">
        <w:rPr>
          <w:sz w:val="16"/>
        </w:rPr>
        <w:t xml:space="preserve"> almost </w:t>
      </w:r>
      <w:r w:rsidRPr="008E77AE">
        <w:rPr>
          <w:rStyle w:val="Emphasis"/>
          <w:highlight w:val="green"/>
        </w:rPr>
        <w:t>98%</w:t>
      </w:r>
      <w:r w:rsidRPr="009C6F92">
        <w:rPr>
          <w:sz w:val="16"/>
        </w:rPr>
        <w:t xml:space="preserve"> (Koonin (2021, page 170)). These </w:t>
      </w:r>
      <w:r w:rsidRPr="004F093E">
        <w:rPr>
          <w:rStyle w:val="StyleUnderline"/>
        </w:rPr>
        <w:t>favorable trends in weather- and climate-related mortality rates reveal</w:t>
      </w:r>
      <w:r w:rsidRPr="009C6F92">
        <w:rPr>
          <w:sz w:val="16"/>
        </w:rPr>
        <w:t xml:space="preserve"> that the </w:t>
      </w:r>
      <w:r w:rsidRPr="008E77AE">
        <w:rPr>
          <w:rStyle w:val="StyleUnderline"/>
          <w:highlight w:val="green"/>
        </w:rPr>
        <w:t>world is</w:t>
      </w:r>
      <w:r w:rsidRPr="004F093E">
        <w:rPr>
          <w:rStyle w:val="StyleUnderline"/>
        </w:rPr>
        <w:t xml:space="preserve"> now </w:t>
      </w:r>
      <w:r w:rsidRPr="008E77AE">
        <w:rPr>
          <w:rStyle w:val="Emphasis"/>
          <w:highlight w:val="green"/>
        </w:rPr>
        <w:t>much better</w:t>
      </w:r>
      <w:r w:rsidRPr="008E77AE">
        <w:rPr>
          <w:rStyle w:val="StyleUnderline"/>
          <w:highlight w:val="green"/>
        </w:rPr>
        <w:t xml:space="preserve"> at </w:t>
      </w:r>
      <w:r w:rsidRPr="008E77AE">
        <w:rPr>
          <w:rStyle w:val="Emphasis"/>
          <w:highlight w:val="green"/>
        </w:rPr>
        <w:t>preventing deaths</w:t>
      </w:r>
      <w:r w:rsidRPr="008E77AE">
        <w:rPr>
          <w:rStyle w:val="StyleUnderline"/>
          <w:highlight w:val="green"/>
        </w:rPr>
        <w:t xml:space="preserve"> from</w:t>
      </w:r>
      <w:r w:rsidRPr="004F093E">
        <w:rPr>
          <w:rStyle w:val="StyleUnderline"/>
        </w:rPr>
        <w:t xml:space="preserve"> </w:t>
      </w:r>
      <w:r w:rsidRPr="009C6F92">
        <w:rPr>
          <w:rStyle w:val="Emphasis"/>
        </w:rPr>
        <w:t>extreme weather</w:t>
      </w:r>
      <w:r w:rsidRPr="004F093E">
        <w:rPr>
          <w:rStyle w:val="StyleUnderline"/>
        </w:rPr>
        <w:t xml:space="preserve"> and </w:t>
      </w:r>
      <w:r w:rsidRPr="008E77AE">
        <w:rPr>
          <w:rStyle w:val="Emphasis"/>
          <w:highlight w:val="green"/>
        </w:rPr>
        <w:t>climate events</w:t>
      </w:r>
      <w:r w:rsidRPr="004F093E">
        <w:rPr>
          <w:rStyle w:val="StyleUnderline"/>
        </w:rPr>
        <w:t xml:space="preserve"> than it was a century ago</w:t>
      </w:r>
      <w:r w:rsidRPr="009C6F92">
        <w:rPr>
          <w:sz w:val="16"/>
        </w:rPr>
        <w:t xml:space="preserve">. The sharp reduction in death rates has been </w:t>
      </w:r>
      <w:r w:rsidRPr="004F093E">
        <w:rPr>
          <w:rStyle w:val="StyleUnderline"/>
        </w:rPr>
        <w:t xml:space="preserve">accomplished through </w:t>
      </w:r>
      <w:r w:rsidRPr="008E77AE">
        <w:rPr>
          <w:rStyle w:val="StyleUnderline"/>
          <w:highlight w:val="green"/>
        </w:rPr>
        <w:t>greater wealth</w:t>
      </w:r>
      <w:r w:rsidRPr="004F093E">
        <w:rPr>
          <w:rStyle w:val="StyleUnderline"/>
        </w:rPr>
        <w:t xml:space="preserve"> (driven by </w:t>
      </w:r>
      <w:r w:rsidRPr="004F093E">
        <w:rPr>
          <w:rStyle w:val="Emphasis"/>
        </w:rPr>
        <w:t>energy derived</w:t>
      </w:r>
      <w:r w:rsidRPr="004F093E">
        <w:rPr>
          <w:rStyle w:val="StyleUnderline"/>
        </w:rPr>
        <w:t xml:space="preserve"> from </w:t>
      </w:r>
      <w:r w:rsidRPr="004F093E">
        <w:rPr>
          <w:rStyle w:val="Emphasis"/>
        </w:rPr>
        <w:t>fossil fuels</w:t>
      </w:r>
      <w:r w:rsidRPr="004F093E">
        <w:rPr>
          <w:rStyle w:val="StyleUnderline"/>
        </w:rPr>
        <w:t xml:space="preserve">), which </w:t>
      </w:r>
      <w:r w:rsidRPr="008E77AE">
        <w:rPr>
          <w:rStyle w:val="StyleUnderline"/>
          <w:highlight w:val="green"/>
        </w:rPr>
        <w:t>provides</w:t>
      </w:r>
      <w:r w:rsidRPr="004F093E">
        <w:rPr>
          <w:rStyle w:val="StyleUnderline"/>
        </w:rPr>
        <w:t xml:space="preserve"> </w:t>
      </w:r>
      <w:r w:rsidRPr="004F093E">
        <w:rPr>
          <w:rStyle w:val="Emphasis"/>
        </w:rPr>
        <w:t xml:space="preserve">better </w:t>
      </w:r>
      <w:r w:rsidRPr="008E77AE">
        <w:rPr>
          <w:rStyle w:val="Emphasis"/>
          <w:highlight w:val="green"/>
        </w:rPr>
        <w:t>infras</w:t>
      </w:r>
      <w:r w:rsidRPr="005A40F4">
        <w:rPr>
          <w:rStyle w:val="Emphasis"/>
        </w:rPr>
        <w:t>tructure</w:t>
      </w:r>
      <w:r w:rsidRPr="005A40F4">
        <w:rPr>
          <w:rStyle w:val="StyleUnderline"/>
        </w:rPr>
        <w:t>, superior</w:t>
      </w:r>
      <w:r w:rsidRPr="004F093E">
        <w:rPr>
          <w:rStyle w:val="StyleUnderline"/>
        </w:rPr>
        <w:t xml:space="preserve"> </w:t>
      </w:r>
      <w:r w:rsidRPr="008E77AE">
        <w:rPr>
          <w:rStyle w:val="Emphasis"/>
          <w:highlight w:val="green"/>
        </w:rPr>
        <w:t>advance-warning tech</w:t>
      </w:r>
      <w:r w:rsidRPr="004F093E">
        <w:rPr>
          <w:rStyle w:val="StyleUnderline"/>
        </w:rPr>
        <w:t xml:space="preserve">nologies, </w:t>
      </w:r>
      <w:r w:rsidRPr="008E77AE">
        <w:rPr>
          <w:rStyle w:val="StyleUnderline"/>
          <w:highlight w:val="green"/>
        </w:rPr>
        <w:t>and</w:t>
      </w:r>
      <w:r w:rsidRPr="004F093E">
        <w:rPr>
          <w:rStyle w:val="StyleUnderline"/>
        </w:rPr>
        <w:t xml:space="preserve"> </w:t>
      </w:r>
      <w:r w:rsidRPr="004F093E">
        <w:rPr>
          <w:rStyle w:val="Emphasis"/>
        </w:rPr>
        <w:t xml:space="preserve">greater </w:t>
      </w:r>
      <w:r w:rsidRPr="008E77AE">
        <w:rPr>
          <w:rStyle w:val="Emphasis"/>
          <w:highlight w:val="green"/>
        </w:rPr>
        <w:t>capacity</w:t>
      </w:r>
      <w:r w:rsidRPr="008E77AE">
        <w:rPr>
          <w:rStyle w:val="StyleUnderline"/>
          <w:highlight w:val="green"/>
        </w:rPr>
        <w:t xml:space="preserve"> to </w:t>
      </w:r>
      <w:r w:rsidRPr="008E77AE">
        <w:rPr>
          <w:rStyle w:val="Emphasis"/>
          <w:highlight w:val="green"/>
        </w:rPr>
        <w:t>recover</w:t>
      </w:r>
      <w:r w:rsidRPr="004F093E">
        <w:rPr>
          <w:rStyle w:val="StyleUnderline"/>
        </w:rPr>
        <w:t xml:space="preserve"> from weather-related </w:t>
      </w:r>
      <w:r w:rsidRPr="004F093E">
        <w:rPr>
          <w:rStyle w:val="Emphasis"/>
        </w:rPr>
        <w:t>disasters</w:t>
      </w:r>
      <w:r w:rsidRPr="009C6F92">
        <w:rPr>
          <w:sz w:val="16"/>
        </w:rPr>
        <w:t xml:space="preserve">. </w:t>
      </w:r>
    </w:p>
    <w:p w14:paraId="17182AA2" w14:textId="77777777" w:rsidR="001D4841" w:rsidRPr="009C6F92" w:rsidRDefault="001D4841" w:rsidP="001D4841">
      <w:pPr>
        <w:rPr>
          <w:sz w:val="16"/>
        </w:rPr>
      </w:pPr>
      <w:r w:rsidRPr="009C6F92">
        <w:rPr>
          <w:sz w:val="16"/>
        </w:rPr>
        <w:t xml:space="preserve">Although the role of higher temperatures and atmospheric CO2 concentrations in these favorable changes in mortality rates is open to debate, two aspects of the increases are unambiguously beneficial. First, satellite observations since the 1980s indicate widespread greening of the planet. The </w:t>
      </w:r>
      <w:r w:rsidRPr="004F093E">
        <w:rPr>
          <w:rStyle w:val="Emphasis"/>
        </w:rPr>
        <w:t>satellite data</w:t>
      </w:r>
      <w:r w:rsidRPr="004F093E">
        <w:rPr>
          <w:rStyle w:val="StyleUnderline"/>
        </w:rPr>
        <w:t xml:space="preserve"> show</w:t>
      </w:r>
      <w:r w:rsidRPr="009C6F92">
        <w:rPr>
          <w:sz w:val="16"/>
        </w:rPr>
        <w:t xml:space="preserve"> that, over the last two decades, </w:t>
      </w:r>
      <w:r w:rsidRPr="004F093E">
        <w:rPr>
          <w:rStyle w:val="StyleUnderline"/>
        </w:rPr>
        <w:t xml:space="preserve">Earth has </w:t>
      </w:r>
      <w:r w:rsidRPr="004F093E">
        <w:rPr>
          <w:rStyle w:val="Emphasis"/>
        </w:rPr>
        <w:t>increased</w:t>
      </w:r>
      <w:r w:rsidRPr="009C6F92">
        <w:rPr>
          <w:sz w:val="16"/>
        </w:rPr>
        <w:t xml:space="preserve"> its </w:t>
      </w:r>
      <w:r w:rsidRPr="004F093E">
        <w:rPr>
          <w:rStyle w:val="Emphasis"/>
        </w:rPr>
        <w:t>green leaf area</w:t>
      </w:r>
      <w:r w:rsidRPr="004F093E">
        <w:rPr>
          <w:rStyle w:val="StyleUnderline"/>
        </w:rPr>
        <w:t xml:space="preserve"> by approximately </w:t>
      </w:r>
      <w:r w:rsidRPr="004F093E">
        <w:rPr>
          <w:rStyle w:val="Emphasis"/>
        </w:rPr>
        <w:t>5%</w:t>
      </w:r>
      <w:r w:rsidRPr="009C6F92">
        <w:rPr>
          <w:sz w:val="16"/>
        </w:rPr>
        <w:t xml:space="preserve">. This greening reflects increased CO2 fertilization, warmer temperatures, and more rainfall (Chen et al. (2024)). </w:t>
      </w:r>
    </w:p>
    <w:p w14:paraId="152843C0" w14:textId="77777777" w:rsidR="001D4841" w:rsidRPr="009C6F92" w:rsidRDefault="001D4841" w:rsidP="001D4841">
      <w:pPr>
        <w:rPr>
          <w:sz w:val="16"/>
        </w:rPr>
      </w:pPr>
      <w:r w:rsidRPr="009C6F92">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rising temperatures are associated with a net saving of lives owing to the reduction of mortality from extreme cold events. </w:t>
      </w:r>
      <w:r w:rsidRPr="004F093E">
        <w:rPr>
          <w:rStyle w:val="StyleUnderline"/>
        </w:rPr>
        <w:t>Heat-related mortality is also declining over time</w:t>
      </w:r>
      <w:r w:rsidRPr="009C6F92">
        <w:rPr>
          <w:sz w:val="16"/>
        </w:rPr>
        <w:t xml:space="preserve"> (O’Neill et al. (2021)), </w:t>
      </w:r>
      <w:r w:rsidRPr="004F093E">
        <w:rPr>
          <w:rStyle w:val="StyleUnderline"/>
        </w:rPr>
        <w:t xml:space="preserve">owing to general improvements in </w:t>
      </w:r>
      <w:r w:rsidRPr="004F093E">
        <w:rPr>
          <w:rStyle w:val="Emphasis"/>
        </w:rPr>
        <w:t>health care</w:t>
      </w:r>
      <w:r w:rsidRPr="004F093E">
        <w:rPr>
          <w:rStyle w:val="StyleUnderline"/>
        </w:rPr>
        <w:t xml:space="preserve"> systems, increasing prevalence of residential </w:t>
      </w:r>
      <w:r w:rsidRPr="004F093E">
        <w:rPr>
          <w:rStyle w:val="Emphasis"/>
        </w:rPr>
        <w:t>a</w:t>
      </w:r>
      <w:r w:rsidRPr="004F093E">
        <w:rPr>
          <w:rStyle w:val="StyleUnderline"/>
        </w:rPr>
        <w:t xml:space="preserve">ir </w:t>
      </w:r>
      <w:r w:rsidRPr="004F093E">
        <w:rPr>
          <w:rStyle w:val="Emphasis"/>
        </w:rPr>
        <w:t>c</w:t>
      </w:r>
      <w:r w:rsidRPr="004F093E">
        <w:rPr>
          <w:rStyle w:val="StyleUnderline"/>
        </w:rPr>
        <w:t xml:space="preserve">onditioning, and </w:t>
      </w:r>
      <w:r w:rsidRPr="004F093E">
        <w:rPr>
          <w:rStyle w:val="Emphasis"/>
        </w:rPr>
        <w:t>behavioral changes</w:t>
      </w:r>
      <w:r w:rsidRPr="009C6F92">
        <w:rPr>
          <w:sz w:val="16"/>
        </w:rPr>
        <w:t xml:space="preserve"> – factors that have dominated any impact of a warmer planet on the risk of heat-related death. </w:t>
      </w:r>
    </w:p>
    <w:p w14:paraId="44BBC762" w14:textId="77777777" w:rsidR="001D4841" w:rsidRPr="009C6F92" w:rsidRDefault="001D4841" w:rsidP="001D4841">
      <w:pPr>
        <w:rPr>
          <w:sz w:val="16"/>
        </w:rPr>
      </w:pPr>
      <w:r w:rsidRPr="009C6F92">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w:t>
      </w:r>
      <w:r w:rsidRPr="001C21B1">
        <w:rPr>
          <w:rStyle w:val="Emphasis"/>
        </w:rPr>
        <w:t xml:space="preserve">many </w:t>
      </w:r>
      <w:r w:rsidRPr="008E77AE">
        <w:rPr>
          <w:rStyle w:val="Emphasis"/>
          <w:highlight w:val="green"/>
        </w:rPr>
        <w:t>studies</w:t>
      </w:r>
      <w:r w:rsidRPr="008E77AE">
        <w:rPr>
          <w:rStyle w:val="StyleUnderline"/>
          <w:highlight w:val="green"/>
        </w:rPr>
        <w:t xml:space="preserve"> finds </w:t>
      </w:r>
      <w:r w:rsidRPr="008E77AE">
        <w:rPr>
          <w:rStyle w:val="Emphasis"/>
          <w:highlight w:val="green"/>
        </w:rPr>
        <w:t>no ev</w:t>
      </w:r>
      <w:r w:rsidRPr="001C21B1">
        <w:rPr>
          <w:rStyle w:val="Emphasis"/>
        </w:rPr>
        <w:t>idence</w:t>
      </w:r>
      <w:r w:rsidRPr="001C21B1">
        <w:rPr>
          <w:rStyle w:val="StyleUnderline"/>
        </w:rPr>
        <w:t xml:space="preserve"> to support claims </w:t>
      </w:r>
      <w:r w:rsidRPr="009C6F92">
        <w:rPr>
          <w:rStyle w:val="StyleUnderline"/>
        </w:rPr>
        <w:t>that</w:t>
      </w:r>
      <w:r w:rsidRPr="009C6F92">
        <w:rPr>
          <w:sz w:val="16"/>
        </w:rPr>
        <w:t xml:space="preserve"> any part of the </w:t>
      </w:r>
      <w:r w:rsidRPr="001C21B1">
        <w:rPr>
          <w:rStyle w:val="Emphasis"/>
        </w:rPr>
        <w:t>overall increase</w:t>
      </w:r>
      <w:r w:rsidRPr="001C21B1">
        <w:rPr>
          <w:rStyle w:val="StyleUnderline"/>
        </w:rPr>
        <w:t xml:space="preserve"> in </w:t>
      </w:r>
      <w:r w:rsidRPr="001C21B1">
        <w:rPr>
          <w:rStyle w:val="Emphasis"/>
        </w:rPr>
        <w:t xml:space="preserve">global </w:t>
      </w:r>
      <w:r w:rsidRPr="008E77AE">
        <w:rPr>
          <w:rStyle w:val="Emphasis"/>
          <w:highlight w:val="green"/>
        </w:rPr>
        <w:t>economic losses</w:t>
      </w:r>
      <w:r w:rsidRPr="001C21B1">
        <w:rPr>
          <w:rStyle w:val="StyleUnderline"/>
        </w:rPr>
        <w:t xml:space="preserve"> from </w:t>
      </w:r>
      <w:r w:rsidRPr="001C21B1">
        <w:rPr>
          <w:rStyle w:val="Emphasis"/>
        </w:rPr>
        <w:t>weather</w:t>
      </w:r>
      <w:r w:rsidRPr="001C21B1">
        <w:rPr>
          <w:rStyle w:val="StyleUnderline"/>
        </w:rPr>
        <w:t xml:space="preserve"> and </w:t>
      </w:r>
      <w:r w:rsidRPr="001C21B1">
        <w:rPr>
          <w:rStyle w:val="Emphasis"/>
        </w:rPr>
        <w:t>climate disasters</w:t>
      </w:r>
      <w:r w:rsidRPr="001C21B1">
        <w:rPr>
          <w:rStyle w:val="StyleUnderline"/>
        </w:rPr>
        <w:t xml:space="preserve"> can be </w:t>
      </w:r>
      <w:r w:rsidRPr="008E77AE">
        <w:rPr>
          <w:rStyle w:val="Emphasis"/>
          <w:highlight w:val="green"/>
        </w:rPr>
        <w:t>attributed</w:t>
      </w:r>
      <w:r w:rsidRPr="008E77AE">
        <w:rPr>
          <w:rStyle w:val="StyleUnderline"/>
          <w:highlight w:val="green"/>
        </w:rPr>
        <w:t xml:space="preserve"> to</w:t>
      </w:r>
      <w:r w:rsidRPr="001C21B1">
        <w:rPr>
          <w:rStyle w:val="StyleUnderline"/>
        </w:rPr>
        <w:t xml:space="preserve"> </w:t>
      </w:r>
      <w:r w:rsidRPr="001C21B1">
        <w:rPr>
          <w:rStyle w:val="Emphasis"/>
        </w:rPr>
        <w:t xml:space="preserve">global </w:t>
      </w:r>
      <w:r w:rsidRPr="008E77AE">
        <w:rPr>
          <w:rStyle w:val="Emphasis"/>
          <w:highlight w:val="green"/>
        </w:rPr>
        <w:t>warming</w:t>
      </w:r>
      <w:r w:rsidRPr="009C6F92">
        <w:rPr>
          <w:sz w:val="16"/>
        </w:rPr>
        <w:t xml:space="preserve"> (Pielke (2020, 2023)). </w:t>
      </w:r>
    </w:p>
    <w:p w14:paraId="72DCE200" w14:textId="77777777" w:rsidR="001D4841" w:rsidRPr="009C6F92" w:rsidRDefault="001D4841" w:rsidP="001D4841">
      <w:pPr>
        <w:rPr>
          <w:sz w:val="16"/>
        </w:rPr>
      </w:pPr>
      <w:r w:rsidRPr="009C6F92">
        <w:rPr>
          <w:sz w:val="16"/>
        </w:rPr>
        <w:t xml:space="preserve">Prospective warming over the 21st century </w:t>
      </w:r>
    </w:p>
    <w:p w14:paraId="1ED70D51" w14:textId="77777777" w:rsidR="001D4841" w:rsidRPr="009C6F92" w:rsidRDefault="001D4841" w:rsidP="001D4841">
      <w:pPr>
        <w:rPr>
          <w:sz w:val="16"/>
        </w:rPr>
      </w:pPr>
      <w:r w:rsidRPr="009C6F92">
        <w:rPr>
          <w:sz w:val="16"/>
        </w:rPr>
        <w:t xml:space="preserve">What about warming over the rest of the 21st century? Is there reason to expect dire consequences for humanity going forward in time?  </w:t>
      </w:r>
    </w:p>
    <w:p w14:paraId="3B26A4E2" w14:textId="77777777" w:rsidR="001D4841" w:rsidRPr="009C6F92" w:rsidRDefault="001D4841" w:rsidP="001D4841">
      <w:pPr>
        <w:rPr>
          <w:sz w:val="16"/>
        </w:rPr>
      </w:pPr>
      <w:r w:rsidRPr="009C6F92">
        <w:rPr>
          <w:sz w:val="16"/>
        </w:rPr>
        <w:t xml:space="preserve">The Apocalyptic climate narrative and the most extreme impacts are driven by extreme emissions scenarios, with 4-5°C of warming by 2100 (above a baseline in the late 19th century). However, since 2021, the </w:t>
      </w:r>
      <w:r w:rsidRPr="008E77AE">
        <w:rPr>
          <w:rStyle w:val="Emphasis"/>
          <w:highlight w:val="green"/>
        </w:rPr>
        <w:t>UN</w:t>
      </w:r>
      <w:r w:rsidRPr="001C21B1">
        <w:rPr>
          <w:rStyle w:val="Emphasis"/>
        </w:rPr>
        <w:t>’s climate negotiators</w:t>
      </w:r>
      <w:r w:rsidRPr="009C6F92">
        <w:rPr>
          <w:sz w:val="16"/>
        </w:rPr>
        <w:t xml:space="preserve"> have </w:t>
      </w:r>
      <w:r w:rsidRPr="008E77AE">
        <w:rPr>
          <w:rStyle w:val="Emphasis"/>
          <w:highlight w:val="green"/>
        </w:rPr>
        <w:t>abandoned extreme</w:t>
      </w:r>
      <w:r w:rsidRPr="001C21B1">
        <w:rPr>
          <w:rStyle w:val="Emphasis"/>
        </w:rPr>
        <w:t xml:space="preserve"> emissions </w:t>
      </w:r>
      <w:r w:rsidRPr="008E77AE">
        <w:rPr>
          <w:rStyle w:val="Emphasis"/>
          <w:highlight w:val="green"/>
        </w:rPr>
        <w:t>scenarios</w:t>
      </w:r>
      <w:r w:rsidRPr="001C21B1">
        <w:rPr>
          <w:rStyle w:val="StyleUnderline"/>
        </w:rPr>
        <w:t xml:space="preserve"> as unrealistic for two reasons. First, they make </w:t>
      </w:r>
      <w:r w:rsidRPr="008E77AE">
        <w:rPr>
          <w:rStyle w:val="Emphasis"/>
          <w:highlight w:val="green"/>
        </w:rPr>
        <w:t>unrealistic</w:t>
      </w:r>
      <w:r w:rsidRPr="001C21B1">
        <w:rPr>
          <w:rStyle w:val="Emphasis"/>
        </w:rPr>
        <w:t xml:space="preserve"> assumptions</w:t>
      </w:r>
      <w:r w:rsidRPr="001C21B1">
        <w:rPr>
          <w:rStyle w:val="StyleUnderline"/>
        </w:rPr>
        <w:t xml:space="preserve">, especially </w:t>
      </w:r>
      <w:r w:rsidRPr="008E77AE">
        <w:rPr>
          <w:rStyle w:val="StyleUnderline"/>
          <w:highlight w:val="green"/>
        </w:rPr>
        <w:t xml:space="preserve">about </w:t>
      </w:r>
      <w:r w:rsidRPr="008E77AE">
        <w:rPr>
          <w:rStyle w:val="Emphasis"/>
          <w:highlight w:val="green"/>
        </w:rPr>
        <w:t>coal</w:t>
      </w:r>
      <w:r w:rsidRPr="009C6F92">
        <w:rPr>
          <w:rStyle w:val="Emphasis"/>
        </w:rPr>
        <w:t xml:space="preserve"> use</w:t>
      </w:r>
      <w:r w:rsidRPr="009C6F92">
        <w:rPr>
          <w:sz w:val="16"/>
        </w:rPr>
        <w:t xml:space="preserve">. </w:t>
      </w:r>
      <w:r w:rsidRPr="001C21B1">
        <w:rPr>
          <w:rStyle w:val="StyleUnderline"/>
        </w:rPr>
        <w:t xml:space="preserve">Second, </w:t>
      </w:r>
      <w:r w:rsidRPr="008E77AE">
        <w:rPr>
          <w:rStyle w:val="Emphasis"/>
          <w:highlight w:val="green"/>
        </w:rPr>
        <w:t>actual emissions</w:t>
      </w:r>
      <w:r w:rsidRPr="001C21B1">
        <w:rPr>
          <w:rStyle w:val="StyleUnderline"/>
        </w:rPr>
        <w:t xml:space="preserve"> have been </w:t>
      </w:r>
      <w:r w:rsidRPr="008E77AE">
        <w:rPr>
          <w:rStyle w:val="Emphasis"/>
          <w:highlight w:val="green"/>
        </w:rPr>
        <w:t>tracking</w:t>
      </w:r>
      <w:r w:rsidRPr="001C21B1">
        <w:rPr>
          <w:rStyle w:val="Emphasis"/>
        </w:rPr>
        <w:t xml:space="preserve"> well </w:t>
      </w:r>
      <w:r w:rsidRPr="008E77AE">
        <w:rPr>
          <w:rStyle w:val="Emphasis"/>
          <w:highlight w:val="green"/>
        </w:rPr>
        <w:t>below</w:t>
      </w:r>
      <w:r w:rsidRPr="001C21B1">
        <w:rPr>
          <w:rStyle w:val="StyleUnderline"/>
        </w:rPr>
        <w:t xml:space="preserve"> their most </w:t>
      </w:r>
      <w:r w:rsidRPr="001C21B1">
        <w:rPr>
          <w:rStyle w:val="Emphasis"/>
        </w:rPr>
        <w:t>extreme emission scenario</w:t>
      </w:r>
      <w:r w:rsidRPr="001C21B1">
        <w:rPr>
          <w:rStyle w:val="StyleUnderline"/>
        </w:rPr>
        <w:t>, and</w:t>
      </w:r>
      <w:r w:rsidRPr="009C6F92">
        <w:rPr>
          <w:sz w:val="16"/>
        </w:rPr>
        <w:t xml:space="preserve"> indeed </w:t>
      </w:r>
      <w:r w:rsidRPr="001C21B1">
        <w:rPr>
          <w:rStyle w:val="StyleUnderline"/>
        </w:rPr>
        <w:t>slightly below their medium emissions scenario</w:t>
      </w:r>
      <w:r w:rsidRPr="009C6F92">
        <w:rPr>
          <w:sz w:val="16"/>
        </w:rPr>
        <w:t xml:space="preserve">. The UN is now working with an </w:t>
      </w:r>
      <w:r w:rsidRPr="009C6F92">
        <w:rPr>
          <w:rStyle w:val="StyleUnderline"/>
        </w:rPr>
        <w:t>estimated</w:t>
      </w:r>
      <w:r w:rsidRPr="009C6F92">
        <w:rPr>
          <w:sz w:val="16"/>
        </w:rPr>
        <w:t xml:space="preserve"> year 2100 </w:t>
      </w:r>
      <w:r w:rsidRPr="009C6F92">
        <w:rPr>
          <w:rStyle w:val="StyleUnderline"/>
        </w:rPr>
        <w:t xml:space="preserve">warming of </w:t>
      </w:r>
      <w:r w:rsidRPr="009C6F92">
        <w:rPr>
          <w:rStyle w:val="Emphasis"/>
        </w:rPr>
        <w:t>2.5°C</w:t>
      </w:r>
      <w:r w:rsidRPr="009C6F92">
        <w:rPr>
          <w:sz w:val="16"/>
        </w:rPr>
        <w:t xml:space="preserve"> (UNFCCC (2022)), </w:t>
      </w:r>
      <w:r w:rsidRPr="001C21B1">
        <w:rPr>
          <w:rStyle w:val="StyleUnderline"/>
        </w:rPr>
        <w:t>while</w:t>
      </w:r>
      <w:r w:rsidRPr="009C6F92">
        <w:rPr>
          <w:sz w:val="16"/>
        </w:rPr>
        <w:t xml:space="preserve"> the </w:t>
      </w:r>
      <w:r w:rsidRPr="008E77AE">
        <w:rPr>
          <w:rStyle w:val="Emphasis"/>
          <w:highlight w:val="green"/>
        </w:rPr>
        <w:t>IEA</w:t>
      </w:r>
      <w:r w:rsidRPr="001C21B1">
        <w:rPr>
          <w:rStyle w:val="StyleUnderline"/>
        </w:rPr>
        <w:t xml:space="preserve"> Roadmap</w:t>
      </w:r>
      <w:r w:rsidRPr="009C6F92">
        <w:rPr>
          <w:sz w:val="16"/>
        </w:rPr>
        <w:t xml:space="preserve"> to NetZero </w:t>
      </w:r>
      <w:r w:rsidRPr="008E77AE">
        <w:rPr>
          <w:rStyle w:val="Emphasis"/>
          <w:highlight w:val="green"/>
        </w:rPr>
        <w:t>projects 2.4</w:t>
      </w:r>
      <w:r w:rsidRPr="001C21B1">
        <w:rPr>
          <w:rStyle w:val="Emphasis"/>
        </w:rPr>
        <w:t>°C</w:t>
      </w:r>
      <w:r w:rsidRPr="001C21B1">
        <w:rPr>
          <w:rStyle w:val="StyleUnderline"/>
        </w:rPr>
        <w:t xml:space="preserve"> of warming by 2100</w:t>
      </w:r>
      <w:r w:rsidRPr="009C6F92">
        <w:rPr>
          <w:sz w:val="16"/>
        </w:rPr>
        <w:t xml:space="preserve"> (IEA (2023)). When plausible scenarios of natural climate variability and values of climate sensitivity on the lower end of the UN’s IPCC likely range are considered, the expected warming could be significantly lower (Lee et al. (2021)). </w:t>
      </w:r>
    </w:p>
    <w:p w14:paraId="54903E61" w14:textId="77777777" w:rsidR="001D4841" w:rsidRPr="009C6F92" w:rsidRDefault="001D4841" w:rsidP="001D4841">
      <w:pPr>
        <w:rPr>
          <w:sz w:val="16"/>
        </w:rPr>
      </w:pPr>
      <w:r w:rsidRPr="009C6F92">
        <w:rPr>
          <w:sz w:val="16"/>
        </w:rPr>
        <w:t xml:space="preserve">If we work with 2.5°C projected warming by 2100, more than half (1.3°C) of the predicted increase in temperature has already occurred. </w:t>
      </w:r>
      <w:r w:rsidRPr="001C21B1">
        <w:rPr>
          <w:rStyle w:val="StyleUnderline"/>
        </w:rPr>
        <w:t xml:space="preserve">There are good reasons to </w:t>
      </w:r>
      <w:r w:rsidRPr="009C6F92">
        <w:rPr>
          <w:rStyle w:val="Emphasis"/>
        </w:rPr>
        <w:t>expect</w:t>
      </w:r>
      <w:r w:rsidRPr="001C21B1">
        <w:rPr>
          <w:rStyle w:val="Emphasis"/>
        </w:rPr>
        <w:t xml:space="preserve"> continued </w:t>
      </w:r>
      <w:r w:rsidRPr="008E77AE">
        <w:rPr>
          <w:rStyle w:val="Emphasis"/>
          <w:highlight w:val="green"/>
        </w:rPr>
        <w:t>advances</w:t>
      </w:r>
      <w:r w:rsidRPr="008E77AE">
        <w:rPr>
          <w:rStyle w:val="StyleUnderline"/>
          <w:highlight w:val="green"/>
        </w:rPr>
        <w:t xml:space="preserve"> in </w:t>
      </w:r>
      <w:r w:rsidRPr="008E77AE">
        <w:rPr>
          <w:rStyle w:val="Emphasis"/>
          <w:highlight w:val="green"/>
        </w:rPr>
        <w:t>prosperity</w:t>
      </w:r>
      <w:r w:rsidRPr="001C21B1">
        <w:rPr>
          <w:rStyle w:val="StyleUnderline"/>
        </w:rPr>
        <w:t xml:space="preserve"> and </w:t>
      </w:r>
      <w:r w:rsidRPr="001C21B1">
        <w:rPr>
          <w:rStyle w:val="Emphasis"/>
        </w:rPr>
        <w:t>well-being</w:t>
      </w:r>
      <w:r w:rsidRPr="009C6F92">
        <w:rPr>
          <w:sz w:val="16"/>
        </w:rPr>
        <w:t xml:space="preserve"> over the remainder of the 21st century – </w:t>
      </w:r>
      <w:r w:rsidRPr="001C21B1">
        <w:rPr>
          <w:rStyle w:val="StyleUnderline"/>
        </w:rPr>
        <w:t xml:space="preserve">and ample reasons such as AI to </w:t>
      </w:r>
      <w:r w:rsidRPr="001C21B1">
        <w:rPr>
          <w:rStyle w:val="Emphasis"/>
        </w:rPr>
        <w:t>expect</w:t>
      </w:r>
      <w:r w:rsidRPr="001C21B1">
        <w:rPr>
          <w:rStyle w:val="StyleUnderline"/>
        </w:rPr>
        <w:t xml:space="preserve"> such </w:t>
      </w:r>
      <w:r w:rsidRPr="001C21B1">
        <w:rPr>
          <w:rStyle w:val="Emphasis"/>
        </w:rPr>
        <w:t>advances</w:t>
      </w:r>
      <w:r w:rsidRPr="001C21B1">
        <w:rPr>
          <w:rStyle w:val="StyleUnderline"/>
        </w:rPr>
        <w:t xml:space="preserve"> </w:t>
      </w:r>
      <w:r w:rsidRPr="008E77AE">
        <w:rPr>
          <w:rStyle w:val="StyleUnderline"/>
          <w:highlight w:val="green"/>
        </w:rPr>
        <w:t xml:space="preserve">to </w:t>
      </w:r>
      <w:r w:rsidRPr="008E77AE">
        <w:rPr>
          <w:rStyle w:val="Emphasis"/>
          <w:highlight w:val="green"/>
        </w:rPr>
        <w:t>accelerate</w:t>
      </w:r>
      <w:r w:rsidRPr="009C6F92">
        <w:rPr>
          <w:sz w:val="16"/>
        </w:rPr>
        <w:t xml:space="preserve">. Moreover, the so-called threshold of danger of </w:t>
      </w:r>
      <w:r w:rsidRPr="001C21B1">
        <w:rPr>
          <w:rStyle w:val="Emphasis"/>
        </w:rPr>
        <w:t>2°C warming</w:t>
      </w:r>
      <w:r w:rsidRPr="001C21B1">
        <w:rPr>
          <w:rStyle w:val="StyleUnderline"/>
        </w:rPr>
        <w:t xml:space="preserve"> since pre-industrial times is </w:t>
      </w:r>
      <w:r w:rsidRPr="001C21B1">
        <w:rPr>
          <w:rStyle w:val="Emphasis"/>
        </w:rPr>
        <w:t>not</w:t>
      </w:r>
      <w:r w:rsidRPr="001C21B1">
        <w:rPr>
          <w:rStyle w:val="StyleUnderline"/>
        </w:rPr>
        <w:t xml:space="preserve"> an objective </w:t>
      </w:r>
      <w:r w:rsidRPr="001C21B1">
        <w:rPr>
          <w:rStyle w:val="Emphasis"/>
        </w:rPr>
        <w:t>threshold</w:t>
      </w:r>
      <w:r w:rsidRPr="001C21B1">
        <w:rPr>
          <w:rStyle w:val="StyleUnderline"/>
        </w:rPr>
        <w:t xml:space="preserve"> of </w:t>
      </w:r>
      <w:r w:rsidRPr="001C21B1">
        <w:rPr>
          <w:rStyle w:val="Emphasis"/>
        </w:rPr>
        <w:t>danger</w:t>
      </w:r>
      <w:r w:rsidRPr="009C6F92">
        <w:rPr>
          <w:sz w:val="16"/>
        </w:rPr>
        <w:t xml:space="preserve">. Rather, </w:t>
      </w:r>
      <w:r w:rsidRPr="001C21B1">
        <w:rPr>
          <w:rStyle w:val="StyleUnderline"/>
        </w:rPr>
        <w:t>2°C is a politically negotiated target designed to motivate broad based actions</w:t>
      </w:r>
      <w:r w:rsidRPr="009C6F92">
        <w:rPr>
          <w:sz w:val="16"/>
        </w:rPr>
        <w:t xml:space="preserve"> to reduce emissions (Curry (2023, page 9)). </w:t>
      </w:r>
    </w:p>
    <w:p w14:paraId="3CB5E5A2" w14:textId="77777777" w:rsidR="001D4841" w:rsidRPr="009C6F92" w:rsidRDefault="001D4841" w:rsidP="001D4841">
      <w:pPr>
        <w:rPr>
          <w:sz w:val="16"/>
        </w:rPr>
      </w:pPr>
      <w:r w:rsidRPr="009C6F92">
        <w:rPr>
          <w:sz w:val="16"/>
        </w:rPr>
        <w:t xml:space="preserve">Importantly, </w:t>
      </w:r>
      <w:r w:rsidRPr="004D7BDF">
        <w:rPr>
          <w:rStyle w:val="StyleUnderline"/>
        </w:rPr>
        <w:t xml:space="preserve">there is </w:t>
      </w:r>
      <w:r w:rsidRPr="008E77AE">
        <w:rPr>
          <w:rStyle w:val="Emphasis"/>
          <w:highlight w:val="green"/>
        </w:rPr>
        <w:t>no credible case</w:t>
      </w:r>
      <w:r w:rsidRPr="001C7A5C">
        <w:rPr>
          <w:rStyle w:val="StyleUnderline"/>
        </w:rPr>
        <w:t xml:space="preserve"> that </w:t>
      </w:r>
      <w:r w:rsidRPr="008E77AE">
        <w:rPr>
          <w:rStyle w:val="StyleUnderline"/>
          <w:highlight w:val="green"/>
        </w:rPr>
        <w:t>missing</w:t>
      </w:r>
      <w:r w:rsidRPr="009C6F92">
        <w:rPr>
          <w:sz w:val="16"/>
        </w:rPr>
        <w:t xml:space="preserve"> the </w:t>
      </w:r>
      <w:r w:rsidRPr="008E77AE">
        <w:rPr>
          <w:rStyle w:val="StyleUnderline"/>
          <w:highlight w:val="green"/>
        </w:rPr>
        <w:t>2°</w:t>
      </w:r>
      <w:r w:rsidRPr="001C7A5C">
        <w:rPr>
          <w:rStyle w:val="StyleUnderline"/>
        </w:rPr>
        <w:t xml:space="preserve">C </w:t>
      </w:r>
      <w:r w:rsidRPr="004D7BDF">
        <w:rPr>
          <w:rStyle w:val="StyleUnderline"/>
        </w:rPr>
        <w:t xml:space="preserve">target would </w:t>
      </w:r>
      <w:r w:rsidRPr="008E77AE">
        <w:rPr>
          <w:rStyle w:val="StyleUnderline"/>
          <w:highlight w:val="green"/>
        </w:rPr>
        <w:t>pose</w:t>
      </w:r>
      <w:r w:rsidRPr="001C7A5C">
        <w:rPr>
          <w:rStyle w:val="StyleUnderline"/>
        </w:rPr>
        <w:t xml:space="preserve"> an </w:t>
      </w:r>
      <w:r w:rsidRPr="008E77AE">
        <w:rPr>
          <w:rStyle w:val="Emphasis"/>
          <w:highlight w:val="green"/>
        </w:rPr>
        <w:t>existential risk</w:t>
      </w:r>
      <w:r w:rsidRPr="001C7A5C">
        <w:rPr>
          <w:rStyle w:val="StyleUnderline"/>
        </w:rPr>
        <w:t xml:space="preserve"> to humanity. </w:t>
      </w:r>
      <w:r w:rsidRPr="008E77AE">
        <w:rPr>
          <w:rStyle w:val="StyleUnderline"/>
          <w:highlight w:val="green"/>
        </w:rPr>
        <w:t>Humans</w:t>
      </w:r>
      <w:r w:rsidRPr="001C7A5C">
        <w:rPr>
          <w:rStyle w:val="StyleUnderline"/>
        </w:rPr>
        <w:t xml:space="preserve"> have </w:t>
      </w:r>
      <w:r w:rsidRPr="008E77AE">
        <w:rPr>
          <w:rStyle w:val="StyleUnderline"/>
          <w:highlight w:val="green"/>
        </w:rPr>
        <w:t>adapted to</w:t>
      </w:r>
      <w:r w:rsidRPr="001C7A5C">
        <w:rPr>
          <w:rStyle w:val="StyleUnderline"/>
        </w:rPr>
        <w:t xml:space="preserve"> (and thrived in) </w:t>
      </w:r>
      <w:proofErr w:type="gramStart"/>
      <w:r w:rsidRPr="004D7BDF">
        <w:rPr>
          <w:rStyle w:val="StyleUnderline"/>
        </w:rPr>
        <w:t>climates extremes</w:t>
      </w:r>
      <w:proofErr w:type="gramEnd"/>
      <w:r w:rsidRPr="004D7BDF">
        <w:rPr>
          <w:rStyle w:val="StyleUnderline"/>
        </w:rPr>
        <w:t xml:space="preserve"> </w:t>
      </w:r>
      <w:r w:rsidRPr="008E77AE">
        <w:rPr>
          <w:rStyle w:val="Emphasis"/>
          <w:highlight w:val="green"/>
        </w:rPr>
        <w:t>far worse</w:t>
      </w:r>
      <w:r w:rsidRPr="004D7BDF">
        <w:rPr>
          <w:rStyle w:val="StyleUnderline"/>
        </w:rPr>
        <w:t xml:space="preserve"> than in the pessimistic </w:t>
      </w:r>
      <w:r w:rsidRPr="004D7BDF">
        <w:rPr>
          <w:rStyle w:val="Emphasis"/>
        </w:rPr>
        <w:t>extreme scenario</w:t>
      </w:r>
      <w:r w:rsidRPr="004D7BDF">
        <w:rPr>
          <w:sz w:val="16"/>
        </w:rPr>
        <w:t>,</w:t>
      </w:r>
      <w:r w:rsidRPr="009C6F92">
        <w:rPr>
          <w:sz w:val="16"/>
        </w:rPr>
        <w:t xml:space="preserve"> as summertime residents of Phoenix and wintertime residents of Minneapolis demonstrate every year. </w:t>
      </w:r>
    </w:p>
    <w:p w14:paraId="29373BE3" w14:textId="77777777" w:rsidR="001D4841" w:rsidRPr="009C6F92" w:rsidRDefault="001D4841" w:rsidP="001D4841">
      <w:pPr>
        <w:rPr>
          <w:sz w:val="16"/>
        </w:rPr>
      </w:pPr>
      <w:r w:rsidRPr="009C6F92">
        <w:rPr>
          <w:sz w:val="16"/>
        </w:rPr>
        <w:t xml:space="preserve">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w:t>
      </w:r>
      <w:proofErr w:type="gramStart"/>
      <w:r w:rsidRPr="009C6F92">
        <w:rPr>
          <w:sz w:val="16"/>
        </w:rPr>
        <w:t>All of</w:t>
      </w:r>
      <w:proofErr w:type="gramEnd"/>
      <w:r w:rsidRPr="009C6F92">
        <w:rPr>
          <w:sz w:val="16"/>
        </w:rPr>
        <w:t xml:space="preserve">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 </w:t>
      </w:r>
    </w:p>
    <w:p w14:paraId="47014A9B" w14:textId="77777777" w:rsidR="001D4841" w:rsidRPr="009C6F92" w:rsidRDefault="001D4841" w:rsidP="001D4841">
      <w:pPr>
        <w:rPr>
          <w:sz w:val="16"/>
        </w:rPr>
      </w:pPr>
      <w:r w:rsidRPr="009C6F92">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1797FFAB" w14:textId="77777777" w:rsidR="001D4841" w:rsidRDefault="001D4841" w:rsidP="001D4841"/>
    <w:p w14:paraId="3D37F10D" w14:textId="77777777" w:rsidR="001D4841" w:rsidRPr="00961082" w:rsidRDefault="001D4841" w:rsidP="001D4841">
      <w:pPr>
        <w:pStyle w:val="Heading3"/>
      </w:pPr>
      <w:bookmarkStart w:id="4" w:name="BlockBM7543"/>
      <w:bookmarkEnd w:id="3"/>
      <w:r>
        <w:t xml:space="preserve">1NC---AT: </w:t>
      </w:r>
      <w:proofErr w:type="gramStart"/>
      <w:r>
        <w:t>Democracy !</w:t>
      </w:r>
      <w:proofErr w:type="gramEnd"/>
    </w:p>
    <w:p w14:paraId="262766D3" w14:textId="77777777" w:rsidR="001D4841" w:rsidRDefault="001D4841" w:rsidP="001D4841">
      <w:pPr>
        <w:pStyle w:val="Heading4"/>
      </w:pPr>
      <w:r>
        <w:t>Democracy is resilient</w:t>
      </w:r>
    </w:p>
    <w:p w14:paraId="50A08418" w14:textId="77777777" w:rsidR="001D4841" w:rsidRDefault="001D4841" w:rsidP="001D4841">
      <w:r w:rsidRPr="00005F06">
        <w:rPr>
          <w:rStyle w:val="Style13ptBold"/>
        </w:rPr>
        <w:t>Willick 23</w:t>
      </w:r>
      <w:r>
        <w:t xml:space="preserve"> --- Jason Willick writes a regular Washington Post column on legal issues, political ideas and foreign affairs, “What if the crisis of democracy is (mostly) in our heads?”, Washington Post, January 30, 2023, https://www.washingtonpost.com/opinions/2023/01/30/democratic-more-resilient-than-expected/</w:t>
      </w:r>
    </w:p>
    <w:p w14:paraId="38F86596" w14:textId="77777777" w:rsidR="001D4841" w:rsidRPr="003356AD" w:rsidRDefault="001D4841" w:rsidP="001D4841">
      <w:pPr>
        <w:rPr>
          <w:rStyle w:val="StyleUnderline"/>
        </w:rPr>
      </w:pPr>
      <w:r w:rsidRPr="003356AD">
        <w:rPr>
          <w:rStyle w:val="StyleUnderline"/>
        </w:rPr>
        <w:t>In</w:t>
      </w:r>
      <w:r w:rsidRPr="003356AD">
        <w:rPr>
          <w:sz w:val="16"/>
        </w:rPr>
        <w:t xml:space="preserve"> “Subjective and </w:t>
      </w:r>
      <w:r w:rsidRPr="00BF6F2B">
        <w:rPr>
          <w:rStyle w:val="Emphasis"/>
          <w:highlight w:val="green"/>
        </w:rPr>
        <w:t>Objective Measures</w:t>
      </w:r>
      <w:r w:rsidRPr="00BF6F2B">
        <w:rPr>
          <w:sz w:val="16"/>
          <w:highlight w:val="green"/>
        </w:rPr>
        <w:t xml:space="preserve"> </w:t>
      </w:r>
      <w:r w:rsidRPr="00BF6F2B">
        <w:rPr>
          <w:rStyle w:val="StyleUnderline"/>
          <w:highlight w:val="green"/>
        </w:rPr>
        <w:t>of</w:t>
      </w:r>
      <w:r w:rsidRPr="003356AD">
        <w:rPr>
          <w:rStyle w:val="StyleUnderline"/>
        </w:rPr>
        <w:t xml:space="preserve"> Democratic Backsliding</w:t>
      </w:r>
      <w:r w:rsidRPr="003356AD">
        <w:rPr>
          <w:sz w:val="16"/>
        </w:rPr>
        <w:t xml:space="preserve">,” the </w:t>
      </w:r>
      <w:r w:rsidRPr="003356AD">
        <w:rPr>
          <w:rStyle w:val="StyleUnderline"/>
        </w:rPr>
        <w:t>political scientists</w:t>
      </w:r>
      <w:r w:rsidRPr="003356AD">
        <w:rPr>
          <w:sz w:val="16"/>
        </w:rPr>
        <w:t xml:space="preserve"> Andrew Little of the University of California at Berkeley and Anne Meng of the University of Virginia </w:t>
      </w:r>
      <w:r w:rsidRPr="003356AD">
        <w:rPr>
          <w:rStyle w:val="StyleUnderline"/>
        </w:rPr>
        <w:t>find</w:t>
      </w:r>
      <w:r w:rsidRPr="003356AD">
        <w:rPr>
          <w:sz w:val="16"/>
        </w:rPr>
        <w:t xml:space="preserve"> that the post-Cold War expansion of </w:t>
      </w:r>
      <w:r w:rsidRPr="00BF6F2B">
        <w:rPr>
          <w:rStyle w:val="StyleUnderline"/>
          <w:highlight w:val="green"/>
        </w:rPr>
        <w:t>democracy</w:t>
      </w:r>
      <w:r w:rsidRPr="003356AD">
        <w:rPr>
          <w:sz w:val="16"/>
        </w:rPr>
        <w:t xml:space="preserve"> in nations around the world </w:t>
      </w:r>
      <w:r w:rsidRPr="003356AD">
        <w:rPr>
          <w:rStyle w:val="StyleUnderline"/>
        </w:rPr>
        <w:t>has</w:t>
      </w:r>
      <w:r w:rsidRPr="003356AD">
        <w:rPr>
          <w:sz w:val="16"/>
        </w:rPr>
        <w:t xml:space="preserve">, on average, </w:t>
      </w:r>
      <w:r w:rsidRPr="00BF6F2B">
        <w:rPr>
          <w:rStyle w:val="StyleUnderline"/>
          <w:highlight w:val="green"/>
        </w:rPr>
        <w:t>held</w:t>
      </w:r>
      <w:r w:rsidRPr="003356AD">
        <w:rPr>
          <w:sz w:val="16"/>
        </w:rPr>
        <w:t xml:space="preserve">. “Recent studies that find </w:t>
      </w:r>
      <w:r w:rsidRPr="00BF6F2B">
        <w:rPr>
          <w:rStyle w:val="StyleUnderline"/>
          <w:highlight w:val="green"/>
        </w:rPr>
        <w:t>evidence of</w:t>
      </w:r>
      <w:r w:rsidRPr="003356AD">
        <w:rPr>
          <w:rStyle w:val="StyleUnderline"/>
        </w:rPr>
        <w:t xml:space="preserve"> global </w:t>
      </w:r>
      <w:r w:rsidRPr="00BF6F2B">
        <w:rPr>
          <w:rStyle w:val="StyleUnderline"/>
          <w:highlight w:val="green"/>
        </w:rPr>
        <w:t>backsliding</w:t>
      </w:r>
      <w:r w:rsidRPr="003356AD">
        <w:rPr>
          <w:sz w:val="16"/>
        </w:rPr>
        <w:t>,” they observe, “</w:t>
      </w:r>
      <w:r w:rsidRPr="00BF6F2B">
        <w:rPr>
          <w:rStyle w:val="StyleUnderline"/>
          <w:highlight w:val="green"/>
        </w:rPr>
        <w:t>rely</w:t>
      </w:r>
      <w:r w:rsidRPr="003356AD">
        <w:rPr>
          <w:sz w:val="16"/>
        </w:rPr>
        <w:t xml:space="preserve"> heavily if not </w:t>
      </w:r>
      <w:r w:rsidRPr="00BF6F2B">
        <w:rPr>
          <w:rStyle w:val="Emphasis"/>
          <w:highlight w:val="green"/>
        </w:rPr>
        <w:t>entirely</w:t>
      </w:r>
      <w:r w:rsidRPr="00BF6F2B">
        <w:rPr>
          <w:rStyle w:val="StyleUnderline"/>
          <w:highlight w:val="green"/>
        </w:rPr>
        <w:t xml:space="preserve"> on subjective indicators</w:t>
      </w:r>
      <w:r w:rsidRPr="003356AD">
        <w:rPr>
          <w:sz w:val="16"/>
        </w:rPr>
        <w:t xml:space="preserve">” — such as asking experts to rate, </w:t>
      </w:r>
      <w:r w:rsidRPr="003356AD">
        <w:rPr>
          <w:rStyle w:val="StyleUnderline"/>
        </w:rPr>
        <w:t>based on their own judgment, the extent to which an election was “free and fair.”</w:t>
      </w:r>
    </w:p>
    <w:p w14:paraId="2C5DEF4E" w14:textId="77777777" w:rsidR="001D4841" w:rsidRPr="003356AD" w:rsidRDefault="001D4841" w:rsidP="001D4841">
      <w:pPr>
        <w:rPr>
          <w:sz w:val="16"/>
        </w:rPr>
      </w:pPr>
      <w:r w:rsidRPr="003356AD">
        <w:rPr>
          <w:rStyle w:val="StyleUnderline"/>
        </w:rPr>
        <w:t xml:space="preserve">Little and Meng instead measure democracy based on </w:t>
      </w:r>
      <w:r w:rsidRPr="00BF6F2B">
        <w:rPr>
          <w:rStyle w:val="Emphasis"/>
          <w:highlight w:val="green"/>
        </w:rPr>
        <w:t>quantifiable factors</w:t>
      </w:r>
      <w:r w:rsidRPr="00C13AA1">
        <w:rPr>
          <w:rStyle w:val="StyleUnderline"/>
        </w:rPr>
        <w:t xml:space="preserve"> </w:t>
      </w:r>
      <w:r w:rsidRPr="003356AD">
        <w:rPr>
          <w:rStyle w:val="StyleUnderline"/>
        </w:rPr>
        <w:t xml:space="preserve">less susceptible to individual bias. </w:t>
      </w:r>
      <w:r w:rsidRPr="0013631C">
        <w:rPr>
          <w:rStyle w:val="StyleUnderline"/>
        </w:rPr>
        <w:t xml:space="preserve">They </w:t>
      </w:r>
      <w:r w:rsidRPr="00BF6F2B">
        <w:rPr>
          <w:rStyle w:val="StyleUnderline"/>
          <w:highlight w:val="green"/>
        </w:rPr>
        <w:t>find</w:t>
      </w:r>
      <w:r w:rsidRPr="003356AD">
        <w:rPr>
          <w:sz w:val="16"/>
        </w:rPr>
        <w:t xml:space="preserve">, for example, </w:t>
      </w:r>
      <w:r w:rsidRPr="00BF6F2B">
        <w:rPr>
          <w:rStyle w:val="Emphasis"/>
          <w:highlight w:val="green"/>
        </w:rPr>
        <w:t>no overall decline in electoral competition</w:t>
      </w:r>
      <w:r w:rsidRPr="003356AD">
        <w:rPr>
          <w:sz w:val="16"/>
        </w:rPr>
        <w:t>. Across the world, “</w:t>
      </w:r>
      <w:r w:rsidRPr="00C13AA1">
        <w:rPr>
          <w:rStyle w:val="StyleUnderline"/>
        </w:rPr>
        <w:t xml:space="preserve">The </w:t>
      </w:r>
      <w:r w:rsidRPr="00BF6F2B">
        <w:rPr>
          <w:rStyle w:val="StyleUnderline"/>
          <w:highlight w:val="green"/>
        </w:rPr>
        <w:t>rate of leader and</w:t>
      </w:r>
      <w:r w:rsidRPr="003356AD">
        <w:rPr>
          <w:rStyle w:val="StyleUnderline"/>
        </w:rPr>
        <w:t xml:space="preserve"> ruling </w:t>
      </w:r>
      <w:r w:rsidRPr="00BF6F2B">
        <w:rPr>
          <w:rStyle w:val="StyleUnderline"/>
          <w:highlight w:val="green"/>
        </w:rPr>
        <w:t>party turnover has remained</w:t>
      </w:r>
      <w:r w:rsidRPr="00C13AA1">
        <w:rPr>
          <w:rStyle w:val="StyleUnderline"/>
        </w:rPr>
        <w:t xml:space="preserve"> </w:t>
      </w:r>
      <w:r w:rsidRPr="003356AD">
        <w:rPr>
          <w:rStyle w:val="Emphasis"/>
        </w:rPr>
        <w:t xml:space="preserve">fairly </w:t>
      </w:r>
      <w:r w:rsidRPr="00BF6F2B">
        <w:rPr>
          <w:rStyle w:val="Emphasis"/>
          <w:highlight w:val="green"/>
        </w:rPr>
        <w:t>constant</w:t>
      </w:r>
      <w:r w:rsidRPr="003356AD">
        <w:rPr>
          <w:sz w:val="16"/>
        </w:rPr>
        <w:t xml:space="preserve"> since the late 1990s,” the paper says. “</w:t>
      </w:r>
      <w:r w:rsidRPr="00BF6F2B">
        <w:rPr>
          <w:rStyle w:val="StyleUnderline"/>
          <w:highlight w:val="green"/>
        </w:rPr>
        <w:t>If anything</w:t>
      </w:r>
      <w:r w:rsidRPr="00C13AA1">
        <w:rPr>
          <w:rStyle w:val="StyleUnderline"/>
        </w:rPr>
        <w:t xml:space="preserve">, the vote shares of </w:t>
      </w:r>
      <w:r w:rsidRPr="00BF6F2B">
        <w:rPr>
          <w:rStyle w:val="Emphasis"/>
          <w:highlight w:val="green"/>
        </w:rPr>
        <w:t>incumbent</w:t>
      </w:r>
      <w:r w:rsidRPr="00C13AA1">
        <w:rPr>
          <w:rStyle w:val="StyleUnderline"/>
        </w:rPr>
        <w:t xml:space="preserve"> </w:t>
      </w:r>
      <w:r w:rsidRPr="0013631C">
        <w:rPr>
          <w:rStyle w:val="StyleUnderline"/>
        </w:rPr>
        <w:t>leader</w:t>
      </w:r>
      <w:r w:rsidRPr="00BF6F2B">
        <w:rPr>
          <w:rStyle w:val="Emphasis"/>
          <w:highlight w:val="green"/>
        </w:rPr>
        <w:t>s</w:t>
      </w:r>
      <w:r w:rsidRPr="003356AD">
        <w:rPr>
          <w:rStyle w:val="StyleUnderline"/>
        </w:rPr>
        <w:t xml:space="preserve"> in executive elections and incumbent parties in legislatures </w:t>
      </w:r>
      <w:r w:rsidRPr="00BF6F2B">
        <w:rPr>
          <w:rStyle w:val="StyleUnderline"/>
          <w:highlight w:val="green"/>
        </w:rPr>
        <w:t xml:space="preserve">have </w:t>
      </w:r>
      <w:r w:rsidRPr="00BF6F2B">
        <w:rPr>
          <w:rStyle w:val="Emphasis"/>
          <w:highlight w:val="green"/>
        </w:rPr>
        <w:t>decreased</w:t>
      </w:r>
      <w:r w:rsidRPr="003356AD">
        <w:rPr>
          <w:rStyle w:val="StyleUnderline"/>
        </w:rPr>
        <w:t xml:space="preserve"> in recent years</w:t>
      </w:r>
      <w:r w:rsidRPr="003356AD">
        <w:rPr>
          <w:sz w:val="16"/>
        </w:rPr>
        <w:t>.”</w:t>
      </w:r>
    </w:p>
    <w:p w14:paraId="2AB24593" w14:textId="77777777" w:rsidR="001D4841" w:rsidRPr="00005F06" w:rsidRDefault="001D4841" w:rsidP="001D4841">
      <w:pPr>
        <w:rPr>
          <w:sz w:val="16"/>
        </w:rPr>
      </w:pPr>
      <w:r w:rsidRPr="00005F06">
        <w:rPr>
          <w:rStyle w:val="StyleUnderline"/>
        </w:rPr>
        <w:t>They also measured the prevalence of constraints</w:t>
      </w:r>
      <w:r w:rsidRPr="00005F06">
        <w:rPr>
          <w:sz w:val="16"/>
        </w:rPr>
        <w:t xml:space="preserve"> on national leaders, </w:t>
      </w:r>
      <w:r w:rsidRPr="00005F06">
        <w:rPr>
          <w:rStyle w:val="StyleUnderline"/>
        </w:rPr>
        <w:t xml:space="preserve">such as term limits. </w:t>
      </w:r>
      <w:r w:rsidRPr="00BF6F2B">
        <w:rPr>
          <w:rStyle w:val="StyleUnderline"/>
          <w:highlight w:val="green"/>
        </w:rPr>
        <w:t>From 2000 to 2018</w:t>
      </w:r>
      <w:r w:rsidRPr="00005F06">
        <w:rPr>
          <w:sz w:val="16"/>
        </w:rPr>
        <w:t xml:space="preserve">, according to the paper, </w:t>
      </w:r>
      <w:r w:rsidRPr="00BF6F2B">
        <w:rPr>
          <w:rStyle w:val="StyleUnderline"/>
          <w:highlight w:val="green"/>
        </w:rPr>
        <w:t>60 leaders sought to evade term limits</w:t>
      </w:r>
      <w:r w:rsidRPr="00005F06">
        <w:rPr>
          <w:sz w:val="16"/>
        </w:rPr>
        <w:t xml:space="preserve">, and </w:t>
      </w:r>
      <w:r w:rsidRPr="00005F06">
        <w:rPr>
          <w:rStyle w:val="StyleUnderline"/>
        </w:rPr>
        <w:t xml:space="preserve">34 succeeded, but the </w:t>
      </w:r>
      <w:r w:rsidRPr="00BF6F2B">
        <w:rPr>
          <w:rStyle w:val="StyleUnderline"/>
          <w:highlight w:val="green"/>
        </w:rPr>
        <w:t>rate w</w:t>
      </w:r>
      <w:r w:rsidRPr="00005F06">
        <w:rPr>
          <w:rStyle w:val="StyleUnderline"/>
        </w:rPr>
        <w:t xml:space="preserve">as “fairly </w:t>
      </w:r>
      <w:r w:rsidRPr="00BF6F2B">
        <w:rPr>
          <w:rStyle w:val="StyleUnderline"/>
          <w:highlight w:val="green"/>
        </w:rPr>
        <w:t>constant</w:t>
      </w:r>
      <w:r w:rsidRPr="00005F06">
        <w:rPr>
          <w:rStyle w:val="StyleUnderline"/>
        </w:rPr>
        <w:t>” over time.</w:t>
      </w:r>
      <w:r w:rsidRPr="00005F06">
        <w:rPr>
          <w:sz w:val="16"/>
        </w:rPr>
        <w:t xml:space="preserve"> </w:t>
      </w:r>
      <w:proofErr w:type="gramStart"/>
      <w:r w:rsidRPr="00005F06">
        <w:rPr>
          <w:sz w:val="16"/>
        </w:rPr>
        <w:t>In an attempt to</w:t>
      </w:r>
      <w:proofErr w:type="gramEnd"/>
      <w:r w:rsidRPr="00005F06">
        <w:rPr>
          <w:sz w:val="16"/>
        </w:rPr>
        <w:t xml:space="preserve"> objectively measure press freedom, the authors analyze data from the Committee to Protect Journalists. It’s a mixed picture: Murders of journalists have been declining since 2008, but the number of journalists imprisoned has been rising since 2000.</w:t>
      </w:r>
    </w:p>
    <w:p w14:paraId="1423E1C3" w14:textId="77777777" w:rsidR="001D4841" w:rsidRPr="00005F06" w:rsidRDefault="001D4841" w:rsidP="001D4841">
      <w:pPr>
        <w:rPr>
          <w:sz w:val="16"/>
        </w:rPr>
      </w:pPr>
      <w:r w:rsidRPr="00005F06">
        <w:rPr>
          <w:rStyle w:val="StyleUnderline"/>
        </w:rPr>
        <w:t xml:space="preserve">The authors created </w:t>
      </w:r>
      <w:r w:rsidRPr="00BF6F2B">
        <w:rPr>
          <w:rStyle w:val="StyleUnderline"/>
          <w:highlight w:val="green"/>
        </w:rPr>
        <w:t>their</w:t>
      </w:r>
      <w:r w:rsidRPr="00005F06">
        <w:rPr>
          <w:rStyle w:val="StyleUnderline"/>
        </w:rPr>
        <w:t xml:space="preserve"> own </w:t>
      </w:r>
      <w:r w:rsidRPr="00BF6F2B">
        <w:rPr>
          <w:rStyle w:val="StyleUnderline"/>
          <w:highlight w:val="green"/>
        </w:rPr>
        <w:t>democracy index</w:t>
      </w:r>
      <w:r w:rsidRPr="00005F06">
        <w:rPr>
          <w:sz w:val="16"/>
        </w:rPr>
        <w:t xml:space="preserve"> reaching back to 1980, </w:t>
      </w:r>
      <w:r w:rsidRPr="00BF6F2B">
        <w:rPr>
          <w:rStyle w:val="StyleUnderline"/>
          <w:highlight w:val="green"/>
        </w:rPr>
        <w:t xml:space="preserve">relying on </w:t>
      </w:r>
      <w:r w:rsidRPr="00BF6F2B">
        <w:rPr>
          <w:rStyle w:val="Emphasis"/>
          <w:highlight w:val="green"/>
        </w:rPr>
        <w:t>hard inputs</w:t>
      </w:r>
      <w:r w:rsidRPr="00005F06">
        <w:rPr>
          <w:sz w:val="16"/>
        </w:rPr>
        <w:t xml:space="preserve"> such as the share of a population eligible to vote, </w:t>
      </w:r>
      <w:r w:rsidRPr="00005F06">
        <w:rPr>
          <w:rStyle w:val="StyleUnderline"/>
        </w:rPr>
        <w:t xml:space="preserve">rather than subjective interpretation by experts. “The index in 2020 </w:t>
      </w:r>
      <w:r w:rsidRPr="00BF6F2B">
        <w:rPr>
          <w:rStyle w:val="StyleUnderline"/>
          <w:highlight w:val="green"/>
        </w:rPr>
        <w:t xml:space="preserve">is nearly </w:t>
      </w:r>
      <w:r w:rsidRPr="00BF6F2B">
        <w:rPr>
          <w:rStyle w:val="Emphasis"/>
          <w:sz w:val="32"/>
          <w:szCs w:val="32"/>
          <w:highlight w:val="green"/>
        </w:rPr>
        <w:t>as high as it has ever been</w:t>
      </w:r>
      <w:r w:rsidRPr="00005F06">
        <w:rPr>
          <w:sz w:val="16"/>
        </w:rPr>
        <w:t>,” they conclude.</w:t>
      </w:r>
    </w:p>
    <w:p w14:paraId="3F98A2A6" w14:textId="77777777" w:rsidR="001D4841" w:rsidRPr="00005F06" w:rsidRDefault="001D4841" w:rsidP="001D4841">
      <w:pPr>
        <w:rPr>
          <w:sz w:val="16"/>
        </w:rPr>
      </w:pPr>
      <w:r w:rsidRPr="00005F06">
        <w:rPr>
          <w:rStyle w:val="StyleUnderline"/>
        </w:rPr>
        <w:t>Some</w:t>
      </w:r>
      <w:r w:rsidRPr="00005F06">
        <w:rPr>
          <w:sz w:val="16"/>
        </w:rPr>
        <w:t xml:space="preserve"> countries, such as Hungary and Venezuela, have grown more authoritarian, but those </w:t>
      </w:r>
      <w:r w:rsidRPr="00BF6F2B">
        <w:rPr>
          <w:rStyle w:val="StyleUnderline"/>
          <w:highlight w:val="green"/>
        </w:rPr>
        <w:t>declines</w:t>
      </w:r>
      <w:r w:rsidRPr="00005F06">
        <w:rPr>
          <w:rStyle w:val="StyleUnderline"/>
        </w:rPr>
        <w:t xml:space="preserve"> have been </w:t>
      </w:r>
      <w:r w:rsidRPr="00BF6F2B">
        <w:rPr>
          <w:rStyle w:val="StyleUnderline"/>
          <w:highlight w:val="green"/>
        </w:rPr>
        <w:t>balanced by</w:t>
      </w:r>
      <w:r w:rsidRPr="00005F06">
        <w:rPr>
          <w:rStyle w:val="StyleUnderline"/>
        </w:rPr>
        <w:t xml:space="preserve"> more-</w:t>
      </w:r>
      <w:r w:rsidRPr="00BF6F2B">
        <w:rPr>
          <w:rStyle w:val="StyleUnderline"/>
          <w:highlight w:val="green"/>
        </w:rPr>
        <w:t>democratic processes</w:t>
      </w:r>
      <w:r w:rsidRPr="00005F06">
        <w:rPr>
          <w:rStyle w:val="StyleUnderline"/>
        </w:rPr>
        <w:t xml:space="preserve"> in other countries</w:t>
      </w:r>
      <w:r w:rsidRPr="00005F06">
        <w:rPr>
          <w:sz w:val="16"/>
        </w:rPr>
        <w:t>. When democracy scores are weighted by a country’s population, the index does show a recent downturn, but that essentially disappears when India and China (which has hardened its authoritarianism under Xi Jinping) are excluded.</w:t>
      </w:r>
    </w:p>
    <w:p w14:paraId="5DA4859B" w14:textId="77777777" w:rsidR="001D4841" w:rsidRPr="00005F06" w:rsidRDefault="001D4841" w:rsidP="001D4841">
      <w:pPr>
        <w:rPr>
          <w:sz w:val="16"/>
        </w:rPr>
      </w:pPr>
      <w:r w:rsidRPr="00BF6F2B">
        <w:rPr>
          <w:rStyle w:val="StyleUnderline"/>
          <w:highlight w:val="green"/>
        </w:rPr>
        <w:t>Reports of a global democratic retreat</w:t>
      </w:r>
      <w:r w:rsidRPr="00005F06">
        <w:rPr>
          <w:rStyle w:val="StyleUnderline"/>
        </w:rPr>
        <w:t xml:space="preserve"> might</w:t>
      </w:r>
      <w:r w:rsidRPr="00005F06">
        <w:rPr>
          <w:sz w:val="16"/>
        </w:rPr>
        <w:t xml:space="preserve"> partly </w:t>
      </w:r>
      <w:r w:rsidRPr="00005F06">
        <w:rPr>
          <w:rStyle w:val="StyleUnderline"/>
        </w:rPr>
        <w:t xml:space="preserve">be </w:t>
      </w:r>
      <w:r w:rsidRPr="00BF6F2B">
        <w:rPr>
          <w:rStyle w:val="StyleUnderline"/>
          <w:highlight w:val="green"/>
        </w:rPr>
        <w:t xml:space="preserve">driven by a </w:t>
      </w:r>
      <w:r w:rsidRPr="00BF6F2B">
        <w:rPr>
          <w:rStyle w:val="Emphasis"/>
          <w:highlight w:val="green"/>
        </w:rPr>
        <w:t>feedback loop</w:t>
      </w:r>
      <w:r w:rsidRPr="00BF6F2B">
        <w:rPr>
          <w:rStyle w:val="StyleUnderline"/>
          <w:highlight w:val="green"/>
        </w:rPr>
        <w:t xml:space="preserve"> between media and experts,</w:t>
      </w:r>
      <w:r w:rsidRPr="00005F06">
        <w:rPr>
          <w:rStyle w:val="StyleUnderline"/>
        </w:rPr>
        <w:t xml:space="preserve"> where</w:t>
      </w:r>
      <w:r w:rsidRPr="00005F06">
        <w:rPr>
          <w:sz w:val="16"/>
        </w:rPr>
        <w:t xml:space="preserve"> Donald </w:t>
      </w:r>
      <w:r w:rsidRPr="00005F06">
        <w:rPr>
          <w:rStyle w:val="StyleUnderline"/>
        </w:rPr>
        <w:t>Trump’s candidacy and presidency prompted greater attention to democratic health</w:t>
      </w:r>
      <w:r w:rsidRPr="00005F06">
        <w:rPr>
          <w:sz w:val="16"/>
        </w:rPr>
        <w:t xml:space="preserve"> in the press, a focus that prompted experts to rate political systems more stringently in surveys. Those surveys, in turn, generated more media coverage.</w:t>
      </w:r>
    </w:p>
    <w:p w14:paraId="0BA67A35" w14:textId="77777777" w:rsidR="001D4841" w:rsidRDefault="001D4841" w:rsidP="001D4841">
      <w:pPr>
        <w:rPr>
          <w:rStyle w:val="StyleUnderline"/>
        </w:rPr>
      </w:pPr>
      <w:r w:rsidRPr="00005F06">
        <w:rPr>
          <w:rStyle w:val="StyleUnderline"/>
        </w:rPr>
        <w:t>Another study</w:t>
      </w:r>
      <w:r w:rsidRPr="00005F06">
        <w:rPr>
          <w:sz w:val="16"/>
        </w:rPr>
        <w:t xml:space="preserve"> out this month </w:t>
      </w:r>
      <w:r w:rsidRPr="00005F06">
        <w:rPr>
          <w:rStyle w:val="StyleUnderline"/>
        </w:rPr>
        <w:t>helps explain the divergence between democratic perceptions and realities</w:t>
      </w:r>
      <w:r w:rsidRPr="00005F06">
        <w:rPr>
          <w:sz w:val="16"/>
        </w:rPr>
        <w:t xml:space="preserve">. The author, James D. Bryan, a doctoral candidate at American University, analyzed the World Values Survey and the European Values Survey between 2010 and 2022 to track how citizens’ understanding of democracy evolved under different political circumstances. </w:t>
      </w:r>
      <w:r w:rsidRPr="00005F06">
        <w:rPr>
          <w:rStyle w:val="StyleUnderline"/>
        </w:rPr>
        <w:t xml:space="preserve">His “findings suggest </w:t>
      </w:r>
      <w:r w:rsidRPr="00376E52">
        <w:rPr>
          <w:rStyle w:val="StyleUnderline"/>
        </w:rPr>
        <w:t xml:space="preserve">one’s </w:t>
      </w:r>
      <w:r w:rsidRPr="00BF6F2B">
        <w:rPr>
          <w:rStyle w:val="StyleUnderline"/>
          <w:highlight w:val="green"/>
        </w:rPr>
        <w:t>conception of democracy can be</w:t>
      </w:r>
      <w:r w:rsidRPr="00005F06">
        <w:rPr>
          <w:rStyle w:val="StyleUnderline"/>
        </w:rPr>
        <w:t xml:space="preserve"> a </w:t>
      </w:r>
      <w:r w:rsidRPr="00BF6F2B">
        <w:rPr>
          <w:rStyle w:val="StyleUnderline"/>
          <w:highlight w:val="green"/>
        </w:rPr>
        <w:t>fluid</w:t>
      </w:r>
      <w:r w:rsidRPr="00005F06">
        <w:rPr>
          <w:rStyle w:val="StyleUnderline"/>
        </w:rPr>
        <w:t xml:space="preserve"> attitude that citizens mold </w:t>
      </w:r>
      <w:r w:rsidRPr="00BF6F2B">
        <w:rPr>
          <w:rStyle w:val="StyleUnderline"/>
          <w:highlight w:val="green"/>
        </w:rPr>
        <w:t>to match</w:t>
      </w:r>
      <w:r w:rsidRPr="00005F06">
        <w:rPr>
          <w:rStyle w:val="StyleUnderline"/>
        </w:rPr>
        <w:t xml:space="preserve"> their </w:t>
      </w:r>
      <w:r w:rsidRPr="00BF6F2B">
        <w:rPr>
          <w:rStyle w:val="StyleUnderline"/>
          <w:highlight w:val="green"/>
        </w:rPr>
        <w:t>partisan</w:t>
      </w:r>
      <w:r w:rsidRPr="00005F06">
        <w:rPr>
          <w:rStyle w:val="StyleUnderline"/>
        </w:rPr>
        <w:t xml:space="preserve"> self-</w:t>
      </w:r>
      <w:r w:rsidRPr="00BF6F2B">
        <w:rPr>
          <w:rStyle w:val="StyleUnderline"/>
          <w:highlight w:val="green"/>
        </w:rPr>
        <w:t>interest</w:t>
      </w:r>
      <w:r w:rsidRPr="00005F06">
        <w:rPr>
          <w:rStyle w:val="StyleUnderline"/>
        </w:rPr>
        <w:t>.”</w:t>
      </w:r>
    </w:p>
    <w:p w14:paraId="0CAAF024" w14:textId="77777777" w:rsidR="001D4841" w:rsidRPr="00961082" w:rsidRDefault="001D4841" w:rsidP="001D4841"/>
    <w:p w14:paraId="14CB40FD" w14:textId="77777777" w:rsidR="001D4841" w:rsidRPr="00961082" w:rsidRDefault="001D4841" w:rsidP="001D4841">
      <w:pPr>
        <w:pStyle w:val="Heading4"/>
      </w:pPr>
      <w:r w:rsidRPr="00961082">
        <w:t xml:space="preserve">Autocratic governments </w:t>
      </w:r>
      <w:r>
        <w:t xml:space="preserve">are </w:t>
      </w:r>
      <w:r w:rsidRPr="00376E52">
        <w:rPr>
          <w:u w:val="single"/>
        </w:rPr>
        <w:t>incompetent</w:t>
      </w:r>
      <w:r>
        <w:t xml:space="preserve">---studies prove they have </w:t>
      </w:r>
      <w:r w:rsidRPr="00376E52">
        <w:rPr>
          <w:u w:val="single"/>
        </w:rPr>
        <w:t>poorer development</w:t>
      </w:r>
      <w:r>
        <w:t xml:space="preserve"> and info suppression </w:t>
      </w:r>
      <w:r w:rsidRPr="00376E52">
        <w:rPr>
          <w:u w:val="single"/>
        </w:rPr>
        <w:t>wrecks</w:t>
      </w:r>
      <w:r>
        <w:t xml:space="preserve"> proper functioning </w:t>
      </w:r>
    </w:p>
    <w:p w14:paraId="5488EE52" w14:textId="77777777" w:rsidR="001D4841" w:rsidRPr="00961082" w:rsidRDefault="001D4841" w:rsidP="001D4841">
      <w:r w:rsidRPr="00961082">
        <w:rPr>
          <w:rStyle w:val="Style13ptBold"/>
        </w:rPr>
        <w:t>Müller 22</w:t>
      </w:r>
      <w:r w:rsidRPr="00961082">
        <w:t xml:space="preserve"> </w:t>
      </w:r>
      <w:r>
        <w:t>(</w:t>
      </w:r>
      <w:r w:rsidRPr="00961082">
        <w:t>Jan-Werner Müller, Professor at Princeton University</w:t>
      </w:r>
      <w:r>
        <w:t>,</w:t>
      </w:r>
      <w:r w:rsidRPr="00961082">
        <w:t xml:space="preserve"> “How Autocrats Endure</w:t>
      </w:r>
      <w:r>
        <w:t>,”</w:t>
      </w:r>
      <w:r w:rsidRPr="00961082">
        <w:t xml:space="preserve"> Foreign Affairs, 04-19-22, </w:t>
      </w:r>
      <w:hyperlink r:id="rId7" w:history="1">
        <w:r w:rsidRPr="00961082">
          <w:rPr>
            <w:rStyle w:val="Hyperlink"/>
          </w:rPr>
          <w:t>https://www.foreignaffairs.com/articles/hungary/2022-04-19/how-autocrats-endure</w:t>
        </w:r>
      </w:hyperlink>
      <w:r>
        <w:t>)</w:t>
      </w:r>
      <w:r w:rsidRPr="00961082">
        <w:t xml:space="preserve"> </w:t>
      </w:r>
    </w:p>
    <w:p w14:paraId="242B9369" w14:textId="77777777" w:rsidR="001D4841" w:rsidRDefault="001D4841" w:rsidP="001D4841">
      <w:pPr>
        <w:rPr>
          <w:sz w:val="16"/>
        </w:rPr>
      </w:pPr>
      <w:r w:rsidRPr="00961082">
        <w:rPr>
          <w:sz w:val="16"/>
        </w:rPr>
        <w:t xml:space="preserve">A </w:t>
      </w:r>
      <w:r w:rsidRPr="00961082">
        <w:rPr>
          <w:rStyle w:val="StyleUnderline"/>
        </w:rPr>
        <w:t>belief in</w:t>
      </w:r>
      <w:r w:rsidRPr="00961082">
        <w:rPr>
          <w:sz w:val="16"/>
        </w:rPr>
        <w:t xml:space="preserve"> the </w:t>
      </w:r>
      <w:r w:rsidRPr="00BF6F2B">
        <w:rPr>
          <w:rStyle w:val="StyleUnderline"/>
          <w:highlight w:val="green"/>
        </w:rPr>
        <w:t>inevitability of autocratic self-destruction</w:t>
      </w:r>
      <w:r w:rsidRPr="00961082">
        <w:rPr>
          <w:sz w:val="16"/>
        </w:rPr>
        <w:t xml:space="preserve"> was prevalent at the end of the Cold War, and Russia’s so far catastrophic war against Ukraine has revived it. Putin’s </w:t>
      </w:r>
      <w:r w:rsidRPr="00961082">
        <w:rPr>
          <w:rStyle w:val="StyleUnderline"/>
        </w:rPr>
        <w:t>miscalculations</w:t>
      </w:r>
      <w:r w:rsidRPr="00961082">
        <w:rPr>
          <w:sz w:val="16"/>
        </w:rPr>
        <w:t xml:space="preserve">, so the theory goes, </w:t>
      </w:r>
      <w:r w:rsidRPr="00961082">
        <w:rPr>
          <w:rStyle w:val="StyleUnderline"/>
        </w:rPr>
        <w:t xml:space="preserve">are </w:t>
      </w:r>
      <w:r w:rsidRPr="00BF6F2B">
        <w:rPr>
          <w:rStyle w:val="StyleUnderline"/>
          <w:highlight w:val="green"/>
        </w:rPr>
        <w:t>due</w:t>
      </w:r>
      <w:r w:rsidRPr="00961082">
        <w:rPr>
          <w:sz w:val="16"/>
        </w:rPr>
        <w:t xml:space="preserve"> at least in part </w:t>
      </w:r>
      <w:r w:rsidRPr="00BF6F2B">
        <w:rPr>
          <w:rStyle w:val="StyleUnderline"/>
          <w:highlight w:val="green"/>
        </w:rPr>
        <w:t>to</w:t>
      </w:r>
      <w:r w:rsidRPr="00961082">
        <w:rPr>
          <w:rStyle w:val="StyleUnderline"/>
        </w:rPr>
        <w:t xml:space="preserve"> the Russian leader </w:t>
      </w:r>
      <w:r w:rsidRPr="00BF6F2B">
        <w:rPr>
          <w:rStyle w:val="StyleUnderline"/>
          <w:highlight w:val="green"/>
        </w:rPr>
        <w:t xml:space="preserve">being </w:t>
      </w:r>
      <w:r w:rsidRPr="00BF6F2B">
        <w:rPr>
          <w:rStyle w:val="Emphasis"/>
          <w:highlight w:val="green"/>
        </w:rPr>
        <w:t>cut off</w:t>
      </w:r>
      <w:r w:rsidRPr="00BF6F2B">
        <w:rPr>
          <w:rStyle w:val="StyleUnderline"/>
          <w:highlight w:val="green"/>
        </w:rPr>
        <w:t xml:space="preserve"> from </w:t>
      </w:r>
      <w:r w:rsidRPr="00BF6F2B">
        <w:rPr>
          <w:rStyle w:val="Emphasis"/>
          <w:highlight w:val="green"/>
        </w:rPr>
        <w:t>accurate information</w:t>
      </w:r>
      <w:r w:rsidRPr="00961082">
        <w:rPr>
          <w:rStyle w:val="StyleUnderline"/>
        </w:rPr>
        <w:t>, with</w:t>
      </w:r>
      <w:r w:rsidRPr="00961082">
        <w:rPr>
          <w:sz w:val="16"/>
        </w:rPr>
        <w:t xml:space="preserve"> the </w:t>
      </w:r>
      <w:r w:rsidRPr="00BF6F2B">
        <w:rPr>
          <w:rStyle w:val="StyleUnderline"/>
          <w:highlight w:val="green"/>
        </w:rPr>
        <w:t>military</w:t>
      </w:r>
      <w:r w:rsidRPr="00961082">
        <w:rPr>
          <w:rStyle w:val="StyleUnderline"/>
        </w:rPr>
        <w:t xml:space="preserve"> and security </w:t>
      </w:r>
      <w:r w:rsidRPr="00BF6F2B">
        <w:rPr>
          <w:rStyle w:val="StyleUnderline"/>
          <w:highlight w:val="green"/>
        </w:rPr>
        <w:t>elite</w:t>
      </w:r>
      <w:r w:rsidRPr="00961082">
        <w:rPr>
          <w:rStyle w:val="StyleUnderline"/>
        </w:rPr>
        <w:t xml:space="preserve"> on whom he crucially relies </w:t>
      </w:r>
      <w:r w:rsidRPr="00BF6F2B">
        <w:rPr>
          <w:rStyle w:val="Emphasis"/>
          <w:highlight w:val="green"/>
        </w:rPr>
        <w:t>too afraid</w:t>
      </w:r>
      <w:r w:rsidRPr="00BF6F2B">
        <w:rPr>
          <w:rStyle w:val="StyleUnderline"/>
          <w:highlight w:val="green"/>
        </w:rPr>
        <w:t xml:space="preserve"> to </w:t>
      </w:r>
      <w:r w:rsidRPr="00BF6F2B">
        <w:rPr>
          <w:rStyle w:val="Emphasis"/>
          <w:highlight w:val="green"/>
        </w:rPr>
        <w:t>present</w:t>
      </w:r>
      <w:r w:rsidRPr="00961082">
        <w:rPr>
          <w:rStyle w:val="StyleUnderline"/>
        </w:rPr>
        <w:t xml:space="preserve"> him with </w:t>
      </w:r>
      <w:r w:rsidRPr="00BF6F2B">
        <w:rPr>
          <w:rStyle w:val="StyleUnderline"/>
          <w:highlight w:val="green"/>
        </w:rPr>
        <w:t xml:space="preserve">the </w:t>
      </w:r>
      <w:r w:rsidRPr="00BF6F2B">
        <w:rPr>
          <w:rStyle w:val="Emphasis"/>
          <w:highlight w:val="green"/>
        </w:rPr>
        <w:t>facts</w:t>
      </w:r>
      <w:r w:rsidRPr="00961082">
        <w:rPr>
          <w:rStyle w:val="StyleUnderline"/>
        </w:rPr>
        <w:t xml:space="preserve"> on the ground</w:t>
      </w:r>
      <w:r w:rsidRPr="00961082">
        <w:rPr>
          <w:sz w:val="16"/>
        </w:rPr>
        <w:t xml:space="preserve">. In short, </w:t>
      </w:r>
      <w:r w:rsidRPr="00BF6F2B">
        <w:rPr>
          <w:rStyle w:val="StyleUnderline"/>
          <w:highlight w:val="green"/>
        </w:rPr>
        <w:t>autocracies are</w:t>
      </w:r>
      <w:r w:rsidRPr="00961082">
        <w:rPr>
          <w:rStyle w:val="StyleUnderline"/>
        </w:rPr>
        <w:t xml:space="preserve"> apparently </w:t>
      </w:r>
      <w:r w:rsidRPr="00BF6F2B">
        <w:rPr>
          <w:rStyle w:val="Emphasis"/>
          <w:highlight w:val="green"/>
        </w:rPr>
        <w:t>incapable</w:t>
      </w:r>
      <w:r w:rsidRPr="00BF6F2B">
        <w:rPr>
          <w:rStyle w:val="StyleUnderline"/>
          <w:highlight w:val="green"/>
        </w:rPr>
        <w:t xml:space="preserve"> of </w:t>
      </w:r>
      <w:r w:rsidRPr="00BF6F2B">
        <w:rPr>
          <w:rStyle w:val="Emphasis"/>
          <w:highlight w:val="green"/>
        </w:rPr>
        <w:t>admitting mistakes</w:t>
      </w:r>
      <w:r w:rsidRPr="00961082">
        <w:rPr>
          <w:rStyle w:val="StyleUnderline"/>
        </w:rPr>
        <w:t xml:space="preserve"> and hence unable to learn over time</w:t>
      </w:r>
      <w:r w:rsidRPr="00961082">
        <w:rPr>
          <w:sz w:val="16"/>
        </w:rPr>
        <w:t xml:space="preserve">. As a </w:t>
      </w:r>
      <w:r w:rsidRPr="00BF6F2B">
        <w:rPr>
          <w:rStyle w:val="StyleUnderline"/>
          <w:highlight w:val="green"/>
        </w:rPr>
        <w:t>series of</w:t>
      </w:r>
      <w:r w:rsidRPr="00961082">
        <w:rPr>
          <w:rStyle w:val="StyleUnderline"/>
        </w:rPr>
        <w:t xml:space="preserve"> influential </w:t>
      </w:r>
      <w:r w:rsidRPr="00BF6F2B">
        <w:rPr>
          <w:rStyle w:val="StyleUnderline"/>
          <w:highlight w:val="green"/>
        </w:rPr>
        <w:t>studies</w:t>
      </w:r>
      <w:r w:rsidRPr="00961082">
        <w:rPr>
          <w:sz w:val="16"/>
        </w:rPr>
        <w:t xml:space="preserve"> in the 1990s </w:t>
      </w:r>
      <w:r w:rsidRPr="00BF6F2B">
        <w:rPr>
          <w:rStyle w:val="StyleUnderline"/>
          <w:highlight w:val="green"/>
        </w:rPr>
        <w:t>suggested</w:t>
      </w:r>
      <w:r w:rsidRPr="00961082">
        <w:rPr>
          <w:sz w:val="16"/>
        </w:rPr>
        <w:t xml:space="preserve">, these </w:t>
      </w:r>
      <w:r w:rsidRPr="00BF6F2B">
        <w:rPr>
          <w:rStyle w:val="StyleUnderline"/>
          <w:highlight w:val="green"/>
        </w:rPr>
        <w:t>regimes</w:t>
      </w:r>
      <w:r w:rsidRPr="00961082">
        <w:rPr>
          <w:sz w:val="16"/>
        </w:rPr>
        <w:t xml:space="preserve"> also </w:t>
      </w:r>
      <w:r w:rsidRPr="00BF6F2B">
        <w:rPr>
          <w:rStyle w:val="StyleUnderline"/>
          <w:highlight w:val="green"/>
        </w:rPr>
        <w:t xml:space="preserve">have </w:t>
      </w:r>
      <w:r w:rsidRPr="00BF6F2B">
        <w:rPr>
          <w:rStyle w:val="Emphasis"/>
          <w:highlight w:val="green"/>
        </w:rPr>
        <w:t>poorer economic development</w:t>
      </w:r>
      <w:r w:rsidRPr="00961082">
        <w:rPr>
          <w:rStyle w:val="StyleUnderline"/>
        </w:rPr>
        <w:t xml:space="preserve"> than their democratic </w:t>
      </w:r>
      <w:r w:rsidRPr="00376E52">
        <w:rPr>
          <w:rStyle w:val="StyleUnderline"/>
        </w:rPr>
        <w:t xml:space="preserve">counterparts: </w:t>
      </w:r>
      <w:r w:rsidRPr="00BF6F2B">
        <w:rPr>
          <w:rStyle w:val="Emphasis"/>
          <w:highlight w:val="green"/>
        </w:rPr>
        <w:t>arbitrary</w:t>
      </w:r>
      <w:r w:rsidRPr="00961082">
        <w:rPr>
          <w:rStyle w:val="StyleUnderline"/>
        </w:rPr>
        <w:t xml:space="preserve">, </w:t>
      </w:r>
      <w:r w:rsidRPr="00961082">
        <w:rPr>
          <w:rStyle w:val="Emphasis"/>
        </w:rPr>
        <w:t>politically motivated</w:t>
      </w:r>
      <w:r w:rsidRPr="00961082">
        <w:rPr>
          <w:rStyle w:val="StyleUnderline"/>
        </w:rPr>
        <w:t xml:space="preserve"> </w:t>
      </w:r>
      <w:r w:rsidRPr="00BF6F2B">
        <w:rPr>
          <w:rStyle w:val="StyleUnderline"/>
          <w:highlight w:val="green"/>
        </w:rPr>
        <w:t xml:space="preserve">interference and </w:t>
      </w:r>
      <w:r w:rsidRPr="00BF6F2B">
        <w:rPr>
          <w:rStyle w:val="Emphasis"/>
          <w:highlight w:val="green"/>
        </w:rPr>
        <w:t>suppression</w:t>
      </w:r>
      <w:r w:rsidRPr="00BF6F2B">
        <w:rPr>
          <w:rStyle w:val="StyleUnderline"/>
          <w:highlight w:val="green"/>
        </w:rPr>
        <w:t xml:space="preserve"> of info</w:t>
      </w:r>
      <w:r w:rsidRPr="00961082">
        <w:rPr>
          <w:rStyle w:val="StyleUnderline"/>
        </w:rPr>
        <w:t xml:space="preserve">rmation also </w:t>
      </w:r>
      <w:r w:rsidRPr="00BF6F2B">
        <w:rPr>
          <w:rStyle w:val="StyleUnderline"/>
          <w:highlight w:val="green"/>
        </w:rPr>
        <w:t>harm markets</w:t>
      </w:r>
      <w:r w:rsidRPr="00961082">
        <w:rPr>
          <w:sz w:val="16"/>
        </w:rPr>
        <w:t xml:space="preserve">. Today, </w:t>
      </w:r>
      <w:r w:rsidRPr="00BF6F2B">
        <w:rPr>
          <w:rStyle w:val="StyleUnderline"/>
          <w:highlight w:val="green"/>
        </w:rPr>
        <w:t>Russia</w:t>
      </w:r>
      <w:r w:rsidRPr="00376E52">
        <w:rPr>
          <w:rStyle w:val="StyleUnderline"/>
        </w:rPr>
        <w:t>—a country</w:t>
      </w:r>
      <w:r w:rsidRPr="00961082">
        <w:rPr>
          <w:rStyle w:val="StyleUnderline"/>
        </w:rPr>
        <w:t xml:space="preserve"> that has notably failed to develop a diversified economy and continues to </w:t>
      </w:r>
      <w:r w:rsidRPr="00BF6F2B">
        <w:rPr>
          <w:rStyle w:val="StyleUnderline"/>
          <w:highlight w:val="green"/>
        </w:rPr>
        <w:t xml:space="preserve">rely </w:t>
      </w:r>
      <w:r w:rsidRPr="00BF6F2B">
        <w:rPr>
          <w:rStyle w:val="Emphasis"/>
          <w:highlight w:val="green"/>
        </w:rPr>
        <w:t>overwhelmingly</w:t>
      </w:r>
      <w:r w:rsidRPr="00BF6F2B">
        <w:rPr>
          <w:rStyle w:val="StyleUnderline"/>
          <w:highlight w:val="green"/>
        </w:rPr>
        <w:t xml:space="preserve"> on</w:t>
      </w:r>
      <w:r w:rsidRPr="00961082">
        <w:rPr>
          <w:rStyle w:val="StyleUnderline"/>
        </w:rPr>
        <w:t xml:space="preserve"> the </w:t>
      </w:r>
      <w:r w:rsidRPr="00961082">
        <w:rPr>
          <w:rStyle w:val="Emphasis"/>
        </w:rPr>
        <w:t>exploitation</w:t>
      </w:r>
      <w:r w:rsidRPr="00961082">
        <w:rPr>
          <w:rStyle w:val="StyleUnderline"/>
        </w:rPr>
        <w:t xml:space="preserve"> of </w:t>
      </w:r>
      <w:r w:rsidRPr="00BF6F2B">
        <w:rPr>
          <w:rStyle w:val="Emphasis"/>
          <w:highlight w:val="green"/>
        </w:rPr>
        <w:t>natural resources</w:t>
      </w:r>
      <w:r w:rsidRPr="00961082">
        <w:rPr>
          <w:sz w:val="16"/>
        </w:rPr>
        <w:t>—</w:t>
      </w:r>
      <w:r w:rsidRPr="00961082">
        <w:rPr>
          <w:rStyle w:val="StyleUnderline"/>
        </w:rPr>
        <w:t>would appear to confirm this</w:t>
      </w:r>
      <w:r w:rsidRPr="00961082">
        <w:rPr>
          <w:sz w:val="16"/>
        </w:rPr>
        <w:t xml:space="preserve"> rule as well. In this view, </w:t>
      </w:r>
      <w:r w:rsidRPr="00BF6F2B">
        <w:rPr>
          <w:rStyle w:val="StyleUnderline"/>
          <w:highlight w:val="green"/>
        </w:rPr>
        <w:t>not only has</w:t>
      </w:r>
      <w:r w:rsidRPr="00961082">
        <w:rPr>
          <w:rStyle w:val="StyleUnderline"/>
        </w:rPr>
        <w:t xml:space="preserve"> the </w:t>
      </w:r>
      <w:r w:rsidRPr="00376E52">
        <w:rPr>
          <w:rStyle w:val="Emphasis"/>
        </w:rPr>
        <w:t xml:space="preserve">liberal </w:t>
      </w:r>
      <w:r w:rsidRPr="00BF6F2B">
        <w:rPr>
          <w:rStyle w:val="Emphasis"/>
          <w:highlight w:val="green"/>
        </w:rPr>
        <w:t>democratic West united</w:t>
      </w:r>
      <w:r w:rsidRPr="00961082">
        <w:rPr>
          <w:rStyle w:val="StyleUnderline"/>
        </w:rPr>
        <w:t xml:space="preserve"> </w:t>
      </w:r>
      <w:r w:rsidRPr="00376E52">
        <w:rPr>
          <w:rStyle w:val="StyleUnderline"/>
        </w:rPr>
        <w:t>against Putin; Putin</w:t>
      </w:r>
      <w:r w:rsidRPr="00961082">
        <w:rPr>
          <w:sz w:val="16"/>
        </w:rPr>
        <w:t xml:space="preserve"> himself, through the continual strengthening of the </w:t>
      </w:r>
      <w:r w:rsidRPr="00BF6F2B">
        <w:rPr>
          <w:rStyle w:val="StyleUnderline"/>
          <w:highlight w:val="green"/>
        </w:rPr>
        <w:t>autocratic</w:t>
      </w:r>
      <w:r w:rsidRPr="00961082">
        <w:rPr>
          <w:sz w:val="16"/>
        </w:rPr>
        <w:t xml:space="preserve"> features of his </w:t>
      </w:r>
      <w:r w:rsidRPr="00BF6F2B">
        <w:rPr>
          <w:rStyle w:val="StyleUnderline"/>
          <w:highlight w:val="green"/>
        </w:rPr>
        <w:t>regime</w:t>
      </w:r>
      <w:r w:rsidRPr="00961082">
        <w:rPr>
          <w:sz w:val="16"/>
        </w:rPr>
        <w:t xml:space="preserve">, </w:t>
      </w:r>
      <w:r w:rsidRPr="00961082">
        <w:rPr>
          <w:rStyle w:val="StyleUnderline"/>
        </w:rPr>
        <w:t xml:space="preserve">might </w:t>
      </w:r>
      <w:r w:rsidRPr="00BF6F2B">
        <w:rPr>
          <w:rStyle w:val="StyleUnderline"/>
          <w:highlight w:val="green"/>
        </w:rPr>
        <w:t>turn out to be</w:t>
      </w:r>
      <w:r w:rsidRPr="00961082">
        <w:rPr>
          <w:rStyle w:val="StyleUnderline"/>
        </w:rPr>
        <w:t xml:space="preserve"> his </w:t>
      </w:r>
      <w:r w:rsidRPr="00BF6F2B">
        <w:rPr>
          <w:rStyle w:val="Emphasis"/>
          <w:highlight w:val="green"/>
        </w:rPr>
        <w:t>own worst enemy</w:t>
      </w:r>
      <w:r w:rsidRPr="00961082">
        <w:rPr>
          <w:sz w:val="16"/>
        </w:rPr>
        <w:t>.</w:t>
      </w:r>
    </w:p>
    <w:bookmarkEnd w:id="4"/>
    <w:p w14:paraId="36C2F1E5" w14:textId="77777777" w:rsidR="001D4841" w:rsidRPr="009F58BB" w:rsidRDefault="001D4841" w:rsidP="001D4841">
      <w:pPr>
        <w:pStyle w:val="Heading3"/>
      </w:pPr>
      <w:r w:rsidRPr="009F58BB">
        <w:t>1NC---SB Fails---Trump</w:t>
      </w:r>
    </w:p>
    <w:p w14:paraId="6FC6B45B" w14:textId="77777777" w:rsidR="001D4841" w:rsidRPr="009F58BB" w:rsidRDefault="001D4841" w:rsidP="001D4841">
      <w:pPr>
        <w:pStyle w:val="Heading4"/>
      </w:pPr>
      <w:r w:rsidRPr="009F58BB">
        <w:t xml:space="preserve">SB includes </w:t>
      </w:r>
      <w:r w:rsidRPr="009F58BB">
        <w:rPr>
          <w:u w:val="single"/>
        </w:rPr>
        <w:t>government agency</w:t>
      </w:r>
      <w:r w:rsidRPr="009F58BB">
        <w:t xml:space="preserve"> with </w:t>
      </w:r>
      <w:r w:rsidRPr="009F58BB">
        <w:rPr>
          <w:u w:val="single"/>
        </w:rPr>
        <w:t>veto power</w:t>
      </w:r>
      <w:r w:rsidRPr="009F58BB">
        <w:t xml:space="preserve"> over agreements</w:t>
      </w:r>
    </w:p>
    <w:p w14:paraId="350202EB" w14:textId="77777777" w:rsidR="001D4841" w:rsidRPr="009F58BB" w:rsidRDefault="001D4841" w:rsidP="001D4841">
      <w:r w:rsidRPr="009F58BB">
        <w:rPr>
          <w:rStyle w:val="Style13ptBold"/>
        </w:rPr>
        <w:t>Spencer 21</w:t>
      </w:r>
      <w:r w:rsidRPr="009F58BB">
        <w:t xml:space="preserve"> [Glenn Spencer is the Senior Vice President of the Employment Policy Division at the U.S. Chamber of Commerce with an M.A. in international affairs from The George Washington University, who released the report "Bait and Switch: The False Promise of New 'Representation' Models” March 2021 https://www.uschamber.com/assets/documents/024079_empl_bait_and_switch_combined3.pdf]</w:t>
      </w:r>
    </w:p>
    <w:p w14:paraId="2936AE97" w14:textId="77777777" w:rsidR="001D4841" w:rsidRPr="009F58BB" w:rsidRDefault="001D4841" w:rsidP="001D4841">
      <w:r w:rsidRPr="009F58BB">
        <w:t>Labor Peace Agreements</w:t>
      </w:r>
    </w:p>
    <w:p w14:paraId="31D499B1" w14:textId="77777777" w:rsidR="001D4841" w:rsidRPr="009F58BB" w:rsidRDefault="001D4841" w:rsidP="001D4841">
      <w:r w:rsidRPr="009F58BB">
        <w:t xml:space="preserve">Proposed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argaining legislation</w:t>
      </w:r>
      <w:r w:rsidRPr="009F58BB">
        <w:t xml:space="preserve"> could include a requirement that businesses enter into labor peace agreements (LPA). As seen in other legislative contexts, legislation referencing LPAs oftentimes does not clearly define the terms to be included in an LPA.122 The main components of LPAs are scope and composition, neutrality, union access, card check recognition, dispute resolution, and binding arbitration. While each of these terms carries significance, warrants scrutiny, and contains areas in which to negotiate, the central tenet is that the LPA is intended to promote </w:t>
      </w:r>
    </w:p>
    <w:p w14:paraId="4418F60A" w14:textId="77777777" w:rsidR="001D4841" w:rsidRPr="009F58BB" w:rsidRDefault="001D4841" w:rsidP="001D4841">
      <w:r w:rsidRPr="009F58BB">
        <w:t>Government Agency/Board</w:t>
      </w:r>
    </w:p>
    <w:p w14:paraId="0CA3B634" w14:textId="77777777" w:rsidR="001D4841" w:rsidRPr="009F58BB" w:rsidRDefault="001D4841" w:rsidP="001D4841">
      <w:pPr>
        <w:rPr>
          <w:rStyle w:val="StyleUnderline"/>
        </w:rPr>
      </w:pPr>
      <w:r w:rsidRPr="009F58BB">
        <w:t xml:space="preserve">Legislation could also </w:t>
      </w:r>
      <w:r w:rsidRPr="009F58BB">
        <w:rPr>
          <w:rStyle w:val="StyleUnderline"/>
          <w:highlight w:val="green"/>
        </w:rPr>
        <w:t>establish</w:t>
      </w:r>
      <w:r w:rsidRPr="009F58BB">
        <w:rPr>
          <w:rStyle w:val="StyleUnderline"/>
        </w:rPr>
        <w:t xml:space="preserve"> a</w:t>
      </w:r>
      <w:r w:rsidRPr="009F58BB">
        <w:t xml:space="preserve"> </w:t>
      </w:r>
      <w:r w:rsidRPr="009F58BB">
        <w:rPr>
          <w:rStyle w:val="Emphasis"/>
          <w:highlight w:val="green"/>
        </w:rPr>
        <w:t>governing board</w:t>
      </w:r>
      <w:r w:rsidRPr="009F58BB">
        <w:t xml:space="preserve"> of members </w:t>
      </w:r>
      <w:r w:rsidRPr="009F58BB">
        <w:rPr>
          <w:rStyle w:val="StyleUnderline"/>
        </w:rPr>
        <w:t>to administer the law, including the implementing of rules and procedures.</w:t>
      </w:r>
      <w:r w:rsidRPr="009F58BB">
        <w:t xml:space="preserve"> The use of a board serves two main purposes. At the state level, the government’s involvement could help defend the legislation under the state-action immunity defense to federal antitrust preemption. The state’s governor could also appoint the board’s members, who would then act at the behest of the governor to further his/her political goals. </w:t>
      </w:r>
      <w:r w:rsidRPr="009F58BB">
        <w:rPr>
          <w:rStyle w:val="StyleUnderline"/>
        </w:rPr>
        <w:t xml:space="preserve">The board may be </w:t>
      </w:r>
      <w:r w:rsidRPr="009F58BB">
        <w:rPr>
          <w:rStyle w:val="StyleUnderline"/>
          <w:highlight w:val="green"/>
        </w:rPr>
        <w:t>empowered to</w:t>
      </w:r>
      <w:r w:rsidRPr="009F58BB">
        <w:rPr>
          <w:rStyle w:val="StyleUnderline"/>
        </w:rPr>
        <w:t xml:space="preserve"> exercise its discretion to </w:t>
      </w:r>
      <w:r w:rsidRPr="009F58BB">
        <w:rPr>
          <w:rStyle w:val="StyleUnderline"/>
          <w:highlight w:val="green"/>
        </w:rPr>
        <w:t>approve or reject</w:t>
      </w:r>
      <w:r w:rsidRPr="009F58BB">
        <w:rPr>
          <w:rStyle w:val="StyleUnderline"/>
        </w:rPr>
        <w:t xml:space="preserve"> a collective bargaining </w:t>
      </w:r>
      <w:r w:rsidRPr="009F58BB">
        <w:rPr>
          <w:rStyle w:val="StyleUnderline"/>
          <w:highlight w:val="green"/>
        </w:rPr>
        <w:t>agreement</w:t>
      </w:r>
      <w:r w:rsidRPr="009F58BB">
        <w:rPr>
          <w:rStyle w:val="StyleUnderline"/>
        </w:rPr>
        <w:t xml:space="preserve"> negotiated by the sector’s businesses and unions.</w:t>
      </w:r>
    </w:p>
    <w:p w14:paraId="7F9190D3" w14:textId="77777777" w:rsidR="001D4841" w:rsidRPr="009F58BB" w:rsidRDefault="001D4841" w:rsidP="001D4841">
      <w:pPr>
        <w:rPr>
          <w:rStyle w:val="StyleUnderline"/>
        </w:rPr>
      </w:pPr>
      <w:r w:rsidRPr="009F58BB">
        <w:t xml:space="preserve">If the board rejects the negotiated deal, it can require the parties to return to the bargaining table or be subjected to binding interest arbitration. What’s more, </w:t>
      </w:r>
      <w:r w:rsidRPr="009F58BB">
        <w:rPr>
          <w:rStyle w:val="StyleUnderline"/>
        </w:rPr>
        <w:t xml:space="preserve">the board would </w:t>
      </w:r>
      <w:r w:rsidRPr="009F58BB">
        <w:rPr>
          <w:rStyle w:val="StyleUnderline"/>
          <w:highlight w:val="green"/>
        </w:rPr>
        <w:t>retain</w:t>
      </w:r>
      <w:r w:rsidRPr="009F58BB">
        <w:rPr>
          <w:rStyle w:val="StyleUnderline"/>
        </w:rPr>
        <w:t xml:space="preserve"> the</w:t>
      </w:r>
      <w:r w:rsidRPr="009F58BB">
        <w:t xml:space="preserve"> </w:t>
      </w:r>
      <w:r w:rsidRPr="009F58BB">
        <w:rPr>
          <w:rStyle w:val="Emphasis"/>
          <w:highlight w:val="green"/>
        </w:rPr>
        <w:t>ongoing authority</w:t>
      </w:r>
      <w:r w:rsidRPr="009F58BB">
        <w:rPr>
          <w:highlight w:val="green"/>
        </w:rPr>
        <w:t xml:space="preserve"> </w:t>
      </w:r>
      <w:r w:rsidRPr="009F58BB">
        <w:rPr>
          <w:rStyle w:val="StyleUnderline"/>
          <w:highlight w:val="green"/>
        </w:rPr>
        <w:t>to administer</w:t>
      </w:r>
      <w:r w:rsidRPr="009F58BB">
        <w:rPr>
          <w:rStyle w:val="StyleUnderline"/>
        </w:rPr>
        <w:t xml:space="preserve"> the </w:t>
      </w:r>
      <w:r w:rsidRPr="009F58BB">
        <w:rPr>
          <w:rStyle w:val="StyleUnderline"/>
          <w:highlight w:val="green"/>
        </w:rPr>
        <w:t>relationship between</w:t>
      </w:r>
      <w:r w:rsidRPr="009F58BB">
        <w:rPr>
          <w:rStyle w:val="StyleUnderline"/>
        </w:rPr>
        <w:t xml:space="preserve"> the sector’s </w:t>
      </w:r>
      <w:r w:rsidRPr="009F58BB">
        <w:rPr>
          <w:rStyle w:val="StyleUnderline"/>
          <w:highlight w:val="green"/>
        </w:rPr>
        <w:t>businesses and unions</w:t>
      </w:r>
      <w:r w:rsidRPr="009F58BB">
        <w:rPr>
          <w:rStyle w:val="StyleUnderline"/>
        </w:rPr>
        <w:t xml:space="preserve"> and rescind approval for a previously approved collective bargaining agreement</w:t>
      </w:r>
      <w:r w:rsidRPr="009F58BB">
        <w:t xml:space="preserve">. Under such a structure, </w:t>
      </w:r>
      <w:r w:rsidRPr="009F58BB">
        <w:rPr>
          <w:rStyle w:val="Emphasis"/>
          <w:highlight w:val="green"/>
        </w:rPr>
        <w:t>a government agency</w:t>
      </w:r>
      <w:r w:rsidRPr="009F58BB">
        <w:t xml:space="preserve"> </w:t>
      </w:r>
      <w:r w:rsidRPr="009F58BB">
        <w:rPr>
          <w:rStyle w:val="StyleUnderline"/>
        </w:rPr>
        <w:t xml:space="preserve">would </w:t>
      </w:r>
      <w:r w:rsidRPr="009F58BB">
        <w:rPr>
          <w:rStyle w:val="StyleUnderline"/>
          <w:highlight w:val="green"/>
        </w:rPr>
        <w:t>have</w:t>
      </w:r>
      <w:r w:rsidRPr="009F58BB">
        <w:rPr>
          <w:highlight w:val="green"/>
        </w:rPr>
        <w:t xml:space="preserve"> </w:t>
      </w:r>
      <w:r w:rsidRPr="009F58BB">
        <w:rPr>
          <w:rStyle w:val="Emphasis"/>
          <w:highlight w:val="green"/>
        </w:rPr>
        <w:t>ultimate authority</w:t>
      </w:r>
      <w:r w:rsidRPr="009F58BB">
        <w:rPr>
          <w:highlight w:val="green"/>
        </w:rPr>
        <w:t xml:space="preserve"> </w:t>
      </w:r>
      <w:r w:rsidRPr="009F58BB">
        <w:rPr>
          <w:rStyle w:val="StyleUnderline"/>
          <w:highlight w:val="green"/>
        </w:rPr>
        <w:t>to dictate</w:t>
      </w:r>
      <w:r w:rsidRPr="009F58BB">
        <w:rPr>
          <w:rStyle w:val="StyleUnderline"/>
        </w:rPr>
        <w:t xml:space="preserve"> the </w:t>
      </w:r>
      <w:r w:rsidRPr="009F58BB">
        <w:rPr>
          <w:rStyle w:val="StyleUnderline"/>
          <w:highlight w:val="green"/>
        </w:rPr>
        <w:t>terms and conditions</w:t>
      </w:r>
      <w:r w:rsidRPr="009F58BB">
        <w:rPr>
          <w:rStyle w:val="StyleUnderline"/>
        </w:rPr>
        <w:t xml:space="preserve"> of employment in private sector workplaces. </w:t>
      </w:r>
    </w:p>
    <w:p w14:paraId="0E6DE7BD" w14:textId="77777777" w:rsidR="001D4841" w:rsidRPr="009F58BB" w:rsidRDefault="001D4841" w:rsidP="001D4841">
      <w:pPr>
        <w:pStyle w:val="Heading4"/>
      </w:pPr>
      <w:r w:rsidRPr="009F58BB">
        <w:rPr>
          <w:u w:val="single"/>
        </w:rPr>
        <w:t>Post-Trump</w:t>
      </w:r>
      <w:r w:rsidRPr="009F58BB">
        <w:t xml:space="preserve"> that does </w:t>
      </w:r>
      <w:r w:rsidRPr="009F58BB">
        <w:rPr>
          <w:u w:val="single"/>
        </w:rPr>
        <w:t>nothing</w:t>
      </w:r>
    </w:p>
    <w:p w14:paraId="29600585" w14:textId="77777777" w:rsidR="001D4841" w:rsidRPr="009F58BB" w:rsidRDefault="001D4841" w:rsidP="001D4841">
      <w:r w:rsidRPr="009F58BB">
        <w:rPr>
          <w:rStyle w:val="Style13ptBold"/>
        </w:rPr>
        <w:t>McFerran 25</w:t>
      </w:r>
      <w:r w:rsidRPr="009F58BB">
        <w:t xml:space="preserve"> [Lauren McFerran is a senior fellow at The Century Foundation, having previously served as chairman of the National Labor Relations Board (NLRB), previously associate at Bredhoff &amp; Kaiser, PLLC and served as a law clerk for Chief Judge Carolyn Dineen King on the United States Court of Appeals for the Fifth Circuit. McFerran received a BA from Rice University and a JD from Yale Law School. 2-21-2025 https://tcf.org/content/commentary/trump-executive-order-could-prevent-independent-agencies-from-protecting-workers-rights/]</w:t>
      </w:r>
    </w:p>
    <w:p w14:paraId="63C07A35" w14:textId="77777777" w:rsidR="001D4841" w:rsidRPr="009F58BB" w:rsidRDefault="001D4841" w:rsidP="001D4841">
      <w:pPr>
        <w:rPr>
          <w:sz w:val="16"/>
        </w:rPr>
      </w:pPr>
      <w:r w:rsidRPr="009F58BB">
        <w:rPr>
          <w:sz w:val="16"/>
        </w:rPr>
        <w:t xml:space="preserve">On February 18, President </w:t>
      </w:r>
      <w:r w:rsidRPr="009F58BB">
        <w:rPr>
          <w:rStyle w:val="StyleUnderline"/>
          <w:highlight w:val="green"/>
        </w:rPr>
        <w:t>Trump</w:t>
      </w:r>
      <w:r w:rsidRPr="009F58BB">
        <w:rPr>
          <w:rStyle w:val="StyleUnderline"/>
        </w:rPr>
        <w:t xml:space="preserve"> issued an </w:t>
      </w:r>
      <w:r w:rsidRPr="009F58BB">
        <w:rPr>
          <w:rStyle w:val="StyleUnderline"/>
          <w:highlight w:val="green"/>
        </w:rPr>
        <w:t>ex</w:t>
      </w:r>
      <w:r w:rsidRPr="009F58BB">
        <w:rPr>
          <w:rStyle w:val="StyleUnderline"/>
        </w:rPr>
        <w:t xml:space="preserve">ecutive </w:t>
      </w:r>
      <w:r w:rsidRPr="009F58BB">
        <w:rPr>
          <w:rStyle w:val="StyleUnderline"/>
          <w:highlight w:val="green"/>
        </w:rPr>
        <w:t>o</w:t>
      </w:r>
      <w:r w:rsidRPr="009F58BB">
        <w:rPr>
          <w:rStyle w:val="StyleUnderline"/>
        </w:rPr>
        <w:t>rder</w:t>
      </w:r>
      <w:r w:rsidRPr="009F58BB">
        <w:rPr>
          <w:sz w:val="16"/>
        </w:rPr>
        <w:t xml:space="preserve"> purporting </w:t>
      </w:r>
      <w:r w:rsidRPr="009F58BB">
        <w:rPr>
          <w:rStyle w:val="StyleUnderline"/>
          <w:highlight w:val="green"/>
        </w:rPr>
        <w:t xml:space="preserve">to </w:t>
      </w:r>
      <w:r w:rsidRPr="009F58BB">
        <w:rPr>
          <w:rStyle w:val="Emphasis"/>
          <w:highlight w:val="green"/>
        </w:rPr>
        <w:t>assume control</w:t>
      </w:r>
      <w:r w:rsidRPr="009F58BB">
        <w:rPr>
          <w:sz w:val="16"/>
          <w:highlight w:val="green"/>
        </w:rPr>
        <w:t xml:space="preserve"> </w:t>
      </w:r>
      <w:r w:rsidRPr="009F58BB">
        <w:rPr>
          <w:rStyle w:val="StyleUnderline"/>
          <w:highlight w:val="green"/>
        </w:rPr>
        <w:t>over</w:t>
      </w:r>
      <w:r w:rsidRPr="009F58BB">
        <w:rPr>
          <w:rStyle w:val="StyleUnderline"/>
        </w:rPr>
        <w:t xml:space="preserve"> independent administrative </w:t>
      </w:r>
      <w:r w:rsidRPr="009F58BB">
        <w:rPr>
          <w:rStyle w:val="StyleUnderline"/>
          <w:highlight w:val="green"/>
        </w:rPr>
        <w:t>agencies</w:t>
      </w:r>
      <w:r w:rsidRPr="009F58BB">
        <w:rPr>
          <w:rStyle w:val="StyleUnderline"/>
        </w:rPr>
        <w:t>, including</w:t>
      </w:r>
      <w:r w:rsidRPr="009F58BB">
        <w:rPr>
          <w:sz w:val="16"/>
        </w:rPr>
        <w:t xml:space="preserve"> </w:t>
      </w:r>
      <w:r w:rsidRPr="009F58BB">
        <w:rPr>
          <w:rStyle w:val="StyleUnderline"/>
        </w:rPr>
        <w:t>those that hear and decide individual cases involving workers’ rights and protections, such as</w:t>
      </w:r>
      <w:r w:rsidRPr="009F58BB">
        <w:rPr>
          <w:sz w:val="16"/>
        </w:rPr>
        <w:t xml:space="preserve"> </w:t>
      </w:r>
      <w:r w:rsidRPr="009F58BB">
        <w:rPr>
          <w:rStyle w:val="StyleUnderline"/>
        </w:rPr>
        <w:t>the National Labor Relations Board (</w:t>
      </w:r>
      <w:r w:rsidRPr="009F58BB">
        <w:rPr>
          <w:rStyle w:val="Emphasis"/>
        </w:rPr>
        <w:t>NLRB</w:t>
      </w:r>
      <w:r w:rsidRPr="009F58BB">
        <w:rPr>
          <w:rStyle w:val="StyleUnderline"/>
        </w:rPr>
        <w:t>).</w:t>
      </w:r>
      <w:r w:rsidRPr="009F58BB">
        <w:rPr>
          <w:sz w:val="16"/>
        </w:rPr>
        <w:t xml:space="preserve"> Independent agencies were carefully designed by Congress—decades ago—to ensure that they can act in accordance with the law, unaffected by political influence or presidential favoritism. </w:t>
      </w:r>
      <w:r w:rsidRPr="009F58BB">
        <w:rPr>
          <w:rStyle w:val="StyleUnderline"/>
        </w:rPr>
        <w:t>Giving the White House</w:t>
      </w:r>
      <w:r w:rsidRPr="009F58BB">
        <w:rPr>
          <w:sz w:val="16"/>
        </w:rPr>
        <w:t xml:space="preserve"> </w:t>
      </w:r>
      <w:r w:rsidRPr="009F58BB">
        <w:rPr>
          <w:rStyle w:val="StyleUnderline"/>
        </w:rPr>
        <w:t xml:space="preserve">such </w:t>
      </w:r>
      <w:r w:rsidRPr="009F58BB">
        <w:rPr>
          <w:rStyle w:val="Emphasis"/>
        </w:rPr>
        <w:t xml:space="preserve">direct </w:t>
      </w:r>
      <w:r w:rsidRPr="009F58BB">
        <w:rPr>
          <w:rStyle w:val="StyleUnderline"/>
        </w:rPr>
        <w:t>and</w:t>
      </w:r>
      <w:r w:rsidRPr="009F58BB">
        <w:rPr>
          <w:rStyle w:val="Emphasis"/>
        </w:rPr>
        <w:t xml:space="preserve"> unprecedented control</w:t>
      </w:r>
      <w:r w:rsidRPr="009F58BB">
        <w:rPr>
          <w:sz w:val="16"/>
        </w:rPr>
        <w:t xml:space="preserve"> </w:t>
      </w:r>
      <w:r w:rsidRPr="009F58BB">
        <w:rPr>
          <w:rStyle w:val="StyleUnderline"/>
        </w:rPr>
        <w:t xml:space="preserve">over independent agency leaders’ </w:t>
      </w:r>
      <w:proofErr w:type="gramStart"/>
      <w:r w:rsidRPr="009F58BB">
        <w:rPr>
          <w:rStyle w:val="StyleUnderline"/>
        </w:rPr>
        <w:t>decisionmaking</w:t>
      </w:r>
      <w:r w:rsidRPr="009F58BB">
        <w:rPr>
          <w:sz w:val="16"/>
        </w:rPr>
        <w:t>—</w:t>
      </w:r>
      <w:proofErr w:type="gramEnd"/>
      <w:r w:rsidRPr="009F58BB">
        <w:rPr>
          <w:rStyle w:val="StyleUnderline"/>
          <w:highlight w:val="green"/>
        </w:rPr>
        <w:t>including</w:t>
      </w:r>
      <w:r w:rsidRPr="009F58BB">
        <w:rPr>
          <w:rStyle w:val="StyleUnderline"/>
        </w:rPr>
        <w:t xml:space="preserve"> the </w:t>
      </w:r>
      <w:r w:rsidRPr="009F58BB">
        <w:rPr>
          <w:rStyle w:val="StyleUnderline"/>
          <w:highlight w:val="green"/>
        </w:rPr>
        <w:t xml:space="preserve">ability to </w:t>
      </w:r>
      <w:r w:rsidRPr="009F58BB">
        <w:rPr>
          <w:rStyle w:val="Emphasis"/>
          <w:highlight w:val="green"/>
        </w:rPr>
        <w:t>override their</w:t>
      </w:r>
      <w:r w:rsidRPr="009F58BB">
        <w:rPr>
          <w:rStyle w:val="Emphasis"/>
        </w:rPr>
        <w:t xml:space="preserve"> legal </w:t>
      </w:r>
      <w:r w:rsidRPr="009F58BB">
        <w:rPr>
          <w:rStyle w:val="Emphasis"/>
          <w:highlight w:val="green"/>
        </w:rPr>
        <w:t>judgments</w:t>
      </w:r>
      <w:r w:rsidRPr="009F58BB">
        <w:rPr>
          <w:sz w:val="16"/>
          <w:highlight w:val="green"/>
        </w:rPr>
        <w:t xml:space="preserve"> </w:t>
      </w:r>
      <w:r w:rsidRPr="009F58BB">
        <w:rPr>
          <w:rStyle w:val="StyleUnderline"/>
          <w:highlight w:val="green"/>
        </w:rPr>
        <w:t>and</w:t>
      </w:r>
      <w:r w:rsidRPr="009F58BB">
        <w:rPr>
          <w:sz w:val="16"/>
          <w:highlight w:val="green"/>
        </w:rPr>
        <w:t xml:space="preserve"> </w:t>
      </w:r>
      <w:proofErr w:type="gramStart"/>
      <w:r w:rsidRPr="009F58BB">
        <w:rPr>
          <w:rStyle w:val="Emphasis"/>
          <w:highlight w:val="green"/>
        </w:rPr>
        <w:t>defund</w:t>
      </w:r>
      <w:proofErr w:type="gramEnd"/>
      <w:r w:rsidRPr="009F58BB">
        <w:rPr>
          <w:rStyle w:val="Emphasis"/>
        </w:rPr>
        <w:t xml:space="preserve"> their work</w:t>
      </w:r>
      <w:r w:rsidRPr="009F58BB">
        <w:rPr>
          <w:sz w:val="16"/>
        </w:rPr>
        <w:t xml:space="preserve"> </w:t>
      </w:r>
      <w:r w:rsidRPr="009F58BB">
        <w:rPr>
          <w:rStyle w:val="StyleUnderline"/>
        </w:rPr>
        <w:t>on specific matters—</w:t>
      </w:r>
      <w:r w:rsidRPr="009F58BB">
        <w:rPr>
          <w:rStyle w:val="Emphasis"/>
          <w:highlight w:val="green"/>
        </w:rPr>
        <w:t xml:space="preserve">destroys </w:t>
      </w:r>
      <w:r w:rsidRPr="009F58BB">
        <w:rPr>
          <w:rStyle w:val="Emphasis"/>
        </w:rPr>
        <w:t xml:space="preserve">these </w:t>
      </w:r>
      <w:r w:rsidRPr="009F58BB">
        <w:rPr>
          <w:rStyle w:val="Emphasis"/>
          <w:highlight w:val="green"/>
        </w:rPr>
        <w:t>agencies’</w:t>
      </w:r>
      <w:r w:rsidRPr="009F58BB">
        <w:rPr>
          <w:sz w:val="16"/>
        </w:rPr>
        <w:t xml:space="preserve"> neutrality.</w:t>
      </w:r>
    </w:p>
    <w:p w14:paraId="6A1D3A9D" w14:textId="77777777" w:rsidR="001D4841" w:rsidRPr="009F58BB" w:rsidRDefault="001D4841" w:rsidP="001D4841">
      <w:pPr>
        <w:rPr>
          <w:sz w:val="16"/>
        </w:rPr>
      </w:pPr>
      <w:r w:rsidRPr="009F58BB">
        <w:rPr>
          <w:sz w:val="16"/>
        </w:rPr>
        <w:t xml:space="preserve">In terms of the workplace, </w:t>
      </w:r>
      <w:r w:rsidRPr="009F58BB">
        <w:rPr>
          <w:rStyle w:val="StyleUnderline"/>
        </w:rPr>
        <w:t>this</w:t>
      </w:r>
      <w:r w:rsidRPr="009F58BB">
        <w:rPr>
          <w:sz w:val="16"/>
        </w:rPr>
        <w:t xml:space="preserve"> </w:t>
      </w:r>
      <w:r w:rsidRPr="009F58BB">
        <w:rPr>
          <w:rStyle w:val="Emphasis"/>
        </w:rPr>
        <w:t>radical assertion</w:t>
      </w:r>
      <w:r w:rsidRPr="009F58BB">
        <w:rPr>
          <w:sz w:val="16"/>
        </w:rPr>
        <w:t xml:space="preserve"> </w:t>
      </w:r>
      <w:r w:rsidRPr="009F58BB">
        <w:rPr>
          <w:rStyle w:val="StyleUnderline"/>
        </w:rPr>
        <w:t xml:space="preserve">of White House influence strongly suggests that critical </w:t>
      </w:r>
      <w:r w:rsidRPr="009F58BB">
        <w:rPr>
          <w:rStyle w:val="StyleUnderline"/>
          <w:highlight w:val="green"/>
        </w:rPr>
        <w:t>worker rights</w:t>
      </w:r>
      <w:r w:rsidRPr="009F58BB">
        <w:rPr>
          <w:rStyle w:val="StyleUnderline"/>
        </w:rPr>
        <w:t xml:space="preserve"> and</w:t>
      </w:r>
      <w:r w:rsidRPr="009F58BB">
        <w:rPr>
          <w:sz w:val="16"/>
        </w:rPr>
        <w:t xml:space="preserve"> </w:t>
      </w:r>
      <w:r w:rsidRPr="009F58BB">
        <w:rPr>
          <w:rStyle w:val="StyleUnderline"/>
        </w:rPr>
        <w:t xml:space="preserve">protections could go </w:t>
      </w:r>
      <w:r w:rsidRPr="009F58BB">
        <w:rPr>
          <w:rStyle w:val="Emphasis"/>
          <w:highlight w:val="green"/>
        </w:rPr>
        <w:t>unenforced</w:t>
      </w:r>
      <w:r w:rsidRPr="009F58BB">
        <w:rPr>
          <w:sz w:val="16"/>
          <w:highlight w:val="green"/>
        </w:rPr>
        <w:t>—</w:t>
      </w:r>
      <w:r w:rsidRPr="009F58BB">
        <w:rPr>
          <w:rStyle w:val="StyleUnderline"/>
          <w:highlight w:val="green"/>
        </w:rPr>
        <w:t>or even</w:t>
      </w:r>
      <w:r w:rsidRPr="009F58BB">
        <w:rPr>
          <w:rStyle w:val="StyleUnderline"/>
        </w:rPr>
        <w:t xml:space="preserve"> that </w:t>
      </w:r>
      <w:proofErr w:type="gramStart"/>
      <w:r w:rsidRPr="009F58BB">
        <w:rPr>
          <w:rStyle w:val="StyleUnderline"/>
        </w:rPr>
        <w:t xml:space="preserve">particular </w:t>
      </w:r>
      <w:r w:rsidRPr="009F58BB">
        <w:rPr>
          <w:rStyle w:val="StyleUnderline"/>
          <w:highlight w:val="green"/>
        </w:rPr>
        <w:t>White</w:t>
      </w:r>
      <w:proofErr w:type="gramEnd"/>
      <w:r w:rsidRPr="009F58BB">
        <w:rPr>
          <w:rStyle w:val="StyleUnderline"/>
          <w:highlight w:val="green"/>
        </w:rPr>
        <w:t xml:space="preserve"> House allies</w:t>
      </w:r>
      <w:r w:rsidRPr="009F58BB">
        <w:rPr>
          <w:rStyle w:val="StyleUnderline"/>
        </w:rPr>
        <w:t xml:space="preserve"> could effectively be treated as </w:t>
      </w:r>
      <w:r w:rsidRPr="009F58BB">
        <w:rPr>
          <w:rStyle w:val="Emphasis"/>
          <w:highlight w:val="green"/>
        </w:rPr>
        <w:t>exempt</w:t>
      </w:r>
      <w:r w:rsidRPr="009F58BB">
        <w:rPr>
          <w:rStyle w:val="StyleUnderline"/>
          <w:highlight w:val="green"/>
        </w:rPr>
        <w:t xml:space="preserve"> from</w:t>
      </w:r>
      <w:r w:rsidRPr="009F58BB">
        <w:rPr>
          <w:sz w:val="16"/>
        </w:rPr>
        <w:t xml:space="preserve"> </w:t>
      </w:r>
      <w:r w:rsidRPr="009F58BB">
        <w:rPr>
          <w:rStyle w:val="StyleUnderline"/>
        </w:rPr>
        <w:t xml:space="preserve">accountability for the </w:t>
      </w:r>
      <w:r w:rsidRPr="009F58BB">
        <w:rPr>
          <w:rStyle w:val="StyleUnderline"/>
          <w:highlight w:val="green"/>
        </w:rPr>
        <w:t>laws</w:t>
      </w:r>
      <w:r w:rsidRPr="009F58BB">
        <w:rPr>
          <w:rStyle w:val="StyleUnderline"/>
        </w:rPr>
        <w:t xml:space="preserve"> that protect American workers</w:t>
      </w:r>
      <w:r w:rsidRPr="009F58BB">
        <w:rPr>
          <w:sz w:val="16"/>
        </w:rPr>
        <w:t>.</w:t>
      </w:r>
    </w:p>
    <w:p w14:paraId="7E5E806F" w14:textId="77777777" w:rsidR="001D4841" w:rsidRPr="009F58BB" w:rsidRDefault="001D4841" w:rsidP="001D4841">
      <w:pPr>
        <w:rPr>
          <w:sz w:val="16"/>
        </w:rPr>
      </w:pPr>
      <w:r w:rsidRPr="009F58BB">
        <w:rPr>
          <w:sz w:val="16"/>
        </w:rPr>
        <w:t>The Executive Order Functionally Eliminates These Agencies’ Independence</w:t>
      </w:r>
    </w:p>
    <w:p w14:paraId="0A7215A4" w14:textId="77777777" w:rsidR="001D4841" w:rsidRPr="009F58BB" w:rsidRDefault="001D4841" w:rsidP="001D4841">
      <w:pPr>
        <w:rPr>
          <w:sz w:val="16"/>
        </w:rPr>
      </w:pPr>
      <w:r w:rsidRPr="009F58BB">
        <w:rPr>
          <w:sz w:val="16"/>
        </w:rPr>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14:paraId="55B4FD08" w14:textId="77777777" w:rsidR="001D4841" w:rsidRPr="009F58BB" w:rsidRDefault="001D4841" w:rsidP="001D4841">
      <w:pPr>
        <w:rPr>
          <w:sz w:val="16"/>
        </w:rPr>
      </w:pPr>
      <w:r w:rsidRPr="009F58BB">
        <w:rPr>
          <w:sz w:val="16"/>
        </w:rPr>
        <w:t xml:space="preserve">giving the president and the U.S. attorney general the ability to override the agency’s own interpretation of the law it </w:t>
      </w:r>
      <w:proofErr w:type="gramStart"/>
      <w:r w:rsidRPr="009F58BB">
        <w:rPr>
          <w:sz w:val="16"/>
        </w:rPr>
        <w:t>administers;</w:t>
      </w:r>
      <w:proofErr w:type="gramEnd"/>
    </w:p>
    <w:p w14:paraId="1B5C0E8D" w14:textId="77777777" w:rsidR="001D4841" w:rsidRPr="009F58BB" w:rsidRDefault="001D4841" w:rsidP="001D4841">
      <w:pPr>
        <w:rPr>
          <w:sz w:val="16"/>
        </w:rPr>
      </w:pPr>
      <w:r w:rsidRPr="009F58BB">
        <w:rPr>
          <w:sz w:val="16"/>
        </w:rPr>
        <w:t>giving the director of the Office of Management and Budget (OMB) the authority to control expenditure of the agency’s funds, including defunding “particular activities, functions, projects or objects</w:t>
      </w:r>
      <w:proofErr w:type="gramStart"/>
      <w:r w:rsidRPr="009F58BB">
        <w:rPr>
          <w:sz w:val="16"/>
        </w:rPr>
        <w:t>”;</w:t>
      </w:r>
      <w:proofErr w:type="gramEnd"/>
    </w:p>
    <w:p w14:paraId="35A6E741" w14:textId="77777777" w:rsidR="001D4841" w:rsidRPr="009F58BB" w:rsidRDefault="001D4841" w:rsidP="001D4841">
      <w:pPr>
        <w:rPr>
          <w:sz w:val="16"/>
        </w:rPr>
      </w:pPr>
      <w:r w:rsidRPr="009F58BB">
        <w:rPr>
          <w:rStyle w:val="StyleUnderline"/>
          <w:highlight w:val="green"/>
        </w:rPr>
        <w:t>requiring</w:t>
      </w:r>
      <w:r w:rsidRPr="009F58BB">
        <w:rPr>
          <w:rStyle w:val="StyleUnderline"/>
        </w:rPr>
        <w:t xml:space="preserve"> independent </w:t>
      </w:r>
      <w:r w:rsidRPr="009F58BB">
        <w:rPr>
          <w:rStyle w:val="StyleUnderline"/>
          <w:highlight w:val="green"/>
        </w:rPr>
        <w:t>agencies</w:t>
      </w:r>
      <w:r w:rsidRPr="009F58BB">
        <w:rPr>
          <w:rStyle w:val="StyleUnderline"/>
        </w:rPr>
        <w:t xml:space="preserve"> to </w:t>
      </w:r>
      <w:r w:rsidRPr="009F58BB">
        <w:rPr>
          <w:rStyle w:val="StyleUnderline"/>
          <w:highlight w:val="green"/>
        </w:rPr>
        <w:t>submit</w:t>
      </w:r>
      <w:r w:rsidRPr="009F58BB">
        <w:rPr>
          <w:sz w:val="16"/>
          <w:highlight w:val="green"/>
        </w:rPr>
        <w:t xml:space="preserve"> </w:t>
      </w:r>
      <w:r w:rsidRPr="009F58BB">
        <w:rPr>
          <w:rStyle w:val="Emphasis"/>
          <w:highlight w:val="green"/>
        </w:rPr>
        <w:t>any new reg</w:t>
      </w:r>
      <w:r w:rsidRPr="009F58BB">
        <w:rPr>
          <w:rStyle w:val="Emphasis"/>
        </w:rPr>
        <w:t>ulation</w:t>
      </w:r>
      <w:r w:rsidRPr="009F58BB">
        <w:rPr>
          <w:rStyle w:val="Emphasis"/>
          <w:highlight w:val="green"/>
        </w:rPr>
        <w:t>s</w:t>
      </w:r>
      <w:r w:rsidRPr="009F58BB">
        <w:rPr>
          <w:sz w:val="16"/>
        </w:rPr>
        <w:t xml:space="preserve"> </w:t>
      </w:r>
      <w:r w:rsidRPr="009F58BB">
        <w:rPr>
          <w:rStyle w:val="StyleUnderline"/>
        </w:rPr>
        <w:t xml:space="preserve">to OMB </w:t>
      </w:r>
      <w:r w:rsidRPr="009F58BB">
        <w:rPr>
          <w:rStyle w:val="StyleUnderline"/>
          <w:highlight w:val="green"/>
        </w:rPr>
        <w:t>for</w:t>
      </w:r>
      <w:r w:rsidRPr="009F58BB">
        <w:rPr>
          <w:rStyle w:val="StyleUnderline"/>
        </w:rPr>
        <w:t xml:space="preserve"> </w:t>
      </w:r>
      <w:r w:rsidRPr="009F58BB">
        <w:rPr>
          <w:rStyle w:val="Emphasis"/>
        </w:rPr>
        <w:t xml:space="preserve">substantive </w:t>
      </w:r>
      <w:proofErr w:type="gramStart"/>
      <w:r w:rsidRPr="009F58BB">
        <w:rPr>
          <w:rStyle w:val="Emphasis"/>
          <w:highlight w:val="green"/>
        </w:rPr>
        <w:t>review</w:t>
      </w:r>
      <w:r w:rsidRPr="009F58BB">
        <w:rPr>
          <w:sz w:val="16"/>
        </w:rPr>
        <w:t>;</w:t>
      </w:r>
      <w:proofErr w:type="gramEnd"/>
    </w:p>
    <w:p w14:paraId="5F026CA6" w14:textId="77777777" w:rsidR="001D4841" w:rsidRPr="009F58BB" w:rsidRDefault="001D4841" w:rsidP="001D4841">
      <w:pPr>
        <w:rPr>
          <w:sz w:val="16"/>
        </w:rPr>
      </w:pPr>
      <w:r w:rsidRPr="009F58BB">
        <w:rPr>
          <w:sz w:val="16"/>
        </w:rPr>
        <w:t xml:space="preserve">requiring all “agency heads” (including, it would seem, each individual member of bipartisan boards such as the NLRB, whether Republican or Democrat) to employ a “White House Liaison” as a senior staffer in their </w:t>
      </w:r>
      <w:proofErr w:type="gramStart"/>
      <w:r w:rsidRPr="009F58BB">
        <w:rPr>
          <w:sz w:val="16"/>
        </w:rPr>
        <w:t>offices;</w:t>
      </w:r>
      <w:proofErr w:type="gramEnd"/>
    </w:p>
    <w:p w14:paraId="7B0EF371" w14:textId="77777777" w:rsidR="001D4841" w:rsidRPr="009F58BB" w:rsidRDefault="001D4841" w:rsidP="001D4841">
      <w:pPr>
        <w:rPr>
          <w:sz w:val="16"/>
        </w:rPr>
      </w:pPr>
      <w:r w:rsidRPr="009F58BB">
        <w:rPr>
          <w:sz w:val="16"/>
        </w:rPr>
        <w:t>requiring independent agency chairmen to “regularly consult with and coordinate policies and priorities with the directors of OMB, the White House Domestic Policy Council and the White House National Economic Council”; and</w:t>
      </w:r>
    </w:p>
    <w:p w14:paraId="079E3FC6" w14:textId="77777777" w:rsidR="001D4841" w:rsidRPr="009F58BB" w:rsidRDefault="001D4841" w:rsidP="001D4841">
      <w:pPr>
        <w:rPr>
          <w:sz w:val="16"/>
        </w:rPr>
      </w:pPr>
      <w:r w:rsidRPr="009F58BB">
        <w:rPr>
          <w:sz w:val="16"/>
        </w:rPr>
        <w:t>giving the director of the OMB the authority to establish and evaluate the “performance standards and management objectives” for independent agency heads.</w:t>
      </w:r>
    </w:p>
    <w:p w14:paraId="5D013D02" w14:textId="77777777" w:rsidR="001D4841" w:rsidRPr="009F58BB" w:rsidRDefault="001D4841" w:rsidP="001D4841">
      <w:pPr>
        <w:rPr>
          <w:sz w:val="16"/>
        </w:rPr>
      </w:pPr>
      <w:r w:rsidRPr="009F58BB">
        <w:rPr>
          <w:sz w:val="16"/>
        </w:rPr>
        <w:t xml:space="preserve">The scope of the order’s impact on the ability of independent agencies to make policies or regulations is clear on its face: </w:t>
      </w:r>
      <w:r w:rsidRPr="009F58BB">
        <w:rPr>
          <w:rStyle w:val="StyleUnderline"/>
          <w:highlight w:val="green"/>
        </w:rPr>
        <w:t>instead of</w:t>
      </w:r>
      <w:r w:rsidRPr="009F58BB">
        <w:rPr>
          <w:rStyle w:val="StyleUnderline"/>
        </w:rPr>
        <w:t xml:space="preserve"> exercising independent, </w:t>
      </w:r>
      <w:r w:rsidRPr="009F58BB">
        <w:rPr>
          <w:rStyle w:val="StyleUnderline"/>
          <w:highlight w:val="green"/>
        </w:rPr>
        <w:t>expert judgment</w:t>
      </w:r>
      <w:r w:rsidRPr="009F58BB">
        <w:rPr>
          <w:sz w:val="16"/>
        </w:rPr>
        <w:t xml:space="preserve"> (as Congress intended), </w:t>
      </w:r>
      <w:r w:rsidRPr="009F58BB">
        <w:rPr>
          <w:rStyle w:val="StyleUnderline"/>
        </w:rPr>
        <w:t xml:space="preserve">these agencies would </w:t>
      </w:r>
      <w:r w:rsidRPr="009F58BB">
        <w:rPr>
          <w:rStyle w:val="StyleUnderline"/>
          <w:highlight w:val="green"/>
        </w:rPr>
        <w:t xml:space="preserve">now make </w:t>
      </w:r>
      <w:r w:rsidRPr="009F58BB">
        <w:rPr>
          <w:rStyle w:val="Emphasis"/>
          <w:highlight w:val="green"/>
        </w:rPr>
        <w:t>policy on behalf of</w:t>
      </w:r>
      <w:r w:rsidRPr="009F58BB">
        <w:rPr>
          <w:rStyle w:val="Emphasis"/>
        </w:rPr>
        <w:t xml:space="preserve"> the </w:t>
      </w:r>
      <w:r w:rsidRPr="009F58BB">
        <w:rPr>
          <w:rStyle w:val="Emphasis"/>
          <w:highlight w:val="green"/>
        </w:rPr>
        <w:t>White House</w:t>
      </w:r>
      <w:r w:rsidRPr="009F58BB">
        <w:rPr>
          <w:sz w:val="16"/>
        </w:rPr>
        <w:t xml:space="preserv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w:t>
      </w:r>
      <w:r w:rsidRPr="009F58BB">
        <w:rPr>
          <w:rStyle w:val="StyleUnderline"/>
        </w:rPr>
        <w:t>a second order</w:t>
      </w:r>
      <w:r w:rsidRPr="009F58BB">
        <w:rPr>
          <w:sz w:val="16"/>
        </w:rPr>
        <w:t xml:space="preserve">, </w:t>
      </w:r>
      <w:r w:rsidRPr="009F58BB">
        <w:rPr>
          <w:rStyle w:val="StyleUnderline"/>
        </w:rPr>
        <w:t>issued the next day, requir</w:t>
      </w:r>
      <w:r w:rsidRPr="009F58BB">
        <w:rPr>
          <w:sz w:val="16"/>
        </w:rPr>
        <w:t xml:space="preserve">ing </w:t>
      </w:r>
      <w:r w:rsidRPr="009F58BB">
        <w:rPr>
          <w:rStyle w:val="StyleUnderline"/>
        </w:rPr>
        <w:t>all federal agencies</w:t>
      </w:r>
      <w:r w:rsidRPr="009F58BB">
        <w:rPr>
          <w:sz w:val="16"/>
        </w:rPr>
        <w:t>—</w:t>
      </w:r>
      <w:r w:rsidRPr="009F58BB">
        <w:rPr>
          <w:rStyle w:val="StyleUnderline"/>
        </w:rPr>
        <w:t>including independent agencies—to work with their</w:t>
      </w:r>
      <w:r w:rsidRPr="009F58BB">
        <w:rPr>
          <w:sz w:val="16"/>
        </w:rPr>
        <w:t xml:space="preserve"> </w:t>
      </w:r>
      <w:r w:rsidRPr="009F58BB">
        <w:rPr>
          <w:rStyle w:val="StyleUnderline"/>
        </w:rPr>
        <w:t xml:space="preserve">“DOGE team leads” and OMB and identify for possible elimination </w:t>
      </w:r>
      <w:r w:rsidRPr="009F58BB">
        <w:rPr>
          <w:rStyle w:val="Emphasis"/>
        </w:rPr>
        <w:t>all existing agency regulations</w:t>
      </w:r>
      <w:r w:rsidRPr="009F58BB">
        <w:rPr>
          <w:rStyle w:val="StyleUnderline"/>
        </w:rPr>
        <w:t xml:space="preserve"> that are not, in the view of these external actors, based on the “best reading” of the underlying law</w:t>
      </w:r>
      <w:r w:rsidRPr="009F58BB">
        <w:rPr>
          <w:sz w:val="16"/>
        </w:rPr>
        <w:t xml:space="preserve">. Independent agencies have not historically been subject to such a highly politicized regulatory review process, because they have, up until now, been treated as </w:t>
      </w:r>
      <w:proofErr w:type="gramStart"/>
      <w:r w:rsidRPr="009F58BB">
        <w:rPr>
          <w:sz w:val="16"/>
        </w:rPr>
        <w:t>actually independent</w:t>
      </w:r>
      <w:proofErr w:type="gramEnd"/>
      <w:r w:rsidRPr="009F58BB">
        <w:rPr>
          <w:sz w:val="16"/>
        </w:rPr>
        <w:t>.</w:t>
      </w:r>
    </w:p>
    <w:p w14:paraId="138E6AC5" w14:textId="77777777" w:rsidR="001D4841" w:rsidRPr="009F58BB" w:rsidRDefault="001D4841" w:rsidP="001D4841">
      <w:pPr>
        <w:rPr>
          <w:rStyle w:val="StyleUnderline"/>
        </w:rPr>
      </w:pPr>
    </w:p>
    <w:p w14:paraId="59A2B067" w14:textId="77777777" w:rsidR="001D4841" w:rsidRPr="009F58BB" w:rsidRDefault="001D4841" w:rsidP="001D4841">
      <w:pPr>
        <w:pStyle w:val="Heading3"/>
      </w:pPr>
      <w:r w:rsidRPr="009F58BB">
        <w:t>1NC---SB---Firm Performance</w:t>
      </w:r>
    </w:p>
    <w:p w14:paraId="51563908" w14:textId="77777777" w:rsidR="001D4841" w:rsidRPr="009F58BB" w:rsidRDefault="001D4841" w:rsidP="001D4841">
      <w:pPr>
        <w:pStyle w:val="Heading4"/>
        <w:rPr>
          <w:u w:val="single"/>
        </w:rPr>
      </w:pPr>
      <w:r w:rsidRPr="009F58BB">
        <w:t xml:space="preserve">SB causes </w:t>
      </w:r>
      <w:r w:rsidRPr="009F58BB">
        <w:rPr>
          <w:u w:val="single"/>
        </w:rPr>
        <w:t>wage stagnation</w:t>
      </w:r>
      <w:r w:rsidRPr="009F58BB">
        <w:t xml:space="preserve">, </w:t>
      </w:r>
      <w:r w:rsidRPr="009F58BB">
        <w:rPr>
          <w:u w:val="single"/>
        </w:rPr>
        <w:t>hurts small businesses</w:t>
      </w:r>
      <w:r w:rsidRPr="009F58BB">
        <w:t xml:space="preserve">, and </w:t>
      </w:r>
      <w:r w:rsidRPr="009F58BB">
        <w:rPr>
          <w:u w:val="single"/>
        </w:rPr>
        <w:t>increases prices</w:t>
      </w:r>
    </w:p>
    <w:p w14:paraId="73D6CB09" w14:textId="77777777" w:rsidR="001D4841" w:rsidRPr="009F58BB" w:rsidRDefault="001D4841" w:rsidP="001D4841">
      <w:r w:rsidRPr="009F58BB">
        <w:rPr>
          <w:rStyle w:val="Style13ptBold"/>
        </w:rPr>
        <w:t>Vernuccio 21</w:t>
      </w:r>
      <w:r w:rsidRPr="009F58BB">
        <w:t xml:space="preserve"> [Vinnie Vernuccio is Labor Policy Consultant, Senior Fellow at Mackinac Center, Advisor to Virginia Works, Graduate of Ave Maria School of Law, Former Member of US Department of Labor Transition Team, Former Member of Federal Service Impasses Panel, Former Special Assistant to Assistant Secretary for Administration and Management at Department of Labor, March 2021 https://i4aw.org/reports/sectoral-bargaining-one-size-fits-all-collective-bargaining-for-entire-industries/]</w:t>
      </w:r>
    </w:p>
    <w:p w14:paraId="1237FE06" w14:textId="77777777" w:rsidR="001D4841" w:rsidRPr="009F58BB" w:rsidRDefault="001D4841" w:rsidP="001D4841">
      <w:pPr>
        <w:rPr>
          <w:sz w:val="16"/>
        </w:rPr>
      </w:pPr>
      <w:r w:rsidRPr="009F58BB">
        <w:rPr>
          <w:sz w:val="16"/>
        </w:rPr>
        <w:t xml:space="preserve">WHY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w:t>
      </w:r>
      <w:r w:rsidRPr="009F58BB">
        <w:rPr>
          <w:rStyle w:val="StyleUnderline"/>
          <w:highlight w:val="green"/>
        </w:rPr>
        <w:t xml:space="preserve">IS </w:t>
      </w:r>
      <w:r w:rsidRPr="009F58BB">
        <w:rPr>
          <w:rStyle w:val="Emphasis"/>
          <w:highlight w:val="green"/>
        </w:rPr>
        <w:t>BAD</w:t>
      </w:r>
      <w:r w:rsidRPr="009F58BB">
        <w:rPr>
          <w:rStyle w:val="StyleUnderline"/>
          <w:highlight w:val="green"/>
        </w:rPr>
        <w:t xml:space="preserve"> FOR AMERICA</w:t>
      </w:r>
    </w:p>
    <w:p w14:paraId="0918F96F" w14:textId="77777777" w:rsidR="001D4841" w:rsidRPr="009F58BB" w:rsidRDefault="001D4841" w:rsidP="001D4841">
      <w:pPr>
        <w:rPr>
          <w:sz w:val="16"/>
        </w:rPr>
      </w:pPr>
      <w:r w:rsidRPr="009F58BB">
        <w:rPr>
          <w:sz w:val="16"/>
        </w:rPr>
        <w:t xml:space="preserve">American advocates of sectoral bargaining are going to have significant hurdles in their way for the foreseeable future. Sectoral bargaining is implemented differently in different countries. It appears most successful in Germany. </w:t>
      </w:r>
      <w:proofErr w:type="gramStart"/>
      <w:r w:rsidRPr="009F58BB">
        <w:rPr>
          <w:sz w:val="16"/>
        </w:rPr>
        <w:t>However</w:t>
      </w:r>
      <w:proofErr w:type="gramEnd"/>
      <w:r w:rsidRPr="009F58BB">
        <w:rPr>
          <w:sz w:val="16"/>
        </w:rPr>
        <w:t xml:space="preserve"> that version of sectoral bargaining has significant flexibility built into it but can also be used by companies to flatten wages. That, presumably, is a feature that American workers would rather not import.</w:t>
      </w:r>
    </w:p>
    <w:p w14:paraId="1E25D538" w14:textId="77777777" w:rsidR="001D4841" w:rsidRPr="009F58BB" w:rsidRDefault="001D4841" w:rsidP="001D4841">
      <w:pPr>
        <w:rPr>
          <w:sz w:val="16"/>
        </w:rPr>
      </w:pPr>
      <w:r w:rsidRPr="009F58BB">
        <w:rPr>
          <w:sz w:val="16"/>
        </w:rPr>
        <w:t>In America the requirement that companies negotiate in good faith doesn’t compel them to agree to the union’s demands; workers are free to strike if those demands are not met and for the most part these decisions and compromises stay within a company.</w:t>
      </w:r>
    </w:p>
    <w:p w14:paraId="2C717A2B" w14:textId="77777777" w:rsidR="001D4841" w:rsidRPr="009F58BB" w:rsidRDefault="001D4841" w:rsidP="001D4841">
      <w:pPr>
        <w:rPr>
          <w:sz w:val="16"/>
        </w:rPr>
      </w:pPr>
      <w:r w:rsidRPr="009F58BB">
        <w:rPr>
          <w:sz w:val="16"/>
        </w:rPr>
        <w:t xml:space="preserve">More fundamentally, elements of democracy and consent are baked into how Americans think about unions. It’s not an accident that if a worker is represented by a union here, that usually means an election has taken place and that </w:t>
      </w:r>
      <w:proofErr w:type="gramStart"/>
      <w:r w:rsidRPr="009F58BB">
        <w:rPr>
          <w:sz w:val="16"/>
        </w:rPr>
        <w:t>a majority of</w:t>
      </w:r>
      <w:proofErr w:type="gramEnd"/>
      <w:r w:rsidRPr="009F58BB">
        <w:rPr>
          <w:sz w:val="16"/>
        </w:rPr>
        <w:t xml:space="preserve"> workers at some time </w:t>
      </w:r>
      <w:proofErr w:type="gramStart"/>
      <w:r w:rsidRPr="009F58BB">
        <w:rPr>
          <w:sz w:val="16"/>
        </w:rPr>
        <w:t>has</w:t>
      </w:r>
      <w:proofErr w:type="gramEnd"/>
      <w:r w:rsidRPr="009F58BB">
        <w:rPr>
          <w:sz w:val="16"/>
        </w:rPr>
        <w:t xml:space="preserve"> invited the union to represent them. In many cases this election has taken place in the distant past; 93 percent of private sector workers were not employed when the union organized their </w:t>
      </w:r>
      <w:proofErr w:type="gramStart"/>
      <w:r w:rsidRPr="009F58BB">
        <w:rPr>
          <w:sz w:val="16"/>
        </w:rPr>
        <w:t>employer</w:t>
      </w:r>
      <w:proofErr w:type="gramEnd"/>
      <w:r w:rsidRPr="009F58BB">
        <w:rPr>
          <w:sz w:val="16"/>
        </w:rPr>
        <w:t xml:space="preserve"> and they simply inherited the union.54</w:t>
      </w:r>
    </w:p>
    <w:p w14:paraId="18689FA3" w14:textId="77777777" w:rsidR="001D4841" w:rsidRPr="009F58BB" w:rsidRDefault="001D4841" w:rsidP="001D4841">
      <w:pPr>
        <w:rPr>
          <w:sz w:val="16"/>
        </w:rPr>
      </w:pPr>
      <w:r w:rsidRPr="009F58BB">
        <w:rPr>
          <w:sz w:val="16"/>
        </w:rPr>
        <w:t>Here are some other problems with sectoral bargaining for Americans:</w:t>
      </w:r>
    </w:p>
    <w:p w14:paraId="00C0E5CB" w14:textId="77777777" w:rsidR="001D4841" w:rsidRPr="009F58BB" w:rsidRDefault="001D4841" w:rsidP="001D4841">
      <w:pPr>
        <w:rPr>
          <w:sz w:val="16"/>
        </w:rPr>
      </w:pPr>
      <w:r w:rsidRPr="009F58BB">
        <w:rPr>
          <w:rStyle w:val="StyleUnderline"/>
        </w:rPr>
        <w:t>Sectoral bargaining</w:t>
      </w:r>
      <w:r w:rsidRPr="009F58BB">
        <w:rPr>
          <w:sz w:val="16"/>
        </w:rPr>
        <w:t xml:space="preserve"> </w:t>
      </w:r>
      <w:r w:rsidRPr="009F58BB">
        <w:rPr>
          <w:rStyle w:val="Emphasis"/>
          <w:highlight w:val="green"/>
        </w:rPr>
        <w:t>harms employees’ ability</w:t>
      </w:r>
      <w:r w:rsidRPr="009F58BB">
        <w:rPr>
          <w:sz w:val="16"/>
          <w:highlight w:val="green"/>
        </w:rPr>
        <w:t xml:space="preserve"> </w:t>
      </w:r>
      <w:r w:rsidRPr="009F58BB">
        <w:rPr>
          <w:rStyle w:val="StyleUnderline"/>
          <w:highlight w:val="green"/>
        </w:rPr>
        <w:t xml:space="preserve">to get </w:t>
      </w:r>
      <w:r w:rsidRPr="009F58BB">
        <w:rPr>
          <w:rStyle w:val="Emphasis"/>
          <w:highlight w:val="green"/>
        </w:rPr>
        <w:t>higher wages</w:t>
      </w:r>
      <w:r w:rsidRPr="009F58BB">
        <w:rPr>
          <w:rStyle w:val="Emphasis"/>
        </w:rPr>
        <w:t>.</w:t>
      </w:r>
      <w:r w:rsidRPr="009F58BB">
        <w:rPr>
          <w:sz w:val="16"/>
        </w:rPr>
        <w:t xml:space="preserve"> </w:t>
      </w:r>
      <w:r w:rsidRPr="009F58BB">
        <w:rPr>
          <w:rStyle w:val="StyleUnderline"/>
          <w:highlight w:val="green"/>
        </w:rPr>
        <w:t>One of the</w:t>
      </w:r>
      <w:r w:rsidRPr="009F58BB">
        <w:rPr>
          <w:rStyle w:val="StyleUnderline"/>
        </w:rPr>
        <w:t xml:space="preserve"> key </w:t>
      </w:r>
      <w:r w:rsidRPr="009F58BB">
        <w:rPr>
          <w:rStyle w:val="StyleUnderline"/>
          <w:highlight w:val="green"/>
        </w:rPr>
        <w:t>selling points</w:t>
      </w:r>
      <w:r w:rsidRPr="009F58BB">
        <w:rPr>
          <w:sz w:val="16"/>
        </w:rPr>
        <w:t xml:space="preserve"> in the House Education and Labor Committee’s “Future of Work” report </w:t>
      </w:r>
      <w:r w:rsidRPr="009F58BB">
        <w:rPr>
          <w:rStyle w:val="StyleUnderline"/>
          <w:highlight w:val="green"/>
        </w:rPr>
        <w:t xml:space="preserve">is that it </w:t>
      </w:r>
      <w:r w:rsidRPr="009F58BB">
        <w:rPr>
          <w:rStyle w:val="Emphasis"/>
          <w:highlight w:val="green"/>
        </w:rPr>
        <w:t>strips wage competition</w:t>
      </w:r>
      <w:r w:rsidRPr="009F58BB">
        <w:rPr>
          <w:rStyle w:val="StyleUnderline"/>
          <w:highlight w:val="green"/>
        </w:rPr>
        <w:t xml:space="preserve"> out</w:t>
      </w:r>
      <w:r w:rsidRPr="009F58BB">
        <w:rPr>
          <w:rStyle w:val="StyleUnderline"/>
        </w:rPr>
        <w:t xml:space="preserve"> of the industry</w:t>
      </w:r>
      <w:r w:rsidRPr="009F58BB">
        <w:rPr>
          <w:sz w:val="16"/>
        </w:rPr>
        <w:t xml:space="preserve">. </w:t>
      </w:r>
      <w:r w:rsidRPr="009F58BB">
        <w:rPr>
          <w:rStyle w:val="StyleUnderline"/>
        </w:rPr>
        <w:t xml:space="preserve">That means </w:t>
      </w:r>
      <w:r w:rsidRPr="009F58BB">
        <w:rPr>
          <w:rStyle w:val="StyleUnderline"/>
          <w:highlight w:val="green"/>
        </w:rPr>
        <w:t>employees cannot get a raise by going from one employer to the other</w:t>
      </w:r>
      <w:r w:rsidRPr="009F58BB">
        <w:rPr>
          <w:sz w:val="16"/>
        </w:rPr>
        <w:t xml:space="preserve">. </w:t>
      </w:r>
      <w:r w:rsidRPr="009F58BB">
        <w:rPr>
          <w:rStyle w:val="StyleUnderline"/>
          <w:highlight w:val="green"/>
        </w:rPr>
        <w:t>It also stops employers</w:t>
      </w:r>
      <w:r w:rsidRPr="009F58BB">
        <w:rPr>
          <w:rStyle w:val="StyleUnderline"/>
        </w:rPr>
        <w:t xml:space="preserve"> from trying to </w:t>
      </w:r>
      <w:r w:rsidRPr="009F58BB">
        <w:rPr>
          <w:rStyle w:val="StyleUnderline"/>
          <w:highlight w:val="green"/>
        </w:rPr>
        <w:t>attract</w:t>
      </w:r>
      <w:r w:rsidRPr="009F58BB">
        <w:rPr>
          <w:rStyle w:val="StyleUnderline"/>
        </w:rPr>
        <w:t xml:space="preserve"> top </w:t>
      </w:r>
      <w:r w:rsidRPr="009F58BB">
        <w:rPr>
          <w:rStyle w:val="StyleUnderline"/>
          <w:highlight w:val="green"/>
        </w:rPr>
        <w:t>talent by</w:t>
      </w:r>
      <w:r w:rsidRPr="009F58BB">
        <w:rPr>
          <w:rStyle w:val="StyleUnderline"/>
        </w:rPr>
        <w:t xml:space="preserve"> </w:t>
      </w:r>
      <w:r w:rsidRPr="009F58BB">
        <w:rPr>
          <w:rStyle w:val="StyleUnderline"/>
          <w:highlight w:val="green"/>
        </w:rPr>
        <w:t>outbidding</w:t>
      </w:r>
      <w:r w:rsidRPr="009F58BB">
        <w:rPr>
          <w:rStyle w:val="StyleUnderline"/>
        </w:rPr>
        <w:t xml:space="preserve"> their competition.</w:t>
      </w:r>
      <w:r w:rsidRPr="009F58BB">
        <w:rPr>
          <w:sz w:val="16"/>
        </w:rPr>
        <w:t xml:space="preserve"> </w:t>
      </w:r>
      <w:r w:rsidRPr="009F58BB">
        <w:rPr>
          <w:rStyle w:val="StyleUnderline"/>
        </w:rPr>
        <w:t xml:space="preserve">This would be </w:t>
      </w:r>
      <w:r w:rsidRPr="009F58BB">
        <w:rPr>
          <w:rStyle w:val="StyleUnderline"/>
          <w:highlight w:val="green"/>
        </w:rPr>
        <w:t>a</w:t>
      </w:r>
      <w:r w:rsidRPr="009F58BB">
        <w:rPr>
          <w:sz w:val="16"/>
          <w:highlight w:val="green"/>
        </w:rPr>
        <w:t xml:space="preserve"> </w:t>
      </w:r>
      <w:r w:rsidRPr="009F58BB">
        <w:rPr>
          <w:rStyle w:val="Emphasis"/>
          <w:highlight w:val="green"/>
        </w:rPr>
        <w:t>huge problem</w:t>
      </w:r>
      <w:r w:rsidRPr="009F58BB">
        <w:rPr>
          <w:sz w:val="16"/>
          <w:highlight w:val="green"/>
        </w:rPr>
        <w:t xml:space="preserve"> </w:t>
      </w:r>
      <w:r w:rsidRPr="009F58BB">
        <w:rPr>
          <w:rStyle w:val="StyleUnderline"/>
          <w:highlight w:val="green"/>
        </w:rPr>
        <w:t>as</w:t>
      </w:r>
      <w:r w:rsidRPr="009F58BB">
        <w:rPr>
          <w:rStyle w:val="StyleUnderline"/>
        </w:rPr>
        <w:t xml:space="preserve"> American </w:t>
      </w:r>
      <w:r w:rsidRPr="009F58BB">
        <w:rPr>
          <w:rStyle w:val="StyleUnderline"/>
          <w:highlight w:val="green"/>
        </w:rPr>
        <w:t>employees</w:t>
      </w:r>
      <w:r w:rsidRPr="009F58BB">
        <w:rPr>
          <w:rStyle w:val="StyleUnderline"/>
        </w:rPr>
        <w:t xml:space="preserve"> typically </w:t>
      </w:r>
      <w:r w:rsidRPr="009F58BB">
        <w:rPr>
          <w:rStyle w:val="StyleUnderline"/>
          <w:highlight w:val="green"/>
        </w:rPr>
        <w:t xml:space="preserve">see </w:t>
      </w:r>
      <w:r w:rsidRPr="009F58BB">
        <w:rPr>
          <w:rStyle w:val="Emphasis"/>
          <w:highlight w:val="green"/>
        </w:rPr>
        <w:t xml:space="preserve">larger raises by switching jobs </w:t>
      </w:r>
      <w:r w:rsidRPr="009F58BB">
        <w:rPr>
          <w:rStyle w:val="StyleUnderline"/>
          <w:highlight w:val="green"/>
        </w:rPr>
        <w:t>rather than</w:t>
      </w:r>
      <w:r w:rsidRPr="009F58BB">
        <w:rPr>
          <w:rStyle w:val="StyleUnderline"/>
        </w:rPr>
        <w:t xml:space="preserve"> simply </w:t>
      </w:r>
      <w:r w:rsidRPr="009F58BB">
        <w:rPr>
          <w:rStyle w:val="StyleUnderline"/>
          <w:highlight w:val="green"/>
        </w:rPr>
        <w:t>waiting for</w:t>
      </w:r>
      <w:r w:rsidRPr="009F58BB">
        <w:rPr>
          <w:rStyle w:val="StyleUnderline"/>
        </w:rPr>
        <w:t xml:space="preserve"> a salary </w:t>
      </w:r>
      <w:r w:rsidRPr="009F58BB">
        <w:rPr>
          <w:rStyle w:val="StyleUnderline"/>
          <w:highlight w:val="green"/>
        </w:rPr>
        <w:t>increase at</w:t>
      </w:r>
      <w:r w:rsidRPr="009F58BB">
        <w:rPr>
          <w:rStyle w:val="StyleUnderline"/>
        </w:rPr>
        <w:t xml:space="preserve"> their </w:t>
      </w:r>
      <w:r w:rsidRPr="009F58BB">
        <w:rPr>
          <w:rStyle w:val="StyleUnderline"/>
          <w:highlight w:val="green"/>
        </w:rPr>
        <w:t>current workplace</w:t>
      </w:r>
      <w:r w:rsidRPr="009F58BB">
        <w:rPr>
          <w:sz w:val="16"/>
        </w:rPr>
        <w:t>.55</w:t>
      </w:r>
    </w:p>
    <w:p w14:paraId="033C4B5B" w14:textId="77777777" w:rsidR="001D4841" w:rsidRPr="009F58BB" w:rsidRDefault="001D4841" w:rsidP="001D4841">
      <w:pPr>
        <w:rPr>
          <w:rStyle w:val="StyleUnderline"/>
        </w:rPr>
      </w:pPr>
      <w:r w:rsidRPr="009F58BB">
        <w:rPr>
          <w:rStyle w:val="StyleUnderline"/>
        </w:rPr>
        <w:t>Sectoral bargaining</w:t>
      </w:r>
      <w:r w:rsidRPr="009F58BB">
        <w:t xml:space="preserve"> </w:t>
      </w:r>
      <w:r w:rsidRPr="009F58BB">
        <w:rPr>
          <w:rStyle w:val="Emphasis"/>
          <w:highlight w:val="green"/>
        </w:rPr>
        <w:t>harms small businesses</w:t>
      </w:r>
      <w:r w:rsidRPr="009F58BB">
        <w:t xml:space="preserve">. Most of the proposals being floated say that </w:t>
      </w:r>
      <w:r w:rsidRPr="009F58BB">
        <w:rPr>
          <w:rStyle w:val="StyleUnderline"/>
          <w:highlight w:val="green"/>
        </w:rPr>
        <w:t>market share</w:t>
      </w:r>
      <w:r w:rsidRPr="009F58BB">
        <w:rPr>
          <w:rStyle w:val="StyleUnderline"/>
        </w:rPr>
        <w:t xml:space="preserve"> will </w:t>
      </w:r>
      <w:r w:rsidRPr="009F58BB">
        <w:rPr>
          <w:rStyle w:val="StyleUnderline"/>
          <w:highlight w:val="green"/>
        </w:rPr>
        <w:t>affect how much</w:t>
      </w:r>
      <w:r w:rsidRPr="009F58BB">
        <w:t xml:space="preserve"> </w:t>
      </w:r>
      <w:r w:rsidRPr="009F58BB">
        <w:rPr>
          <w:rStyle w:val="StyleUnderline"/>
        </w:rPr>
        <w:t xml:space="preserve">of a </w:t>
      </w:r>
      <w:proofErr w:type="gramStart"/>
      <w:r w:rsidRPr="009F58BB">
        <w:rPr>
          <w:rStyle w:val="StyleUnderline"/>
          <w:highlight w:val="green"/>
        </w:rPr>
        <w:t>say</w:t>
      </w:r>
      <w:proofErr w:type="gramEnd"/>
      <w:r w:rsidRPr="009F58BB">
        <w:rPr>
          <w:rStyle w:val="StyleUnderline"/>
          <w:highlight w:val="green"/>
        </w:rPr>
        <w:t xml:space="preserve"> a company gets in negotiations</w:t>
      </w:r>
      <w:r w:rsidRPr="009F58BB">
        <w:rPr>
          <w:rStyle w:val="StyleUnderline"/>
        </w:rPr>
        <w:t xml:space="preserve"> with unions</w:t>
      </w:r>
      <w:r w:rsidRPr="009F58BB">
        <w:t xml:space="preserve">. </w:t>
      </w:r>
      <w:r w:rsidRPr="009F58BB">
        <w:rPr>
          <w:rStyle w:val="StyleUnderline"/>
          <w:highlight w:val="green"/>
        </w:rPr>
        <w:t>The</w:t>
      </w:r>
      <w:r w:rsidRPr="009F58BB">
        <w:rPr>
          <w:highlight w:val="green"/>
        </w:rPr>
        <w:t xml:space="preserve"> </w:t>
      </w:r>
      <w:r w:rsidRPr="009F58BB">
        <w:rPr>
          <w:rStyle w:val="Emphasis"/>
          <w:highlight w:val="green"/>
        </w:rPr>
        <w:t>larger players</w:t>
      </w:r>
      <w:r w:rsidRPr="009F58BB">
        <w:t xml:space="preserve"> </w:t>
      </w:r>
      <w:r w:rsidRPr="009F58BB">
        <w:rPr>
          <w:rStyle w:val="StyleUnderline"/>
        </w:rPr>
        <w:t xml:space="preserve">will thus </w:t>
      </w:r>
      <w:r w:rsidRPr="009F58BB">
        <w:rPr>
          <w:rStyle w:val="StyleUnderline"/>
          <w:highlight w:val="green"/>
        </w:rPr>
        <w:t xml:space="preserve">have </w:t>
      </w:r>
      <w:r w:rsidRPr="009F58BB">
        <w:rPr>
          <w:rStyle w:val="Emphasis"/>
          <w:highlight w:val="green"/>
        </w:rPr>
        <w:t>much more say</w:t>
      </w:r>
      <w:r w:rsidRPr="009F58BB">
        <w:rPr>
          <w:rStyle w:val="StyleUnderline"/>
        </w:rPr>
        <w:t xml:space="preserve"> in those negotiations by design</w:t>
      </w:r>
      <w:r w:rsidRPr="009F58BB">
        <w:t xml:space="preserve">. </w:t>
      </w:r>
      <w:r w:rsidRPr="009F58BB">
        <w:rPr>
          <w:rStyle w:val="StyleUnderline"/>
        </w:rPr>
        <w:t xml:space="preserve">Many of the academic </w:t>
      </w:r>
      <w:r w:rsidRPr="009F58BB">
        <w:rPr>
          <w:rStyle w:val="StyleUnderline"/>
          <w:highlight w:val="green"/>
        </w:rPr>
        <w:t>plans call for</w:t>
      </w:r>
      <w:r w:rsidRPr="009F58BB">
        <w:rPr>
          <w:rStyle w:val="StyleUnderline"/>
        </w:rPr>
        <w:t xml:space="preserve"> businesses negotiating with sectoral unions to have a </w:t>
      </w:r>
      <w:r w:rsidRPr="009F58BB">
        <w:rPr>
          <w:rStyle w:val="StyleUnderline"/>
          <w:highlight w:val="green"/>
        </w:rPr>
        <w:t>percentage</w:t>
      </w:r>
      <w:r w:rsidRPr="009F58BB">
        <w:rPr>
          <w:rStyle w:val="StyleUnderline"/>
        </w:rPr>
        <w:t xml:space="preserve"> say </w:t>
      </w:r>
      <w:r w:rsidRPr="009F58BB">
        <w:rPr>
          <w:rStyle w:val="StyleUnderline"/>
          <w:highlight w:val="green"/>
        </w:rPr>
        <w:t>determined</w:t>
      </w:r>
      <w:r w:rsidRPr="009F58BB">
        <w:rPr>
          <w:rStyle w:val="StyleUnderline"/>
        </w:rPr>
        <w:t xml:space="preserve"> </w:t>
      </w:r>
      <w:r w:rsidRPr="009F58BB">
        <w:rPr>
          <w:rStyle w:val="StyleUnderline"/>
          <w:highlight w:val="green"/>
        </w:rPr>
        <w:t>by how many workers</w:t>
      </w:r>
      <w:r w:rsidRPr="009F58BB">
        <w:rPr>
          <w:rStyle w:val="StyleUnderline"/>
        </w:rPr>
        <w:t xml:space="preserve"> they represent. This means that </w:t>
      </w:r>
      <w:r w:rsidRPr="009F58BB">
        <w:rPr>
          <w:rStyle w:val="StyleUnderline"/>
          <w:highlight w:val="green"/>
        </w:rPr>
        <w:t xml:space="preserve">small business interests will be </w:t>
      </w:r>
      <w:r w:rsidRPr="009F58BB">
        <w:rPr>
          <w:rStyle w:val="Emphasis"/>
          <w:highlight w:val="green"/>
        </w:rPr>
        <w:t>subordinate</w:t>
      </w:r>
      <w:r w:rsidRPr="009F58BB">
        <w:rPr>
          <w:rStyle w:val="Emphasis"/>
        </w:rPr>
        <w:t xml:space="preserve"> to larger </w:t>
      </w:r>
      <w:proofErr w:type="gramStart"/>
      <w:r w:rsidRPr="009F58BB">
        <w:rPr>
          <w:rStyle w:val="Emphasis"/>
        </w:rPr>
        <w:t>business</w:t>
      </w:r>
      <w:proofErr w:type="gramEnd"/>
      <w:r w:rsidRPr="009F58BB">
        <w:rPr>
          <w:rStyle w:val="StyleUnderline"/>
        </w:rPr>
        <w:t xml:space="preserve"> with more market share. </w:t>
      </w:r>
    </w:p>
    <w:p w14:paraId="3B2394C9" w14:textId="77777777" w:rsidR="001D4841" w:rsidRPr="009F58BB" w:rsidRDefault="001D4841" w:rsidP="001D4841">
      <w:r w:rsidRPr="009F58BB">
        <w:t xml:space="preserve">Sectoral bargaining takes away choice from workers. Because many of the plans call for unions representing a few thousand workers or 10 percent of an industry, this means that a minority of workers could select representation for everyone else. The United Auto Workers, which has suffered from multiple corruption scandals56 recently, could represent non-union southern autoworkers that have repeatedly said no to </w:t>
      </w:r>
      <w:proofErr w:type="gramStart"/>
      <w:r w:rsidRPr="009F58BB">
        <w:t>the UAW</w:t>
      </w:r>
      <w:proofErr w:type="gramEnd"/>
      <w:r w:rsidRPr="009F58BB">
        <w:t>.57</w:t>
      </w:r>
    </w:p>
    <w:p w14:paraId="5F0FC73B" w14:textId="77777777" w:rsidR="001D4841" w:rsidRPr="009F58BB" w:rsidRDefault="001D4841" w:rsidP="001D4841">
      <w:pPr>
        <w:rPr>
          <w:rStyle w:val="StyleUnderline"/>
        </w:rPr>
      </w:pPr>
      <w:r w:rsidRPr="009F58BB">
        <w:rPr>
          <w:rStyle w:val="StyleUnderline"/>
        </w:rPr>
        <w:t xml:space="preserve">Costs of </w:t>
      </w:r>
      <w:r w:rsidRPr="009F58BB">
        <w:rPr>
          <w:rStyle w:val="StyleUnderline"/>
          <w:highlight w:val="green"/>
        </w:rPr>
        <w:t>less competition</w:t>
      </w:r>
      <w:r w:rsidRPr="009F58BB">
        <w:rPr>
          <w:rStyle w:val="StyleUnderline"/>
        </w:rPr>
        <w:t xml:space="preserve"> will </w:t>
      </w:r>
      <w:r w:rsidRPr="009F58BB">
        <w:rPr>
          <w:rStyle w:val="StyleUnderline"/>
          <w:highlight w:val="green"/>
        </w:rPr>
        <w:t xml:space="preserve">mean </w:t>
      </w:r>
      <w:r w:rsidRPr="009F58BB">
        <w:rPr>
          <w:rStyle w:val="Emphasis"/>
          <w:highlight w:val="green"/>
        </w:rPr>
        <w:t>higher prices for consumers</w:t>
      </w:r>
      <w:r w:rsidRPr="009F58BB">
        <w:t xml:space="preserve">. Harvard Law professors Sharon Block and Benjamin Sachs, in calling for sectoral bargaining, try to circumvent around this fact. “Because firms in a sectoral bargaining system do not—and indeed, generally cannot— secure a competitive advantage by lowering wages, they are forced to compete based on the quality of the products that they produce or the services that they provide,” they write in a “Clean Slate for Worker Power” report.58 </w:t>
      </w:r>
      <w:r w:rsidRPr="009F58BB">
        <w:rPr>
          <w:rStyle w:val="StyleUnderline"/>
        </w:rPr>
        <w:t xml:space="preserve">These </w:t>
      </w:r>
      <w:r w:rsidRPr="009F58BB">
        <w:rPr>
          <w:rStyle w:val="StyleUnderline"/>
          <w:highlight w:val="green"/>
        </w:rPr>
        <w:t>firms</w:t>
      </w:r>
      <w:r w:rsidRPr="009F58BB">
        <w:rPr>
          <w:rStyle w:val="StyleUnderline"/>
        </w:rPr>
        <w:t xml:space="preserve"> compete on product quality or services because </w:t>
      </w:r>
      <w:r w:rsidRPr="009F58BB">
        <w:rPr>
          <w:rStyle w:val="Emphasis"/>
        </w:rPr>
        <w:t xml:space="preserve">they </w:t>
      </w:r>
      <w:r w:rsidRPr="009F58BB">
        <w:rPr>
          <w:rStyle w:val="Emphasis"/>
          <w:highlight w:val="green"/>
        </w:rPr>
        <w:t>can no longer compete on price</w:t>
      </w:r>
      <w:r w:rsidRPr="009F58BB">
        <w:rPr>
          <w:rStyle w:val="StyleUnderline"/>
          <w:highlight w:val="green"/>
        </w:rPr>
        <w:t xml:space="preserve">, and </w:t>
      </w:r>
      <w:r w:rsidRPr="009F58BB">
        <w:rPr>
          <w:rStyle w:val="Emphasis"/>
          <w:highlight w:val="green"/>
        </w:rPr>
        <w:t>consumers</w:t>
      </w:r>
      <w:r w:rsidRPr="009F58BB">
        <w:rPr>
          <w:rStyle w:val="Emphasis"/>
        </w:rPr>
        <w:t xml:space="preserve"> </w:t>
      </w:r>
      <w:r w:rsidRPr="009F58BB">
        <w:rPr>
          <w:rStyle w:val="Emphasis"/>
          <w:highlight w:val="green"/>
        </w:rPr>
        <w:t>pay for that lack of competition</w:t>
      </w:r>
      <w:r w:rsidRPr="009F58BB">
        <w:rPr>
          <w:rStyle w:val="StyleUnderline"/>
        </w:rPr>
        <w:t xml:space="preserve">. </w:t>
      </w:r>
    </w:p>
    <w:p w14:paraId="7B5B1CB7" w14:textId="77777777" w:rsidR="001D4841" w:rsidRPr="009F58BB" w:rsidRDefault="001D4841" w:rsidP="001D4841">
      <w:pPr>
        <w:rPr>
          <w:rStyle w:val="Emphasis"/>
        </w:rPr>
      </w:pPr>
      <w:r w:rsidRPr="009F58BB">
        <w:rPr>
          <w:rStyle w:val="StyleUnderline"/>
        </w:rPr>
        <w:t>Sectoral bargaining</w:t>
      </w:r>
      <w:r w:rsidRPr="009F58BB">
        <w:t xml:space="preserve"> would </w:t>
      </w:r>
      <w:r w:rsidRPr="009F58BB">
        <w:rPr>
          <w:rStyle w:val="StyleUnderline"/>
        </w:rPr>
        <w:t xml:space="preserve">completely </w:t>
      </w:r>
      <w:r w:rsidRPr="009F58BB">
        <w:rPr>
          <w:rStyle w:val="Emphasis"/>
        </w:rPr>
        <w:t>cut against</w:t>
      </w:r>
      <w:r w:rsidRPr="009F58BB">
        <w:t xml:space="preserve"> </w:t>
      </w:r>
      <w:r w:rsidRPr="009F58BB">
        <w:rPr>
          <w:rStyle w:val="StyleUnderline"/>
        </w:rPr>
        <w:t>the</w:t>
      </w:r>
      <w:r w:rsidRPr="009F58BB">
        <w:t xml:space="preserve"> </w:t>
      </w:r>
      <w:r w:rsidRPr="009F58BB">
        <w:rPr>
          <w:rStyle w:val="Emphasis"/>
        </w:rPr>
        <w:t>democratic</w:t>
      </w:r>
      <w:r w:rsidRPr="009F58BB">
        <w:t xml:space="preserve"> grain of </w:t>
      </w:r>
      <w:r w:rsidRPr="009F58BB">
        <w:rPr>
          <w:rStyle w:val="Emphasis"/>
        </w:rPr>
        <w:t>unionization</w:t>
      </w:r>
      <w:r w:rsidRPr="009F58BB">
        <w:t xml:space="preserve"> </w:t>
      </w:r>
      <w:r w:rsidRPr="009F58BB">
        <w:rPr>
          <w:rStyle w:val="StyleUnderline"/>
        </w:rPr>
        <w:t>in America. It would make unions</w:t>
      </w:r>
      <w:r w:rsidRPr="009F58BB">
        <w:t xml:space="preserve"> </w:t>
      </w:r>
      <w:r w:rsidRPr="009F58BB">
        <w:rPr>
          <w:rStyle w:val="StyleUnderline"/>
        </w:rPr>
        <w:t>represent people at companies where the workers have never asked for (or even rejected) unionization and who may not want that representation</w:t>
      </w:r>
      <w:r w:rsidRPr="009F58BB">
        <w:t xml:space="preserve">. </w:t>
      </w:r>
      <w:r w:rsidRPr="009F58BB">
        <w:rPr>
          <w:rStyle w:val="StyleUnderline"/>
          <w:highlight w:val="green"/>
        </w:rPr>
        <w:t>It</w:t>
      </w:r>
      <w:r w:rsidRPr="009F58BB">
        <w:rPr>
          <w:rStyle w:val="StyleUnderline"/>
        </w:rPr>
        <w:t xml:space="preserve"> could </w:t>
      </w:r>
      <w:r w:rsidRPr="009F58BB">
        <w:rPr>
          <w:rStyle w:val="StyleUnderline"/>
          <w:highlight w:val="green"/>
        </w:rPr>
        <w:t>force industry agreements that make</w:t>
      </w:r>
      <w:r w:rsidRPr="009F58BB">
        <w:rPr>
          <w:rStyle w:val="StyleUnderline"/>
        </w:rPr>
        <w:t xml:space="preserve"> the American </w:t>
      </w:r>
      <w:r w:rsidRPr="009F58BB">
        <w:rPr>
          <w:rStyle w:val="Emphasis"/>
          <w:highlight w:val="green"/>
        </w:rPr>
        <w:t>economy less nimble.</w:t>
      </w:r>
    </w:p>
    <w:p w14:paraId="7169831A" w14:textId="77777777" w:rsidR="001D4841" w:rsidRDefault="001D4841" w:rsidP="001D4841"/>
    <w:p w14:paraId="77D76890" w14:textId="77777777" w:rsidR="001D4841" w:rsidRPr="00437BE9" w:rsidRDefault="001D4841" w:rsidP="001D4841"/>
    <w:p w14:paraId="1DD360B7" w14:textId="77777777" w:rsidR="001D4841" w:rsidRDefault="001D4841" w:rsidP="001D4841">
      <w:pPr>
        <w:pStyle w:val="Heading2"/>
      </w:pPr>
      <w:r>
        <w:t>Advantage 3</w:t>
      </w:r>
    </w:p>
    <w:p w14:paraId="5131FE75" w14:textId="77777777" w:rsidR="001D4841" w:rsidRDefault="001D4841" w:rsidP="001D4841">
      <w:pPr>
        <w:pStyle w:val="Heading3"/>
      </w:pPr>
      <w:r>
        <w:t>1NC---AT: Automation---Thesis</w:t>
      </w:r>
    </w:p>
    <w:p w14:paraId="05FBAE44" w14:textId="77777777" w:rsidR="001D4841" w:rsidRPr="009006EC" w:rsidRDefault="001D4841" w:rsidP="001D4841">
      <w:pPr>
        <w:pStyle w:val="Heading4"/>
        <w:rPr>
          <w:u w:val="single"/>
        </w:rPr>
      </w:pPr>
      <w:r>
        <w:t xml:space="preserve">Union strength </w:t>
      </w:r>
      <w:r w:rsidRPr="009006EC">
        <w:rPr>
          <w:u w:val="single"/>
        </w:rPr>
        <w:t>spikes automation</w:t>
      </w:r>
      <w:r>
        <w:t xml:space="preserve"> and </w:t>
      </w:r>
      <w:r>
        <w:rPr>
          <w:u w:val="single"/>
        </w:rPr>
        <w:t>turns worker power</w:t>
      </w:r>
    </w:p>
    <w:p w14:paraId="23591F6D" w14:textId="77777777" w:rsidR="001D4841" w:rsidRPr="00947338" w:rsidRDefault="001D4841" w:rsidP="001D4841">
      <w:r w:rsidRPr="00F46932">
        <w:rPr>
          <w:rStyle w:val="Style13ptBold"/>
        </w:rPr>
        <w:t>Lawless 23</w:t>
      </w:r>
      <w:r>
        <w:t xml:space="preserve"> [Christian Lawless, General Partner at Conversion Capital, formerly Managing Director at Lehman Brothers and Nomura, Ohio Wesleyan degree in Economics 8-12-2023 https://conversioncapital.com/labor-unions-and-automation/]</w:t>
      </w:r>
    </w:p>
    <w:p w14:paraId="2D175F55" w14:textId="77777777" w:rsidR="001D4841" w:rsidRPr="00BE051D" w:rsidRDefault="001D4841" w:rsidP="001D4841">
      <w:pPr>
        <w:rPr>
          <w:sz w:val="16"/>
        </w:rPr>
      </w:pPr>
      <w:r w:rsidRPr="00F46932">
        <w:rPr>
          <w:rStyle w:val="StyleUnderline"/>
        </w:rPr>
        <w:t xml:space="preserve">Labor </w:t>
      </w:r>
      <w:r w:rsidRPr="00EE562D">
        <w:rPr>
          <w:rStyle w:val="StyleUnderline"/>
          <w:highlight w:val="green"/>
        </w:rPr>
        <w:t>unions</w:t>
      </w:r>
      <w:r w:rsidRPr="00F46932">
        <w:rPr>
          <w:rStyle w:val="StyleUnderline"/>
        </w:rPr>
        <w:t xml:space="preserve"> were initially established to protect workers’ rights and ensure fair wages and working </w:t>
      </w:r>
      <w:proofErr w:type="gramStart"/>
      <w:r w:rsidRPr="00F46932">
        <w:rPr>
          <w:rStyle w:val="StyleUnderline"/>
        </w:rPr>
        <w:t>conditions,</w:t>
      </w:r>
      <w:r w:rsidRPr="00BE051D">
        <w:rPr>
          <w:sz w:val="16"/>
        </w:rPr>
        <w:t xml:space="preserve"> </w:t>
      </w:r>
      <w:r w:rsidRPr="00FF777F">
        <w:rPr>
          <w:rStyle w:val="Emphasis"/>
        </w:rPr>
        <w:t>but</w:t>
      </w:r>
      <w:proofErr w:type="gramEnd"/>
      <w:r w:rsidRPr="00BE051D">
        <w:rPr>
          <w:sz w:val="16"/>
        </w:rPr>
        <w:t xml:space="preserve"> </w:t>
      </w:r>
      <w:r w:rsidRPr="009006EC">
        <w:rPr>
          <w:rStyle w:val="StyleUnderline"/>
        </w:rPr>
        <w:t>can</w:t>
      </w:r>
      <w:r w:rsidRPr="00BE051D">
        <w:rPr>
          <w:sz w:val="16"/>
        </w:rPr>
        <w:t xml:space="preserve"> </w:t>
      </w:r>
      <w:r w:rsidRPr="00EE562D">
        <w:rPr>
          <w:rStyle w:val="Emphasis"/>
          <w:highlight w:val="green"/>
        </w:rPr>
        <w:t>inadvertently speed up</w:t>
      </w:r>
      <w:r w:rsidRPr="00BE051D">
        <w:rPr>
          <w:sz w:val="16"/>
        </w:rPr>
        <w:t xml:space="preserve"> </w:t>
      </w:r>
      <w:r w:rsidRPr="00F46932">
        <w:rPr>
          <w:rStyle w:val="StyleUnderline"/>
        </w:rPr>
        <w:t xml:space="preserve">the </w:t>
      </w:r>
      <w:r w:rsidRPr="00EE562D">
        <w:rPr>
          <w:rStyle w:val="StyleUnderline"/>
          <w:highlight w:val="green"/>
        </w:rPr>
        <w:t>adoption of tech</w:t>
      </w:r>
      <w:r w:rsidRPr="00F46932">
        <w:rPr>
          <w:rStyle w:val="StyleUnderline"/>
        </w:rPr>
        <w:t xml:space="preserve">nology and </w:t>
      </w:r>
      <w:r w:rsidRPr="0028015A">
        <w:rPr>
          <w:rStyle w:val="StyleUnderline"/>
        </w:rPr>
        <w:t>innovation in ways that</w:t>
      </w:r>
      <w:r w:rsidRPr="0028015A">
        <w:rPr>
          <w:sz w:val="16"/>
        </w:rPr>
        <w:t xml:space="preserve"> might later </w:t>
      </w:r>
      <w:proofErr w:type="gramStart"/>
      <w:r w:rsidRPr="0028015A">
        <w:rPr>
          <w:rStyle w:val="StyleUnderline"/>
        </w:rPr>
        <w:t>impact</w:t>
      </w:r>
      <w:proofErr w:type="gramEnd"/>
      <w:r w:rsidRPr="0028015A">
        <w:rPr>
          <w:sz w:val="16"/>
        </w:rPr>
        <w:t xml:space="preserve"> the very </w:t>
      </w:r>
      <w:r w:rsidRPr="0028015A">
        <w:rPr>
          <w:rStyle w:val="StyleUnderline"/>
        </w:rPr>
        <w:t>workers they were set up to defend</w:t>
      </w:r>
      <w:r w:rsidRPr="0028015A">
        <w:rPr>
          <w:sz w:val="16"/>
        </w:rPr>
        <w:t>. Throughout history, there are many such examples including:</w:t>
      </w:r>
    </w:p>
    <w:p w14:paraId="74B10556" w14:textId="77777777" w:rsidR="001D4841" w:rsidRPr="00BE051D" w:rsidRDefault="001D4841" w:rsidP="001D4841">
      <w:pPr>
        <w:rPr>
          <w:sz w:val="16"/>
        </w:rPr>
      </w:pPr>
      <w:r w:rsidRPr="00BE051D">
        <w:rPr>
          <w:sz w:val="16"/>
        </w:rPr>
        <w:t xml:space="preserve">1. Dockworkers and Containerization: </w:t>
      </w:r>
      <w:r w:rsidRPr="00F46932">
        <w:rPr>
          <w:rStyle w:val="StyleUnderline"/>
        </w:rPr>
        <w:t>In the 1960s and 1970s, labor unions representing dockworkers</w:t>
      </w:r>
      <w:r w:rsidRPr="00BE051D">
        <w:rPr>
          <w:sz w:val="16"/>
        </w:rPr>
        <w:t xml:space="preserve"> in major ports </w:t>
      </w:r>
      <w:r w:rsidRPr="00F46932">
        <w:rPr>
          <w:rStyle w:val="StyleUnderline"/>
        </w:rPr>
        <w:t>went on</w:t>
      </w:r>
      <w:r w:rsidRPr="00BE051D">
        <w:rPr>
          <w:sz w:val="16"/>
        </w:rPr>
        <w:t xml:space="preserve"> </w:t>
      </w:r>
      <w:r w:rsidRPr="00F46932">
        <w:rPr>
          <w:rStyle w:val="StyleUnderline"/>
        </w:rPr>
        <w:t>strikes to demand better wages</w:t>
      </w:r>
      <w:r w:rsidRPr="00BE051D">
        <w:rPr>
          <w:sz w:val="16"/>
        </w:rPr>
        <w:t xml:space="preserve"> and working conditions. </w:t>
      </w:r>
      <w:r w:rsidRPr="00EE562D">
        <w:rPr>
          <w:rStyle w:val="StyleUnderline"/>
          <w:highlight w:val="green"/>
        </w:rPr>
        <w:t>To</w:t>
      </w:r>
      <w:r w:rsidRPr="00BE051D">
        <w:rPr>
          <w:sz w:val="16"/>
        </w:rPr>
        <w:t xml:space="preserve"> make cargo handling more efficient and to </w:t>
      </w:r>
      <w:r w:rsidRPr="00EE562D">
        <w:rPr>
          <w:rStyle w:val="Emphasis"/>
          <w:highlight w:val="green"/>
        </w:rPr>
        <w:t>reduce dependency on labor</w:t>
      </w:r>
      <w:r w:rsidRPr="002C7936">
        <w:rPr>
          <w:rStyle w:val="Emphasis"/>
        </w:rPr>
        <w:t>,</w:t>
      </w:r>
      <w:r w:rsidRPr="00BE051D">
        <w:rPr>
          <w:sz w:val="16"/>
        </w:rPr>
        <w:t xml:space="preserve"> </w:t>
      </w:r>
      <w:r w:rsidRPr="00F46932">
        <w:rPr>
          <w:rStyle w:val="StyleUnderline"/>
        </w:rPr>
        <w:t xml:space="preserve">the shipping </w:t>
      </w:r>
      <w:r w:rsidRPr="00EE562D">
        <w:rPr>
          <w:rStyle w:val="StyleUnderline"/>
          <w:highlight w:val="green"/>
        </w:rPr>
        <w:t>industry</w:t>
      </w:r>
      <w:r w:rsidRPr="00F46932">
        <w:rPr>
          <w:rStyle w:val="StyleUnderline"/>
        </w:rPr>
        <w:t xml:space="preserve"> </w:t>
      </w:r>
      <w:r w:rsidRPr="00EE562D">
        <w:rPr>
          <w:rStyle w:val="StyleUnderline"/>
          <w:highlight w:val="green"/>
        </w:rPr>
        <w:t>start</w:t>
      </w:r>
      <w:r w:rsidRPr="00F46932">
        <w:rPr>
          <w:rStyle w:val="StyleUnderline"/>
        </w:rPr>
        <w:t xml:space="preserve">ed </w:t>
      </w:r>
      <w:r w:rsidRPr="00EE562D">
        <w:rPr>
          <w:rStyle w:val="StyleUnderline"/>
          <w:highlight w:val="green"/>
        </w:rPr>
        <w:t>adopting</w:t>
      </w:r>
      <w:r w:rsidRPr="00BE051D">
        <w:rPr>
          <w:sz w:val="16"/>
        </w:rPr>
        <w:t xml:space="preserve"> containerization. This </w:t>
      </w:r>
      <w:r w:rsidRPr="0028015A">
        <w:rPr>
          <w:rStyle w:val="StyleUnderline"/>
        </w:rPr>
        <w:t>technology</w:t>
      </w:r>
      <w:r w:rsidRPr="00BE051D">
        <w:rPr>
          <w:sz w:val="16"/>
        </w:rPr>
        <w:t xml:space="preserve"> dramatically </w:t>
      </w:r>
      <w:r w:rsidRPr="00F46932">
        <w:rPr>
          <w:rStyle w:val="StyleUnderline"/>
        </w:rPr>
        <w:t>reduced</w:t>
      </w:r>
      <w:r w:rsidRPr="00BE051D">
        <w:rPr>
          <w:sz w:val="16"/>
        </w:rPr>
        <w:t xml:space="preserve"> the </w:t>
      </w:r>
      <w:r w:rsidRPr="00F46932">
        <w:rPr>
          <w:rStyle w:val="StyleUnderline"/>
        </w:rPr>
        <w:t>need for manual labor</w:t>
      </w:r>
      <w:r w:rsidRPr="00BE051D">
        <w:rPr>
          <w:sz w:val="16"/>
        </w:rPr>
        <w:t xml:space="preserve"> in ports, </w:t>
      </w:r>
      <w:r w:rsidRPr="00EE562D">
        <w:rPr>
          <w:rStyle w:val="StyleUnderline"/>
          <w:highlight w:val="green"/>
        </w:rPr>
        <w:t>leading to</w:t>
      </w:r>
      <w:r w:rsidRPr="00F46932">
        <w:rPr>
          <w:rStyle w:val="StyleUnderline"/>
        </w:rPr>
        <w:t xml:space="preserve"> </w:t>
      </w:r>
      <w:r w:rsidRPr="00EE562D">
        <w:rPr>
          <w:rStyle w:val="Emphasis"/>
          <w:highlight w:val="green"/>
        </w:rPr>
        <w:t>significant job losses</w:t>
      </w:r>
      <w:r w:rsidRPr="00BE051D">
        <w:rPr>
          <w:sz w:val="16"/>
        </w:rPr>
        <w:t xml:space="preserve"> among </w:t>
      </w:r>
      <w:proofErr w:type="gramStart"/>
      <w:r w:rsidRPr="00BE051D">
        <w:rPr>
          <w:sz w:val="16"/>
        </w:rPr>
        <w:t>dockworkers</w:t>
      </w:r>
      <w:proofErr w:type="gramEnd"/>
      <w:r w:rsidRPr="00BE051D">
        <w:rPr>
          <w:sz w:val="16"/>
        </w:rPr>
        <w:t>.</w:t>
      </w:r>
    </w:p>
    <w:p w14:paraId="46269CB1" w14:textId="77777777" w:rsidR="001D4841" w:rsidRPr="00BE051D" w:rsidRDefault="001D4841" w:rsidP="001D4841">
      <w:pPr>
        <w:rPr>
          <w:sz w:val="16"/>
        </w:rPr>
      </w:pPr>
      <w:r w:rsidRPr="00BE051D">
        <w:rPr>
          <w:sz w:val="16"/>
        </w:rPr>
        <w:t>2. Printers and Typesetting Machines: As unions representing printers pushed for better wages and shorter working hours in the 1960s, newspaper companies began to look for cost-effective solutions. The result was the rapid adoption of computerized typesetting systems, which made many traditional printing jobs obsolete.</w:t>
      </w:r>
    </w:p>
    <w:p w14:paraId="5256143B" w14:textId="77777777" w:rsidR="001D4841" w:rsidRPr="00BE051D" w:rsidRDefault="001D4841" w:rsidP="001D4841">
      <w:pPr>
        <w:rPr>
          <w:sz w:val="16"/>
        </w:rPr>
      </w:pPr>
      <w:r w:rsidRPr="00BE051D">
        <w:rPr>
          <w:sz w:val="16"/>
        </w:rPr>
        <w:t xml:space="preserve">3. Automotive Industry and Robotics: </w:t>
      </w:r>
      <w:r w:rsidRPr="00EE562D">
        <w:rPr>
          <w:rStyle w:val="StyleUnderline"/>
          <w:highlight w:val="green"/>
        </w:rPr>
        <w:t xml:space="preserve">Strong </w:t>
      </w:r>
      <w:r w:rsidRPr="009006EC">
        <w:rPr>
          <w:rStyle w:val="StyleUnderline"/>
        </w:rPr>
        <w:t xml:space="preserve">labor </w:t>
      </w:r>
      <w:r w:rsidRPr="00EE562D">
        <w:rPr>
          <w:rStyle w:val="StyleUnderline"/>
          <w:highlight w:val="green"/>
        </w:rPr>
        <w:t xml:space="preserve">unions </w:t>
      </w:r>
      <w:r w:rsidRPr="009006EC">
        <w:rPr>
          <w:rStyle w:val="StyleUnderline"/>
        </w:rPr>
        <w:t>in</w:t>
      </w:r>
      <w:r w:rsidRPr="009006EC">
        <w:rPr>
          <w:sz w:val="16"/>
        </w:rPr>
        <w:t xml:space="preserve"> the automotive sector, especially in </w:t>
      </w:r>
      <w:r w:rsidRPr="009006EC">
        <w:rPr>
          <w:rStyle w:val="StyleUnderline"/>
        </w:rPr>
        <w:t>the U.S.,</w:t>
      </w:r>
      <w:r w:rsidRPr="00BE051D">
        <w:rPr>
          <w:sz w:val="16"/>
        </w:rPr>
        <w:t xml:space="preserve"> </w:t>
      </w:r>
      <w:r w:rsidRPr="00F46932">
        <w:rPr>
          <w:rStyle w:val="StyleUnderline"/>
        </w:rPr>
        <w:t xml:space="preserve">often </w:t>
      </w:r>
      <w:r w:rsidRPr="00EE562D">
        <w:rPr>
          <w:rStyle w:val="StyleUnderline"/>
          <w:highlight w:val="green"/>
        </w:rPr>
        <w:t>negotiated</w:t>
      </w:r>
      <w:r w:rsidRPr="00F46932">
        <w:rPr>
          <w:rStyle w:val="StyleUnderline"/>
        </w:rPr>
        <w:t xml:space="preserve"> </w:t>
      </w:r>
      <w:r w:rsidRPr="00EE562D">
        <w:rPr>
          <w:rStyle w:val="StyleUnderline"/>
          <w:highlight w:val="green"/>
        </w:rPr>
        <w:t>for</w:t>
      </w:r>
      <w:r w:rsidRPr="00F46932">
        <w:rPr>
          <w:rStyle w:val="StyleUnderline"/>
        </w:rPr>
        <w:t xml:space="preserve"> better </w:t>
      </w:r>
      <w:r w:rsidRPr="00EE562D">
        <w:rPr>
          <w:rStyle w:val="StyleUnderline"/>
          <w:highlight w:val="green"/>
        </w:rPr>
        <w:t>pay</w:t>
      </w:r>
      <w:r w:rsidRPr="00F46932">
        <w:rPr>
          <w:rStyle w:val="StyleUnderline"/>
        </w:rPr>
        <w:t xml:space="preserve"> </w:t>
      </w:r>
      <w:r w:rsidRPr="00EE562D">
        <w:rPr>
          <w:rStyle w:val="StyleUnderline"/>
          <w:highlight w:val="green"/>
        </w:rPr>
        <w:t>and</w:t>
      </w:r>
      <w:r w:rsidRPr="00F46932">
        <w:rPr>
          <w:rStyle w:val="StyleUnderline"/>
        </w:rPr>
        <w:t xml:space="preserve"> </w:t>
      </w:r>
      <w:r w:rsidRPr="00EE562D">
        <w:rPr>
          <w:rStyle w:val="StyleUnderline"/>
          <w:highlight w:val="green"/>
        </w:rPr>
        <w:t>benefits</w:t>
      </w:r>
      <w:r w:rsidRPr="00BE051D">
        <w:rPr>
          <w:sz w:val="16"/>
        </w:rPr>
        <w:t xml:space="preserve">. </w:t>
      </w:r>
      <w:r w:rsidRPr="00EE562D">
        <w:rPr>
          <w:rStyle w:val="Emphasis"/>
          <w:highlight w:val="green"/>
        </w:rPr>
        <w:t>In response</w:t>
      </w:r>
      <w:r w:rsidRPr="00BE051D">
        <w:rPr>
          <w:sz w:val="16"/>
        </w:rPr>
        <w:t xml:space="preserve">, car </w:t>
      </w:r>
      <w:r w:rsidRPr="00EE562D">
        <w:rPr>
          <w:rStyle w:val="StyleUnderline"/>
          <w:highlight w:val="green"/>
        </w:rPr>
        <w:t>manufacturers</w:t>
      </w:r>
      <w:r w:rsidRPr="00F46932">
        <w:rPr>
          <w:rStyle w:val="StyleUnderline"/>
        </w:rPr>
        <w:t xml:space="preserve"> </w:t>
      </w:r>
      <w:r w:rsidRPr="00EE562D">
        <w:rPr>
          <w:rStyle w:val="StyleUnderline"/>
          <w:highlight w:val="green"/>
        </w:rPr>
        <w:t>started</w:t>
      </w:r>
      <w:r w:rsidRPr="00F46932">
        <w:rPr>
          <w:rStyle w:val="StyleUnderline"/>
        </w:rPr>
        <w:t xml:space="preserve"> </w:t>
      </w:r>
      <w:r w:rsidRPr="00EE562D">
        <w:rPr>
          <w:rStyle w:val="StyleUnderline"/>
          <w:highlight w:val="green"/>
        </w:rPr>
        <w:t>automating</w:t>
      </w:r>
      <w:r w:rsidRPr="00BE051D">
        <w:rPr>
          <w:sz w:val="16"/>
        </w:rPr>
        <w:t xml:space="preserve"> many parts of </w:t>
      </w:r>
      <w:r w:rsidRPr="00F46932">
        <w:rPr>
          <w:rStyle w:val="StyleUnderline"/>
        </w:rPr>
        <w:t>the production process.</w:t>
      </w:r>
      <w:r w:rsidRPr="00BE051D">
        <w:rPr>
          <w:sz w:val="16"/>
        </w:rPr>
        <w:t xml:space="preserve"> The introduction of robots in assembly lines led to higher productivity but also resulted in a reduced need for manual labor.</w:t>
      </w:r>
    </w:p>
    <w:p w14:paraId="4B5304C8" w14:textId="77777777" w:rsidR="001D4841" w:rsidRPr="00BE051D" w:rsidRDefault="001D4841" w:rsidP="001D4841">
      <w:pPr>
        <w:rPr>
          <w:sz w:val="16"/>
        </w:rPr>
      </w:pPr>
      <w:r w:rsidRPr="00BE051D">
        <w:rPr>
          <w:sz w:val="16"/>
        </w:rPr>
        <w:t>4. Mining and Automation: To address safety concerns, reduce labor costs, and increase efficiency, mining companies began to adopt automated machinery. As unions pushed for better safety standards and wages, the motivation for companies to shift towards automation only grew stronger.</w:t>
      </w:r>
    </w:p>
    <w:p w14:paraId="4AEB5555" w14:textId="77777777" w:rsidR="001D4841" w:rsidRPr="00BE051D" w:rsidRDefault="001D4841" w:rsidP="001D4841">
      <w:pPr>
        <w:rPr>
          <w:sz w:val="16"/>
        </w:rPr>
      </w:pPr>
      <w:r w:rsidRPr="00BE051D">
        <w:rPr>
          <w:sz w:val="16"/>
        </w:rPr>
        <w:t>5. Airlines and Ticketing: As unions representing airline booking agents pushed for better conditions, airlines accelerated the adoption of computerized ticketing systems and online platforms, significantly reducing the need for manual ticketing and booking processes.</w:t>
      </w:r>
    </w:p>
    <w:p w14:paraId="41356E34" w14:textId="77777777" w:rsidR="001D4841" w:rsidRPr="00BE051D" w:rsidRDefault="001D4841" w:rsidP="001D4841">
      <w:pPr>
        <w:rPr>
          <w:sz w:val="16"/>
        </w:rPr>
      </w:pPr>
      <w:r w:rsidRPr="00BE051D">
        <w:rPr>
          <w:sz w:val="16"/>
        </w:rPr>
        <w:t>6. Manufacturing and CAD: As manufacturing labor unions in industries like aerospace and automotive pushed for higher wages, it made economic sense for these industries to adopt Computer-Aided Design (CAD) tools. These tools streamlined the design process, reducing the need for draftsmen and other specialized roles.</w:t>
      </w:r>
    </w:p>
    <w:p w14:paraId="39D18FF1" w14:textId="77777777" w:rsidR="001D4841" w:rsidRPr="00BE051D" w:rsidRDefault="001D4841" w:rsidP="001D4841">
      <w:pPr>
        <w:rPr>
          <w:sz w:val="16"/>
        </w:rPr>
      </w:pPr>
      <w:r w:rsidRPr="00BE051D">
        <w:rPr>
          <w:sz w:val="16"/>
        </w:rPr>
        <w:t xml:space="preserve">It’s also hard to forget the events of 1981 when the Professional Air Traffic Controllers Association (PATCO), representing roughly 13,000 members, </w:t>
      </w:r>
      <w:proofErr w:type="gramStart"/>
      <w:r w:rsidRPr="00BE051D">
        <w:rPr>
          <w:sz w:val="16"/>
        </w:rPr>
        <w:t>protested against</w:t>
      </w:r>
      <w:proofErr w:type="gramEnd"/>
      <w:r w:rsidRPr="00BE051D">
        <w:rPr>
          <w:sz w:val="16"/>
        </w:rPr>
        <w:t xml:space="preserve"> what they perceived as unfair wages and extended work hours. Ronald Reagan, who was the President at the time, saw this as a significant labor union challenge. He responded with an ultimatum, stating, “They are in violation of the law, and if they do not report for work within 48 hours, they have forfeited their jobs and will be terminated.” He didn’t stop there; he also imposed a lifetime ban on the Federal Aviation Administration (FAA) rehiring the strikers. On August </w:t>
      </w:r>
      <w:proofErr w:type="gramStart"/>
      <w:r w:rsidRPr="00BE051D">
        <w:rPr>
          <w:sz w:val="16"/>
        </w:rPr>
        <w:t>17</w:t>
      </w:r>
      <w:proofErr w:type="gramEnd"/>
      <w:r w:rsidRPr="00BE051D">
        <w:rPr>
          <w:sz w:val="16"/>
        </w:rPr>
        <w:t xml:space="preserve"> a few weeks later, the FAA started accepting applications for new air-traffic controllers. By October 22, the Federal Labor Relations Authority had decertified PATCO.</w:t>
      </w:r>
    </w:p>
    <w:p w14:paraId="378BDC3B" w14:textId="77777777" w:rsidR="001D4841" w:rsidRPr="00F46932" w:rsidRDefault="001D4841" w:rsidP="001D4841">
      <w:pPr>
        <w:rPr>
          <w:rStyle w:val="StyleUnderline"/>
        </w:rPr>
      </w:pPr>
      <w:r w:rsidRPr="00BE051D">
        <w:rPr>
          <w:sz w:val="16"/>
        </w:rPr>
        <w:t xml:space="preserve">It’s important to note that the relationship between labor unions and technology adoption isn’t purely antagonistic. However, the above </w:t>
      </w:r>
      <w:r w:rsidRPr="00EE562D">
        <w:rPr>
          <w:rStyle w:val="StyleUnderline"/>
          <w:highlight w:val="green"/>
        </w:rPr>
        <w:t>examples</w:t>
      </w:r>
      <w:r w:rsidRPr="00BE051D">
        <w:rPr>
          <w:sz w:val="16"/>
        </w:rPr>
        <w:t xml:space="preserve"> do </w:t>
      </w:r>
      <w:r w:rsidRPr="00EE562D">
        <w:rPr>
          <w:rStyle w:val="StyleUnderline"/>
          <w:highlight w:val="green"/>
        </w:rPr>
        <w:t>illustrate</w:t>
      </w:r>
      <w:r w:rsidRPr="00BE051D">
        <w:rPr>
          <w:sz w:val="16"/>
        </w:rPr>
        <w:t xml:space="preserve"> </w:t>
      </w:r>
      <w:r w:rsidRPr="00F46932">
        <w:rPr>
          <w:rStyle w:val="StyleUnderline"/>
        </w:rPr>
        <w:t xml:space="preserve">that </w:t>
      </w:r>
      <w:r w:rsidRPr="00EE562D">
        <w:rPr>
          <w:rStyle w:val="Emphasis"/>
          <w:highlight w:val="green"/>
        </w:rPr>
        <w:t>pressures from</w:t>
      </w:r>
      <w:r w:rsidRPr="00C967E6">
        <w:rPr>
          <w:rStyle w:val="Emphasis"/>
        </w:rPr>
        <w:t xml:space="preserve"> labor </w:t>
      </w:r>
      <w:r w:rsidRPr="00EE562D">
        <w:rPr>
          <w:rStyle w:val="Emphasis"/>
          <w:highlight w:val="green"/>
        </w:rPr>
        <w:t>unions</w:t>
      </w:r>
      <w:r w:rsidRPr="00BE051D">
        <w:rPr>
          <w:sz w:val="16"/>
        </w:rPr>
        <w:t xml:space="preserve"> can sometimes </w:t>
      </w:r>
      <w:r w:rsidRPr="00EE562D">
        <w:rPr>
          <w:rStyle w:val="StyleUnderline"/>
          <w:highlight w:val="green"/>
        </w:rPr>
        <w:t>serve as</w:t>
      </w:r>
      <w:r w:rsidRPr="00F46932">
        <w:rPr>
          <w:rStyle w:val="StyleUnderline"/>
        </w:rPr>
        <w:t xml:space="preserve"> a </w:t>
      </w:r>
      <w:r w:rsidRPr="00EE562D">
        <w:rPr>
          <w:rStyle w:val="Emphasis"/>
          <w:highlight w:val="green"/>
        </w:rPr>
        <w:t>catalyst</w:t>
      </w:r>
      <w:r w:rsidRPr="00EE562D">
        <w:rPr>
          <w:sz w:val="16"/>
          <w:highlight w:val="green"/>
        </w:rPr>
        <w:t xml:space="preserve"> </w:t>
      </w:r>
      <w:r w:rsidRPr="00EE562D">
        <w:rPr>
          <w:rStyle w:val="StyleUnderline"/>
          <w:highlight w:val="green"/>
        </w:rPr>
        <w:t>for industries</w:t>
      </w:r>
      <w:r w:rsidRPr="00F46932">
        <w:rPr>
          <w:rStyle w:val="StyleUnderline"/>
        </w:rPr>
        <w:t xml:space="preserve"> to look for </w:t>
      </w:r>
      <w:r w:rsidRPr="00EE562D">
        <w:rPr>
          <w:rStyle w:val="StyleUnderline"/>
          <w:highlight w:val="green"/>
        </w:rPr>
        <w:t>tech</w:t>
      </w:r>
      <w:r w:rsidRPr="00F46932">
        <w:rPr>
          <w:rStyle w:val="StyleUnderline"/>
        </w:rPr>
        <w:t xml:space="preserve">nological solutions </w:t>
      </w:r>
      <w:r w:rsidRPr="00EE562D">
        <w:rPr>
          <w:rStyle w:val="StyleUnderline"/>
          <w:highlight w:val="green"/>
        </w:rPr>
        <w:t xml:space="preserve">that </w:t>
      </w:r>
      <w:r w:rsidRPr="00EE562D">
        <w:rPr>
          <w:rStyle w:val="Emphasis"/>
          <w:highlight w:val="green"/>
        </w:rPr>
        <w:t>reduce reliance</w:t>
      </w:r>
      <w:r w:rsidRPr="00EE562D">
        <w:rPr>
          <w:rStyle w:val="StyleUnderline"/>
          <w:highlight w:val="green"/>
        </w:rPr>
        <w:t xml:space="preserve"> on labor</w:t>
      </w:r>
    </w:p>
    <w:p w14:paraId="0B8C8872" w14:textId="77777777" w:rsidR="001D4841" w:rsidRPr="00BE051D" w:rsidRDefault="001D4841" w:rsidP="001D4841">
      <w:pPr>
        <w:rPr>
          <w:sz w:val="16"/>
        </w:rPr>
      </w:pPr>
      <w:r w:rsidRPr="00BE051D">
        <w:rPr>
          <w:sz w:val="16"/>
        </w:rPr>
        <w:t>Labor unions and automation</w:t>
      </w:r>
    </w:p>
    <w:p w14:paraId="295B3C0E" w14:textId="77777777" w:rsidR="001D4841" w:rsidRPr="00BE051D" w:rsidRDefault="001D4841" w:rsidP="001D4841">
      <w:pPr>
        <w:rPr>
          <w:sz w:val="16"/>
        </w:rPr>
      </w:pPr>
      <w:r w:rsidRPr="00BE051D">
        <w:rPr>
          <w:sz w:val="16"/>
        </w:rPr>
        <w:t xml:space="preserve">Labor unions have played a central role in shaping the working conditions and rights of employees in the US, emerging in the mid/late 19th century through labor federations like the National Labor Union, the Knights of Labor, and the American Federation of Labor. Entering the early 20th century, the New Deal era brought significant legislation such as the Wagner Act of 1935 and the Fair Labor Standards Act of 1938, representing a substantial expansion of federal protection for employees, encompassing collective bargaining, fair wages, and more. Throughout the mid-20th century, unions were instrumental in pushing for improved working conditions, with membership peaking in the 1950s when more than one in three workers belonged to a union. However, a dramatic decline followed – membership fell to 16% by </w:t>
      </w:r>
      <w:proofErr w:type="gramStart"/>
      <w:r w:rsidRPr="00BE051D">
        <w:rPr>
          <w:sz w:val="16"/>
        </w:rPr>
        <w:t>1990, and</w:t>
      </w:r>
      <w:proofErr w:type="gramEnd"/>
      <w:r w:rsidRPr="00BE051D">
        <w:rPr>
          <w:sz w:val="16"/>
        </w:rPr>
        <w:t xml:space="preserve"> hit a record low of 10.1% as of last year. But as we have all witnessed, it was the advent of technology breakthroughs (consumer internet, mobile, cloud computing, robotics, AI), in tandem with globalization, the gig economy, and a myriad of other economic factors, beginning in the late 20th and early 21st centuries that created an inflection point for the relationship between unions and automation specifically. Since 2004, each industrial robot that has been installed in the manufacturing sector has displaced an average of 1.6 people. And more generally, unions have had to grapple with representing workers in technology-driven industries, with traditional concepts of employment being challenged by flexible and temporary contracts. And now, </w:t>
      </w:r>
      <w:r w:rsidRPr="00EE562D">
        <w:rPr>
          <w:rStyle w:val="StyleUnderline"/>
          <w:highlight w:val="green"/>
        </w:rPr>
        <w:t>as they fight</w:t>
      </w:r>
      <w:r w:rsidRPr="00F46932">
        <w:rPr>
          <w:rStyle w:val="StyleUnderline"/>
        </w:rPr>
        <w:t xml:space="preserve"> back against</w:t>
      </w:r>
      <w:r w:rsidRPr="00BE051D">
        <w:rPr>
          <w:sz w:val="16"/>
        </w:rPr>
        <w:t xml:space="preserve"> </w:t>
      </w:r>
      <w:r w:rsidRPr="00EE562D">
        <w:rPr>
          <w:rStyle w:val="StyleUnderline"/>
          <w:highlight w:val="green"/>
        </w:rPr>
        <w:t>automation</w:t>
      </w:r>
      <w:r w:rsidRPr="00F46932">
        <w:rPr>
          <w:rStyle w:val="StyleUnderline"/>
        </w:rPr>
        <w:t xml:space="preserve"> in their sectors, </w:t>
      </w:r>
      <w:r w:rsidRPr="00EE562D">
        <w:rPr>
          <w:rStyle w:val="StyleUnderline"/>
          <w:highlight w:val="green"/>
        </w:rPr>
        <w:t>they</w:t>
      </w:r>
      <w:r w:rsidRPr="00F46932">
        <w:rPr>
          <w:rStyle w:val="StyleUnderline"/>
        </w:rPr>
        <w:t xml:space="preserve"> are unfortunately </w:t>
      </w:r>
      <w:r w:rsidRPr="00EE562D">
        <w:rPr>
          <w:rStyle w:val="StyleUnderline"/>
          <w:highlight w:val="green"/>
        </w:rPr>
        <w:t>creat</w:t>
      </w:r>
      <w:r w:rsidRPr="00F46932">
        <w:rPr>
          <w:rStyle w:val="StyleUnderline"/>
        </w:rPr>
        <w:t xml:space="preserve">ing </w:t>
      </w:r>
      <w:r w:rsidRPr="00EE562D">
        <w:rPr>
          <w:rStyle w:val="Emphasis"/>
          <w:highlight w:val="green"/>
        </w:rPr>
        <w:t>more</w:t>
      </w:r>
      <w:r w:rsidRPr="00BE051D">
        <w:rPr>
          <w:sz w:val="16"/>
        </w:rPr>
        <w:t xml:space="preserve"> long-term </w:t>
      </w:r>
      <w:r w:rsidRPr="00EE562D">
        <w:rPr>
          <w:rStyle w:val="Emphasis"/>
          <w:highlight w:val="green"/>
        </w:rPr>
        <w:t>harm than good</w:t>
      </w:r>
      <w:r w:rsidRPr="00EE562D">
        <w:rPr>
          <w:sz w:val="16"/>
          <w:highlight w:val="green"/>
        </w:rPr>
        <w:t xml:space="preserve"> </w:t>
      </w:r>
      <w:r w:rsidRPr="00EE562D">
        <w:rPr>
          <w:rStyle w:val="StyleUnderline"/>
          <w:highlight w:val="green"/>
        </w:rPr>
        <w:t xml:space="preserve">because </w:t>
      </w:r>
      <w:r w:rsidRPr="0028015A">
        <w:rPr>
          <w:rStyle w:val="StyleUnderline"/>
        </w:rPr>
        <w:t xml:space="preserve">their </w:t>
      </w:r>
      <w:r w:rsidRPr="00EE562D">
        <w:rPr>
          <w:rStyle w:val="StyleUnderline"/>
          <w:highlight w:val="green"/>
        </w:rPr>
        <w:t>actions</w:t>
      </w:r>
      <w:r w:rsidRPr="00F46932">
        <w:rPr>
          <w:rStyle w:val="StyleUnderline"/>
        </w:rPr>
        <w:t xml:space="preserve"> (and disruptions to operations</w:t>
      </w:r>
      <w:r w:rsidRPr="00BE051D">
        <w:rPr>
          <w:sz w:val="16"/>
        </w:rPr>
        <w:t xml:space="preserve">) are </w:t>
      </w:r>
      <w:r w:rsidRPr="00EE562D">
        <w:rPr>
          <w:rStyle w:val="Emphasis"/>
          <w:highlight w:val="green"/>
        </w:rPr>
        <w:t>accelerat</w:t>
      </w:r>
      <w:r w:rsidRPr="00BE051D">
        <w:rPr>
          <w:sz w:val="16"/>
        </w:rPr>
        <w:t xml:space="preserve">ing </w:t>
      </w:r>
      <w:r w:rsidRPr="00EE562D">
        <w:rPr>
          <w:rStyle w:val="Emphasis"/>
          <w:highlight w:val="green"/>
        </w:rPr>
        <w:t>efforts</w:t>
      </w:r>
      <w:r w:rsidRPr="00EE562D">
        <w:rPr>
          <w:sz w:val="16"/>
          <w:highlight w:val="green"/>
        </w:rPr>
        <w:t xml:space="preserve"> </w:t>
      </w:r>
      <w:r w:rsidRPr="00EE562D">
        <w:rPr>
          <w:rStyle w:val="StyleUnderline"/>
          <w:highlight w:val="green"/>
        </w:rPr>
        <w:t xml:space="preserve">to </w:t>
      </w:r>
      <w:r w:rsidRPr="009006EC">
        <w:rPr>
          <w:rStyle w:val="StyleUnderline"/>
        </w:rPr>
        <w:t xml:space="preserve">deploy </w:t>
      </w:r>
      <w:r w:rsidRPr="00EE562D">
        <w:rPr>
          <w:rStyle w:val="StyleUnderline"/>
          <w:highlight w:val="green"/>
        </w:rPr>
        <w:t>automat</w:t>
      </w:r>
      <w:r w:rsidRPr="009006EC">
        <w:rPr>
          <w:rStyle w:val="StyleUnderline"/>
        </w:rPr>
        <w:t>ion</w:t>
      </w:r>
      <w:r w:rsidRPr="00BE051D">
        <w:rPr>
          <w:sz w:val="16"/>
        </w:rPr>
        <w:t xml:space="preserve">. We are </w:t>
      </w:r>
      <w:proofErr w:type="gramStart"/>
      <w:r w:rsidRPr="00BE051D">
        <w:rPr>
          <w:sz w:val="16"/>
        </w:rPr>
        <w:t>in the midst of</w:t>
      </w:r>
      <w:proofErr w:type="gramEnd"/>
      <w:r w:rsidRPr="00BE051D">
        <w:rPr>
          <w:sz w:val="16"/>
        </w:rPr>
        <w:t xml:space="preserve"> a perfect storm. High interest rates, inflation, and profound breakthroughs in technology have created strong incentives for companies to displace workers, if they can.</w:t>
      </w:r>
    </w:p>
    <w:p w14:paraId="2C1BB93B" w14:textId="77777777" w:rsidR="001D4841" w:rsidRDefault="001D4841" w:rsidP="001D4841">
      <w:pPr>
        <w:pStyle w:val="Heading4"/>
      </w:pPr>
      <w:r>
        <w:t xml:space="preserve">Economic incentives from increased automation causes </w:t>
      </w:r>
      <w:r w:rsidRPr="009006EC">
        <w:rPr>
          <w:u w:val="single"/>
        </w:rPr>
        <w:t>AGI</w:t>
      </w:r>
      <w:r>
        <w:t xml:space="preserve"> </w:t>
      </w:r>
    </w:p>
    <w:p w14:paraId="3E9DE599" w14:textId="77777777" w:rsidR="001D4841" w:rsidRDefault="001D4841" w:rsidP="001D4841">
      <w:r w:rsidRPr="00E6426A">
        <w:rPr>
          <w:rStyle w:val="Style13ptBold"/>
        </w:rPr>
        <w:t>Sotala and Yampolskiy</w:t>
      </w:r>
      <w:r>
        <w:rPr>
          <w:rStyle w:val="Style13ptBold"/>
        </w:rPr>
        <w:t xml:space="preserve"> </w:t>
      </w:r>
      <w:r w:rsidRPr="00E6426A">
        <w:rPr>
          <w:rStyle w:val="Style13ptBold"/>
        </w:rPr>
        <w:t>14</w:t>
      </w:r>
      <w:r>
        <w:t xml:space="preserve"> [Kaj Sotala and Roman V Yampolskiy, 12-19-2014, Responses to catastrophic AGI risk: a survey, Physica Scripta 90, https://iopscience.iop.org/article/10.1088/0031-8949/90/1/018001/pdf, Sotala is an AI researcher who has worked at UC Berkeley's Machine Intelligence Research Institute, the Center of Long-Term Risk, and the Singularity Institute, Yampolskiy is a computer science professor at the University of Louisville, Accessed: 6-30-2025] //IF</w:t>
      </w:r>
    </w:p>
    <w:p w14:paraId="4A7DFE44" w14:textId="77777777" w:rsidR="001D4841" w:rsidRPr="000F2C10" w:rsidRDefault="001D4841" w:rsidP="001D4841">
      <w:pPr>
        <w:rPr>
          <w:sz w:val="16"/>
        </w:rPr>
      </w:pPr>
      <w:r w:rsidRPr="000F2C10">
        <w:rPr>
          <w:sz w:val="16"/>
        </w:rPr>
        <w:t xml:space="preserve">Labor is becoming automated for reasons of cost, efficiency and quality. </w:t>
      </w:r>
      <w:r w:rsidRPr="00EE562D">
        <w:rPr>
          <w:rStyle w:val="StyleUnderline"/>
          <w:highlight w:val="green"/>
        </w:rPr>
        <w:t xml:space="preserve">Once a machine </w:t>
      </w:r>
      <w:r w:rsidRPr="009006EC">
        <w:rPr>
          <w:rStyle w:val="StyleUnderline"/>
        </w:rPr>
        <w:t>becomes capable of</w:t>
      </w:r>
      <w:r w:rsidRPr="00DF2214">
        <w:rPr>
          <w:rStyle w:val="StyleUnderline"/>
        </w:rPr>
        <w:t xml:space="preserve"> </w:t>
      </w:r>
      <w:r w:rsidRPr="00EE562D">
        <w:rPr>
          <w:rStyle w:val="StyleUnderline"/>
          <w:highlight w:val="green"/>
        </w:rPr>
        <w:t>perform</w:t>
      </w:r>
      <w:r w:rsidRPr="009006EC">
        <w:rPr>
          <w:rStyle w:val="StyleUnderline"/>
        </w:rPr>
        <w:t>ing</w:t>
      </w:r>
      <w:r w:rsidRPr="00EE562D">
        <w:rPr>
          <w:rStyle w:val="StyleUnderline"/>
          <w:highlight w:val="green"/>
        </w:rPr>
        <w:t xml:space="preserve"> a task</w:t>
      </w:r>
      <w:r w:rsidRPr="00DF2214">
        <w:rPr>
          <w:rStyle w:val="StyleUnderline"/>
        </w:rPr>
        <w:t xml:space="preserve"> as well as (or almost as well as) a human, </w:t>
      </w:r>
      <w:r w:rsidRPr="00EE562D">
        <w:rPr>
          <w:rStyle w:val="StyleUnderline"/>
          <w:highlight w:val="green"/>
        </w:rPr>
        <w:t xml:space="preserve">the cost </w:t>
      </w:r>
      <w:r w:rsidRPr="0028015A">
        <w:rPr>
          <w:rStyle w:val="StyleUnderline"/>
        </w:rPr>
        <w:t xml:space="preserve">of </w:t>
      </w:r>
      <w:r w:rsidRPr="009006EC">
        <w:rPr>
          <w:rStyle w:val="StyleUnderline"/>
        </w:rPr>
        <w:t>purchasing</w:t>
      </w:r>
      <w:r w:rsidRPr="00DF2214">
        <w:rPr>
          <w:rStyle w:val="StyleUnderline"/>
        </w:rPr>
        <w:t xml:space="preserve"> and maintaining </w:t>
      </w:r>
      <w:r w:rsidRPr="0028015A">
        <w:rPr>
          <w:rStyle w:val="StyleUnderline"/>
        </w:rPr>
        <w:t>it</w:t>
      </w:r>
      <w:r w:rsidRPr="00DF2214">
        <w:rPr>
          <w:rStyle w:val="StyleUnderline"/>
        </w:rPr>
        <w:t xml:space="preserve"> </w:t>
      </w:r>
      <w:r w:rsidRPr="009006EC">
        <w:rPr>
          <w:rStyle w:val="StyleUnderline"/>
        </w:rPr>
        <w:t xml:space="preserve">may be </w:t>
      </w:r>
      <w:r w:rsidRPr="00EE562D">
        <w:rPr>
          <w:rStyle w:val="StyleUnderline"/>
          <w:highlight w:val="green"/>
        </w:rPr>
        <w:t xml:space="preserve">less than </w:t>
      </w:r>
      <w:r w:rsidRPr="009006EC">
        <w:rPr>
          <w:rStyle w:val="StyleUnderline"/>
        </w:rPr>
        <w:t xml:space="preserve">the cost of </w:t>
      </w:r>
      <w:r w:rsidRPr="00EE562D">
        <w:rPr>
          <w:rStyle w:val="StyleUnderline"/>
          <w:highlight w:val="green"/>
        </w:rPr>
        <w:t>having a</w:t>
      </w:r>
      <w:r w:rsidRPr="00DF2214">
        <w:rPr>
          <w:rStyle w:val="StyleUnderline"/>
        </w:rPr>
        <w:t xml:space="preserve"> salaried </w:t>
      </w:r>
      <w:r w:rsidRPr="00EE562D">
        <w:rPr>
          <w:rStyle w:val="StyleUnderline"/>
          <w:highlight w:val="green"/>
        </w:rPr>
        <w:t>human</w:t>
      </w:r>
      <w:r w:rsidRPr="00DF2214">
        <w:rPr>
          <w:rStyle w:val="StyleUnderline"/>
        </w:rPr>
        <w:t xml:space="preserve"> </w:t>
      </w:r>
      <w:r w:rsidRPr="009006EC">
        <w:rPr>
          <w:rStyle w:val="StyleUnderline"/>
        </w:rPr>
        <w:t>perform the same</w:t>
      </w:r>
      <w:r w:rsidRPr="009006EC">
        <w:rPr>
          <w:sz w:val="16"/>
        </w:rPr>
        <w:t xml:space="preserve"> </w:t>
      </w:r>
      <w:r w:rsidRPr="009006EC">
        <w:rPr>
          <w:rStyle w:val="StyleUnderline"/>
        </w:rPr>
        <w:t>task</w:t>
      </w:r>
      <w:r w:rsidRPr="000F2C10">
        <w:rPr>
          <w:sz w:val="16"/>
        </w:rPr>
        <w:t xml:space="preserve">. In many cases, machines are also capable of doing the same job faster, for longer periods and with fewer errors. In addition to replacing workers entirely, machines may also take over aspects of jobs that were once the sole domain of highly trained professionals, making the job easier to perform by less-skilled employees [298]. </w:t>
      </w:r>
    </w:p>
    <w:p w14:paraId="5E904ED1" w14:textId="77777777" w:rsidR="001D4841" w:rsidRPr="000F2C10" w:rsidRDefault="001D4841" w:rsidP="001D4841">
      <w:pPr>
        <w:rPr>
          <w:sz w:val="16"/>
        </w:rPr>
      </w:pPr>
      <w:r w:rsidRPr="00EE562D">
        <w:rPr>
          <w:rStyle w:val="StyleUnderline"/>
          <w:highlight w:val="green"/>
        </w:rPr>
        <w:t xml:space="preserve">If workers can be </w:t>
      </w:r>
      <w:r w:rsidRPr="00EE562D">
        <w:rPr>
          <w:rStyle w:val="Emphasis"/>
          <w:highlight w:val="green"/>
        </w:rPr>
        <w:t>affordably replaced</w:t>
      </w:r>
      <w:r w:rsidRPr="00EE562D">
        <w:rPr>
          <w:rStyle w:val="StyleUnderline"/>
          <w:highlight w:val="green"/>
        </w:rPr>
        <w:t xml:space="preserve"> by </w:t>
      </w:r>
      <w:r w:rsidRPr="009006EC">
        <w:rPr>
          <w:rStyle w:val="StyleUnderline"/>
        </w:rPr>
        <w:t>developing</w:t>
      </w:r>
      <w:r w:rsidRPr="00DF2214">
        <w:rPr>
          <w:rStyle w:val="StyleUnderline"/>
        </w:rPr>
        <w:t xml:space="preserve"> more sophisticated </w:t>
      </w:r>
      <w:r w:rsidRPr="00EE562D">
        <w:rPr>
          <w:rStyle w:val="StyleUnderline"/>
          <w:highlight w:val="green"/>
        </w:rPr>
        <w:t>AI</w:t>
      </w:r>
      <w:r w:rsidRPr="000F2C10">
        <w:rPr>
          <w:sz w:val="16"/>
        </w:rPr>
        <w:t xml:space="preserve">, </w:t>
      </w:r>
      <w:r w:rsidRPr="00EE562D">
        <w:rPr>
          <w:rStyle w:val="Emphasis"/>
          <w:highlight w:val="green"/>
        </w:rPr>
        <w:t xml:space="preserve">there is </w:t>
      </w:r>
      <w:r w:rsidRPr="00B6594D">
        <w:rPr>
          <w:rStyle w:val="Emphasis"/>
        </w:rPr>
        <w:t xml:space="preserve">a </w:t>
      </w:r>
      <w:r w:rsidRPr="00EE562D">
        <w:rPr>
          <w:rStyle w:val="Emphasis"/>
          <w:highlight w:val="green"/>
        </w:rPr>
        <w:t>strong economic</w:t>
      </w:r>
      <w:r w:rsidRPr="000F2C10">
        <w:rPr>
          <w:sz w:val="16"/>
        </w:rPr>
        <w:t xml:space="preserve"> </w:t>
      </w:r>
      <w:r w:rsidRPr="00EE562D">
        <w:rPr>
          <w:rStyle w:val="Emphasis"/>
          <w:highlight w:val="green"/>
        </w:rPr>
        <w:t>incentive to do so.</w:t>
      </w:r>
      <w:r w:rsidRPr="00DF2214">
        <w:rPr>
          <w:rStyle w:val="Emphasis"/>
        </w:rPr>
        <w:t xml:space="preserve"> </w:t>
      </w:r>
      <w:r w:rsidRPr="00B6594D">
        <w:rPr>
          <w:rStyle w:val="StyleUnderline"/>
        </w:rPr>
        <w:t>This</w:t>
      </w:r>
      <w:r w:rsidRPr="00DA5B93">
        <w:rPr>
          <w:rStyle w:val="StyleUnderline"/>
        </w:rPr>
        <w:t xml:space="preserve"> is already happening with narrow AI, which often requires major modifications or even a complete redesign </w:t>
      </w:r>
      <w:proofErr w:type="gramStart"/>
      <w:r w:rsidRPr="00DA5B93">
        <w:rPr>
          <w:rStyle w:val="StyleUnderline"/>
        </w:rPr>
        <w:t>in order to</w:t>
      </w:r>
      <w:proofErr w:type="gramEnd"/>
      <w:r w:rsidRPr="00DA5B93">
        <w:rPr>
          <w:rStyle w:val="StyleUnderline"/>
        </w:rPr>
        <w:t xml:space="preserve"> be adapted for new tasks</w:t>
      </w:r>
      <w:r w:rsidRPr="009006EC">
        <w:rPr>
          <w:sz w:val="16"/>
        </w:rPr>
        <w:t>. ‘</w:t>
      </w:r>
      <w:r w:rsidRPr="009006EC">
        <w:rPr>
          <w:rStyle w:val="StyleUnderline"/>
        </w:rPr>
        <w:t>A roadmap for US robotics’</w:t>
      </w:r>
      <w:r w:rsidRPr="009006EC">
        <w:rPr>
          <w:sz w:val="16"/>
        </w:rPr>
        <w:t xml:space="preserve"> [154] </w:t>
      </w:r>
      <w:r w:rsidRPr="009006EC">
        <w:rPr>
          <w:rStyle w:val="StyleUnderline"/>
        </w:rPr>
        <w:t>calls for major investments into</w:t>
      </w:r>
      <w:r w:rsidRPr="009006EC">
        <w:rPr>
          <w:sz w:val="16"/>
        </w:rPr>
        <w:t xml:space="preserve"> </w:t>
      </w:r>
      <w:r w:rsidRPr="009006EC">
        <w:rPr>
          <w:rStyle w:val="Emphasis"/>
        </w:rPr>
        <w:t>automation</w:t>
      </w:r>
      <w:r w:rsidRPr="009006EC">
        <w:rPr>
          <w:sz w:val="16"/>
        </w:rPr>
        <w:t xml:space="preserve">, </w:t>
      </w:r>
      <w:r w:rsidRPr="009006EC">
        <w:rPr>
          <w:rStyle w:val="StyleUnderline"/>
        </w:rPr>
        <w:t>citing</w:t>
      </w:r>
      <w:r w:rsidRPr="00DA5B93">
        <w:rPr>
          <w:rStyle w:val="StyleUnderline"/>
        </w:rPr>
        <w:t xml:space="preserve"> the potential for considerable improvements</w:t>
      </w:r>
      <w:r w:rsidRPr="000F2C10">
        <w:rPr>
          <w:sz w:val="16"/>
        </w:rPr>
        <w:t xml:space="preserve"> in the fields of manufacturing, logistics, health care and services. Similarly, </w:t>
      </w:r>
      <w:r w:rsidRPr="00DA5B93">
        <w:rPr>
          <w:rStyle w:val="StyleUnderline"/>
        </w:rPr>
        <w:t xml:space="preserve">the US Air Force Chief Scientistʼs </w:t>
      </w:r>
      <w:r w:rsidRPr="000F2C10">
        <w:rPr>
          <w:sz w:val="16"/>
        </w:rPr>
        <w:t>[78] ‘</w:t>
      </w:r>
      <w:r w:rsidRPr="00DA5B93">
        <w:rPr>
          <w:rStyle w:val="StyleUnderline"/>
        </w:rPr>
        <w:t xml:space="preserve">Technology horizons’ report mentions ‘increased use of autonomy and autonomous systems’ as a key area of research to focus on in the next </w:t>
      </w:r>
      <w:proofErr w:type="gramStart"/>
      <w:r w:rsidRPr="00DA5B93">
        <w:rPr>
          <w:rStyle w:val="StyleUnderline"/>
        </w:rPr>
        <w:t>decade</w:t>
      </w:r>
      <w:r w:rsidRPr="000F2C10">
        <w:rPr>
          <w:sz w:val="16"/>
        </w:rPr>
        <w:t>, and</w:t>
      </w:r>
      <w:proofErr w:type="gramEnd"/>
      <w:r w:rsidRPr="000F2C10">
        <w:rPr>
          <w:sz w:val="16"/>
        </w:rPr>
        <w:t xml:space="preserve"> also notes that reducing the need for manpower provides the greatest potential for cutting costs. In 2000, the US Congress instructed the armed forces to have one third of their deep strike force </w:t>
      </w:r>
      <w:proofErr w:type="gramStart"/>
      <w:r w:rsidRPr="000F2C10">
        <w:rPr>
          <w:sz w:val="16"/>
        </w:rPr>
        <w:t>aircraft be</w:t>
      </w:r>
      <w:proofErr w:type="gramEnd"/>
      <w:r w:rsidRPr="000F2C10">
        <w:rPr>
          <w:sz w:val="16"/>
        </w:rPr>
        <w:t xml:space="preserve"> unmanned by 2010, and one third of their ground combat vehicles be unmanned by 2015 [4]. </w:t>
      </w:r>
    </w:p>
    <w:p w14:paraId="612C9924" w14:textId="77777777" w:rsidR="001D4841" w:rsidRPr="000F2C10" w:rsidRDefault="001D4841" w:rsidP="001D4841">
      <w:pPr>
        <w:rPr>
          <w:rStyle w:val="Emphasis"/>
        </w:rPr>
      </w:pPr>
      <w:r w:rsidRPr="000F2C10">
        <w:rPr>
          <w:sz w:val="16"/>
        </w:rPr>
        <w:t xml:space="preserve">To the extent that an AGI could learn to do many kinds of tasks—or even any kind of task—without needing an extensive re-engineering effort, </w:t>
      </w:r>
      <w:r w:rsidRPr="00DA5B93">
        <w:rPr>
          <w:rStyle w:val="StyleUnderline"/>
        </w:rPr>
        <w:t xml:space="preserve">the </w:t>
      </w:r>
      <w:r w:rsidRPr="00EE562D">
        <w:rPr>
          <w:rStyle w:val="StyleUnderline"/>
          <w:highlight w:val="green"/>
        </w:rPr>
        <w:t xml:space="preserve">AGI </w:t>
      </w:r>
      <w:r w:rsidRPr="009006EC">
        <w:rPr>
          <w:rStyle w:val="StyleUnderline"/>
        </w:rPr>
        <w:t xml:space="preserve">could </w:t>
      </w:r>
      <w:r w:rsidRPr="00EE562D">
        <w:rPr>
          <w:rStyle w:val="StyleUnderline"/>
          <w:highlight w:val="green"/>
        </w:rPr>
        <w:t>make</w:t>
      </w:r>
      <w:r w:rsidRPr="00DA5B93">
        <w:rPr>
          <w:rStyle w:val="StyleUnderline"/>
        </w:rPr>
        <w:t xml:space="preserve"> the </w:t>
      </w:r>
      <w:r w:rsidRPr="00EE562D">
        <w:rPr>
          <w:rStyle w:val="StyleUnderline"/>
          <w:highlight w:val="green"/>
        </w:rPr>
        <w:t xml:space="preserve">replacement </w:t>
      </w:r>
      <w:r w:rsidRPr="009006EC">
        <w:rPr>
          <w:rStyle w:val="StyleUnderline"/>
        </w:rPr>
        <w:t>of humans</w:t>
      </w:r>
      <w:r w:rsidRPr="00DA5B93">
        <w:rPr>
          <w:rStyle w:val="StyleUnderline"/>
        </w:rPr>
        <w:t xml:space="preserve"> by machines much </w:t>
      </w:r>
      <w:r w:rsidRPr="00EE562D">
        <w:rPr>
          <w:rStyle w:val="Emphasis"/>
          <w:highlight w:val="green"/>
        </w:rPr>
        <w:t>cheaper</w:t>
      </w:r>
      <w:r w:rsidRPr="00EE562D">
        <w:rPr>
          <w:rStyle w:val="StyleUnderline"/>
          <w:highlight w:val="green"/>
        </w:rPr>
        <w:t xml:space="preserve"> and </w:t>
      </w:r>
      <w:r w:rsidRPr="00EE562D">
        <w:rPr>
          <w:rStyle w:val="Emphasis"/>
          <w:highlight w:val="green"/>
        </w:rPr>
        <w:t>more</w:t>
      </w:r>
      <w:r w:rsidRPr="00DA5B93">
        <w:rPr>
          <w:rStyle w:val="Emphasis"/>
        </w:rPr>
        <w:t xml:space="preserve"> </w:t>
      </w:r>
      <w:r w:rsidRPr="00EE562D">
        <w:rPr>
          <w:rStyle w:val="Emphasis"/>
          <w:highlight w:val="green"/>
        </w:rPr>
        <w:t>profitable</w:t>
      </w:r>
      <w:r w:rsidRPr="000F2C10">
        <w:rPr>
          <w:sz w:val="16"/>
        </w:rPr>
        <w:t xml:space="preserve">. </w:t>
      </w:r>
      <w:r w:rsidRPr="00EE562D">
        <w:rPr>
          <w:rStyle w:val="Emphasis"/>
          <w:highlight w:val="green"/>
        </w:rPr>
        <w:t>As more tasks become automated</w:t>
      </w:r>
      <w:r w:rsidRPr="00DA5B93">
        <w:rPr>
          <w:rStyle w:val="StyleUnderline"/>
        </w:rPr>
        <w:t>,</w:t>
      </w:r>
      <w:r w:rsidRPr="000F2C10">
        <w:rPr>
          <w:sz w:val="16"/>
        </w:rPr>
        <w:t xml:space="preserve"> </w:t>
      </w:r>
      <w:r w:rsidRPr="00DA5B93">
        <w:rPr>
          <w:rStyle w:val="StyleUnderline"/>
        </w:rPr>
        <w:t xml:space="preserve">the </w:t>
      </w:r>
      <w:r w:rsidRPr="00EE562D">
        <w:rPr>
          <w:rStyle w:val="Emphasis"/>
          <w:highlight w:val="green"/>
        </w:rPr>
        <w:t>bottlenecks</w:t>
      </w:r>
      <w:r w:rsidRPr="00DA5B93">
        <w:rPr>
          <w:rStyle w:val="StyleUnderline"/>
        </w:rPr>
        <w:t xml:space="preserve"> for further automation </w:t>
      </w:r>
      <w:r w:rsidRPr="00EE562D">
        <w:rPr>
          <w:rStyle w:val="Emphasis"/>
          <w:highlight w:val="green"/>
        </w:rPr>
        <w:t>will require</w:t>
      </w:r>
      <w:r w:rsidRPr="000F2C10">
        <w:rPr>
          <w:rStyle w:val="Emphasis"/>
        </w:rPr>
        <w:t xml:space="preserve"> </w:t>
      </w:r>
      <w:r w:rsidRPr="00EE562D">
        <w:rPr>
          <w:rStyle w:val="Emphasis"/>
          <w:highlight w:val="green"/>
        </w:rPr>
        <w:t>adaptability</w:t>
      </w:r>
      <w:r w:rsidRPr="00DA5B93">
        <w:rPr>
          <w:rStyle w:val="StyleUnderline"/>
        </w:rPr>
        <w:t xml:space="preserve"> and flexibility that </w:t>
      </w:r>
      <w:r w:rsidRPr="00EE562D">
        <w:rPr>
          <w:rStyle w:val="StyleUnderline"/>
          <w:highlight w:val="green"/>
        </w:rPr>
        <w:t xml:space="preserve">narrow-AI </w:t>
      </w:r>
      <w:r w:rsidRPr="00DE5796">
        <w:rPr>
          <w:rStyle w:val="StyleUnderline"/>
        </w:rPr>
        <w:t xml:space="preserve">systems </w:t>
      </w:r>
      <w:r w:rsidRPr="00EE562D">
        <w:rPr>
          <w:rStyle w:val="StyleUnderline"/>
          <w:highlight w:val="green"/>
        </w:rPr>
        <w:t>are incapable</w:t>
      </w:r>
      <w:r w:rsidRPr="00DA5B93">
        <w:rPr>
          <w:rStyle w:val="StyleUnderline"/>
        </w:rPr>
        <w:t xml:space="preserve"> </w:t>
      </w:r>
      <w:r w:rsidRPr="00EE562D">
        <w:rPr>
          <w:rStyle w:val="StyleUnderline"/>
          <w:highlight w:val="green"/>
        </w:rPr>
        <w:t>of</w:t>
      </w:r>
      <w:r w:rsidRPr="00DA5B93">
        <w:rPr>
          <w:rStyle w:val="StyleUnderline"/>
        </w:rPr>
        <w:t>.</w:t>
      </w:r>
      <w:r w:rsidRPr="000F2C10">
        <w:rPr>
          <w:sz w:val="16"/>
        </w:rPr>
        <w:t xml:space="preserve"> These will then make up an increasing portion of the economy, </w:t>
      </w:r>
      <w:r w:rsidRPr="000F2C10">
        <w:rPr>
          <w:rStyle w:val="Emphasis"/>
        </w:rPr>
        <w:t xml:space="preserve">further </w:t>
      </w:r>
      <w:r w:rsidRPr="00EE562D">
        <w:rPr>
          <w:rStyle w:val="Emphasis"/>
          <w:highlight w:val="green"/>
        </w:rPr>
        <w:t xml:space="preserve">strengthening </w:t>
      </w:r>
      <w:r w:rsidRPr="00DE5796">
        <w:rPr>
          <w:rStyle w:val="Emphasis"/>
        </w:rPr>
        <w:t xml:space="preserve">the </w:t>
      </w:r>
      <w:r w:rsidRPr="00EE562D">
        <w:rPr>
          <w:rStyle w:val="Emphasis"/>
          <w:highlight w:val="green"/>
        </w:rPr>
        <w:t>incentive to develop AGI</w:t>
      </w:r>
      <w:r w:rsidRPr="000F2C10">
        <w:rPr>
          <w:rStyle w:val="Emphasis"/>
        </w:rPr>
        <w:t xml:space="preserve">. </w:t>
      </w:r>
    </w:p>
    <w:p w14:paraId="06FBE587" w14:textId="77777777" w:rsidR="001D4841" w:rsidRDefault="001D4841" w:rsidP="001D4841">
      <w:pPr>
        <w:rPr>
          <w:sz w:val="16"/>
        </w:rPr>
      </w:pPr>
      <w:r w:rsidRPr="000F2C10">
        <w:rPr>
          <w:sz w:val="16"/>
        </w:rPr>
        <w:t xml:space="preserve">Increasingly sophisticated AI may eventually lead to AGI, possibly within the next several decades [39, 200]. Eventually </w:t>
      </w:r>
      <w:r w:rsidRPr="000F2C10">
        <w:rPr>
          <w:rStyle w:val="StyleUnderline"/>
        </w:rPr>
        <w:t>it will make economic sense to automate all or nearly all jobs</w:t>
      </w:r>
      <w:r w:rsidRPr="000F2C10">
        <w:rPr>
          <w:sz w:val="16"/>
        </w:rPr>
        <w:t xml:space="preserve"> [130, 136, 289]. As AGIs will possess many advantages over humans [200, 253], a </w:t>
      </w:r>
      <w:proofErr w:type="gramStart"/>
      <w:r w:rsidRPr="000F2C10">
        <w:rPr>
          <w:sz w:val="16"/>
        </w:rPr>
        <w:t>greater and greater</w:t>
      </w:r>
      <w:proofErr w:type="gramEnd"/>
      <w:r w:rsidRPr="000F2C10">
        <w:rPr>
          <w:sz w:val="16"/>
        </w:rPr>
        <w:t xml:space="preserve"> proportion of the workforce will consist of intelligent machines.</w:t>
      </w:r>
    </w:p>
    <w:p w14:paraId="08A131A8" w14:textId="77777777" w:rsidR="001D4841" w:rsidRDefault="001D4841" w:rsidP="001D4841">
      <w:pPr>
        <w:pStyle w:val="Heading3"/>
      </w:pPr>
      <w:bookmarkStart w:id="5" w:name="BlockBM5367"/>
      <w:r>
        <w:t xml:space="preserve">1NC---AT: </w:t>
      </w:r>
      <w:proofErr w:type="gramStart"/>
      <w:r>
        <w:t>Populism !</w:t>
      </w:r>
      <w:proofErr w:type="gramEnd"/>
    </w:p>
    <w:bookmarkEnd w:id="5"/>
    <w:p w14:paraId="65489E03" w14:textId="77777777" w:rsidR="001D4841" w:rsidRDefault="001D4841" w:rsidP="001D4841">
      <w:pPr>
        <w:pStyle w:val="Heading1"/>
      </w:pPr>
      <w:r>
        <w:t xml:space="preserve">2NC </w:t>
      </w:r>
    </w:p>
    <w:p w14:paraId="2DE2D46C" w14:textId="77777777" w:rsidR="001D4841" w:rsidRDefault="001D4841" w:rsidP="001D4841"/>
    <w:p w14:paraId="71FC0C52" w14:textId="77777777" w:rsidR="001D4841" w:rsidRDefault="001D4841" w:rsidP="001D4841">
      <w:pPr>
        <w:pStyle w:val="Heading2"/>
      </w:pPr>
      <w:r>
        <w:t xml:space="preserve">States CP </w:t>
      </w:r>
    </w:p>
    <w:p w14:paraId="6D71A4DD" w14:textId="77777777" w:rsidR="001D4841" w:rsidRDefault="001D4841" w:rsidP="001D4841"/>
    <w:p w14:paraId="3BCEB4E3" w14:textId="77777777" w:rsidR="001D4841" w:rsidRDefault="001D4841" w:rsidP="001D4841">
      <w:pPr>
        <w:pStyle w:val="Heading3"/>
      </w:pPr>
      <w:r>
        <w:t xml:space="preserve">Overview </w:t>
      </w:r>
    </w:p>
    <w:p w14:paraId="78C3E390" w14:textId="77777777" w:rsidR="001D4841" w:rsidRPr="00485C95" w:rsidRDefault="001D4841" w:rsidP="001D4841">
      <w:pPr>
        <w:keepNext/>
        <w:keepLines/>
        <w:pageBreakBefore/>
        <w:spacing w:before="40" w:after="0" w:line="256" w:lineRule="auto"/>
        <w:jc w:val="center"/>
        <w:outlineLvl w:val="2"/>
        <w:rPr>
          <w:rFonts w:eastAsia="Times New Roman"/>
          <w:b/>
          <w:sz w:val="32"/>
          <w:szCs w:val="24"/>
          <w:u w:val="single"/>
        </w:rPr>
      </w:pPr>
      <w:r>
        <w:rPr>
          <w:rFonts w:eastAsia="Calibri" w:cstheme="majorBidi"/>
          <w:b/>
          <w:sz w:val="32"/>
          <w:szCs w:val="24"/>
          <w:u w:val="single"/>
        </w:rPr>
        <w:t>2AC 1: ---</w:t>
      </w:r>
      <w:r w:rsidRPr="00436D6F">
        <w:rPr>
          <w:rFonts w:eastAsia="Calibri" w:cstheme="majorBidi"/>
          <w:b/>
          <w:sz w:val="32"/>
          <w:szCs w:val="24"/>
          <w:u w:val="single"/>
        </w:rPr>
        <w:t>Perm</w:t>
      </w:r>
      <w:r>
        <w:rPr>
          <w:rFonts w:eastAsia="Times New Roman"/>
          <w:b/>
          <w:sz w:val="32"/>
          <w:szCs w:val="24"/>
          <w:u w:val="single"/>
        </w:rPr>
        <w:t>---Do Both</w:t>
      </w:r>
    </w:p>
    <w:p w14:paraId="424E5D45" w14:textId="77777777" w:rsidR="001D4841" w:rsidRDefault="001D4841" w:rsidP="001D4841">
      <w:pPr>
        <w:spacing w:line="256" w:lineRule="auto"/>
        <w:rPr>
          <w:rFonts w:eastAsia="Calibri"/>
        </w:rPr>
      </w:pPr>
    </w:p>
    <w:p w14:paraId="535D0212" w14:textId="77777777" w:rsidR="001D4841" w:rsidRDefault="001D4841" w:rsidP="001D4841">
      <w:pPr>
        <w:rPr>
          <w:rStyle w:val="StyleUnderline"/>
        </w:rPr>
      </w:pPr>
    </w:p>
    <w:p w14:paraId="32255CDC" w14:textId="77777777" w:rsidR="001D4841" w:rsidRDefault="001D4841" w:rsidP="001D4841">
      <w:pPr>
        <w:pStyle w:val="Heading4"/>
      </w:pPr>
    </w:p>
    <w:p w14:paraId="5E68221C" w14:textId="77777777" w:rsidR="001D4841" w:rsidRDefault="001D4841" w:rsidP="001D4841">
      <w:pPr>
        <w:pStyle w:val="Heading3"/>
      </w:pPr>
      <w:r>
        <w:t xml:space="preserve">2AC 2: AT: Preemption---Garmon---T/L </w:t>
      </w:r>
    </w:p>
    <w:p w14:paraId="5B446053" w14:textId="77777777" w:rsidR="001D4841" w:rsidRPr="00542604" w:rsidRDefault="001D4841" w:rsidP="001D4841">
      <w:pPr>
        <w:pStyle w:val="Heading4"/>
      </w:pPr>
      <w:r w:rsidRPr="00542604">
        <w:t xml:space="preserve">1. No quorum means </w:t>
      </w:r>
      <w:r w:rsidRPr="001C58F7">
        <w:rPr>
          <w:u w:val="single"/>
        </w:rPr>
        <w:t>no preemption</w:t>
      </w:r>
      <w:r w:rsidRPr="00542604">
        <w:t xml:space="preserve">---recent circuit cases </w:t>
      </w:r>
    </w:p>
    <w:p w14:paraId="69302D96" w14:textId="77777777" w:rsidR="001D4841" w:rsidRPr="002B2407" w:rsidRDefault="001D4841" w:rsidP="001D4841">
      <w:r w:rsidRPr="002B2407">
        <w:rPr>
          <w:rStyle w:val="Style13ptBold"/>
        </w:rPr>
        <w:t>Sachs 25</w:t>
      </w:r>
      <w:r w:rsidRPr="002B2407">
        <w:t xml:space="preserve"> [Benjamin Sachs is the Kestnbaum Professor of Labor and Industry at Harvard Law School. Yale Law School J.D. 6-4-2025 https://onlabor.org/going-garmon-gone-why-states-may-now-be-free-to-redesign-labor-law/]</w:t>
      </w:r>
    </w:p>
    <w:p w14:paraId="7851C0BC" w14:textId="77777777" w:rsidR="001D4841" w:rsidRPr="001D1939" w:rsidRDefault="001D4841" w:rsidP="001D4841">
      <w:pPr>
        <w:rPr>
          <w:sz w:val="16"/>
        </w:rPr>
      </w:pPr>
      <w:r w:rsidRPr="006F2496">
        <w:rPr>
          <w:rStyle w:val="StyleUnderline"/>
        </w:rPr>
        <w:t xml:space="preserve">When </w:t>
      </w:r>
      <w:r w:rsidRPr="001D1939">
        <w:rPr>
          <w:rStyle w:val="StyleUnderline"/>
          <w:highlight w:val="green"/>
        </w:rPr>
        <w:t>President</w:t>
      </w:r>
      <w:r w:rsidRPr="006F2496">
        <w:rPr>
          <w:rStyle w:val="StyleUnderline"/>
        </w:rPr>
        <w:t xml:space="preserve"> Trump removed Gwynne Wilcox from her seat on the National Labor Relations Board, he </w:t>
      </w:r>
      <w:r w:rsidRPr="001D1939">
        <w:rPr>
          <w:rStyle w:val="StyleUnderline"/>
          <w:highlight w:val="green"/>
        </w:rPr>
        <w:t>left</w:t>
      </w:r>
      <w:r w:rsidRPr="006F2496">
        <w:rPr>
          <w:rStyle w:val="StyleUnderline"/>
        </w:rPr>
        <w:t xml:space="preserve"> the </w:t>
      </w:r>
      <w:r w:rsidRPr="001D1939">
        <w:rPr>
          <w:rStyle w:val="StyleUnderline"/>
          <w:highlight w:val="green"/>
        </w:rPr>
        <w:t xml:space="preserve">Board </w:t>
      </w:r>
      <w:r w:rsidRPr="001D1939">
        <w:rPr>
          <w:rStyle w:val="Emphasis"/>
          <w:highlight w:val="green"/>
        </w:rPr>
        <w:t>without</w:t>
      </w:r>
      <w:r w:rsidRPr="006F2496">
        <w:rPr>
          <w:rStyle w:val="Emphasis"/>
        </w:rPr>
        <w:t xml:space="preserve"> a </w:t>
      </w:r>
      <w:r w:rsidRPr="001D1939">
        <w:rPr>
          <w:rStyle w:val="Emphasis"/>
          <w:highlight w:val="green"/>
        </w:rPr>
        <w:t>quorum</w:t>
      </w:r>
      <w:r w:rsidRPr="006F2496">
        <w:rPr>
          <w:rStyle w:val="StyleUnderline"/>
        </w:rPr>
        <w:t>.</w:t>
      </w:r>
      <w:r w:rsidRPr="001D1939">
        <w:rPr>
          <w:sz w:val="16"/>
        </w:rPr>
        <w:t xml:space="preserve"> </w:t>
      </w:r>
      <w:r w:rsidRPr="006F2496">
        <w:rPr>
          <w:rStyle w:val="StyleUnderline"/>
        </w:rPr>
        <w:t>Since that time</w:t>
      </w:r>
      <w:r w:rsidRPr="001D1939">
        <w:rPr>
          <w:rStyle w:val="StyleUnderline"/>
        </w:rPr>
        <w:t xml:space="preserve">, the Board has been </w:t>
      </w:r>
      <w:r w:rsidRPr="001D1939">
        <w:rPr>
          <w:rStyle w:val="Emphasis"/>
        </w:rPr>
        <w:t>legally incapacitated</w:t>
      </w:r>
      <w:r w:rsidRPr="001D1939">
        <w:rPr>
          <w:sz w:val="16"/>
        </w:rPr>
        <w:t xml:space="preserve">: it cannot fulfill its statutory function of adjudicating unfair labor practice cases. At the time of Wilcox’ removal, I argued that </w:t>
      </w:r>
      <w:r w:rsidRPr="001D1939">
        <w:rPr>
          <w:rStyle w:val="StyleUnderline"/>
          <w:highlight w:val="green"/>
        </w:rPr>
        <w:t>by incapacitating the Board</w:t>
      </w:r>
      <w:r w:rsidRPr="006F2496">
        <w:rPr>
          <w:rStyle w:val="StyleUnderline"/>
        </w:rPr>
        <w:t xml:space="preserve"> in this way, </w:t>
      </w:r>
      <w:r w:rsidRPr="001D1939">
        <w:rPr>
          <w:rStyle w:val="StyleUnderline"/>
          <w:highlight w:val="green"/>
        </w:rPr>
        <w:t>Trump</w:t>
      </w:r>
      <w:r w:rsidRPr="001D1939">
        <w:rPr>
          <w:sz w:val="16"/>
        </w:rPr>
        <w:t xml:space="preserve"> may have </w:t>
      </w:r>
      <w:r w:rsidRPr="001D1939">
        <w:rPr>
          <w:rStyle w:val="Emphasis"/>
          <w:highlight w:val="green"/>
        </w:rPr>
        <w:t>suspended Garmon preemption</w:t>
      </w:r>
      <w:r w:rsidRPr="001D1939">
        <w:rPr>
          <w:sz w:val="16"/>
        </w:rPr>
        <w:t xml:space="preserve"> – </w:t>
      </w:r>
      <w:r w:rsidRPr="007721B7">
        <w:rPr>
          <w:rStyle w:val="StyleUnderline"/>
        </w:rPr>
        <w:t>the doctrine that prohibits states and cities from regulating conduct that is either protected or prohibited by federal labor law.</w:t>
      </w:r>
    </w:p>
    <w:p w14:paraId="735BE60D" w14:textId="77777777" w:rsidR="001D4841" w:rsidRPr="00DD5F7C" w:rsidRDefault="001D4841" w:rsidP="001D4841">
      <w:pPr>
        <w:rPr>
          <w:rStyle w:val="Emphasis"/>
        </w:rPr>
      </w:pPr>
      <w:r w:rsidRPr="00D977D0">
        <w:rPr>
          <w:rStyle w:val="StyleUnderline"/>
        </w:rPr>
        <w:t xml:space="preserve">Incapacitating the Board </w:t>
      </w:r>
      <w:r w:rsidRPr="00D977D0">
        <w:rPr>
          <w:rStyle w:val="Emphasis"/>
        </w:rPr>
        <w:t>suspends Garmon preemption</w:t>
      </w:r>
      <w:r w:rsidRPr="001D1939">
        <w:rPr>
          <w:sz w:val="16"/>
        </w:rPr>
        <w:t xml:space="preserve"> </w:t>
      </w:r>
      <w:r w:rsidRPr="001D1939">
        <w:rPr>
          <w:rStyle w:val="StyleUnderline"/>
          <w:highlight w:val="green"/>
        </w:rPr>
        <w:t>because Garmon</w:t>
      </w:r>
      <w:r w:rsidRPr="00D977D0">
        <w:rPr>
          <w:rStyle w:val="StyleUnderline"/>
        </w:rPr>
        <w:t xml:space="preserve"> preemption </w:t>
      </w:r>
      <w:r w:rsidRPr="001D1939">
        <w:rPr>
          <w:rStyle w:val="StyleUnderline"/>
          <w:highlight w:val="green"/>
        </w:rPr>
        <w:t>is</w:t>
      </w:r>
      <w:r w:rsidRPr="00D977D0">
        <w:rPr>
          <w:rStyle w:val="StyleUnderline"/>
        </w:rPr>
        <w:t xml:space="preserve"> all </w:t>
      </w:r>
      <w:r w:rsidRPr="001D1939">
        <w:rPr>
          <w:rStyle w:val="StyleUnderline"/>
          <w:highlight w:val="green"/>
        </w:rPr>
        <w:t>about deference to the</w:t>
      </w:r>
      <w:r w:rsidRPr="00D977D0">
        <w:rPr>
          <w:rStyle w:val="StyleUnderline"/>
        </w:rPr>
        <w:t xml:space="preserve"> administrative </w:t>
      </w:r>
      <w:r w:rsidRPr="001D1939">
        <w:rPr>
          <w:rStyle w:val="StyleUnderline"/>
          <w:highlight w:val="green"/>
        </w:rPr>
        <w:t>capacity of the Board</w:t>
      </w:r>
      <w:r w:rsidRPr="00D977D0">
        <w:rPr>
          <w:rStyle w:val="StyleUnderline"/>
        </w:rPr>
        <w:t>.</w:t>
      </w:r>
      <w:r w:rsidRPr="001D1939">
        <w:rPr>
          <w:sz w:val="16"/>
        </w:rPr>
        <w:t xml:space="preserve"> </w:t>
      </w:r>
      <w:r w:rsidRPr="00D977D0">
        <w:rPr>
          <w:rStyle w:val="StyleUnderline"/>
        </w:rPr>
        <w:t>As the Supreme Court explained in an early case, labor preemption flows from the fact that when Congress passed the federal labor statute it “did not merely lay down a substantive rule of law to be enforced by any tribunal competent to apply law generally to the parties. It went on to confide primary interpretation and application of its rules to a specific and specially constituted tribunal:” the NLRB</w:t>
      </w:r>
      <w:r w:rsidRPr="001D1939">
        <w:rPr>
          <w:sz w:val="16"/>
        </w:rPr>
        <w:t xml:space="preserve">. Or as the Court wrote in Garmon itself, “the unifying consideration of our [labor preemption] decisions has been </w:t>
      </w:r>
      <w:proofErr w:type="gramStart"/>
      <w:r w:rsidRPr="001D1939">
        <w:rPr>
          <w:sz w:val="16"/>
        </w:rPr>
        <w:t>regard</w:t>
      </w:r>
      <w:proofErr w:type="gramEnd"/>
      <w:r w:rsidRPr="001D1939">
        <w:rPr>
          <w:sz w:val="16"/>
        </w:rPr>
        <w:t xml:space="preserve"> to the fact that Congress has entrusted administration of the labor policy for the Nation to a centralized administrative agency.” </w:t>
      </w:r>
      <w:r w:rsidRPr="00DD5F7C">
        <w:rPr>
          <w:rStyle w:val="StyleUnderline"/>
        </w:rPr>
        <w:t xml:space="preserve">Even more to the point, the Court has described Garmon preemption as the “zone protected and reserved for . . . NLRB jurisdiction.” </w:t>
      </w:r>
      <w:r w:rsidRPr="001D1939">
        <w:rPr>
          <w:rStyle w:val="StyleUnderline"/>
          <w:highlight w:val="green"/>
        </w:rPr>
        <w:t>Without a</w:t>
      </w:r>
      <w:r w:rsidRPr="00DD5F7C">
        <w:rPr>
          <w:rStyle w:val="StyleUnderline"/>
        </w:rPr>
        <w:t xml:space="preserve"> functioning </w:t>
      </w:r>
      <w:r w:rsidRPr="001D1939">
        <w:rPr>
          <w:rStyle w:val="StyleUnderline"/>
          <w:highlight w:val="green"/>
        </w:rPr>
        <w:t>Board</w:t>
      </w:r>
      <w:r w:rsidRPr="00DD5F7C">
        <w:rPr>
          <w:rStyle w:val="StyleUnderline"/>
        </w:rPr>
        <w:t xml:space="preserve">, then, the </w:t>
      </w:r>
      <w:r w:rsidRPr="001D1939">
        <w:rPr>
          <w:rStyle w:val="StyleUnderline"/>
          <w:highlight w:val="green"/>
        </w:rPr>
        <w:t>rationale for Garmon</w:t>
      </w:r>
      <w:r w:rsidRPr="00DD5F7C">
        <w:rPr>
          <w:rStyle w:val="StyleUnderline"/>
        </w:rPr>
        <w:t xml:space="preserve"> preemption </w:t>
      </w:r>
      <w:r w:rsidRPr="001D1939">
        <w:rPr>
          <w:rStyle w:val="Emphasis"/>
          <w:highlight w:val="green"/>
        </w:rPr>
        <w:t>simply disappears</w:t>
      </w:r>
      <w:r w:rsidRPr="00DD5F7C">
        <w:rPr>
          <w:rStyle w:val="Emphasis"/>
        </w:rPr>
        <w:t>.</w:t>
      </w:r>
    </w:p>
    <w:p w14:paraId="2795875F" w14:textId="77777777" w:rsidR="001D4841" w:rsidRPr="0027264C" w:rsidRDefault="001D4841" w:rsidP="001D4841">
      <w:pPr>
        <w:rPr>
          <w:rStyle w:val="StyleUnderline"/>
        </w:rPr>
      </w:pPr>
      <w:r w:rsidRPr="0027264C">
        <w:rPr>
          <w:rStyle w:val="StyleUnderline"/>
        </w:rPr>
        <w:t xml:space="preserve">A new </w:t>
      </w:r>
      <w:r w:rsidRPr="001D1939">
        <w:rPr>
          <w:rStyle w:val="StyleUnderline"/>
          <w:highlight w:val="green"/>
        </w:rPr>
        <w:t>decision from the</w:t>
      </w:r>
      <w:r w:rsidRPr="0027264C">
        <w:rPr>
          <w:rStyle w:val="StyleUnderline"/>
        </w:rPr>
        <w:t xml:space="preserve"> U.S. Court of Appeals for the </w:t>
      </w:r>
      <w:r w:rsidRPr="001D1939">
        <w:rPr>
          <w:rStyle w:val="StyleUnderline"/>
          <w:highlight w:val="green"/>
        </w:rPr>
        <w:t>Fourth Circuit</w:t>
      </w:r>
      <w:r w:rsidRPr="0027264C">
        <w:rPr>
          <w:rStyle w:val="StyleUnderline"/>
        </w:rPr>
        <w:t>, published yesterday and authored by Judge Berner, adds significant support for this theory</w:t>
      </w:r>
      <w:r w:rsidRPr="001D1939">
        <w:rPr>
          <w:sz w:val="16"/>
        </w:rPr>
        <w:t xml:space="preserve">. </w:t>
      </w:r>
      <w:r w:rsidRPr="001D1939">
        <w:rPr>
          <w:rStyle w:val="StyleUnderline"/>
        </w:rPr>
        <w:t xml:space="preserve">The decision, in National Association of Immigration Judges v. </w:t>
      </w:r>
      <w:r w:rsidRPr="001D1939">
        <w:rPr>
          <w:rStyle w:val="Emphasis"/>
          <w:highlight w:val="green"/>
        </w:rPr>
        <w:t>Owen</w:t>
      </w:r>
      <w:r w:rsidRPr="001D1939">
        <w:rPr>
          <w:rStyle w:val="StyleUnderline"/>
        </w:rPr>
        <w:t>, does not involve the NLRB nor does it involve preemption, but</w:t>
      </w:r>
      <w:r w:rsidRPr="001D1939">
        <w:rPr>
          <w:sz w:val="16"/>
        </w:rPr>
        <w:t xml:space="preserve"> </w:t>
      </w:r>
      <w:r w:rsidRPr="0027264C">
        <w:rPr>
          <w:rStyle w:val="StyleUnderline"/>
        </w:rPr>
        <w:t xml:space="preserve">the </w:t>
      </w:r>
      <w:r w:rsidRPr="001D1939">
        <w:rPr>
          <w:rStyle w:val="Emphasis"/>
        </w:rPr>
        <w:t>reasoning</w:t>
      </w:r>
      <w:r w:rsidRPr="0027264C">
        <w:rPr>
          <w:rStyle w:val="StyleUnderline"/>
        </w:rPr>
        <w:t xml:space="preserve"> in the case </w:t>
      </w:r>
      <w:r w:rsidRPr="001D1939">
        <w:rPr>
          <w:rStyle w:val="StyleUnderline"/>
          <w:highlight w:val="green"/>
        </w:rPr>
        <w:t xml:space="preserve">is </w:t>
      </w:r>
      <w:r w:rsidRPr="001D1939">
        <w:rPr>
          <w:rStyle w:val="Emphasis"/>
          <w:highlight w:val="green"/>
        </w:rPr>
        <w:t>precisely analogous</w:t>
      </w:r>
      <w:r w:rsidRPr="0027264C">
        <w:rPr>
          <w:rStyle w:val="StyleUnderline"/>
        </w:rPr>
        <w:t xml:space="preserve"> to the argument about Garmon.</w:t>
      </w:r>
    </w:p>
    <w:p w14:paraId="2E770AB9" w14:textId="77777777" w:rsidR="001D4841" w:rsidRPr="001D1939" w:rsidRDefault="001D4841" w:rsidP="001D4841">
      <w:pPr>
        <w:rPr>
          <w:sz w:val="16"/>
        </w:rPr>
      </w:pPr>
      <w:r w:rsidRPr="001D1939">
        <w:rPr>
          <w:sz w:val="16"/>
        </w:rPr>
        <w:t>Owen involves the question of whether the Civil Service Reform Act (CSRA) – which creates a “uniform scheme for administrative and judicial review of covered federal employee personnel actions” – deprives district courts of jurisdiction to hear claims by federal employees challenging adverse employment actions. As the court of appeals explains, the long-established and clear answer to this question had been, until recently, a simple “yes.” With the CSRA, Congress established an administrative agency – the Merit Systems Protections Board (MSPB) – and gave it authority to adjudicate federal employees’ employment claims. The CSRA also creates the “Special Counsel,” who is charged with, inter alia, investigating allegations of prohibited personnel actions and “request[ing] that the MSPB take corrective action.” Because Congress had established a “comprehensive” structure for the processing federal employment claims, district courts were stripped of jurisdiction to hear cases involving federal employment.</w:t>
      </w:r>
    </w:p>
    <w:p w14:paraId="27E3326D" w14:textId="77777777" w:rsidR="001D4841" w:rsidRPr="00CB4E92" w:rsidRDefault="001D4841" w:rsidP="001D4841">
      <w:pPr>
        <w:rPr>
          <w:rStyle w:val="StyleUnderline"/>
        </w:rPr>
      </w:pPr>
      <w:r w:rsidRPr="00CB4E92">
        <w:rPr>
          <w:rStyle w:val="StyleUnderline"/>
        </w:rPr>
        <w:t xml:space="preserve">But in Owen, </w:t>
      </w:r>
      <w:r w:rsidRPr="001D1939">
        <w:rPr>
          <w:rStyle w:val="StyleUnderline"/>
          <w:highlight w:val="green"/>
        </w:rPr>
        <w:t>the Fourth Circuit held</w:t>
      </w:r>
      <w:r w:rsidRPr="00CB4E92">
        <w:rPr>
          <w:rStyle w:val="StyleUnderline"/>
        </w:rPr>
        <w:t xml:space="preserve"> that this long-established rule depends on the administrative apparatus established by the statute </w:t>
      </w:r>
      <w:proofErr w:type="gramStart"/>
      <w:r w:rsidRPr="00CB4E92">
        <w:rPr>
          <w:rStyle w:val="StyleUnderline"/>
        </w:rPr>
        <w:t>actually functioning</w:t>
      </w:r>
      <w:proofErr w:type="gramEnd"/>
      <w:r w:rsidRPr="00CB4E92">
        <w:rPr>
          <w:rStyle w:val="StyleUnderline"/>
        </w:rPr>
        <w:t xml:space="preserve"> as Congress intended. As the court put it:</w:t>
      </w:r>
    </w:p>
    <w:p w14:paraId="5212438F" w14:textId="77777777" w:rsidR="001D4841" w:rsidRPr="001D1939" w:rsidRDefault="001D4841" w:rsidP="001D4841">
      <w:pPr>
        <w:rPr>
          <w:sz w:val="16"/>
        </w:rPr>
      </w:pPr>
      <w:r w:rsidRPr="001D1939">
        <w:rPr>
          <w:sz w:val="16"/>
        </w:rPr>
        <w:t xml:space="preserve">It has </w:t>
      </w:r>
      <w:proofErr w:type="gramStart"/>
      <w:r w:rsidRPr="001D1939">
        <w:rPr>
          <w:sz w:val="16"/>
        </w:rPr>
        <w:t>been well-</w:t>
      </w:r>
      <w:proofErr w:type="gramEnd"/>
      <w:r w:rsidRPr="001D1939">
        <w:rPr>
          <w:sz w:val="16"/>
        </w:rPr>
        <w:t xml:space="preserve">established that </w:t>
      </w:r>
      <w:r w:rsidRPr="00CB4E92">
        <w:rPr>
          <w:rStyle w:val="StyleUnderline"/>
        </w:rPr>
        <w:t xml:space="preserve">Congress’s intent for the CSRA to preclude district court jurisdiction is </w:t>
      </w:r>
      <w:proofErr w:type="gramStart"/>
      <w:r w:rsidRPr="00CB4E92">
        <w:rPr>
          <w:rStyle w:val="StyleUnderline"/>
        </w:rPr>
        <w:t>fairly discernible</w:t>
      </w:r>
      <w:proofErr w:type="gramEnd"/>
      <w:r w:rsidRPr="00CB4E92">
        <w:rPr>
          <w:rStyle w:val="StyleUnderline"/>
        </w:rPr>
        <w:t xml:space="preserve"> in the statutory scheme</w:t>
      </w:r>
      <w:r w:rsidRPr="001D1939">
        <w:rPr>
          <w:sz w:val="16"/>
        </w:rPr>
        <w:t>. That conclusion can only be true, however, when the statute functions as Congress intended</w:t>
      </w:r>
      <w:proofErr w:type="gramStart"/>
      <w:r w:rsidRPr="001D1939">
        <w:rPr>
          <w:sz w:val="16"/>
        </w:rPr>
        <w:t>. . . .</w:t>
      </w:r>
      <w:proofErr w:type="gramEnd"/>
      <w:r w:rsidRPr="001D1939">
        <w:rPr>
          <w:sz w:val="16"/>
        </w:rPr>
        <w:t xml:space="preserve"> </w:t>
      </w:r>
      <w:r w:rsidRPr="001D1939">
        <w:rPr>
          <w:rStyle w:val="StyleUnderline"/>
          <w:highlight w:val="green"/>
        </w:rPr>
        <w:t>To maintain Congress’</w:t>
      </w:r>
      <w:r w:rsidRPr="00CB4E92">
        <w:rPr>
          <w:rStyle w:val="StyleUnderline"/>
        </w:rPr>
        <w:t xml:space="preserve"> </w:t>
      </w:r>
      <w:r w:rsidRPr="001D1939">
        <w:rPr>
          <w:rStyle w:val="StyleUnderline"/>
          <w:highlight w:val="green"/>
        </w:rPr>
        <w:t>intent, the MSPB</w:t>
      </w:r>
      <w:r w:rsidRPr="00CB4E92">
        <w:rPr>
          <w:rStyle w:val="StyleUnderline"/>
        </w:rPr>
        <w:t xml:space="preserve"> and Special Counsel </w:t>
      </w:r>
      <w:r w:rsidRPr="001D1939">
        <w:rPr>
          <w:rStyle w:val="StyleUnderline"/>
          <w:highlight w:val="green"/>
        </w:rPr>
        <w:t>must function</w:t>
      </w:r>
      <w:r w:rsidRPr="00CB4E92">
        <w:rPr>
          <w:rStyle w:val="StyleUnderline"/>
        </w:rPr>
        <w:t xml:space="preserve"> such that they fulfill their roles prescribed by the CSRA</w:t>
      </w:r>
      <w:r w:rsidRPr="001D1939">
        <w:rPr>
          <w:sz w:val="16"/>
        </w:rPr>
        <w:t>. If, for example, the Senate-confirmed roles in the MSPB and Special Counsel go unfilled, or if the agencies fail to perform their duties such that covered employees’ claims are not adequately processed, then the framework of the CSRA would be thwarted. Either situation would defeat congressional intent, as Congress enacted the CSRA for the express purpose that the merit system function and that claims be addressed adequately and efficiently.</w:t>
      </w:r>
    </w:p>
    <w:p w14:paraId="21B69520" w14:textId="77777777" w:rsidR="001D4841" w:rsidRPr="001D1939" w:rsidRDefault="001D4841" w:rsidP="001D4841">
      <w:pPr>
        <w:rPr>
          <w:sz w:val="16"/>
        </w:rPr>
      </w:pPr>
      <w:r w:rsidRPr="00160D86">
        <w:rPr>
          <w:rStyle w:val="StyleUnderline"/>
        </w:rPr>
        <w:t xml:space="preserve">The court then takes judicial notice of the fact that President </w:t>
      </w:r>
      <w:r w:rsidRPr="001D1939">
        <w:rPr>
          <w:rStyle w:val="StyleUnderline"/>
          <w:highlight w:val="green"/>
        </w:rPr>
        <w:t>Trump removed</w:t>
      </w:r>
      <w:r w:rsidRPr="00160D86">
        <w:rPr>
          <w:rStyle w:val="StyleUnderline"/>
        </w:rPr>
        <w:t xml:space="preserve"> the Special Counsel and two </w:t>
      </w:r>
      <w:r w:rsidRPr="001D1939">
        <w:rPr>
          <w:rStyle w:val="StyleUnderline"/>
          <w:highlight w:val="green"/>
        </w:rPr>
        <w:t>members</w:t>
      </w:r>
      <w:r w:rsidRPr="00160D86">
        <w:rPr>
          <w:rStyle w:val="StyleUnderline"/>
        </w:rPr>
        <w:t xml:space="preserve"> of the MSPB, </w:t>
      </w:r>
      <w:r w:rsidRPr="001D1939">
        <w:rPr>
          <w:rStyle w:val="StyleUnderline"/>
          <w:highlight w:val="green"/>
        </w:rPr>
        <w:t>leaving</w:t>
      </w:r>
      <w:r w:rsidRPr="00160D86">
        <w:rPr>
          <w:rStyle w:val="StyleUnderline"/>
        </w:rPr>
        <w:t xml:space="preserve"> the </w:t>
      </w:r>
      <w:r w:rsidRPr="001D1939">
        <w:rPr>
          <w:rStyle w:val="StyleUnderline"/>
          <w:highlight w:val="green"/>
        </w:rPr>
        <w:t>MSPB without a quorum</w:t>
      </w:r>
      <w:r w:rsidRPr="001D1939">
        <w:rPr>
          <w:sz w:val="16"/>
        </w:rPr>
        <w:t xml:space="preserve">. And the court holds that by depriving the agency of a quorum, Trump’s actions thereby “raise serious questions as to whether the CSRA’s adjudicatory scheme continues to function as </w:t>
      </w:r>
      <w:proofErr w:type="gramStart"/>
      <w:r w:rsidRPr="001D1939">
        <w:rPr>
          <w:sz w:val="16"/>
        </w:rPr>
        <w:t>intended.”</w:t>
      </w:r>
      <w:proofErr w:type="gramEnd"/>
      <w:r w:rsidRPr="001D1939">
        <w:rPr>
          <w:sz w:val="16"/>
        </w:rPr>
        <w:t xml:space="preserve"> The court remands to the district court to “assess the functionality of the CSRA’s adjudicatory scheme.”</w:t>
      </w:r>
    </w:p>
    <w:p w14:paraId="7483ADBC" w14:textId="77777777" w:rsidR="001D4841" w:rsidRPr="001D1939" w:rsidRDefault="001D4841" w:rsidP="001D4841">
      <w:pPr>
        <w:rPr>
          <w:sz w:val="16"/>
        </w:rPr>
      </w:pPr>
      <w:r w:rsidRPr="001D1939">
        <w:rPr>
          <w:rStyle w:val="StyleUnderline"/>
        </w:rPr>
        <w:t>Put simply, Owen holds that the CSRA strips district courts of jurisdiction because the statute establishes an alternative mechanism for adjudicating federal workers’ employment claims. If that alternative mechanism is prevented from functioning because it lacks a quorum, however, the fourth circuit holds that the reason for stripping jurisdiction from the district court no longer obtains</w:t>
      </w:r>
      <w:r w:rsidRPr="001D1939">
        <w:rPr>
          <w:sz w:val="16"/>
        </w:rPr>
        <w:t xml:space="preserve">. </w:t>
      </w:r>
      <w:r w:rsidRPr="001D1939">
        <w:rPr>
          <w:rStyle w:val="StyleUnderline"/>
        </w:rPr>
        <w:t xml:space="preserve">It’s the functioning of the agency that warrants stripping jurisdiction from the district court. So, no functional agency no jurisdiction </w:t>
      </w:r>
      <w:proofErr w:type="gramStart"/>
      <w:r w:rsidRPr="001D1939">
        <w:rPr>
          <w:rStyle w:val="StyleUnderline"/>
        </w:rPr>
        <w:t>stripping</w:t>
      </w:r>
      <w:proofErr w:type="gramEnd"/>
      <w:r w:rsidRPr="001D1939">
        <w:rPr>
          <w:sz w:val="16"/>
        </w:rPr>
        <w:t>.</w:t>
      </w:r>
    </w:p>
    <w:p w14:paraId="7AACFF94" w14:textId="77777777" w:rsidR="001D4841" w:rsidRDefault="001D4841" w:rsidP="001D4841">
      <w:pPr>
        <w:rPr>
          <w:rStyle w:val="StyleUnderline"/>
        </w:rPr>
      </w:pPr>
      <w:r w:rsidRPr="001D1939">
        <w:rPr>
          <w:sz w:val="16"/>
        </w:rPr>
        <w:t xml:space="preserve">As is hopefully clear, </w:t>
      </w:r>
      <w:r w:rsidRPr="001D1939">
        <w:rPr>
          <w:rStyle w:val="StyleUnderline"/>
        </w:rPr>
        <w:t xml:space="preserve">the Fourth Circuit’s </w:t>
      </w:r>
      <w:r w:rsidRPr="00F73789">
        <w:rPr>
          <w:rStyle w:val="StyleUnderline"/>
          <w:highlight w:val="green"/>
        </w:rPr>
        <w:t>reasoning</w:t>
      </w:r>
      <w:r w:rsidRPr="001D1939">
        <w:rPr>
          <w:rStyle w:val="StyleUnderline"/>
        </w:rPr>
        <w:t xml:space="preserve"> in Owen </w:t>
      </w:r>
      <w:r w:rsidRPr="00F73789">
        <w:rPr>
          <w:rStyle w:val="StyleUnderline"/>
          <w:highlight w:val="green"/>
        </w:rPr>
        <w:t xml:space="preserve">is </w:t>
      </w:r>
      <w:r w:rsidRPr="00F73789">
        <w:rPr>
          <w:rStyle w:val="Emphasis"/>
          <w:highlight w:val="green"/>
        </w:rPr>
        <w:t>identical</w:t>
      </w:r>
      <w:r w:rsidRPr="00F73789">
        <w:rPr>
          <w:rStyle w:val="StyleUnderline"/>
          <w:highlight w:val="green"/>
        </w:rPr>
        <w:t xml:space="preserve"> to</w:t>
      </w:r>
      <w:r w:rsidRPr="001D1939">
        <w:rPr>
          <w:rStyle w:val="StyleUnderline"/>
        </w:rPr>
        <w:t xml:space="preserve"> the reasoning underlying the </w:t>
      </w:r>
      <w:r w:rsidRPr="00F73789">
        <w:rPr>
          <w:rStyle w:val="StyleUnderline"/>
          <w:highlight w:val="green"/>
        </w:rPr>
        <w:t>argument</w:t>
      </w:r>
      <w:r w:rsidRPr="001D1939">
        <w:rPr>
          <w:sz w:val="16"/>
        </w:rPr>
        <w:t xml:space="preserve"> </w:t>
      </w:r>
      <w:r w:rsidRPr="001D1939">
        <w:rPr>
          <w:rStyle w:val="StyleUnderline"/>
        </w:rPr>
        <w:t xml:space="preserve">that </w:t>
      </w:r>
      <w:r w:rsidRPr="00F73789">
        <w:rPr>
          <w:rStyle w:val="StyleUnderline"/>
          <w:highlight w:val="green"/>
        </w:rPr>
        <w:t>Garmon</w:t>
      </w:r>
      <w:r w:rsidRPr="001D1939">
        <w:rPr>
          <w:rStyle w:val="StyleUnderline"/>
        </w:rPr>
        <w:t xml:space="preserve"> preemption </w:t>
      </w:r>
      <w:r w:rsidRPr="00F73789">
        <w:rPr>
          <w:rStyle w:val="StyleUnderline"/>
          <w:highlight w:val="green"/>
        </w:rPr>
        <w:t xml:space="preserve">has been </w:t>
      </w:r>
      <w:r w:rsidRPr="00F73789">
        <w:rPr>
          <w:rStyle w:val="Emphasis"/>
          <w:highlight w:val="green"/>
        </w:rPr>
        <w:t>suspended</w:t>
      </w:r>
      <w:r w:rsidRPr="001D1939">
        <w:rPr>
          <w:sz w:val="16"/>
        </w:rPr>
        <w:t xml:space="preserve">. </w:t>
      </w:r>
      <w:r w:rsidRPr="00F73789">
        <w:rPr>
          <w:rStyle w:val="StyleUnderline"/>
          <w:highlight w:val="green"/>
        </w:rPr>
        <w:t>Garmon</w:t>
      </w:r>
      <w:r w:rsidRPr="001D1939">
        <w:rPr>
          <w:rStyle w:val="StyleUnderline"/>
        </w:rPr>
        <w:t xml:space="preserve"> holds that the NLRA </w:t>
      </w:r>
      <w:r w:rsidRPr="00F73789">
        <w:rPr>
          <w:rStyle w:val="StyleUnderline"/>
          <w:highlight w:val="green"/>
        </w:rPr>
        <w:t>strips states</w:t>
      </w:r>
      <w:r w:rsidRPr="001D1939">
        <w:rPr>
          <w:rStyle w:val="StyleUnderline"/>
        </w:rPr>
        <w:t xml:space="preserve"> and cities </w:t>
      </w:r>
      <w:r w:rsidRPr="00F73789">
        <w:rPr>
          <w:rStyle w:val="StyleUnderline"/>
          <w:highlight w:val="green"/>
        </w:rPr>
        <w:t>of jurisdiction</w:t>
      </w:r>
      <w:r w:rsidRPr="001D1939">
        <w:rPr>
          <w:rStyle w:val="StyleUnderline"/>
        </w:rPr>
        <w:t xml:space="preserve"> over matters protected or prohibited by the NLRA </w:t>
      </w:r>
      <w:r w:rsidRPr="00F73789">
        <w:rPr>
          <w:rStyle w:val="StyleUnderline"/>
          <w:highlight w:val="green"/>
        </w:rPr>
        <w:t>because Congress entrusted</w:t>
      </w:r>
      <w:r w:rsidRPr="001D1939">
        <w:rPr>
          <w:rStyle w:val="StyleUnderline"/>
        </w:rPr>
        <w:t xml:space="preserve"> those </w:t>
      </w:r>
      <w:r w:rsidRPr="00F73789">
        <w:rPr>
          <w:rStyle w:val="StyleUnderline"/>
          <w:highlight w:val="green"/>
        </w:rPr>
        <w:t>matters to an</w:t>
      </w:r>
      <w:r w:rsidRPr="001D1939">
        <w:rPr>
          <w:rStyle w:val="StyleUnderline"/>
        </w:rPr>
        <w:t xml:space="preserve"> administrative </w:t>
      </w:r>
      <w:r w:rsidRPr="00F73789">
        <w:rPr>
          <w:rStyle w:val="StyleUnderline"/>
          <w:highlight w:val="green"/>
        </w:rPr>
        <w:t>agency</w:t>
      </w:r>
      <w:r w:rsidRPr="001D1939">
        <w:rPr>
          <w:rStyle w:val="StyleUnderline"/>
        </w:rPr>
        <w:t xml:space="preserve">. </w:t>
      </w:r>
      <w:r w:rsidRPr="00F73789">
        <w:rPr>
          <w:rStyle w:val="StyleUnderline"/>
          <w:highlight w:val="green"/>
        </w:rPr>
        <w:t xml:space="preserve">The logic of Garmon thus </w:t>
      </w:r>
      <w:r w:rsidRPr="00F73789">
        <w:rPr>
          <w:rStyle w:val="Emphasis"/>
          <w:highlight w:val="green"/>
        </w:rPr>
        <w:t>depends</w:t>
      </w:r>
      <w:r w:rsidRPr="001D1939">
        <w:rPr>
          <w:rStyle w:val="StyleUnderline"/>
        </w:rPr>
        <w:t xml:space="preserve"> – </w:t>
      </w:r>
      <w:r w:rsidRPr="00F73789">
        <w:rPr>
          <w:rStyle w:val="StyleUnderline"/>
          <w:highlight w:val="green"/>
        </w:rPr>
        <w:t>as</w:t>
      </w:r>
      <w:r w:rsidRPr="001D1939">
        <w:rPr>
          <w:rStyle w:val="StyleUnderline"/>
        </w:rPr>
        <w:t xml:space="preserve"> the jurisdiction stripping function of the </w:t>
      </w:r>
      <w:r w:rsidRPr="00F73789">
        <w:rPr>
          <w:rStyle w:val="StyleUnderline"/>
          <w:highlight w:val="green"/>
        </w:rPr>
        <w:t>CSRA</w:t>
      </w:r>
      <w:r w:rsidRPr="001D1939">
        <w:rPr>
          <w:rStyle w:val="StyleUnderline"/>
        </w:rPr>
        <w:t xml:space="preserve"> depends – </w:t>
      </w:r>
      <w:r w:rsidRPr="00F73789">
        <w:rPr>
          <w:rStyle w:val="StyleUnderline"/>
          <w:highlight w:val="green"/>
        </w:rPr>
        <w:t>on the</w:t>
      </w:r>
      <w:r w:rsidRPr="001D1939">
        <w:rPr>
          <w:rStyle w:val="StyleUnderline"/>
        </w:rPr>
        <w:t xml:space="preserve"> </w:t>
      </w:r>
      <w:r w:rsidRPr="00F73789">
        <w:rPr>
          <w:rStyle w:val="StyleUnderline"/>
          <w:highlight w:val="green"/>
        </w:rPr>
        <w:t>functioning</w:t>
      </w:r>
      <w:r w:rsidRPr="001D1939">
        <w:rPr>
          <w:rStyle w:val="StyleUnderline"/>
        </w:rPr>
        <w:t xml:space="preserve"> of the administrative </w:t>
      </w:r>
      <w:r w:rsidRPr="00F73789">
        <w:rPr>
          <w:rStyle w:val="StyleUnderline"/>
          <w:highlight w:val="green"/>
        </w:rPr>
        <w:t>agency</w:t>
      </w:r>
      <w:r w:rsidRPr="001D1939">
        <w:rPr>
          <w:rStyle w:val="StyleUnderline"/>
        </w:rPr>
        <w:t xml:space="preserve"> that Congress established in the NLRA. By shutting down the MSPB, Trump has eliminated the reason to strip district courts of jurisdiction over CSRA claims. </w:t>
      </w:r>
      <w:r w:rsidRPr="00F73789">
        <w:rPr>
          <w:rStyle w:val="StyleUnderline"/>
          <w:highlight w:val="green"/>
        </w:rPr>
        <w:t>By shutting down the</w:t>
      </w:r>
      <w:r w:rsidRPr="001D1939">
        <w:rPr>
          <w:rStyle w:val="StyleUnderline"/>
        </w:rPr>
        <w:t xml:space="preserve"> </w:t>
      </w:r>
      <w:r w:rsidRPr="00F73789">
        <w:rPr>
          <w:rStyle w:val="StyleUnderline"/>
          <w:highlight w:val="green"/>
        </w:rPr>
        <w:t>NLRB</w:t>
      </w:r>
      <w:r w:rsidRPr="001D1939">
        <w:rPr>
          <w:rStyle w:val="StyleUnderline"/>
        </w:rPr>
        <w:t xml:space="preserve">, </w:t>
      </w:r>
      <w:r w:rsidRPr="00F73789">
        <w:rPr>
          <w:rStyle w:val="StyleUnderline"/>
          <w:highlight w:val="green"/>
        </w:rPr>
        <w:t>Trump</w:t>
      </w:r>
      <w:r w:rsidRPr="001D1939">
        <w:rPr>
          <w:rStyle w:val="StyleUnderline"/>
        </w:rPr>
        <w:t xml:space="preserve"> similarly </w:t>
      </w:r>
      <w:r w:rsidRPr="00F73789">
        <w:rPr>
          <w:rStyle w:val="StyleUnderline"/>
          <w:highlight w:val="green"/>
        </w:rPr>
        <w:t>eliminates</w:t>
      </w:r>
      <w:r w:rsidRPr="001D1939">
        <w:rPr>
          <w:rStyle w:val="StyleUnderline"/>
        </w:rPr>
        <w:t xml:space="preserve"> </w:t>
      </w:r>
      <w:r w:rsidRPr="00F73789">
        <w:rPr>
          <w:rStyle w:val="StyleUnderline"/>
          <w:highlight w:val="green"/>
        </w:rPr>
        <w:t>the reason for Garmon</w:t>
      </w:r>
      <w:r w:rsidRPr="001D1939">
        <w:rPr>
          <w:rStyle w:val="StyleUnderline"/>
        </w:rPr>
        <w:t xml:space="preserve"> preemption.</w:t>
      </w:r>
    </w:p>
    <w:p w14:paraId="59D5BB63" w14:textId="77777777" w:rsidR="001D4841" w:rsidRDefault="001D4841" w:rsidP="001D4841"/>
    <w:p w14:paraId="7782B115" w14:textId="77777777" w:rsidR="001D4841" w:rsidRDefault="001D4841" w:rsidP="001D4841">
      <w:pPr>
        <w:pStyle w:val="Heading3"/>
      </w:pPr>
      <w:r>
        <w:t>2AC 3: AT: Links to Politics</w:t>
      </w:r>
    </w:p>
    <w:p w14:paraId="37704017" w14:textId="77777777" w:rsidR="001D4841" w:rsidRDefault="001D4841" w:rsidP="001D4841"/>
    <w:p w14:paraId="685776EA" w14:textId="77777777" w:rsidR="001D4841" w:rsidRDefault="001D4841" w:rsidP="001D4841"/>
    <w:p w14:paraId="7E79D090" w14:textId="77777777" w:rsidR="001D4841" w:rsidRDefault="001D4841" w:rsidP="001D4841">
      <w:pPr>
        <w:pStyle w:val="Heading3"/>
      </w:pPr>
      <w:r>
        <w:t xml:space="preserve">2AC 4 Race to the bottom </w:t>
      </w:r>
    </w:p>
    <w:p w14:paraId="2243112F" w14:textId="77777777" w:rsidR="001D4841" w:rsidRPr="00C10D50" w:rsidRDefault="001D4841" w:rsidP="001D4841">
      <w:pPr>
        <w:pStyle w:val="Heading4"/>
      </w:pPr>
      <w:r>
        <w:t xml:space="preserve">States have </w:t>
      </w:r>
      <w:r>
        <w:rPr>
          <w:u w:val="single"/>
        </w:rPr>
        <w:t>wide latitude</w:t>
      </w:r>
      <w:r>
        <w:t xml:space="preserve"> to regulate </w:t>
      </w:r>
      <w:r>
        <w:rPr>
          <w:u w:val="single"/>
        </w:rPr>
        <w:t>employment standards</w:t>
      </w:r>
      <w:r>
        <w:t xml:space="preserve"> even when they are the </w:t>
      </w:r>
      <w:r>
        <w:rPr>
          <w:u w:val="single"/>
        </w:rPr>
        <w:t>product of</w:t>
      </w:r>
      <w:r>
        <w:t xml:space="preserve"> or </w:t>
      </w:r>
      <w:r>
        <w:rPr>
          <w:u w:val="single"/>
        </w:rPr>
        <w:t>facilitate</w:t>
      </w:r>
      <w:r>
        <w:t xml:space="preserve"> collective voice</w:t>
      </w:r>
    </w:p>
    <w:p w14:paraId="01F70F12" w14:textId="77777777" w:rsidR="001D4841" w:rsidRPr="00B46277" w:rsidRDefault="001D4841" w:rsidP="001D4841">
      <w:r>
        <w:rPr>
          <w:rStyle w:val="Style13ptBold"/>
        </w:rPr>
        <w:t>Andrias 24</w:t>
      </w:r>
      <w:r>
        <w:t xml:space="preserve"> [Kate Andrias, Patricia D. and R. Paul Yetter Professor of Law, Columbia Law School “Constitutional and Administrative Innovation Through State Labor Law” 11-2024 https://scholarship.law.columbia.edu/faculty_scholarship/4608/]</w:t>
      </w:r>
    </w:p>
    <w:p w14:paraId="7E09D497" w14:textId="77777777" w:rsidR="001D4841" w:rsidRDefault="001D4841" w:rsidP="001D4841">
      <w:r>
        <w:t>II. STATE LABOR LAW INNOVATION UNDER THE SHADOW OF FEDERAL PREEMPTION</w:t>
      </w:r>
    </w:p>
    <w:p w14:paraId="5A2DA7C2" w14:textId="77777777" w:rsidR="001D4841" w:rsidRDefault="001D4841" w:rsidP="001D4841">
      <w:r w:rsidRPr="009D1FB6">
        <w:rPr>
          <w:rStyle w:val="StyleUnderline"/>
        </w:rPr>
        <w:t>What</w:t>
      </w:r>
      <w:r>
        <w:t xml:space="preserve">, then, </w:t>
      </w:r>
      <w:r w:rsidRPr="009D1FB6">
        <w:rPr>
          <w:rStyle w:val="StyleUnderline"/>
        </w:rPr>
        <w:t>is the labor law reform occurring at the state</w:t>
      </w:r>
      <w:r>
        <w:t xml:space="preserve"> and local </w:t>
      </w:r>
      <w:r w:rsidRPr="009D1FB6">
        <w:rPr>
          <w:rStyle w:val="StyleUnderline"/>
        </w:rPr>
        <w:t>level?</w:t>
      </w:r>
      <w:r>
        <w:t xml:space="preserve"> </w:t>
      </w:r>
      <w:r w:rsidRPr="00C10D50">
        <w:rPr>
          <w:rStyle w:val="StyleUnderline"/>
          <w:highlight w:val="green"/>
        </w:rPr>
        <w:t>States have</w:t>
      </w:r>
      <w:r w:rsidRPr="00C10D50">
        <w:rPr>
          <w:highlight w:val="green"/>
        </w:rPr>
        <w:t xml:space="preserve"> </w:t>
      </w:r>
      <w:r w:rsidRPr="00C10D50">
        <w:rPr>
          <w:rStyle w:val="Emphasis"/>
          <w:highlight w:val="green"/>
        </w:rPr>
        <w:t>wide latitude</w:t>
      </w:r>
      <w:r w:rsidRPr="00C10D50">
        <w:rPr>
          <w:highlight w:val="green"/>
        </w:rPr>
        <w:t xml:space="preserve"> </w:t>
      </w:r>
      <w:r w:rsidRPr="00C10D50">
        <w:rPr>
          <w:rStyle w:val="StyleUnderline"/>
          <w:highlight w:val="green"/>
        </w:rPr>
        <w:t>to</w:t>
      </w:r>
      <w:r w:rsidRPr="009D1FB6">
        <w:rPr>
          <w:rStyle w:val="StyleUnderline"/>
        </w:rPr>
        <w:t xml:space="preserve"> enact </w:t>
      </w:r>
      <w:r w:rsidRPr="00C10D50">
        <w:rPr>
          <w:rStyle w:val="Emphasis"/>
          <w:highlight w:val="green"/>
        </w:rPr>
        <w:t>employment legislation</w:t>
      </w:r>
      <w:r>
        <w:t xml:space="preserve"> </w:t>
      </w:r>
      <w:r w:rsidRPr="009D1FB6">
        <w:rPr>
          <w:rStyle w:val="StyleUnderline"/>
        </w:rPr>
        <w:t>that protects workers</w:t>
      </w:r>
      <w:r>
        <w:t xml:space="preserve"> as individuals, </w:t>
      </w:r>
      <w:r w:rsidRPr="00C10D50">
        <w:rPr>
          <w:rStyle w:val="StyleUnderline"/>
          <w:highlight w:val="green"/>
        </w:rPr>
        <w:t>including</w:t>
      </w:r>
      <w:r w:rsidRPr="009D1FB6">
        <w:rPr>
          <w:rStyle w:val="StyleUnderline"/>
        </w:rPr>
        <w:t xml:space="preserve"> by passing </w:t>
      </w:r>
      <w:r w:rsidRPr="00C10D50">
        <w:rPr>
          <w:rStyle w:val="StyleUnderline"/>
          <w:highlight w:val="green"/>
        </w:rPr>
        <w:t>standards above fed</w:t>
      </w:r>
      <w:r w:rsidRPr="009D1FB6">
        <w:rPr>
          <w:rStyle w:val="StyleUnderline"/>
        </w:rPr>
        <w:t xml:space="preserve">eral </w:t>
      </w:r>
      <w:r w:rsidRPr="00C10D50">
        <w:rPr>
          <w:rStyle w:val="StyleUnderline"/>
          <w:highlight w:val="green"/>
        </w:rPr>
        <w:t>minimums</w:t>
      </w:r>
      <w:r w:rsidRPr="009D1FB6">
        <w:rPr>
          <w:rStyle w:val="StyleUnderline"/>
        </w:rPr>
        <w:t xml:space="preserve"> </w:t>
      </w:r>
      <w:r w:rsidRPr="00C10D50">
        <w:rPr>
          <w:rStyle w:val="StyleUnderline"/>
          <w:highlight w:val="green"/>
        </w:rPr>
        <w:t>with</w:t>
      </w:r>
      <w:r w:rsidRPr="009D1FB6">
        <w:rPr>
          <w:rStyle w:val="StyleUnderline"/>
        </w:rPr>
        <w:t xml:space="preserve"> respect to </w:t>
      </w:r>
      <w:r w:rsidRPr="00C10D50">
        <w:rPr>
          <w:rStyle w:val="Emphasis"/>
          <w:highlight w:val="green"/>
        </w:rPr>
        <w:t>wages</w:t>
      </w:r>
      <w:r w:rsidRPr="00C10D50">
        <w:rPr>
          <w:rStyle w:val="StyleUnderline"/>
          <w:highlight w:val="green"/>
        </w:rPr>
        <w:t>,</w:t>
      </w:r>
      <w:r w:rsidRPr="00C10D50">
        <w:rPr>
          <w:highlight w:val="green"/>
        </w:rPr>
        <w:t xml:space="preserve"> </w:t>
      </w:r>
      <w:r w:rsidRPr="00C10D50">
        <w:rPr>
          <w:rStyle w:val="Emphasis"/>
          <w:highlight w:val="green"/>
        </w:rPr>
        <w:t>overtime</w:t>
      </w:r>
      <w:r w:rsidRPr="00C10D50">
        <w:rPr>
          <w:highlight w:val="green"/>
        </w:rPr>
        <w:t xml:space="preserve">, </w:t>
      </w:r>
      <w:r w:rsidRPr="00C10D50">
        <w:rPr>
          <w:rStyle w:val="Emphasis"/>
          <w:highlight w:val="green"/>
        </w:rPr>
        <w:t>family leave</w:t>
      </w:r>
      <w:r>
        <w:t xml:space="preserve">, </w:t>
      </w:r>
      <w:r w:rsidRPr="00C10D50">
        <w:rPr>
          <w:rStyle w:val="Emphasis"/>
          <w:highlight w:val="green"/>
        </w:rPr>
        <w:t>health and safety</w:t>
      </w:r>
      <w:r w:rsidRPr="00C10D50">
        <w:rPr>
          <w:highlight w:val="green"/>
        </w:rPr>
        <w:t xml:space="preserve">, </w:t>
      </w:r>
      <w:r w:rsidRPr="00C10D50">
        <w:rPr>
          <w:rStyle w:val="StyleUnderline"/>
          <w:highlight w:val="green"/>
        </w:rPr>
        <w:t>and</w:t>
      </w:r>
      <w:r w:rsidRPr="00C10D50">
        <w:rPr>
          <w:highlight w:val="green"/>
        </w:rPr>
        <w:t xml:space="preserve"> </w:t>
      </w:r>
      <w:r w:rsidRPr="00C10D50">
        <w:rPr>
          <w:rStyle w:val="Emphasis"/>
          <w:highlight w:val="green"/>
        </w:rPr>
        <w:t>antidiscrimination</w:t>
      </w:r>
      <w:r w:rsidRPr="009D1FB6">
        <w:rPr>
          <w:rStyle w:val="Emphasis"/>
        </w:rPr>
        <w:t xml:space="preserve"> law</w:t>
      </w:r>
      <w:r>
        <w:t xml:space="preserve">. In contrast, federal law preempts most state and local legislation relating to union organizing and collective bargaining. </w:t>
      </w:r>
      <w:r w:rsidRPr="009978AC">
        <w:rPr>
          <w:rStyle w:val="StyleUnderline"/>
        </w:rPr>
        <w:t>Under</w:t>
      </w:r>
      <w:r>
        <w:t xml:space="preserve"> what is known as </w:t>
      </w:r>
      <w:r w:rsidRPr="009978AC">
        <w:rPr>
          <w:rStyle w:val="Emphasis"/>
        </w:rPr>
        <w:t>Garmon</w:t>
      </w:r>
      <w:r>
        <w:t xml:space="preserve"> preemption, </w:t>
      </w:r>
      <w:r w:rsidRPr="009978AC">
        <w:rPr>
          <w:rStyle w:val="StyleUnderline"/>
        </w:rPr>
        <w:t>states</w:t>
      </w:r>
      <w:r>
        <w:t xml:space="preserve"> and localities </w:t>
      </w:r>
      <w:r w:rsidRPr="009978AC">
        <w:rPr>
          <w:rStyle w:val="StyleUnderline"/>
        </w:rPr>
        <w:t>are prohibited from regulating</w:t>
      </w:r>
      <w:r>
        <w:t xml:space="preserve"> any </w:t>
      </w:r>
      <w:r w:rsidRPr="009978AC">
        <w:rPr>
          <w:rStyle w:val="StyleUnderline"/>
        </w:rPr>
        <w:t>activity</w:t>
      </w:r>
      <w:r>
        <w:t xml:space="preserve"> that is </w:t>
      </w:r>
      <w:r w:rsidRPr="009978AC">
        <w:rPr>
          <w:rStyle w:val="StyleUnderline"/>
        </w:rPr>
        <w:t>protected or prohibited</w:t>
      </w:r>
      <w:r>
        <w:t xml:space="preserve"> (or arguably protected or prohibited) </w:t>
      </w:r>
      <w:r w:rsidRPr="009978AC">
        <w:rPr>
          <w:rStyle w:val="StyleUnderline"/>
        </w:rPr>
        <w:t>by the NLRA</w:t>
      </w:r>
      <w:r>
        <w:t xml:space="preserve">.60 </w:t>
      </w:r>
      <w:r w:rsidRPr="009978AC">
        <w:rPr>
          <w:rStyle w:val="StyleUnderline"/>
        </w:rPr>
        <w:t>Under</w:t>
      </w:r>
      <w:r>
        <w:t xml:space="preserve"> </w:t>
      </w:r>
      <w:r w:rsidRPr="009978AC">
        <w:rPr>
          <w:rStyle w:val="Emphasis"/>
        </w:rPr>
        <w:t>Machinists</w:t>
      </w:r>
      <w:r>
        <w:t xml:space="preserve"> preemption, </w:t>
      </w:r>
      <w:r w:rsidRPr="009978AC">
        <w:rPr>
          <w:rStyle w:val="StyleUnderline"/>
        </w:rPr>
        <w:t xml:space="preserve">they are also prohibited from regulating activity that Congress intentionally left unregulated. </w:t>
      </w:r>
      <w:r>
        <w:t>61 As a result of these doctrines, states are largely unable to pass legislation that directly governs organizing and bargaining rights of most private sector employees.</w:t>
      </w:r>
    </w:p>
    <w:p w14:paraId="24899478" w14:textId="77777777" w:rsidR="001D4841" w:rsidRDefault="001D4841" w:rsidP="001D4841">
      <w:r>
        <w:t xml:space="preserve">However, </w:t>
      </w:r>
      <w:r w:rsidRPr="009978AC">
        <w:rPr>
          <w:rStyle w:val="StyleUnderline"/>
        </w:rPr>
        <w:t xml:space="preserve">federal </w:t>
      </w:r>
      <w:r w:rsidRPr="00C10D50">
        <w:rPr>
          <w:rStyle w:val="StyleUnderline"/>
          <w:highlight w:val="green"/>
        </w:rPr>
        <w:t>preemption</w:t>
      </w:r>
      <w:r w:rsidRPr="009978AC">
        <w:rPr>
          <w:rStyle w:val="StyleUnderline"/>
        </w:rPr>
        <w:t xml:space="preserve"> doctrine </w:t>
      </w:r>
      <w:r w:rsidRPr="00C10D50">
        <w:rPr>
          <w:rStyle w:val="Emphasis"/>
          <w:highlight w:val="green"/>
        </w:rPr>
        <w:t>leaves open</w:t>
      </w:r>
      <w:r w:rsidRPr="009978AC">
        <w:rPr>
          <w:rStyle w:val="Emphasis"/>
        </w:rPr>
        <w:t xml:space="preserve"> a few important </w:t>
      </w:r>
      <w:r w:rsidRPr="00C10D50">
        <w:rPr>
          <w:rStyle w:val="Emphasis"/>
          <w:highlight w:val="green"/>
        </w:rPr>
        <w:t>avenues</w:t>
      </w:r>
      <w:r w:rsidRPr="00C10D50">
        <w:rPr>
          <w:highlight w:val="green"/>
        </w:rPr>
        <w:t xml:space="preserve"> </w:t>
      </w:r>
      <w:r w:rsidRPr="00C10D50">
        <w:rPr>
          <w:rStyle w:val="StyleUnderline"/>
          <w:highlight w:val="green"/>
        </w:rPr>
        <w:t>for states to regulate in ways that enable</w:t>
      </w:r>
      <w:r>
        <w:t xml:space="preserve"> </w:t>
      </w:r>
      <w:r w:rsidRPr="00C10D50">
        <w:rPr>
          <w:rStyle w:val="Emphasis"/>
          <w:highlight w:val="green"/>
        </w:rPr>
        <w:t>unionization</w:t>
      </w:r>
      <w:r w:rsidRPr="00C10D50">
        <w:rPr>
          <w:highlight w:val="green"/>
        </w:rPr>
        <w:t xml:space="preserve"> </w:t>
      </w:r>
      <w:r w:rsidRPr="00C10D50">
        <w:rPr>
          <w:rStyle w:val="StyleUnderline"/>
          <w:highlight w:val="green"/>
        </w:rPr>
        <w:t>or</w:t>
      </w:r>
      <w:r>
        <w:t xml:space="preserve"> otherwise </w:t>
      </w:r>
      <w:r w:rsidRPr="009978AC">
        <w:rPr>
          <w:rStyle w:val="Emphasis"/>
        </w:rPr>
        <w:t xml:space="preserve">facilitate </w:t>
      </w:r>
      <w:r w:rsidRPr="00C10D50">
        <w:rPr>
          <w:rStyle w:val="Emphasis"/>
          <w:highlight w:val="green"/>
        </w:rPr>
        <w:t>worker voice</w:t>
      </w:r>
      <w:r>
        <w:t xml:space="preserve">. </w:t>
      </w:r>
      <w:r w:rsidRPr="009978AC">
        <w:rPr>
          <w:rStyle w:val="StyleUnderline"/>
        </w:rPr>
        <w:t>First</w:t>
      </w:r>
      <w:r>
        <w:t xml:space="preserve">, </w:t>
      </w:r>
      <w:r w:rsidRPr="00C10D50">
        <w:rPr>
          <w:rStyle w:val="StyleUnderline"/>
          <w:highlight w:val="green"/>
        </w:rPr>
        <w:t>fed</w:t>
      </w:r>
      <w:r w:rsidRPr="009978AC">
        <w:rPr>
          <w:rStyle w:val="StyleUnderline"/>
        </w:rPr>
        <w:t xml:space="preserve">eral </w:t>
      </w:r>
      <w:r w:rsidRPr="00C10D50">
        <w:rPr>
          <w:rStyle w:val="StyleUnderline"/>
          <w:highlight w:val="green"/>
        </w:rPr>
        <w:t xml:space="preserve">law </w:t>
      </w:r>
      <w:r w:rsidRPr="00C10D50">
        <w:rPr>
          <w:rStyle w:val="Emphasis"/>
          <w:highlight w:val="green"/>
        </w:rPr>
        <w:t>permits states</w:t>
      </w:r>
      <w:r>
        <w:t xml:space="preserve"> and localities </w:t>
      </w:r>
      <w:r w:rsidRPr="00C10D50">
        <w:rPr>
          <w:rStyle w:val="StyleUnderline"/>
          <w:highlight w:val="green"/>
        </w:rPr>
        <w:t>to enact</w:t>
      </w:r>
      <w:r w:rsidRPr="009978AC">
        <w:rPr>
          <w:rStyle w:val="StyleUnderline"/>
        </w:rPr>
        <w:t xml:space="preserve"> generally</w:t>
      </w:r>
      <w:r>
        <w:t xml:space="preserve"> </w:t>
      </w:r>
      <w:r w:rsidRPr="009978AC">
        <w:rPr>
          <w:rStyle w:val="StyleUnderline"/>
        </w:rPr>
        <w:t>applicable</w:t>
      </w:r>
      <w:r>
        <w:t xml:space="preserve"> </w:t>
      </w:r>
      <w:r w:rsidRPr="00C10D50">
        <w:rPr>
          <w:rStyle w:val="Emphasis"/>
          <w:highlight w:val="green"/>
        </w:rPr>
        <w:t>employment standards</w:t>
      </w:r>
      <w:r>
        <w:t xml:space="preserve">, </w:t>
      </w:r>
      <w:r w:rsidRPr="00C10D50">
        <w:rPr>
          <w:rStyle w:val="StyleUnderline"/>
          <w:highlight w:val="green"/>
        </w:rPr>
        <w:t>even when</w:t>
      </w:r>
      <w:r w:rsidRPr="009978AC">
        <w:rPr>
          <w:rStyle w:val="StyleUnderline"/>
        </w:rPr>
        <w:t xml:space="preserve"> such standards are </w:t>
      </w:r>
      <w:r w:rsidRPr="00C10D50">
        <w:rPr>
          <w:rStyle w:val="StyleUnderline"/>
          <w:highlight w:val="green"/>
        </w:rPr>
        <w:t>the product of or</w:t>
      </w:r>
      <w:r w:rsidRPr="009978AC">
        <w:rPr>
          <w:rStyle w:val="StyleUnderline"/>
        </w:rPr>
        <w:t xml:space="preserve"> help </w:t>
      </w:r>
      <w:r w:rsidRPr="00C10D50">
        <w:rPr>
          <w:rStyle w:val="StyleUnderline"/>
          <w:highlight w:val="green"/>
        </w:rPr>
        <w:t>facilitate collective voice</w:t>
      </w:r>
      <w:r w:rsidRPr="009978AC">
        <w:rPr>
          <w:rStyle w:val="StyleUnderline"/>
        </w:rPr>
        <w:t xml:space="preserve"> among workers</w:t>
      </w:r>
      <w:r>
        <w:t xml:space="preserve">.62 Second, </w:t>
      </w:r>
      <w:r w:rsidRPr="00C10D50">
        <w:rPr>
          <w:rStyle w:val="StyleUnderline"/>
        </w:rPr>
        <w:t>federal law</w:t>
      </w:r>
      <w:r>
        <w:t xml:space="preserve"> </w:t>
      </w:r>
      <w:r w:rsidRPr="00C10D50">
        <w:rPr>
          <w:rStyle w:val="Emphasis"/>
        </w:rPr>
        <w:t>allows states</w:t>
      </w:r>
      <w:r>
        <w:t xml:space="preserve"> and localities </w:t>
      </w:r>
      <w:r w:rsidRPr="00C10D50">
        <w:rPr>
          <w:rStyle w:val="StyleUnderline"/>
        </w:rPr>
        <w:t>to establish organizing, bargaining, and strike rights for industries</w:t>
      </w:r>
      <w:r>
        <w:t xml:space="preserve"> </w:t>
      </w:r>
      <w:r w:rsidRPr="00C10D50">
        <w:rPr>
          <w:rStyle w:val="Emphasis"/>
        </w:rPr>
        <w:t>excluded from the NLRA</w:t>
      </w:r>
      <w:r>
        <w:t xml:space="preserve">, </w:t>
      </w:r>
      <w:r w:rsidRPr="00C10D50">
        <w:rPr>
          <w:rStyle w:val="StyleUnderline"/>
        </w:rPr>
        <w:t>like</w:t>
      </w:r>
      <w:r>
        <w:t xml:space="preserve"> </w:t>
      </w:r>
      <w:r w:rsidRPr="00C10D50">
        <w:rPr>
          <w:rStyle w:val="Emphasis"/>
        </w:rPr>
        <w:t>domestic</w:t>
      </w:r>
      <w:r>
        <w:t xml:space="preserve">, </w:t>
      </w:r>
      <w:r w:rsidRPr="00C10D50">
        <w:rPr>
          <w:rStyle w:val="Emphasis"/>
        </w:rPr>
        <w:t>agricultural</w:t>
      </w:r>
      <w:r>
        <w:t xml:space="preserve">, </w:t>
      </w:r>
      <w:r w:rsidRPr="00C10D50">
        <w:rPr>
          <w:rStyle w:val="StyleUnderline"/>
        </w:rPr>
        <w:t>and</w:t>
      </w:r>
      <w:r>
        <w:t xml:space="preserve"> </w:t>
      </w:r>
      <w:r w:rsidRPr="00C10D50">
        <w:rPr>
          <w:rStyle w:val="Emphasis"/>
        </w:rPr>
        <w:t>public sector work</w:t>
      </w:r>
      <w:r>
        <w:t>. 63 Third, federal law provides states and localities some authority to make decisions about labor relations when they are acting as market participants (i.e., when they are purchasing services or spending money), unless the use of this power is so broad it becomes regulatory.64</w:t>
      </w:r>
    </w:p>
    <w:p w14:paraId="4D119503" w14:textId="77777777" w:rsidR="001D4841" w:rsidRDefault="001D4841" w:rsidP="001D4841">
      <w:r w:rsidRPr="00C10D50">
        <w:rPr>
          <w:rStyle w:val="StyleUnderline"/>
        </w:rPr>
        <w:t>In the last few years</w:t>
      </w:r>
      <w:r>
        <w:t xml:space="preserve">, due to effective organizing by labor unions, as well as worker centers and community groups, blue </w:t>
      </w:r>
      <w:r w:rsidRPr="00C10D50">
        <w:rPr>
          <w:rStyle w:val="StyleUnderline"/>
          <w:highlight w:val="green"/>
        </w:rPr>
        <w:t>states</w:t>
      </w:r>
      <w:r>
        <w:t xml:space="preserve"> and localities </w:t>
      </w:r>
      <w:r w:rsidRPr="00C10D50">
        <w:rPr>
          <w:rStyle w:val="Emphasis"/>
          <w:highlight w:val="green"/>
        </w:rPr>
        <w:t>have been pursuing</w:t>
      </w:r>
      <w:r>
        <w:t xml:space="preserve"> all three of </w:t>
      </w:r>
      <w:r w:rsidRPr="00C10D50">
        <w:rPr>
          <w:rStyle w:val="StyleUnderline"/>
          <w:highlight w:val="green"/>
        </w:rPr>
        <w:t>the non-preempted</w:t>
      </w:r>
      <w:r w:rsidRPr="00C10D50">
        <w:rPr>
          <w:rStyle w:val="StyleUnderline"/>
        </w:rPr>
        <w:t xml:space="preserve"> legal </w:t>
      </w:r>
      <w:r w:rsidRPr="00C10D50">
        <w:rPr>
          <w:rStyle w:val="StyleUnderline"/>
          <w:highlight w:val="green"/>
        </w:rPr>
        <w:t>strategies</w:t>
      </w:r>
      <w:r>
        <w:t xml:space="preserve"> </w:t>
      </w:r>
      <w:proofErr w:type="gramStart"/>
      <w:r>
        <w:t xml:space="preserve">in an effort </w:t>
      </w:r>
      <w:r w:rsidRPr="00C10D50">
        <w:rPr>
          <w:rStyle w:val="StyleUnderline"/>
          <w:highlight w:val="green"/>
        </w:rPr>
        <w:t>to</w:t>
      </w:r>
      <w:proofErr w:type="gramEnd"/>
      <w:r w:rsidRPr="00C10D50">
        <w:rPr>
          <w:highlight w:val="green"/>
        </w:rPr>
        <w:t xml:space="preserve"> </w:t>
      </w:r>
      <w:r w:rsidRPr="00C10D50">
        <w:rPr>
          <w:rStyle w:val="Emphasis"/>
          <w:highlight w:val="green"/>
        </w:rPr>
        <w:t xml:space="preserve">improve </w:t>
      </w:r>
      <w:r w:rsidRPr="00C10D50">
        <w:rPr>
          <w:rStyle w:val="Emphasis"/>
        </w:rPr>
        <w:t xml:space="preserve">working </w:t>
      </w:r>
      <w:r w:rsidRPr="00C10D50">
        <w:rPr>
          <w:rStyle w:val="Emphasis"/>
          <w:highlight w:val="green"/>
        </w:rPr>
        <w:t>conditions</w:t>
      </w:r>
      <w:r>
        <w:t xml:space="preserve"> </w:t>
      </w:r>
      <w:r w:rsidRPr="00C10D50">
        <w:rPr>
          <w:rStyle w:val="StyleUnderline"/>
          <w:highlight w:val="green"/>
        </w:rPr>
        <w:t>and</w:t>
      </w:r>
      <w:r>
        <w:t xml:space="preserve"> to </w:t>
      </w:r>
      <w:r w:rsidRPr="00C10D50">
        <w:rPr>
          <w:rStyle w:val="Emphasis"/>
          <w:highlight w:val="green"/>
        </w:rPr>
        <w:t xml:space="preserve">give workers </w:t>
      </w:r>
      <w:r w:rsidRPr="00C10D50">
        <w:rPr>
          <w:rStyle w:val="Emphasis"/>
        </w:rPr>
        <w:t xml:space="preserve">more </w:t>
      </w:r>
      <w:r w:rsidRPr="00C10D50">
        <w:rPr>
          <w:rStyle w:val="Emphasis"/>
          <w:highlight w:val="green"/>
        </w:rPr>
        <w:t>power</w:t>
      </w:r>
      <w:r>
        <w:t xml:space="preserve"> in the political economy—albeit with counterefforts by business, particularly in red states.</w:t>
      </w:r>
    </w:p>
    <w:p w14:paraId="368E70A1" w14:textId="77777777" w:rsidR="001D4841" w:rsidRDefault="001D4841" w:rsidP="001D4841"/>
    <w:p w14:paraId="1183907B" w14:textId="77777777" w:rsidR="001D4841" w:rsidRDefault="001D4841" w:rsidP="001D4841">
      <w:pPr>
        <w:pStyle w:val="Heading3"/>
      </w:pPr>
      <w:r>
        <w:t xml:space="preserve">2AC 5: NLRA Framework </w:t>
      </w:r>
    </w:p>
    <w:p w14:paraId="66BC988C" w14:textId="77777777" w:rsidR="001D4841" w:rsidRDefault="001D4841" w:rsidP="001D4841">
      <w:pPr>
        <w:pStyle w:val="Heading4"/>
      </w:pPr>
    </w:p>
    <w:p w14:paraId="6C351949" w14:textId="77777777" w:rsidR="001D4841" w:rsidRDefault="001D4841" w:rsidP="001D4841">
      <w:pPr>
        <w:pStyle w:val="Heading3"/>
      </w:pPr>
      <w:r>
        <w:t xml:space="preserve">2AC 6: Imbalances between states </w:t>
      </w:r>
    </w:p>
    <w:p w14:paraId="4C17EAF9" w14:textId="77777777" w:rsidR="001D4841" w:rsidRDefault="001D4841" w:rsidP="001D4841">
      <w:pPr>
        <w:pStyle w:val="Heading4"/>
      </w:pPr>
      <w:r>
        <w:t>State level worker boards address shortcomings with enterprise-level bargaining</w:t>
      </w:r>
    </w:p>
    <w:p w14:paraId="4C9E2A33" w14:textId="77777777" w:rsidR="001D4841" w:rsidRPr="00D62FBD" w:rsidRDefault="001D4841" w:rsidP="001D4841">
      <w:r w:rsidRPr="00C37F2A">
        <w:rPr>
          <w:rStyle w:val="Style13ptBold"/>
        </w:rPr>
        <w:t>Callaci and Hanley 25</w:t>
      </w:r>
      <w:r w:rsidRPr="00C37F2A">
        <w:t xml:space="preserve"> [Brian Callaci is the chief economist at the Open Markets Institute. Callaci received his Ph.D. in economics from the University of Massachusetts Amherst. Daniel Hanley is a senior legal analyst at the Open Markets Institute. B.S. in management from the University of Connecticut and a J.D. from the University of Connecticut School of Law. 4-16-2025 https://papers.ssrn.com/sol3/papers.cfm?abstract_id=5219945]</w:t>
      </w:r>
    </w:p>
    <w:p w14:paraId="6AC5B4E6" w14:textId="77777777" w:rsidR="001D4841" w:rsidRPr="006C6BAE" w:rsidRDefault="001D4841" w:rsidP="001D4841">
      <w:r w:rsidRPr="00FD1F09">
        <w:rPr>
          <w:rStyle w:val="StyleUnderline"/>
        </w:rPr>
        <w:t xml:space="preserve">Pro-labor academics, policy professionals, and some unions have become interested in </w:t>
      </w:r>
      <w:r w:rsidRPr="004B4C81">
        <w:rPr>
          <w:rStyle w:val="Emphasis"/>
          <w:highlight w:val="green"/>
        </w:rPr>
        <w:t>state-level</w:t>
      </w:r>
      <w:r w:rsidRPr="00FD1F09">
        <w:rPr>
          <w:rStyle w:val="StyleUnderline"/>
        </w:rPr>
        <w:t xml:space="preserve">, </w:t>
      </w:r>
      <w:r w:rsidRPr="004B4C81">
        <w:rPr>
          <w:rStyle w:val="Emphasis"/>
          <w:highlight w:val="green"/>
        </w:rPr>
        <w:t>sector-wide</w:t>
      </w:r>
      <w:r>
        <w:t xml:space="preserve"> </w:t>
      </w:r>
      <w:r w:rsidRPr="004B4C81">
        <w:rPr>
          <w:rStyle w:val="Emphasis"/>
          <w:highlight w:val="green"/>
        </w:rPr>
        <w:t>standard-setting</w:t>
      </w:r>
      <w:r w:rsidRPr="00301F1B">
        <w:rPr>
          <w:rStyle w:val="StyleUnderline"/>
        </w:rPr>
        <w:t xml:space="preserve"> </w:t>
      </w:r>
      <w:r w:rsidRPr="004B4C81">
        <w:rPr>
          <w:rStyle w:val="StyleUnderline"/>
          <w:highlight w:val="green"/>
        </w:rPr>
        <w:t>and</w:t>
      </w:r>
      <w:r w:rsidRPr="00301F1B">
        <w:rPr>
          <w:rStyle w:val="StyleUnderline"/>
        </w:rPr>
        <w:t xml:space="preserve"> </w:t>
      </w:r>
      <w:r w:rsidRPr="004B4C81">
        <w:rPr>
          <w:rStyle w:val="Emphasis"/>
          <w:highlight w:val="green"/>
        </w:rPr>
        <w:t>bargaining structures</w:t>
      </w:r>
      <w:r w:rsidRPr="00301F1B">
        <w:rPr>
          <w:rStyle w:val="StyleUnderline"/>
        </w:rPr>
        <w:t xml:space="preserve"> in recent years</w:t>
      </w:r>
      <w:r>
        <w:t xml:space="preserve">. </w:t>
      </w:r>
      <w:r w:rsidRPr="00301F1B">
        <w:rPr>
          <w:rStyle w:val="StyleUnderline"/>
        </w:rPr>
        <w:t>These policies serve as alternatives</w:t>
      </w:r>
      <w:r>
        <w:t xml:space="preserve"> or supplements </w:t>
      </w:r>
      <w:r w:rsidRPr="00301F1B">
        <w:rPr>
          <w:rStyle w:val="StyleUnderline"/>
        </w:rPr>
        <w:t>to</w:t>
      </w:r>
      <w:r>
        <w:t xml:space="preserve"> </w:t>
      </w:r>
      <w:r w:rsidRPr="00301F1B">
        <w:rPr>
          <w:rStyle w:val="StyleUnderline"/>
        </w:rPr>
        <w:t>traditional union bargaining units certified by the National Labor Relations Board (NLRB) and governed by the National Labor Relations Act (NLRA).</w:t>
      </w:r>
      <w:r>
        <w:t xml:space="preserve"> </w:t>
      </w:r>
      <w:r w:rsidRPr="004B4C81">
        <w:rPr>
          <w:rStyle w:val="Emphasis"/>
          <w:highlight w:val="green"/>
        </w:rPr>
        <w:t>State-level</w:t>
      </w:r>
      <w:r w:rsidRPr="00301F1B">
        <w:t xml:space="preserve"> wage </w:t>
      </w:r>
      <w:r w:rsidRPr="004B4C81">
        <w:rPr>
          <w:rStyle w:val="Emphasis"/>
          <w:highlight w:val="green"/>
        </w:rPr>
        <w:t>boards</w:t>
      </w:r>
      <w:r w:rsidRPr="00301F1B">
        <w:t>, which set minimum wage standards across an industry, are one example of these policies. Sectoral councils</w:t>
      </w:r>
      <w:r>
        <w:t xml:space="preserve">—tripartite government, labor, and employer administrative bodies that can implement negotiated rules that govern the entire industry, standardizing wages and working conditions—are another. The interest in these regulatory policies </w:t>
      </w:r>
      <w:proofErr w:type="gramStart"/>
      <w:r>
        <w:t>as a means to</w:t>
      </w:r>
      <w:proofErr w:type="gramEnd"/>
      <w:r>
        <w:t xml:space="preserve"> </w:t>
      </w:r>
      <w:r w:rsidRPr="004B4C81">
        <w:rPr>
          <w:rStyle w:val="Emphasis"/>
          <w:highlight w:val="green"/>
        </w:rPr>
        <w:t>enhance worker power</w:t>
      </w:r>
      <w:r>
        <w:t xml:space="preserve"> </w:t>
      </w:r>
      <w:r w:rsidRPr="00F47BC6">
        <w:rPr>
          <w:rStyle w:val="StyleUnderline"/>
        </w:rPr>
        <w:t>as</w:t>
      </w:r>
      <w:r>
        <w:t xml:space="preserve"> </w:t>
      </w:r>
      <w:r w:rsidRPr="00F47BC6">
        <w:rPr>
          <w:rStyle w:val="StyleUnderline"/>
        </w:rPr>
        <w:t>well as</w:t>
      </w:r>
      <w:r>
        <w:t xml:space="preserve"> </w:t>
      </w:r>
      <w:r w:rsidRPr="004B4C81">
        <w:rPr>
          <w:rStyle w:val="Emphasis"/>
          <w:highlight w:val="green"/>
        </w:rPr>
        <w:t>improve wages</w:t>
      </w:r>
      <w:r w:rsidRPr="004B4C81">
        <w:rPr>
          <w:highlight w:val="green"/>
        </w:rPr>
        <w:t xml:space="preserve"> </w:t>
      </w:r>
      <w:r w:rsidRPr="004B4C81">
        <w:rPr>
          <w:rStyle w:val="StyleUnderline"/>
          <w:highlight w:val="green"/>
        </w:rPr>
        <w:t>and</w:t>
      </w:r>
      <w:r w:rsidRPr="004B4C81">
        <w:rPr>
          <w:highlight w:val="green"/>
        </w:rPr>
        <w:t xml:space="preserve"> </w:t>
      </w:r>
      <w:r w:rsidRPr="004B4C81">
        <w:rPr>
          <w:rStyle w:val="Emphasis"/>
          <w:highlight w:val="green"/>
        </w:rPr>
        <w:t>working conditions</w:t>
      </w:r>
      <w:r>
        <w:t xml:space="preserve"> has emerged due to their potential to </w:t>
      </w:r>
      <w:r w:rsidRPr="004B4C81">
        <w:rPr>
          <w:rStyle w:val="StyleUnderline"/>
          <w:highlight w:val="green"/>
        </w:rPr>
        <w:t>address</w:t>
      </w:r>
      <w:r>
        <w:t xml:space="preserve"> certain </w:t>
      </w:r>
      <w:r w:rsidRPr="00BA0E12">
        <w:rPr>
          <w:rStyle w:val="StyleUnderline"/>
          <w:highlight w:val="green"/>
        </w:rPr>
        <w:t>shortcomings</w:t>
      </w:r>
      <w:r w:rsidRPr="00BA0E12">
        <w:rPr>
          <w:highlight w:val="green"/>
        </w:rPr>
        <w:t xml:space="preserve"> </w:t>
      </w:r>
      <w:r w:rsidRPr="00BA0E12">
        <w:rPr>
          <w:rStyle w:val="StyleUnderline"/>
          <w:highlight w:val="green"/>
        </w:rPr>
        <w:t>of fed</w:t>
      </w:r>
      <w:r w:rsidRPr="00F47BC6">
        <w:rPr>
          <w:rStyle w:val="StyleUnderline"/>
        </w:rPr>
        <w:t xml:space="preserve">eral labor </w:t>
      </w:r>
      <w:r w:rsidRPr="00BA0E12">
        <w:rPr>
          <w:rStyle w:val="StyleUnderline"/>
          <w:highlight w:val="green"/>
        </w:rPr>
        <w:t>law</w:t>
      </w:r>
      <w:r>
        <w:t xml:space="preserve"> and misapplications of antitrust law, </w:t>
      </w:r>
      <w:r w:rsidRPr="00BA0E12">
        <w:rPr>
          <w:rStyle w:val="StyleUnderline"/>
          <w:highlight w:val="green"/>
        </w:rPr>
        <w:t>particularly</w:t>
      </w:r>
      <w:r w:rsidRPr="00F47BC6">
        <w:rPr>
          <w:rStyle w:val="StyleUnderline"/>
        </w:rPr>
        <w:t xml:space="preserve"> for </w:t>
      </w:r>
      <w:r w:rsidRPr="00BA0E12">
        <w:rPr>
          <w:rStyle w:val="StyleUnderline"/>
          <w:highlight w:val="green"/>
        </w:rPr>
        <w:t>workers for whom legal barriers</w:t>
      </w:r>
      <w:r>
        <w:t xml:space="preserve">, </w:t>
      </w:r>
      <w:r w:rsidRPr="00BA0E12">
        <w:rPr>
          <w:rStyle w:val="StyleUnderline"/>
          <w:highlight w:val="green"/>
        </w:rPr>
        <w:t>institutional blockages, or low bargaining power make NLRB</w:t>
      </w:r>
      <w:r w:rsidRPr="00F47BC6">
        <w:rPr>
          <w:rStyle w:val="StyleUnderline"/>
        </w:rPr>
        <w:t xml:space="preserve">-certified </w:t>
      </w:r>
      <w:r w:rsidRPr="00BA0E12">
        <w:rPr>
          <w:rStyle w:val="StyleUnderline"/>
          <w:highlight w:val="green"/>
        </w:rPr>
        <w:t>bargaining units</w:t>
      </w:r>
      <w:r w:rsidRPr="00F47BC6">
        <w:rPr>
          <w:rStyle w:val="StyleUnderline"/>
        </w:rPr>
        <w:t xml:space="preserve"> seem </w:t>
      </w:r>
      <w:r w:rsidRPr="00BA0E12">
        <w:rPr>
          <w:rStyle w:val="StyleUnderline"/>
          <w:highlight w:val="green"/>
        </w:rPr>
        <w:t>unfeasible</w:t>
      </w:r>
      <w:r w:rsidRPr="00F47BC6">
        <w:rPr>
          <w:rStyle w:val="StyleUnderline"/>
        </w:rPr>
        <w:t>.</w:t>
      </w:r>
    </w:p>
    <w:p w14:paraId="1E2AB37C" w14:textId="77777777" w:rsidR="001D4841" w:rsidRDefault="001D4841" w:rsidP="001D4841">
      <w:pPr>
        <w:pStyle w:val="Heading2"/>
      </w:pPr>
      <w:r>
        <w:t xml:space="preserve">ADV 1 </w:t>
      </w:r>
    </w:p>
    <w:p w14:paraId="67345E48" w14:textId="77777777" w:rsidR="001D4841" w:rsidRPr="009F58BB" w:rsidRDefault="001D4841" w:rsidP="001D4841">
      <w:pPr>
        <w:pStyle w:val="Heading3"/>
      </w:pPr>
      <w:r>
        <w:t xml:space="preserve">EXT 1NC 1: </w:t>
      </w:r>
      <w:r w:rsidRPr="009F58BB">
        <w:t xml:space="preserve">2NC---AT: </w:t>
      </w:r>
      <w:proofErr w:type="gramStart"/>
      <w:r w:rsidRPr="009F58BB">
        <w:t>Econ !</w:t>
      </w:r>
      <w:proofErr w:type="gramEnd"/>
    </w:p>
    <w:p w14:paraId="1CF578A1" w14:textId="77777777" w:rsidR="001D4841" w:rsidRPr="009F58BB" w:rsidRDefault="001D4841" w:rsidP="001D4841">
      <w:pPr>
        <w:pStyle w:val="Heading4"/>
      </w:pPr>
      <w:r w:rsidRPr="009F58BB">
        <w:t xml:space="preserve">COVID </w:t>
      </w:r>
      <w:r w:rsidRPr="009F58BB">
        <w:rPr>
          <w:u w:val="single"/>
        </w:rPr>
        <w:t>logically thumps</w:t>
      </w:r>
      <w:r w:rsidRPr="009F58BB">
        <w:t xml:space="preserve"> the entire </w:t>
      </w:r>
      <w:r w:rsidRPr="009F58BB">
        <w:rPr>
          <w:u w:val="single"/>
        </w:rPr>
        <w:t>DA</w:t>
      </w:r>
      <w:r w:rsidRPr="009F58BB">
        <w:t>.</w:t>
      </w:r>
    </w:p>
    <w:p w14:paraId="10218AC3" w14:textId="77777777" w:rsidR="001D4841" w:rsidRPr="009F58BB" w:rsidRDefault="001D4841" w:rsidP="001D4841">
      <w:r w:rsidRPr="009F58BB">
        <w:t xml:space="preserve">Stephanie </w:t>
      </w:r>
      <w:r w:rsidRPr="009F58BB">
        <w:rPr>
          <w:rStyle w:val="Style13ptBold"/>
        </w:rPr>
        <w:t>Soucheray 20</w:t>
      </w:r>
      <w:r w:rsidRPr="009F58BB">
        <w:t>, News Reporter for CIDRAP News, “US job losses due to COVID-19 highest since Great Depression”, CIDRAP, 5/8/20, https://www.cidrap.umn.edu/news-perspective/2020/05/us-job-losses-due-covid-19-highest-great-depression</w:t>
      </w:r>
    </w:p>
    <w:p w14:paraId="71D51F3F" w14:textId="77777777" w:rsidR="001D4841" w:rsidRPr="009F58BB" w:rsidRDefault="001D4841" w:rsidP="001D4841">
      <w:pPr>
        <w:rPr>
          <w:sz w:val="16"/>
        </w:rPr>
      </w:pPr>
      <w:r w:rsidRPr="009F58BB">
        <w:rPr>
          <w:sz w:val="16"/>
        </w:rPr>
        <w:t xml:space="preserve">The </w:t>
      </w:r>
      <w:r w:rsidRPr="009F58BB">
        <w:rPr>
          <w:highlight w:val="green"/>
          <w:u w:val="single"/>
        </w:rPr>
        <w:t>US</w:t>
      </w:r>
      <w:r w:rsidRPr="009F58BB">
        <w:rPr>
          <w:u w:val="single"/>
        </w:rPr>
        <w:t xml:space="preserve"> jobs report</w:t>
      </w:r>
      <w:r w:rsidRPr="009F58BB">
        <w:rPr>
          <w:sz w:val="16"/>
        </w:rPr>
        <w:t xml:space="preserve"> for April </w:t>
      </w:r>
      <w:r w:rsidRPr="009F58BB">
        <w:rPr>
          <w:u w:val="single"/>
        </w:rPr>
        <w:t>brings</w:t>
      </w:r>
      <w:r w:rsidRPr="009F58BB">
        <w:rPr>
          <w:sz w:val="16"/>
        </w:rPr>
        <w:t xml:space="preserve"> sobering, if not </w:t>
      </w:r>
      <w:r w:rsidRPr="009F58BB">
        <w:rPr>
          <w:rStyle w:val="Emphasis"/>
        </w:rPr>
        <w:t>unexpected news</w:t>
      </w:r>
      <w:r w:rsidRPr="009F58BB">
        <w:rPr>
          <w:sz w:val="16"/>
        </w:rPr>
        <w:t xml:space="preserve">: The </w:t>
      </w:r>
      <w:r w:rsidRPr="009F58BB">
        <w:rPr>
          <w:u w:val="single"/>
        </w:rPr>
        <w:t xml:space="preserve">country has </w:t>
      </w:r>
      <w:r w:rsidRPr="009F58BB">
        <w:rPr>
          <w:highlight w:val="green"/>
          <w:u w:val="single"/>
        </w:rPr>
        <w:t xml:space="preserve">lost </w:t>
      </w:r>
      <w:r w:rsidRPr="009F58BB">
        <w:rPr>
          <w:rStyle w:val="Emphasis"/>
          <w:highlight w:val="green"/>
        </w:rPr>
        <w:t>20.6 million jobs</w:t>
      </w:r>
      <w:r w:rsidRPr="009F58BB">
        <w:rPr>
          <w:sz w:val="16"/>
        </w:rPr>
        <w:t xml:space="preserve"> since mid-March, </w:t>
      </w:r>
      <w:r w:rsidRPr="009F58BB">
        <w:rPr>
          <w:highlight w:val="green"/>
          <w:u w:val="single"/>
        </w:rPr>
        <w:t>resulting in</w:t>
      </w:r>
      <w:r w:rsidRPr="009F58BB">
        <w:rPr>
          <w:u w:val="single"/>
        </w:rPr>
        <w:t xml:space="preserve"> an </w:t>
      </w:r>
      <w:r w:rsidRPr="009F58BB">
        <w:rPr>
          <w:rStyle w:val="Emphasis"/>
        </w:rPr>
        <w:t xml:space="preserve">unemployment </w:t>
      </w:r>
      <w:r w:rsidRPr="009F58BB">
        <w:rPr>
          <w:rStyle w:val="Emphasis"/>
          <w:highlight w:val="green"/>
        </w:rPr>
        <w:t>rate</w:t>
      </w:r>
      <w:r w:rsidRPr="009F58BB">
        <w:rPr>
          <w:sz w:val="16"/>
        </w:rPr>
        <w:t xml:space="preserve"> of 14.7%, a level </w:t>
      </w:r>
      <w:r w:rsidRPr="009F58BB">
        <w:rPr>
          <w:highlight w:val="green"/>
          <w:u w:val="single"/>
        </w:rPr>
        <w:t>not seen since</w:t>
      </w:r>
      <w:r w:rsidRPr="009F58BB">
        <w:rPr>
          <w:u w:val="single"/>
        </w:rPr>
        <w:t xml:space="preserve"> the </w:t>
      </w:r>
      <w:r w:rsidRPr="009F58BB">
        <w:rPr>
          <w:rStyle w:val="Emphasis"/>
          <w:highlight w:val="green"/>
        </w:rPr>
        <w:t>Great Depression</w:t>
      </w:r>
      <w:r w:rsidRPr="009F58BB">
        <w:rPr>
          <w:sz w:val="16"/>
        </w:rPr>
        <w:t xml:space="preserve"> in the 1930s.</w:t>
      </w:r>
    </w:p>
    <w:p w14:paraId="181CADDF" w14:textId="77777777" w:rsidR="001D4841" w:rsidRPr="009F58BB" w:rsidRDefault="001D4841" w:rsidP="001D4841">
      <w:pPr>
        <w:rPr>
          <w:sz w:val="16"/>
        </w:rPr>
      </w:pPr>
      <w:r w:rsidRPr="009F58BB">
        <w:rPr>
          <w:sz w:val="16"/>
        </w:rPr>
        <w:t xml:space="preserve">The </w:t>
      </w:r>
      <w:r w:rsidRPr="009F58BB">
        <w:rPr>
          <w:highlight w:val="green"/>
          <w:u w:val="single"/>
        </w:rPr>
        <w:t>number</w:t>
      </w:r>
      <w:r w:rsidRPr="009F58BB">
        <w:rPr>
          <w:u w:val="single"/>
        </w:rPr>
        <w:t xml:space="preserve"> of jobs </w:t>
      </w:r>
      <w:r w:rsidRPr="009F58BB">
        <w:rPr>
          <w:highlight w:val="green"/>
          <w:u w:val="single"/>
        </w:rPr>
        <w:t>lost</w:t>
      </w:r>
      <w:r w:rsidRPr="009F58BB">
        <w:rPr>
          <w:u w:val="single"/>
        </w:rPr>
        <w:t xml:space="preserve"> more than </w:t>
      </w:r>
      <w:r w:rsidRPr="009F58BB">
        <w:rPr>
          <w:rStyle w:val="Emphasis"/>
          <w:highlight w:val="green"/>
        </w:rPr>
        <w:t>doubles</w:t>
      </w:r>
      <w:r w:rsidRPr="009F58BB">
        <w:rPr>
          <w:sz w:val="16"/>
        </w:rPr>
        <w:t xml:space="preserve"> the number seen in </w:t>
      </w:r>
      <w:r w:rsidRPr="009F58BB">
        <w:rPr>
          <w:u w:val="single"/>
        </w:rPr>
        <w:t>the</w:t>
      </w:r>
      <w:r w:rsidRPr="009F58BB">
        <w:rPr>
          <w:sz w:val="16"/>
        </w:rPr>
        <w:t xml:space="preserve"> 2007-2009 </w:t>
      </w:r>
      <w:r w:rsidRPr="009F58BB">
        <w:rPr>
          <w:highlight w:val="green"/>
          <w:u w:val="single"/>
        </w:rPr>
        <w:t>Great Recession</w:t>
      </w:r>
      <w:r w:rsidRPr="009F58BB">
        <w:rPr>
          <w:sz w:val="16"/>
        </w:rPr>
        <w:t>, when 8.7 million Americans lost jobs.</w:t>
      </w:r>
    </w:p>
    <w:p w14:paraId="1F4712C4" w14:textId="77777777" w:rsidR="001D4841" w:rsidRPr="009F58BB" w:rsidRDefault="001D4841" w:rsidP="001D4841"/>
    <w:p w14:paraId="04A79903" w14:textId="77777777" w:rsidR="001D4841" w:rsidRPr="009F58BB" w:rsidRDefault="001D4841" w:rsidP="001D4841">
      <w:pPr>
        <w:pStyle w:val="Heading4"/>
      </w:pPr>
      <w:r w:rsidRPr="009F58BB">
        <w:t>Econ decline doesn’t cause conflict</w:t>
      </w:r>
    </w:p>
    <w:p w14:paraId="2CA5B739" w14:textId="77777777" w:rsidR="001D4841" w:rsidRPr="009F58BB" w:rsidRDefault="001D4841" w:rsidP="001D4841">
      <w:r w:rsidRPr="009F58BB">
        <w:rPr>
          <w:rStyle w:val="Style13ptBold"/>
        </w:rPr>
        <w:t xml:space="preserve">Boehmer 22 </w:t>
      </w:r>
      <w:r w:rsidRPr="009F58BB">
        <w:t>[Charles Boehmer, Assistant professor in the Department of Political Science at the University of Texas at El Paso, “Economic Growth’s Catalyzing Effect on War”, Defense and Peace Economics, 05-29-22, https://www.tandfonline.com/doi/epdf/10.1080/10242694.2022.2073428?needAccess=true&amp;role=button]</w:t>
      </w:r>
    </w:p>
    <w:p w14:paraId="6C72C2D9" w14:textId="77777777" w:rsidR="001D4841" w:rsidRPr="009F58BB" w:rsidRDefault="001D4841" w:rsidP="001D4841">
      <w:pPr>
        <w:rPr>
          <w:sz w:val="16"/>
        </w:rPr>
      </w:pPr>
      <w:r w:rsidRPr="009F58BB">
        <w:rPr>
          <w:sz w:val="16"/>
        </w:rPr>
        <w:t xml:space="preserve">Other </w:t>
      </w:r>
      <w:r w:rsidRPr="009F58BB">
        <w:rPr>
          <w:rStyle w:val="StyleUnderline"/>
          <w:highlight w:val="green"/>
        </w:rPr>
        <w:t>studies predict</w:t>
      </w:r>
      <w:r w:rsidRPr="009F58BB">
        <w:rPr>
          <w:rStyle w:val="StyleUnderline"/>
        </w:rPr>
        <w:t xml:space="preserve"> that </w:t>
      </w:r>
      <w:r w:rsidRPr="009F58BB">
        <w:rPr>
          <w:rStyle w:val="StyleUnderline"/>
          <w:highlight w:val="green"/>
        </w:rPr>
        <w:t>conflict</w:t>
      </w:r>
      <w:r w:rsidRPr="009F58BB">
        <w:rPr>
          <w:rStyle w:val="StyleUnderline"/>
        </w:rPr>
        <w:t xml:space="preserve"> is more likely </w:t>
      </w:r>
      <w:r w:rsidRPr="009F58BB">
        <w:rPr>
          <w:rStyle w:val="StyleUnderline"/>
          <w:highlight w:val="green"/>
        </w:rPr>
        <w:t>during difficult economic times</w:t>
      </w:r>
      <w:r w:rsidRPr="009F58BB">
        <w:rPr>
          <w:sz w:val="16"/>
        </w:rPr>
        <w:t xml:space="preserve">, </w:t>
      </w:r>
      <w:r w:rsidRPr="009F58BB">
        <w:rPr>
          <w:rStyle w:val="StyleUnderline"/>
        </w:rPr>
        <w:t>but most consider conflicts at various levels of escalation</w:t>
      </w:r>
      <w:r w:rsidRPr="009F58BB">
        <w:rPr>
          <w:sz w:val="16"/>
        </w:rPr>
        <w:t xml:space="preserve"> and </w:t>
      </w:r>
      <w:r w:rsidRPr="009F58BB">
        <w:rPr>
          <w:rStyle w:val="Emphasis"/>
          <w:highlight w:val="green"/>
        </w:rPr>
        <w:t>not</w:t>
      </w:r>
      <w:r w:rsidRPr="009F58BB">
        <w:rPr>
          <w:rStyle w:val="Emphasis"/>
        </w:rPr>
        <w:t xml:space="preserve"> just </w:t>
      </w:r>
      <w:r w:rsidRPr="009F58BB">
        <w:rPr>
          <w:rStyle w:val="Emphasis"/>
          <w:highlight w:val="green"/>
        </w:rPr>
        <w:t>war</w:t>
      </w:r>
      <w:r w:rsidRPr="009F58BB">
        <w:rPr>
          <w:sz w:val="16"/>
        </w:rPr>
        <w:t xml:space="preserve">. </w:t>
      </w:r>
      <w:r w:rsidRPr="009F58BB">
        <w:rPr>
          <w:rStyle w:val="StyleUnderline"/>
        </w:rPr>
        <w:t>Diversionary conflict theorists predict that conflicts are more likely to occur during periods of economic stagnation and decline, or in response to other economic problems affecting society</w:t>
      </w:r>
      <w:r w:rsidRPr="009F58BB">
        <w:rPr>
          <w:sz w:val="16"/>
        </w:rPr>
        <w:t xml:space="preserve">. </w:t>
      </w:r>
      <w:r w:rsidRPr="009F58BB">
        <w:rPr>
          <w:rStyle w:val="StyleUnderline"/>
        </w:rPr>
        <w:t>The premise is that leaders gamble to stay in power</w:t>
      </w:r>
      <w:r w:rsidRPr="009F58BB">
        <w:rPr>
          <w:sz w:val="16"/>
        </w:rPr>
        <w:t xml:space="preserve"> by attempting to deflect attention away from economic troubles and toward a foreign enemy (Smith Citation1996). </w:t>
      </w:r>
      <w:r w:rsidRPr="009F58BB">
        <w:rPr>
          <w:rStyle w:val="StyleUnderline"/>
        </w:rPr>
        <w:t xml:space="preserve">Still, the types of </w:t>
      </w:r>
      <w:r w:rsidRPr="009F58BB">
        <w:rPr>
          <w:rStyle w:val="StyleUnderline"/>
          <w:highlight w:val="green"/>
        </w:rPr>
        <w:t>conflicts</w:t>
      </w:r>
      <w:r w:rsidRPr="009F58BB">
        <w:rPr>
          <w:rStyle w:val="StyleUnderline"/>
        </w:rPr>
        <w:t xml:space="preserve"> that may </w:t>
      </w:r>
      <w:r w:rsidRPr="009F58BB">
        <w:rPr>
          <w:rStyle w:val="StyleUnderline"/>
          <w:highlight w:val="green"/>
        </w:rPr>
        <w:t>work</w:t>
      </w:r>
      <w:r w:rsidRPr="009F58BB">
        <w:rPr>
          <w:rStyle w:val="StyleUnderline"/>
        </w:rPr>
        <w:t xml:space="preserve"> the </w:t>
      </w:r>
      <w:r w:rsidRPr="009F58BB">
        <w:rPr>
          <w:rStyle w:val="StyleUnderline"/>
          <w:highlight w:val="green"/>
        </w:rPr>
        <w:t>best as diversions</w:t>
      </w:r>
      <w:r w:rsidRPr="009F58BB">
        <w:rPr>
          <w:rStyle w:val="StyleUnderline"/>
        </w:rPr>
        <w:t xml:space="preserve"> are those </w:t>
      </w:r>
      <w:r w:rsidRPr="009F58BB">
        <w:rPr>
          <w:rStyle w:val="StyleUnderline"/>
          <w:highlight w:val="green"/>
        </w:rPr>
        <w:t>that</w:t>
      </w:r>
      <w:r w:rsidRPr="009F58BB">
        <w:rPr>
          <w:rStyle w:val="StyleUnderline"/>
        </w:rPr>
        <w:t xml:space="preserve"> attract the attention of the populace but </w:t>
      </w:r>
      <w:r w:rsidRPr="009F58BB">
        <w:rPr>
          <w:rStyle w:val="StyleUnderline"/>
          <w:highlight w:val="green"/>
        </w:rPr>
        <w:t>do not risk</w:t>
      </w:r>
      <w:r w:rsidRPr="009F58BB">
        <w:rPr>
          <w:rStyle w:val="StyleUnderline"/>
        </w:rPr>
        <w:t xml:space="preserve"> severe </w:t>
      </w:r>
      <w:r w:rsidRPr="009F58BB">
        <w:rPr>
          <w:rStyle w:val="StyleUnderline"/>
          <w:highlight w:val="green"/>
        </w:rPr>
        <w:t>military defeat,</w:t>
      </w:r>
      <w:r w:rsidRPr="009F58BB">
        <w:rPr>
          <w:rStyle w:val="StyleUnderline"/>
        </w:rPr>
        <w:t xml:space="preserve"> which would increase the political problems for state leaders. Hence, </w:t>
      </w:r>
      <w:r w:rsidRPr="009F58BB">
        <w:rPr>
          <w:rStyle w:val="Emphasis"/>
          <w:highlight w:val="green"/>
        </w:rPr>
        <w:t>conflicts short of war</w:t>
      </w:r>
      <w:r w:rsidRPr="009F58BB">
        <w:rPr>
          <w:rStyle w:val="StyleUnderline"/>
          <w:highlight w:val="green"/>
        </w:rPr>
        <w:t xml:space="preserve"> are</w:t>
      </w:r>
      <w:r w:rsidRPr="009F58BB">
        <w:rPr>
          <w:rStyle w:val="StyleUnderline"/>
        </w:rPr>
        <w:t xml:space="preserve"> probably </w:t>
      </w:r>
      <w:r w:rsidRPr="009F58BB">
        <w:rPr>
          <w:rStyle w:val="Emphasis"/>
          <w:highlight w:val="green"/>
        </w:rPr>
        <w:t>more rational</w:t>
      </w:r>
      <w:r w:rsidRPr="009F58BB">
        <w:rPr>
          <w:sz w:val="16"/>
        </w:rPr>
        <w:t xml:space="preserve"> </w:t>
      </w:r>
      <w:r w:rsidRPr="009F58BB">
        <w:rPr>
          <w:rStyle w:val="StyleUnderline"/>
        </w:rPr>
        <w:t>to incite for diversionary purposes</w:t>
      </w:r>
      <w:r w:rsidRPr="009F58BB">
        <w:rPr>
          <w:sz w:val="16"/>
        </w:rPr>
        <w:t xml:space="preserve">. Nevertheless, clear exceptions exist in the literature, such as the Levy and Vakili (Citation1992) claim that the Falklands/Malvinas War was diversionary in nature. Moreover, there are many variants of the theory, and some </w:t>
      </w:r>
      <w:r w:rsidRPr="009F58BB">
        <w:rPr>
          <w:rStyle w:val="StyleUnderline"/>
        </w:rPr>
        <w:t>studies do not directly measure economic growth</w:t>
      </w:r>
      <w:r w:rsidRPr="009F58BB">
        <w:rPr>
          <w:sz w:val="16"/>
        </w:rPr>
        <w:t>. Unemployment or price instability may be better measures, compared to GDP growth rates, of the economic problems that result in diversionary tactics. Additionally, much of this literature centers on the United States and may not be generalizable to other states (Ostrom and Job Citation1986; James and Oneal Citation1991; Morgan and Bickers Citation1992; DeRouen Citation1995; Hess and Orphanides Citation1995; Fordham Citation1998; Meernik Citation1994; Meernik and Waterman Citation1996; Mitchell and Moore Citation2002; Foster Citation2006). A handful of studies have examined cases of potential diversionary conflict besides the US case, such as Sobek (Citation2007) on Renaissance Italy, Levy and Vakili (Citation1992) on the Falklands/Malvinas War, and Sprecher and DeRouen (Citation2002) on potential Israeli diversions.</w:t>
      </w:r>
    </w:p>
    <w:p w14:paraId="09A9E111" w14:textId="77777777" w:rsidR="001D4841" w:rsidRPr="009F58BB" w:rsidRDefault="001D4841" w:rsidP="001D4841">
      <w:pPr>
        <w:rPr>
          <w:sz w:val="16"/>
        </w:rPr>
      </w:pPr>
      <w:r w:rsidRPr="009F58BB">
        <w:rPr>
          <w:rStyle w:val="StyleUnderline"/>
        </w:rPr>
        <w:t xml:space="preserve">Previous monadic </w:t>
      </w:r>
      <w:r w:rsidRPr="009F58BB">
        <w:rPr>
          <w:rStyle w:val="StyleUnderline"/>
          <w:highlight w:val="green"/>
        </w:rPr>
        <w:t>studies</w:t>
      </w:r>
      <w:r w:rsidRPr="009F58BB">
        <w:rPr>
          <w:sz w:val="16"/>
        </w:rPr>
        <w:t xml:space="preserve"> offer theoretical innovation or empirical tests speaking to a broad sample of states, as opposed to just individual cases such as the US. Russett (Citation1987) </w:t>
      </w:r>
      <w:r w:rsidRPr="009F58BB">
        <w:rPr>
          <w:rStyle w:val="StyleUnderline"/>
        </w:rPr>
        <w:t>finds that negative growth rates lead to militarized conflicts</w:t>
      </w:r>
      <w:r w:rsidRPr="009F58BB">
        <w:rPr>
          <w:sz w:val="16"/>
        </w:rPr>
        <w:t xml:space="preserve"> and provides evidence (Russett Citation1990) that democracies, especially major powers, are more conflict prone during economic downturns – and diversionary behavior is the root of these empirical findings. However, these samples </w:t>
      </w:r>
      <w:r w:rsidRPr="009F58BB">
        <w:rPr>
          <w:rStyle w:val="StyleUnderline"/>
          <w:highlight w:val="green"/>
        </w:rPr>
        <w:t>are</w:t>
      </w:r>
      <w:r w:rsidRPr="009F58BB">
        <w:rPr>
          <w:sz w:val="16"/>
          <w:highlight w:val="green"/>
        </w:rPr>
        <w:t xml:space="preserve"> </w:t>
      </w:r>
      <w:r w:rsidRPr="009F58BB">
        <w:rPr>
          <w:rStyle w:val="Emphasis"/>
          <w:highlight w:val="green"/>
        </w:rPr>
        <w:t>limited</w:t>
      </w:r>
      <w:r w:rsidRPr="009F58BB">
        <w:rPr>
          <w:sz w:val="16"/>
        </w:rPr>
        <w:t xml:space="preserve"> primarily to developed states </w:t>
      </w:r>
      <w:r w:rsidRPr="009F58BB">
        <w:rPr>
          <w:rStyle w:val="StyleUnderline"/>
          <w:highlight w:val="green"/>
        </w:rPr>
        <w:t>and</w:t>
      </w:r>
      <w:r w:rsidRPr="009F58BB">
        <w:rPr>
          <w:sz w:val="16"/>
          <w:highlight w:val="green"/>
        </w:rPr>
        <w:t xml:space="preserve"> </w:t>
      </w:r>
      <w:r w:rsidRPr="009F58BB">
        <w:rPr>
          <w:sz w:val="16"/>
        </w:rPr>
        <w:t xml:space="preserve">could therein </w:t>
      </w:r>
      <w:r w:rsidRPr="009F58BB">
        <w:rPr>
          <w:rStyle w:val="StyleUnderline"/>
          <w:highlight w:val="green"/>
        </w:rPr>
        <w:t>contain</w:t>
      </w:r>
      <w:r w:rsidRPr="009F58BB">
        <w:rPr>
          <w:sz w:val="16"/>
          <w:highlight w:val="green"/>
        </w:rPr>
        <w:t xml:space="preserve"> </w:t>
      </w:r>
      <w:r w:rsidRPr="009F58BB">
        <w:rPr>
          <w:rStyle w:val="Emphasis"/>
          <w:highlight w:val="green"/>
        </w:rPr>
        <w:t>sample bias</w:t>
      </w:r>
      <w:r w:rsidRPr="009F58BB">
        <w:rPr>
          <w:sz w:val="16"/>
        </w:rPr>
        <w:t xml:space="preserve">. Smith (Citation1996) deductively shows how leaders faced with potential removal from office may gamble for political resurrection by using diversionary conflict. Other monadic-level studies provide evidence for heightened conflict during stagnant growth (Bloomberg and Hess Citation2002; Heldt Citation1999). However, </w:t>
      </w:r>
      <w:r w:rsidRPr="009F58BB">
        <w:rPr>
          <w:rStyle w:val="StyleUnderline"/>
        </w:rPr>
        <w:t>Enterline and Gleditsch</w:t>
      </w:r>
      <w:r w:rsidRPr="009F58BB">
        <w:rPr>
          <w:sz w:val="16"/>
        </w:rPr>
        <w:t xml:space="preserve"> (Citation2000) </w:t>
      </w:r>
      <w:r w:rsidRPr="009F58BB">
        <w:rPr>
          <w:rStyle w:val="StyleUnderline"/>
        </w:rPr>
        <w:t>find</w:t>
      </w:r>
      <w:r w:rsidRPr="009F58BB">
        <w:rPr>
          <w:sz w:val="16"/>
        </w:rPr>
        <w:t xml:space="preserve"> </w:t>
      </w:r>
      <w:r w:rsidRPr="009F58BB">
        <w:rPr>
          <w:rStyle w:val="Emphasis"/>
          <w:highlight w:val="green"/>
        </w:rPr>
        <w:t>no ev</w:t>
      </w:r>
      <w:r w:rsidRPr="009F58BB">
        <w:rPr>
          <w:rStyle w:val="Emphasis"/>
        </w:rPr>
        <w:t>idence</w:t>
      </w:r>
      <w:r w:rsidRPr="009F58BB">
        <w:rPr>
          <w:sz w:val="16"/>
        </w:rPr>
        <w:t xml:space="preserve"> </w:t>
      </w:r>
      <w:r w:rsidRPr="009F58BB">
        <w:rPr>
          <w:rStyle w:val="StyleUnderline"/>
        </w:rPr>
        <w:t xml:space="preserve">that </w:t>
      </w:r>
      <w:r w:rsidRPr="009F58BB">
        <w:rPr>
          <w:rStyle w:val="StyleUnderline"/>
          <w:highlight w:val="green"/>
        </w:rPr>
        <w:t>economic deprivation results in leaders attempting to externalize conflict.</w:t>
      </w:r>
      <w:r w:rsidRPr="009F58BB">
        <w:rPr>
          <w:rStyle w:val="StyleUnderline"/>
        </w:rPr>
        <w:t xml:space="preserve"> In a dyadic study, Leeds and Davis</w:t>
      </w:r>
      <w:r w:rsidRPr="009F58BB">
        <w:rPr>
          <w:sz w:val="16"/>
        </w:rPr>
        <w:t xml:space="preserve"> (Citation1997) </w:t>
      </w:r>
      <w:r w:rsidRPr="009F58BB">
        <w:rPr>
          <w:rStyle w:val="Emphasis"/>
        </w:rPr>
        <w:t>find no evidence</w:t>
      </w:r>
      <w:r w:rsidRPr="009F58BB">
        <w:rPr>
          <w:sz w:val="16"/>
        </w:rPr>
        <w:t xml:space="preserve"> </w:t>
      </w:r>
      <w:r w:rsidRPr="009F58BB">
        <w:rPr>
          <w:rStyle w:val="StyleUnderline"/>
        </w:rPr>
        <w:t xml:space="preserve">that would directly support theories predicting diversionary behavior. They suspect this is because </w:t>
      </w:r>
      <w:r w:rsidRPr="009F58BB">
        <w:rPr>
          <w:rStyle w:val="StyleUnderline"/>
          <w:highlight w:val="green"/>
        </w:rPr>
        <w:t>states that</w:t>
      </w:r>
      <w:r w:rsidRPr="009F58BB">
        <w:rPr>
          <w:rStyle w:val="StyleUnderline"/>
        </w:rPr>
        <w:t xml:space="preserve"> could </w:t>
      </w:r>
      <w:r w:rsidRPr="009F58BB">
        <w:rPr>
          <w:rStyle w:val="StyleUnderline"/>
          <w:highlight w:val="green"/>
        </w:rPr>
        <w:t xml:space="preserve">become targets of diversion </w:t>
      </w:r>
      <w:r w:rsidRPr="009F58BB">
        <w:rPr>
          <w:rStyle w:val="Emphasis"/>
          <w:highlight w:val="green"/>
        </w:rPr>
        <w:t>may not respond to</w:t>
      </w:r>
      <w:r w:rsidRPr="009F58BB">
        <w:rPr>
          <w:rStyle w:val="Emphasis"/>
        </w:rPr>
        <w:t xml:space="preserve"> such </w:t>
      </w:r>
      <w:r w:rsidRPr="009F58BB">
        <w:rPr>
          <w:rStyle w:val="Emphasis"/>
          <w:highlight w:val="green"/>
        </w:rPr>
        <w:t>provocations</w:t>
      </w:r>
      <w:r w:rsidRPr="009F58BB">
        <w:rPr>
          <w:rStyle w:val="StyleUnderline"/>
        </w:rPr>
        <w:t xml:space="preserve">, hence </w:t>
      </w:r>
      <w:r w:rsidRPr="009F58BB">
        <w:rPr>
          <w:rStyle w:val="Emphasis"/>
          <w:highlight w:val="green"/>
        </w:rPr>
        <w:t>avoiding</w:t>
      </w:r>
      <w:r w:rsidRPr="009F58BB">
        <w:rPr>
          <w:rStyle w:val="Emphasis"/>
        </w:rPr>
        <w:t xml:space="preserve"> the </w:t>
      </w:r>
      <w:r w:rsidRPr="009F58BB">
        <w:rPr>
          <w:rStyle w:val="Emphasis"/>
          <w:highlight w:val="green"/>
        </w:rPr>
        <w:t>militarization</w:t>
      </w:r>
      <w:r w:rsidRPr="009F58BB">
        <w:rPr>
          <w:rStyle w:val="Emphasis"/>
        </w:rPr>
        <w:t xml:space="preserve"> of conflicts.</w:t>
      </w:r>
      <w:r w:rsidRPr="009F58BB">
        <w:rPr>
          <w:sz w:val="16"/>
        </w:rPr>
        <w:t xml:space="preserve"> </w:t>
      </w:r>
      <w:r w:rsidRPr="009F58BB">
        <w:rPr>
          <w:rStyle w:val="StyleUnderline"/>
        </w:rPr>
        <w:t>Foster</w:t>
      </w:r>
      <w:r w:rsidRPr="009F58BB">
        <w:rPr>
          <w:sz w:val="16"/>
        </w:rPr>
        <w:t xml:space="preserve"> (Citation2006) </w:t>
      </w:r>
      <w:r w:rsidRPr="009F58BB">
        <w:rPr>
          <w:rStyle w:val="StyleUnderline"/>
        </w:rPr>
        <w:t xml:space="preserve">similarly, finds that foreign </w:t>
      </w:r>
      <w:r w:rsidRPr="009F58BB">
        <w:rPr>
          <w:rStyle w:val="StyleUnderline"/>
          <w:highlight w:val="green"/>
        </w:rPr>
        <w:t>opponents</w:t>
      </w:r>
      <w:r w:rsidRPr="009F58BB">
        <w:rPr>
          <w:rStyle w:val="StyleUnderline"/>
        </w:rPr>
        <w:t xml:space="preserve"> </w:t>
      </w:r>
      <w:r w:rsidRPr="009F58BB">
        <w:rPr>
          <w:rStyle w:val="Emphasis"/>
        </w:rPr>
        <w:t xml:space="preserve">may </w:t>
      </w:r>
      <w:r w:rsidRPr="009F58BB">
        <w:rPr>
          <w:rStyle w:val="Emphasis"/>
          <w:highlight w:val="green"/>
        </w:rPr>
        <w:t>shy away from conflict with the US</w:t>
      </w:r>
      <w:r w:rsidRPr="009F58BB">
        <w:rPr>
          <w:rStyle w:val="StyleUnderline"/>
        </w:rPr>
        <w:t xml:space="preserve"> when the</w:t>
      </w:r>
      <w:r w:rsidRPr="009F58BB">
        <w:rPr>
          <w:sz w:val="16"/>
        </w:rPr>
        <w:t xml:space="preserve"> latter’s </w:t>
      </w:r>
      <w:r w:rsidRPr="009F58BB">
        <w:rPr>
          <w:rStyle w:val="StyleUnderline"/>
        </w:rPr>
        <w:t>presidents are politically vulnerable</w:t>
      </w:r>
      <w:r w:rsidRPr="009F58BB">
        <w:rPr>
          <w:sz w:val="16"/>
        </w:rPr>
        <w:t xml:space="preserve">. </w:t>
      </w:r>
      <w:r w:rsidRPr="009F58BB">
        <w:rPr>
          <w:rStyle w:val="StyleUnderline"/>
        </w:rPr>
        <w:t>Miller</w:t>
      </w:r>
      <w:r w:rsidRPr="009F58BB">
        <w:rPr>
          <w:sz w:val="16"/>
        </w:rPr>
        <w:t xml:space="preserve"> (Citation1995) </w:t>
      </w:r>
      <w:r w:rsidRPr="009F58BB">
        <w:rPr>
          <w:rStyle w:val="Emphasis"/>
        </w:rPr>
        <w:t xml:space="preserve">finds </w:t>
      </w:r>
      <w:r w:rsidRPr="009F58BB">
        <w:rPr>
          <w:rStyle w:val="Emphasis"/>
          <w:highlight w:val="green"/>
        </w:rPr>
        <w:t>no ev</w:t>
      </w:r>
      <w:r w:rsidRPr="009F58BB">
        <w:rPr>
          <w:rStyle w:val="Emphasis"/>
        </w:rPr>
        <w:t>idence</w:t>
      </w:r>
      <w:r w:rsidRPr="009F58BB">
        <w:rPr>
          <w:sz w:val="16"/>
        </w:rPr>
        <w:t xml:space="preserve"> </w:t>
      </w:r>
      <w:r w:rsidRPr="009F58BB">
        <w:rPr>
          <w:rStyle w:val="StyleUnderline"/>
        </w:rPr>
        <w:t xml:space="preserve">that </w:t>
      </w:r>
      <w:r w:rsidRPr="009F58BB">
        <w:rPr>
          <w:rStyle w:val="StyleUnderline"/>
          <w:highlight w:val="green"/>
        </w:rPr>
        <w:t>low growth leads to diversions</w:t>
      </w:r>
      <w:r w:rsidRPr="009F58BB">
        <w:rPr>
          <w:sz w:val="16"/>
        </w:rPr>
        <w:t xml:space="preserve"> by democratic states, and later Miller (Citation1999) supports the conclusions formed by Leeds and Davis (Citation1997). However, Bennett and Nordstrom (Citation2000) find that states in enduring </w:t>
      </w:r>
      <w:proofErr w:type="gramStart"/>
      <w:r w:rsidRPr="009F58BB">
        <w:rPr>
          <w:sz w:val="16"/>
        </w:rPr>
        <w:t>rivalries</w:t>
      </w:r>
      <w:proofErr w:type="gramEnd"/>
      <w:r w:rsidRPr="009F58BB">
        <w:rPr>
          <w:sz w:val="16"/>
        </w:rPr>
        <w:t xml:space="preserve"> are more prone to engage in military conflicts during periods of low economic growth. Still, </w:t>
      </w:r>
      <w:r w:rsidRPr="009F58BB">
        <w:rPr>
          <w:rStyle w:val="StyleUnderline"/>
        </w:rPr>
        <w:t>verifying diversionary behavior in samples of aggregated states may not be possible. Economic growth may</w:t>
      </w:r>
      <w:r w:rsidRPr="009F58BB">
        <w:rPr>
          <w:sz w:val="16"/>
        </w:rPr>
        <w:t xml:space="preserve"> also </w:t>
      </w:r>
      <w:r w:rsidRPr="009F58BB">
        <w:rPr>
          <w:rStyle w:val="StyleUnderline"/>
        </w:rPr>
        <w:t xml:space="preserve">be a poor indicator for situations where diversion possibly occurs. </w:t>
      </w:r>
      <w:r w:rsidRPr="009F58BB">
        <w:rPr>
          <w:sz w:val="16"/>
        </w:rPr>
        <w:t>Other measures of misery or deprivation, such as inflation or unemployment, may be more directly associated with diversionary political tactics.</w:t>
      </w:r>
    </w:p>
    <w:p w14:paraId="552C01BF" w14:textId="77777777" w:rsidR="001D4841" w:rsidRPr="009F58BB" w:rsidRDefault="001D4841" w:rsidP="001D4841">
      <w:pPr>
        <w:rPr>
          <w:sz w:val="16"/>
        </w:rPr>
      </w:pPr>
      <w:r w:rsidRPr="009F58BB">
        <w:rPr>
          <w:sz w:val="16"/>
        </w:rPr>
        <w:t xml:space="preserve">In sum, </w:t>
      </w:r>
      <w:r w:rsidRPr="009F58BB">
        <w:rPr>
          <w:rStyle w:val="StyleUnderline"/>
        </w:rPr>
        <w:t xml:space="preserve">the </w:t>
      </w:r>
      <w:r w:rsidRPr="009F58BB">
        <w:rPr>
          <w:rStyle w:val="StyleUnderline"/>
          <w:highlight w:val="green"/>
        </w:rPr>
        <w:t>lit</w:t>
      </w:r>
      <w:r w:rsidRPr="009F58BB">
        <w:rPr>
          <w:rStyle w:val="StyleUnderline"/>
        </w:rPr>
        <w:t xml:space="preserve">erature on economic performance and conflict </w:t>
      </w:r>
      <w:r w:rsidRPr="009F58BB">
        <w:rPr>
          <w:rStyle w:val="StyleUnderline"/>
          <w:highlight w:val="green"/>
        </w:rPr>
        <w:t>is</w:t>
      </w:r>
      <w:r w:rsidRPr="009F58BB">
        <w:rPr>
          <w:sz w:val="16"/>
        </w:rPr>
        <w:t xml:space="preserve"> rich but </w:t>
      </w:r>
      <w:r w:rsidRPr="009F58BB">
        <w:rPr>
          <w:rStyle w:val="Emphasis"/>
          <w:highlight w:val="green"/>
        </w:rPr>
        <w:t>beset by</w:t>
      </w:r>
      <w:r w:rsidRPr="009F58BB">
        <w:rPr>
          <w:rStyle w:val="Emphasis"/>
        </w:rPr>
        <w:t xml:space="preserve"> various </w:t>
      </w:r>
      <w:r w:rsidRPr="009F58BB">
        <w:rPr>
          <w:rStyle w:val="Emphasis"/>
          <w:highlight w:val="green"/>
        </w:rPr>
        <w:t>problems</w:t>
      </w:r>
      <w:r w:rsidRPr="009F58BB">
        <w:rPr>
          <w:sz w:val="16"/>
        </w:rPr>
        <w:t xml:space="preserve">. First, </w:t>
      </w:r>
      <w:r w:rsidRPr="009F58BB">
        <w:rPr>
          <w:rStyle w:val="StyleUnderline"/>
        </w:rPr>
        <w:t xml:space="preserve">there is a </w:t>
      </w:r>
      <w:r w:rsidRPr="009F58BB">
        <w:rPr>
          <w:rStyle w:val="StyleUnderline"/>
          <w:highlight w:val="green"/>
        </w:rPr>
        <w:t>lack of</w:t>
      </w:r>
      <w:r w:rsidRPr="009F58BB">
        <w:rPr>
          <w:rStyle w:val="StyleUnderline"/>
        </w:rPr>
        <w:t xml:space="preserve"> commensurate research designs and data across studies over time, particularly among </w:t>
      </w:r>
      <w:r w:rsidRPr="009F58BB">
        <w:rPr>
          <w:rStyle w:val="StyleUnderline"/>
          <w:highlight w:val="green"/>
        </w:rPr>
        <w:t>studies using different units</w:t>
      </w:r>
      <w:r w:rsidRPr="009F58BB">
        <w:rPr>
          <w:rStyle w:val="StyleUnderline"/>
        </w:rPr>
        <w:t xml:space="preserve"> of analysis. Second, most </w:t>
      </w:r>
      <w:r w:rsidRPr="009F58BB">
        <w:rPr>
          <w:rStyle w:val="StyleUnderline"/>
          <w:highlight w:val="green"/>
        </w:rPr>
        <w:t>studies examine short-term growth</w:t>
      </w:r>
      <w:r w:rsidRPr="009F58BB">
        <w:rPr>
          <w:rStyle w:val="StyleUnderline"/>
        </w:rPr>
        <w:t xml:space="preserve"> but do not measure longer periods of growth</w:t>
      </w:r>
      <w:r w:rsidRPr="009F58BB">
        <w:rPr>
          <w:sz w:val="16"/>
        </w:rPr>
        <w:t xml:space="preserve">. The examination of short-term growth is more conducive to testing theories of diversionary conflict than in testing other theories of economic growth and conflict. In contrast, those theories </w:t>
      </w:r>
      <w:proofErr w:type="gramStart"/>
      <w:r w:rsidRPr="009F58BB">
        <w:rPr>
          <w:sz w:val="16"/>
        </w:rPr>
        <w:t>predicting</w:t>
      </w:r>
      <w:proofErr w:type="gramEnd"/>
      <w:r w:rsidRPr="009F58BB">
        <w:rPr>
          <w:sz w:val="16"/>
        </w:rPr>
        <w:t xml:space="preserve">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w:t>
      </w:r>
      <w:proofErr w:type="gramStart"/>
      <w:r w:rsidRPr="009F58BB">
        <w:rPr>
          <w:sz w:val="16"/>
        </w:rPr>
        <w:t>more or less prone</w:t>
      </w:r>
      <w:proofErr w:type="gramEnd"/>
      <w:r w:rsidRPr="009F58BB">
        <w:rPr>
          <w:sz w:val="16"/>
        </w:rPr>
        <w:t xml:space="preserve"> to militarized conflicts. States fight other states, and many of these conflicts remain bilateral. But </w:t>
      </w:r>
      <w:r w:rsidRPr="009F58BB">
        <w:rPr>
          <w:rStyle w:val="StyleUnderline"/>
          <w:highlight w:val="green"/>
        </w:rPr>
        <w:t xml:space="preserve">decision-making </w:t>
      </w:r>
      <w:r w:rsidRPr="009F58BB">
        <w:rPr>
          <w:rStyle w:val="StyleUnderline"/>
        </w:rPr>
        <w:t xml:space="preserve">within the strategic interactions between states </w:t>
      </w:r>
      <w:r w:rsidRPr="009F58BB">
        <w:rPr>
          <w:rStyle w:val="StyleUnderline"/>
          <w:highlight w:val="green"/>
        </w:rPr>
        <w:t>will be influenced by other regional actors or</w:t>
      </w:r>
      <w:r w:rsidRPr="009F58BB">
        <w:rPr>
          <w:rStyle w:val="StyleUnderline"/>
        </w:rPr>
        <w:t xml:space="preserve"> even by systemic </w:t>
      </w:r>
      <w:r w:rsidRPr="009F58BB">
        <w:rPr>
          <w:rStyle w:val="StyleUnderline"/>
          <w:highlight w:val="green"/>
        </w:rPr>
        <w:t>variables</w:t>
      </w:r>
      <w:r w:rsidRPr="009F58BB">
        <w:rPr>
          <w:rStyle w:val="StyleUnderline"/>
        </w:rPr>
        <w:t xml:space="preserve"> such as system structure. There is much reason then to suspect that economic </w:t>
      </w:r>
      <w:r w:rsidRPr="009F58BB">
        <w:rPr>
          <w:rStyle w:val="StyleUnderline"/>
          <w:highlight w:val="green"/>
        </w:rPr>
        <w:t xml:space="preserve">growth </w:t>
      </w:r>
      <w:r w:rsidRPr="009F58BB">
        <w:rPr>
          <w:rStyle w:val="Emphasis"/>
          <w:highlight w:val="green"/>
        </w:rPr>
        <w:t>may not</w:t>
      </w:r>
      <w:r w:rsidRPr="009F58BB">
        <w:rPr>
          <w:rStyle w:val="StyleUnderline"/>
          <w:highlight w:val="green"/>
        </w:rPr>
        <w:t xml:space="preserve"> have a</w:t>
      </w:r>
      <w:r w:rsidRPr="009F58BB">
        <w:rPr>
          <w:sz w:val="16"/>
        </w:rPr>
        <w:t xml:space="preserve"> simple and </w:t>
      </w:r>
      <w:r w:rsidRPr="009F58BB">
        <w:rPr>
          <w:rStyle w:val="StyleUnderline"/>
          <w:highlight w:val="green"/>
        </w:rPr>
        <w:t xml:space="preserve">generalized effect on conflict </w:t>
      </w:r>
      <w:r w:rsidRPr="009F58BB">
        <w:rPr>
          <w:rStyle w:val="StyleUnderline"/>
        </w:rPr>
        <w:t>that is captured by a single monadic, or even dyadic, measure</w:t>
      </w:r>
      <w:r w:rsidRPr="009F58BB">
        <w:rPr>
          <w:sz w:val="16"/>
        </w:rPr>
        <w:t>. We can strengthen our research as a result, first by connecting levels of analysis theoretically and second by triangulating our tests of such theories by using multiple units and levels of analysis.</w:t>
      </w:r>
    </w:p>
    <w:p w14:paraId="144BDB8C" w14:textId="77777777" w:rsidR="001D4841" w:rsidRPr="00A14729" w:rsidRDefault="001D4841" w:rsidP="001D4841"/>
    <w:p w14:paraId="3D32578F" w14:textId="77777777" w:rsidR="001D4841" w:rsidRDefault="001D4841" w:rsidP="001D4841">
      <w:pPr>
        <w:pStyle w:val="Heading3"/>
      </w:pPr>
      <w:r w:rsidRPr="009F58BB">
        <w:t>2NC---SB Fails---Organizing Prerequisite</w:t>
      </w:r>
    </w:p>
    <w:p w14:paraId="2EFDF921" w14:textId="77777777" w:rsidR="001D4841" w:rsidRPr="00FB200D" w:rsidRDefault="001D4841" w:rsidP="001D4841"/>
    <w:p w14:paraId="604B453F" w14:textId="77777777" w:rsidR="001D4841" w:rsidRPr="009F58BB" w:rsidRDefault="001D4841" w:rsidP="001D4841">
      <w:pPr>
        <w:pStyle w:val="Heading4"/>
      </w:pPr>
      <w:r w:rsidRPr="009F58BB">
        <w:t xml:space="preserve">Sectoral bargaining effects are </w:t>
      </w:r>
      <w:r w:rsidRPr="009F58BB">
        <w:rPr>
          <w:u w:val="single"/>
        </w:rPr>
        <w:t>limited</w:t>
      </w:r>
      <w:r w:rsidRPr="009F58BB">
        <w:t xml:space="preserve"> by general lack of worker power</w:t>
      </w:r>
    </w:p>
    <w:p w14:paraId="42AC6F0F" w14:textId="77777777" w:rsidR="001D4841" w:rsidRPr="009F58BB" w:rsidRDefault="001D4841" w:rsidP="001D4841">
      <w:r w:rsidRPr="009F58BB">
        <w:rPr>
          <w:rStyle w:val="Style13ptBold"/>
        </w:rPr>
        <w:t>Jacobs et al. 21</w:t>
      </w:r>
      <w:r w:rsidRPr="009F58BB">
        <w:t xml:space="preserve"> [Ken Jacobs is Senior Policy Advisor at UC Berkeley Labor Center, expert in labor standards policies, health care, public policy and unions, Chair of the Center for Labor Research and Education at the University of California, Berkeley; Smith is Director of Work Structures for the National Employment Law Project, Executive Director at Labor Mobility Partnerships, Policy Fellow at Center for Global Development, Schmidt Futures Innovation Fellow, Master's in Public Policy from Harvard Kennedy School, Bachelor's in Economics and International Studies from Ohio Wesleyan University; McBride is a Doctoral Student in the Department of Urban Planning at the University of California, Los Angeles, "State and Local Policies and Sectoral Labor Standards: From Individual Rights to Collective Power," ILR Review, vol. 74, no. 5, 06/27/2021, 10.1177/00197939211020706]</w:t>
      </w:r>
    </w:p>
    <w:p w14:paraId="6C2D5EE0" w14:textId="77777777" w:rsidR="001D4841" w:rsidRPr="009F58BB" w:rsidRDefault="001D4841" w:rsidP="001D4841">
      <w:pPr>
        <w:rPr>
          <w:sz w:val="14"/>
        </w:rPr>
      </w:pPr>
      <w:r w:rsidRPr="009F58BB">
        <w:rPr>
          <w:rStyle w:val="StyleUnderline"/>
          <w:highlight w:val="green"/>
        </w:rPr>
        <w:t>Despite</w:t>
      </w:r>
      <w:r w:rsidRPr="009F58BB">
        <w:rPr>
          <w:rStyle w:val="StyleUnderline"/>
        </w:rPr>
        <w:t xml:space="preserve"> the </w:t>
      </w:r>
      <w:r w:rsidRPr="009F58BB">
        <w:rPr>
          <w:rStyle w:val="StyleUnderline"/>
          <w:highlight w:val="green"/>
        </w:rPr>
        <w:t>potential</w:t>
      </w:r>
      <w:r w:rsidRPr="009F58BB">
        <w:rPr>
          <w:sz w:val="14"/>
        </w:rPr>
        <w:t xml:space="preserve"> </w:t>
      </w:r>
      <w:r w:rsidRPr="009F58BB">
        <w:rPr>
          <w:rStyle w:val="Emphasis"/>
        </w:rPr>
        <w:t>upshot</w:t>
      </w:r>
      <w:r w:rsidRPr="009F58BB">
        <w:rPr>
          <w:sz w:val="14"/>
        </w:rPr>
        <w:t xml:space="preserve"> </w:t>
      </w:r>
      <w:r w:rsidRPr="009F58BB">
        <w:rPr>
          <w:rStyle w:val="StyleUnderline"/>
        </w:rPr>
        <w:t>of sectoral approaches</w:t>
      </w:r>
      <w:r w:rsidRPr="009F58BB">
        <w:rPr>
          <w:sz w:val="14"/>
        </w:rPr>
        <w:t xml:space="preserve"> in mitigating issues of workplace fissuring, labor law preemption, and other concerns, some </w:t>
      </w:r>
      <w:r w:rsidRPr="009F58BB">
        <w:rPr>
          <w:rStyle w:val="Emphasis"/>
        </w:rPr>
        <w:t>researchers</w:t>
      </w:r>
      <w:r w:rsidRPr="009F58BB">
        <w:rPr>
          <w:sz w:val="14"/>
        </w:rPr>
        <w:t xml:space="preserve"> </w:t>
      </w:r>
      <w:r w:rsidRPr="009F58BB">
        <w:rPr>
          <w:rStyle w:val="StyleUnderline"/>
        </w:rPr>
        <w:t>and</w:t>
      </w:r>
      <w:r w:rsidRPr="009F58BB">
        <w:rPr>
          <w:sz w:val="14"/>
        </w:rPr>
        <w:t xml:space="preserve"> </w:t>
      </w:r>
      <w:r w:rsidRPr="009F58BB">
        <w:rPr>
          <w:rStyle w:val="Emphasis"/>
        </w:rPr>
        <w:t>practitioners</w:t>
      </w:r>
      <w:r w:rsidRPr="009F58BB">
        <w:rPr>
          <w:sz w:val="14"/>
        </w:rPr>
        <w:t xml:space="preserve"> </w:t>
      </w:r>
      <w:r w:rsidRPr="009F58BB">
        <w:rPr>
          <w:rStyle w:val="StyleUnderline"/>
        </w:rPr>
        <w:t>have articulated</w:t>
      </w:r>
      <w:r w:rsidRPr="009F58BB">
        <w:rPr>
          <w:sz w:val="14"/>
        </w:rPr>
        <w:t xml:space="preserve"> </w:t>
      </w:r>
      <w:r w:rsidRPr="009F58BB">
        <w:rPr>
          <w:rStyle w:val="Emphasis"/>
        </w:rPr>
        <w:t>well-founded critiques</w:t>
      </w:r>
      <w:r w:rsidRPr="009F58BB">
        <w:rPr>
          <w:sz w:val="14"/>
        </w:rPr>
        <w:t xml:space="preserve"> </w:t>
      </w:r>
      <w:r w:rsidRPr="009F58BB">
        <w:rPr>
          <w:rStyle w:val="StyleUnderline"/>
        </w:rPr>
        <w:t>of the strategy</w:t>
      </w:r>
      <w:r w:rsidRPr="009F58BB">
        <w:rPr>
          <w:sz w:val="14"/>
        </w:rPr>
        <w:t xml:space="preserve">. Formal research and scholarship on some of these questions is still sparse, demonstrating a need for further inquiry. As such, we draw as much on non-academic sources and conversations with practitioners to summarize the primary lines of opposition thought. Though </w:t>
      </w:r>
      <w:r w:rsidRPr="009F58BB">
        <w:rPr>
          <w:rStyle w:val="StyleUnderline"/>
        </w:rPr>
        <w:t>these critiques</w:t>
      </w:r>
      <w:r w:rsidRPr="009F58BB">
        <w:rPr>
          <w:sz w:val="14"/>
        </w:rPr>
        <w:t xml:space="preserve"> are not in </w:t>
      </w:r>
      <w:proofErr w:type="gramStart"/>
      <w:r w:rsidRPr="009F58BB">
        <w:rPr>
          <w:sz w:val="14"/>
        </w:rPr>
        <w:t>an extensive</w:t>
      </w:r>
      <w:proofErr w:type="gramEnd"/>
      <w:r w:rsidRPr="009F58BB">
        <w:rPr>
          <w:sz w:val="14"/>
        </w:rPr>
        <w:t xml:space="preserve"> or cohesive dialogue, they </w:t>
      </w:r>
      <w:r w:rsidRPr="009F58BB">
        <w:rPr>
          <w:rStyle w:val="StyleUnderline"/>
        </w:rPr>
        <w:t xml:space="preserve">broadly fall into </w:t>
      </w:r>
      <w:r w:rsidRPr="009F58BB">
        <w:rPr>
          <w:rStyle w:val="Emphasis"/>
        </w:rPr>
        <w:t>five categories</w:t>
      </w:r>
      <w:r w:rsidRPr="009F58BB">
        <w:rPr>
          <w:sz w:val="14"/>
        </w:rPr>
        <w:t>.</w:t>
      </w:r>
    </w:p>
    <w:p w14:paraId="239D9BB5" w14:textId="77777777" w:rsidR="001D4841" w:rsidRPr="009F58BB" w:rsidRDefault="001D4841" w:rsidP="001D4841">
      <w:pPr>
        <w:rPr>
          <w:sz w:val="14"/>
        </w:rPr>
      </w:pPr>
      <w:r w:rsidRPr="009F58BB">
        <w:rPr>
          <w:rStyle w:val="StyleUnderline"/>
        </w:rPr>
        <w:t>First</w:t>
      </w:r>
      <w:r w:rsidRPr="009F58BB">
        <w:rPr>
          <w:sz w:val="14"/>
        </w:rPr>
        <w:t xml:space="preserve">, some </w:t>
      </w:r>
      <w:r w:rsidRPr="009F58BB">
        <w:rPr>
          <w:rStyle w:val="StyleUnderline"/>
          <w:highlight w:val="green"/>
        </w:rPr>
        <w:t>scholars</w:t>
      </w:r>
      <w:r w:rsidRPr="009F58BB">
        <w:rPr>
          <w:rStyle w:val="StyleUnderline"/>
        </w:rPr>
        <w:t xml:space="preserve"> and practitioners </w:t>
      </w:r>
      <w:r w:rsidRPr="009F58BB">
        <w:rPr>
          <w:rStyle w:val="StyleUnderline"/>
          <w:highlight w:val="green"/>
        </w:rPr>
        <w:t>argue</w:t>
      </w:r>
      <w:r w:rsidRPr="009F58BB">
        <w:rPr>
          <w:rStyle w:val="StyleUnderline"/>
        </w:rPr>
        <w:t xml:space="preserve"> that </w:t>
      </w:r>
      <w:r w:rsidRPr="009F58BB">
        <w:rPr>
          <w:rStyle w:val="StyleUnderline"/>
          <w:highlight w:val="green"/>
        </w:rPr>
        <w:t xml:space="preserve">sectoral </w:t>
      </w:r>
      <w:r w:rsidRPr="009F58BB">
        <w:rPr>
          <w:rStyle w:val="StyleUnderline"/>
        </w:rPr>
        <w:t xml:space="preserve">standards–setting </w:t>
      </w:r>
      <w:r w:rsidRPr="009F58BB">
        <w:rPr>
          <w:rStyle w:val="StyleUnderline"/>
          <w:highlight w:val="green"/>
        </w:rPr>
        <w:t xml:space="preserve">regimes </w:t>
      </w:r>
      <w:r w:rsidRPr="009F58BB">
        <w:rPr>
          <w:rStyle w:val="Emphasis"/>
          <w:highlight w:val="green"/>
        </w:rPr>
        <w:t>cannot succeed</w:t>
      </w:r>
      <w:r w:rsidRPr="009F58BB">
        <w:rPr>
          <w:sz w:val="14"/>
          <w:highlight w:val="green"/>
        </w:rPr>
        <w:t xml:space="preserve"> </w:t>
      </w:r>
      <w:r w:rsidRPr="009F58BB">
        <w:rPr>
          <w:rStyle w:val="StyleUnderline"/>
          <w:highlight w:val="green"/>
        </w:rPr>
        <w:t>where worker movements do not</w:t>
      </w:r>
      <w:r w:rsidRPr="009F58BB">
        <w:rPr>
          <w:sz w:val="14"/>
          <w:highlight w:val="green"/>
        </w:rPr>
        <w:t xml:space="preserve"> </w:t>
      </w:r>
      <w:r w:rsidRPr="009F58BB">
        <w:rPr>
          <w:rStyle w:val="Emphasis"/>
          <w:highlight w:val="green"/>
        </w:rPr>
        <w:t>already</w:t>
      </w:r>
      <w:r w:rsidRPr="009F58BB">
        <w:rPr>
          <w:sz w:val="14"/>
          <w:highlight w:val="green"/>
        </w:rPr>
        <w:t xml:space="preserve"> </w:t>
      </w:r>
      <w:r w:rsidRPr="009F58BB">
        <w:rPr>
          <w:rStyle w:val="StyleUnderline"/>
          <w:highlight w:val="green"/>
        </w:rPr>
        <w:t>enjoy</w:t>
      </w:r>
      <w:r w:rsidRPr="009F58BB">
        <w:rPr>
          <w:sz w:val="14"/>
        </w:rPr>
        <w:t xml:space="preserve"> sufficient </w:t>
      </w:r>
      <w:r w:rsidRPr="009F58BB">
        <w:rPr>
          <w:rStyle w:val="StyleUnderline"/>
        </w:rPr>
        <w:t>power</w:t>
      </w:r>
      <w:r w:rsidRPr="009F58BB">
        <w:rPr>
          <w:rStyle w:val="StyleUnderline"/>
          <w:highlight w:val="green"/>
        </w:rPr>
        <w:t xml:space="preserve">, </w:t>
      </w:r>
      <w:r w:rsidRPr="009F58BB">
        <w:rPr>
          <w:rStyle w:val="Emphasis"/>
          <w:highlight w:val="green"/>
        </w:rPr>
        <w:t>limiting</w:t>
      </w:r>
      <w:r w:rsidRPr="009F58BB">
        <w:rPr>
          <w:sz w:val="14"/>
          <w:highlight w:val="green"/>
        </w:rPr>
        <w:t xml:space="preserve"> </w:t>
      </w:r>
      <w:r w:rsidRPr="009F58BB">
        <w:rPr>
          <w:rStyle w:val="StyleUnderline"/>
          <w:highlight w:val="green"/>
        </w:rPr>
        <w:t>their potential</w:t>
      </w:r>
      <w:r w:rsidRPr="009F58BB">
        <w:rPr>
          <w:rStyle w:val="StyleUnderline"/>
        </w:rPr>
        <w:t xml:space="preserve"> to places unions are </w:t>
      </w:r>
      <w:r w:rsidRPr="009F58BB">
        <w:rPr>
          <w:rStyle w:val="Emphasis"/>
        </w:rPr>
        <w:t>already strong</w:t>
      </w:r>
      <w:r w:rsidRPr="009F58BB">
        <w:rPr>
          <w:rStyle w:val="StyleUnderline"/>
        </w:rPr>
        <w:t>. One recent</w:t>
      </w:r>
      <w:r w:rsidRPr="009F58BB">
        <w:rPr>
          <w:sz w:val="14"/>
        </w:rPr>
        <w:t xml:space="preserve"> comparative </w:t>
      </w:r>
      <w:r w:rsidRPr="009F58BB">
        <w:rPr>
          <w:rStyle w:val="StyleUnderline"/>
        </w:rPr>
        <w:t xml:space="preserve">case study argued that </w:t>
      </w:r>
      <w:r w:rsidRPr="009F58BB">
        <w:rPr>
          <w:rStyle w:val="StyleUnderline"/>
          <w:highlight w:val="green"/>
        </w:rPr>
        <w:t>even in</w:t>
      </w:r>
      <w:r w:rsidRPr="009F58BB">
        <w:rPr>
          <w:sz w:val="14"/>
          <w:highlight w:val="green"/>
        </w:rPr>
        <w:t xml:space="preserve"> </w:t>
      </w:r>
      <w:r w:rsidRPr="009F58BB">
        <w:rPr>
          <w:rStyle w:val="Emphasis"/>
          <w:highlight w:val="green"/>
        </w:rPr>
        <w:t>N</w:t>
      </w:r>
      <w:r w:rsidRPr="009F58BB">
        <w:rPr>
          <w:sz w:val="14"/>
        </w:rPr>
        <w:t xml:space="preserve">ew </w:t>
      </w:r>
      <w:r w:rsidRPr="009F58BB">
        <w:rPr>
          <w:rStyle w:val="Emphasis"/>
          <w:highlight w:val="green"/>
        </w:rPr>
        <w:t>Y</w:t>
      </w:r>
      <w:r w:rsidRPr="009F58BB">
        <w:rPr>
          <w:sz w:val="14"/>
        </w:rPr>
        <w:t xml:space="preserve">ork </w:t>
      </w:r>
      <w:r w:rsidRPr="009F58BB">
        <w:rPr>
          <w:rStyle w:val="Emphasis"/>
          <w:highlight w:val="green"/>
        </w:rPr>
        <w:t>C</w:t>
      </w:r>
      <w:r w:rsidRPr="009F58BB">
        <w:rPr>
          <w:sz w:val="14"/>
        </w:rPr>
        <w:t xml:space="preserve">ity, </w:t>
      </w:r>
      <w:r w:rsidRPr="009F58BB">
        <w:rPr>
          <w:rStyle w:val="StyleUnderline"/>
          <w:highlight w:val="green"/>
        </w:rPr>
        <w:t>a relative</w:t>
      </w:r>
      <w:r w:rsidRPr="009F58BB">
        <w:rPr>
          <w:sz w:val="14"/>
          <w:highlight w:val="green"/>
        </w:rPr>
        <w:t xml:space="preserve"> </w:t>
      </w:r>
      <w:r w:rsidRPr="009F58BB">
        <w:rPr>
          <w:rStyle w:val="Emphasis"/>
          <w:highlight w:val="green"/>
        </w:rPr>
        <w:t>bastion</w:t>
      </w:r>
      <w:r w:rsidRPr="009F58BB">
        <w:rPr>
          <w:sz w:val="14"/>
          <w:highlight w:val="green"/>
        </w:rPr>
        <w:t xml:space="preserve"> </w:t>
      </w:r>
      <w:r w:rsidRPr="009F58BB">
        <w:rPr>
          <w:rStyle w:val="StyleUnderline"/>
          <w:highlight w:val="green"/>
        </w:rPr>
        <w:t>of union strength</w:t>
      </w:r>
      <w:r w:rsidRPr="009F58BB">
        <w:rPr>
          <w:rStyle w:val="StyleUnderline"/>
        </w:rPr>
        <w:t xml:space="preserve">, </w:t>
      </w:r>
      <w:r w:rsidRPr="009F58BB">
        <w:rPr>
          <w:rStyle w:val="StyleUnderline"/>
          <w:highlight w:val="green"/>
        </w:rPr>
        <w:t>worker</w:t>
      </w:r>
      <w:r w:rsidRPr="009F58BB">
        <w:rPr>
          <w:rStyle w:val="StyleUnderline"/>
        </w:rPr>
        <w:t xml:space="preserve"> political </w:t>
      </w:r>
      <w:r w:rsidRPr="009F58BB">
        <w:rPr>
          <w:rStyle w:val="StyleUnderline"/>
          <w:highlight w:val="green"/>
        </w:rPr>
        <w:t>power has been</w:t>
      </w:r>
      <w:r w:rsidRPr="009F58BB">
        <w:rPr>
          <w:sz w:val="14"/>
          <w:highlight w:val="green"/>
        </w:rPr>
        <w:t xml:space="preserve"> </w:t>
      </w:r>
      <w:r w:rsidRPr="009F58BB">
        <w:rPr>
          <w:rStyle w:val="Emphasis"/>
          <w:highlight w:val="green"/>
        </w:rPr>
        <w:t>insufficient</w:t>
      </w:r>
      <w:r w:rsidRPr="009F58BB">
        <w:rPr>
          <w:sz w:val="14"/>
          <w:highlight w:val="green"/>
        </w:rPr>
        <w:t xml:space="preserve"> </w:t>
      </w:r>
      <w:r w:rsidRPr="009F58BB">
        <w:rPr>
          <w:rStyle w:val="StyleUnderline"/>
          <w:highlight w:val="green"/>
        </w:rPr>
        <w:t>to promote</w:t>
      </w:r>
      <w:r w:rsidRPr="009F58BB">
        <w:rPr>
          <w:rStyle w:val="StyleUnderline"/>
        </w:rPr>
        <w:t xml:space="preserve"> true </w:t>
      </w:r>
      <w:r w:rsidRPr="009F58BB">
        <w:rPr>
          <w:rStyle w:val="StyleUnderline"/>
          <w:highlight w:val="green"/>
        </w:rPr>
        <w:t>change</w:t>
      </w:r>
      <w:r w:rsidRPr="009F58BB">
        <w:rPr>
          <w:rStyle w:val="StyleUnderline"/>
        </w:rPr>
        <w:t xml:space="preserve"> in union power </w:t>
      </w:r>
      <w:r w:rsidRPr="009F58BB">
        <w:rPr>
          <w:rStyle w:val="StyleUnderline"/>
          <w:highlight w:val="green"/>
        </w:rPr>
        <w:t>through a wage board</w:t>
      </w:r>
      <w:r w:rsidRPr="009F58BB">
        <w:rPr>
          <w:sz w:val="14"/>
        </w:rPr>
        <w:t xml:space="preserve"> (Marzán 2020). </w:t>
      </w:r>
      <w:r w:rsidRPr="009F58BB">
        <w:rPr>
          <w:rStyle w:val="StyleUnderline"/>
        </w:rPr>
        <w:t xml:space="preserve">As a practical matter, </w:t>
      </w:r>
      <w:r w:rsidRPr="009F58BB">
        <w:rPr>
          <w:rStyle w:val="StyleUnderline"/>
          <w:highlight w:val="green"/>
        </w:rPr>
        <w:t>unions have not</w:t>
      </w:r>
      <w:r w:rsidRPr="009F58BB">
        <w:rPr>
          <w:rStyle w:val="StyleUnderline"/>
        </w:rPr>
        <w:t xml:space="preserve"> yet </w:t>
      </w:r>
      <w:r w:rsidRPr="009F58BB">
        <w:rPr>
          <w:rStyle w:val="StyleUnderline"/>
          <w:highlight w:val="green"/>
        </w:rPr>
        <w:t>had</w:t>
      </w:r>
      <w:r w:rsidRPr="009F58BB">
        <w:rPr>
          <w:rStyle w:val="StyleUnderline"/>
        </w:rPr>
        <w:t xml:space="preserve"> the </w:t>
      </w:r>
      <w:r w:rsidRPr="009F58BB">
        <w:rPr>
          <w:rStyle w:val="StyleUnderline"/>
          <w:highlight w:val="green"/>
        </w:rPr>
        <w:t>power to win</w:t>
      </w:r>
      <w:r w:rsidRPr="009F58BB">
        <w:rPr>
          <w:rStyle w:val="StyleUnderline"/>
        </w:rPr>
        <w:t xml:space="preserve"> </w:t>
      </w:r>
      <w:r w:rsidRPr="009F58BB">
        <w:rPr>
          <w:rStyle w:val="StyleUnderline"/>
          <w:highlight w:val="green"/>
        </w:rPr>
        <w:t>even</w:t>
      </w:r>
      <w:r w:rsidRPr="009F58BB">
        <w:rPr>
          <w:sz w:val="14"/>
          <w:highlight w:val="green"/>
        </w:rPr>
        <w:t xml:space="preserve"> </w:t>
      </w:r>
      <w:r w:rsidRPr="009F58BB">
        <w:rPr>
          <w:rStyle w:val="Emphasis"/>
          <w:highlight w:val="green"/>
        </w:rPr>
        <w:t>modest reforms</w:t>
      </w:r>
      <w:r w:rsidRPr="009F58BB">
        <w:rPr>
          <w:sz w:val="14"/>
        </w:rPr>
        <w:t xml:space="preserve"> </w:t>
      </w:r>
      <w:r w:rsidRPr="009F58BB">
        <w:rPr>
          <w:rStyle w:val="StyleUnderline"/>
        </w:rPr>
        <w:t>to the current collective bargaining regime</w:t>
      </w:r>
      <w:r w:rsidRPr="009F58BB">
        <w:rPr>
          <w:sz w:val="14"/>
        </w:rPr>
        <w:t xml:space="preserve"> on the federal level, </w:t>
      </w:r>
      <w:r w:rsidRPr="009F58BB">
        <w:rPr>
          <w:rStyle w:val="StyleUnderline"/>
          <w:highlight w:val="green"/>
        </w:rPr>
        <w:t>making a</w:t>
      </w:r>
      <w:r w:rsidRPr="009F58BB">
        <w:rPr>
          <w:sz w:val="14"/>
          <w:highlight w:val="green"/>
        </w:rPr>
        <w:t xml:space="preserve"> </w:t>
      </w:r>
      <w:r w:rsidRPr="009F58BB">
        <w:rPr>
          <w:rStyle w:val="Emphasis"/>
          <w:highlight w:val="green"/>
        </w:rPr>
        <w:t>total</w:t>
      </w:r>
      <w:r w:rsidRPr="009F58BB">
        <w:rPr>
          <w:sz w:val="14"/>
          <w:highlight w:val="green"/>
        </w:rPr>
        <w:t xml:space="preserve"> </w:t>
      </w:r>
      <w:r w:rsidRPr="009F58BB">
        <w:rPr>
          <w:rStyle w:val="StyleUnderline"/>
          <w:highlight w:val="green"/>
        </w:rPr>
        <w:t>overhaul toward</w:t>
      </w:r>
      <w:r w:rsidRPr="009F58BB">
        <w:rPr>
          <w:rStyle w:val="StyleUnderline"/>
        </w:rPr>
        <w:t xml:space="preserve"> a </w:t>
      </w:r>
      <w:r w:rsidRPr="009F58BB">
        <w:rPr>
          <w:rStyle w:val="StyleUnderline"/>
          <w:highlight w:val="green"/>
        </w:rPr>
        <w:t>sectoral</w:t>
      </w:r>
      <w:r w:rsidRPr="009F58BB">
        <w:rPr>
          <w:rStyle w:val="StyleUnderline"/>
        </w:rPr>
        <w:t xml:space="preserve"> </w:t>
      </w:r>
      <w:r w:rsidRPr="009F58BB">
        <w:rPr>
          <w:rStyle w:val="StyleUnderline"/>
          <w:highlight w:val="green"/>
        </w:rPr>
        <w:t>system a</w:t>
      </w:r>
      <w:r w:rsidRPr="009F58BB">
        <w:rPr>
          <w:sz w:val="14"/>
        </w:rPr>
        <w:t xml:space="preserve"> likely </w:t>
      </w:r>
      <w:r w:rsidRPr="009F58BB">
        <w:rPr>
          <w:rStyle w:val="Emphasis"/>
          <w:highlight w:val="green"/>
        </w:rPr>
        <w:t>nonstarter</w:t>
      </w:r>
      <w:r w:rsidRPr="009F58BB">
        <w:rPr>
          <w:sz w:val="14"/>
        </w:rPr>
        <w:t>.</w:t>
      </w:r>
    </w:p>
    <w:p w14:paraId="706B2A9E" w14:textId="77777777" w:rsidR="001D4841" w:rsidRPr="009F58BB" w:rsidRDefault="001D4841" w:rsidP="001D4841">
      <w:pPr>
        <w:rPr>
          <w:sz w:val="14"/>
        </w:rPr>
      </w:pPr>
      <w:r w:rsidRPr="009F58BB">
        <w:rPr>
          <w:sz w:val="14"/>
        </w:rPr>
        <w:t>Second, sectoral standards could create a free-rider issue, since workers across a sector enjoy benefits of unionization without contribution to the union itself. If workers fail to join whichever union represents the sector, the union will run into the classic fruits of this issue—a lack of dues revenue. The sectoral bargaining experience in Europe paints a somewhat mixed picture on this question. Countries with the highest union densities all have some form of sectoral standards regimes, though these are generally accompanied by other institutional factors that affect membership decisions (Dimick 2019). Sectoral bargaining and bargaining coverage have a well-established relationship (Visser 2016; OECD 2017) and a worker is much more likely to join a union when covered by a collective bargaining agreement (CBA; see Scheuer 2011), though some outliers are certain to be present. At any rate, the European experience clearly demonstrates that sectoral bargaining can coexist with high union membership, even if the causal relationship is less established.</w:t>
      </w:r>
    </w:p>
    <w:p w14:paraId="5A4EF49F" w14:textId="77777777" w:rsidR="001D4841" w:rsidRPr="009F58BB" w:rsidRDefault="001D4841" w:rsidP="001D4841">
      <w:pPr>
        <w:rPr>
          <w:sz w:val="14"/>
        </w:rPr>
      </w:pPr>
      <w:r w:rsidRPr="009F58BB">
        <w:rPr>
          <w:sz w:val="14"/>
        </w:rPr>
        <w:t>Third, some researchers argue that sectoral standards regimes can create an opportunity for employer cartels to suppress wages or benefits. This criticism often mentions calls for sectoral bargaining by Uber in California in the lead-up to the 2020 fight over whether drivers would be classified as workers or contractors (West 2019). Some labor leaders and staff privately question the concept of sectoral bargaining on these grounds alone (Luna 2020).</w:t>
      </w:r>
    </w:p>
    <w:p w14:paraId="220B501B" w14:textId="77777777" w:rsidR="001D4841" w:rsidRPr="009F58BB" w:rsidRDefault="001D4841" w:rsidP="001D4841">
      <w:pPr>
        <w:rPr>
          <w:sz w:val="14"/>
        </w:rPr>
      </w:pPr>
      <w:r w:rsidRPr="009F58BB">
        <w:rPr>
          <w:rStyle w:val="StyleUnderline"/>
        </w:rPr>
        <w:t xml:space="preserve">Fourth, </w:t>
      </w:r>
      <w:r w:rsidRPr="009F58BB">
        <w:rPr>
          <w:rStyle w:val="StyleUnderline"/>
          <w:highlight w:val="green"/>
        </w:rPr>
        <w:t>sectoral</w:t>
      </w:r>
      <w:r w:rsidRPr="009F58BB">
        <w:rPr>
          <w:rStyle w:val="StyleUnderline"/>
        </w:rPr>
        <w:t xml:space="preserve"> standards </w:t>
      </w:r>
      <w:r w:rsidRPr="009F58BB">
        <w:rPr>
          <w:rStyle w:val="StyleUnderline"/>
          <w:highlight w:val="green"/>
        </w:rPr>
        <w:t xml:space="preserve">regimes in </w:t>
      </w:r>
      <w:r w:rsidRPr="009F58BB">
        <w:rPr>
          <w:rStyle w:val="Emphasis"/>
          <w:highlight w:val="green"/>
        </w:rPr>
        <w:t>practice</w:t>
      </w:r>
      <w:r w:rsidRPr="009F58BB">
        <w:rPr>
          <w:sz w:val="14"/>
        </w:rPr>
        <w:t xml:space="preserve"> </w:t>
      </w:r>
      <w:r w:rsidRPr="009F58BB">
        <w:rPr>
          <w:rStyle w:val="StyleUnderline"/>
        </w:rPr>
        <w:t>can lead to</w:t>
      </w:r>
      <w:r w:rsidRPr="009F58BB">
        <w:rPr>
          <w:sz w:val="14"/>
        </w:rPr>
        <w:t xml:space="preserve"> </w:t>
      </w:r>
      <w:r w:rsidRPr="009F58BB">
        <w:rPr>
          <w:rStyle w:val="Emphasis"/>
          <w:highlight w:val="green"/>
        </w:rPr>
        <w:t>both rais</w:t>
      </w:r>
      <w:r w:rsidRPr="009F58BB">
        <w:rPr>
          <w:rStyle w:val="Emphasis"/>
        </w:rPr>
        <w:t>ing</w:t>
      </w:r>
      <w:r w:rsidRPr="009F58BB">
        <w:rPr>
          <w:sz w:val="14"/>
        </w:rPr>
        <w:t xml:space="preserve"> </w:t>
      </w:r>
      <w:r w:rsidRPr="009F58BB">
        <w:rPr>
          <w:rStyle w:val="StyleUnderline"/>
          <w:highlight w:val="green"/>
        </w:rPr>
        <w:t>and</w:t>
      </w:r>
      <w:r w:rsidRPr="009F58BB">
        <w:rPr>
          <w:sz w:val="14"/>
          <w:highlight w:val="green"/>
        </w:rPr>
        <w:t xml:space="preserve"> </w:t>
      </w:r>
      <w:r w:rsidRPr="009F58BB">
        <w:rPr>
          <w:rStyle w:val="Emphasis"/>
          <w:highlight w:val="green"/>
        </w:rPr>
        <w:t>lower</w:t>
      </w:r>
      <w:r w:rsidRPr="009F58BB">
        <w:rPr>
          <w:rStyle w:val="Emphasis"/>
        </w:rPr>
        <w:t xml:space="preserve">ing </w:t>
      </w:r>
      <w:r w:rsidRPr="009F58BB">
        <w:rPr>
          <w:rStyle w:val="Emphasis"/>
          <w:highlight w:val="green"/>
        </w:rPr>
        <w:t>standards</w:t>
      </w:r>
      <w:r w:rsidRPr="009F58BB">
        <w:rPr>
          <w:rStyle w:val="StyleUnderline"/>
        </w:rPr>
        <w:t xml:space="preserve">. Indeed, one of the primary </w:t>
      </w:r>
      <w:r w:rsidRPr="009F58BB">
        <w:rPr>
          <w:rStyle w:val="Emphasis"/>
        </w:rPr>
        <w:t>conservative</w:t>
      </w:r>
      <w:r w:rsidRPr="009F58BB">
        <w:rPr>
          <w:rStyle w:val="StyleUnderline"/>
        </w:rPr>
        <w:t xml:space="preserve"> thinkers associated with sectoral bargaining, Oren Cass, points to this possibility as a primary point of</w:t>
      </w:r>
      <w:r w:rsidRPr="009F58BB">
        <w:rPr>
          <w:sz w:val="14"/>
        </w:rPr>
        <w:t xml:space="preserve"> </w:t>
      </w:r>
      <w:r w:rsidRPr="009F58BB">
        <w:rPr>
          <w:rStyle w:val="Emphasis"/>
        </w:rPr>
        <w:t>appeal for business</w:t>
      </w:r>
      <w:r w:rsidRPr="009F58BB">
        <w:rPr>
          <w:sz w:val="14"/>
        </w:rPr>
        <w:t xml:space="preserve"> (2020). </w:t>
      </w:r>
      <w:r w:rsidRPr="009F58BB">
        <w:rPr>
          <w:rStyle w:val="StyleUnderline"/>
        </w:rPr>
        <w:t>This problem has</w:t>
      </w:r>
      <w:r w:rsidRPr="009F58BB">
        <w:rPr>
          <w:sz w:val="14"/>
        </w:rPr>
        <w:t xml:space="preserve"> </w:t>
      </w:r>
      <w:r w:rsidRPr="009F58BB">
        <w:rPr>
          <w:rStyle w:val="Emphasis"/>
        </w:rPr>
        <w:t>real practical precedent</w:t>
      </w:r>
      <w:r w:rsidRPr="009F58BB">
        <w:rPr>
          <w:sz w:val="14"/>
        </w:rPr>
        <w:t xml:space="preserve"> </w:t>
      </w:r>
      <w:r w:rsidRPr="009F58BB">
        <w:rPr>
          <w:rStyle w:val="StyleUnderline"/>
        </w:rPr>
        <w:t>that still casts a</w:t>
      </w:r>
      <w:r w:rsidRPr="009F58BB">
        <w:rPr>
          <w:sz w:val="14"/>
        </w:rPr>
        <w:t xml:space="preserve"> </w:t>
      </w:r>
      <w:r w:rsidRPr="009F58BB">
        <w:rPr>
          <w:rStyle w:val="Emphasis"/>
        </w:rPr>
        <w:t>shadow</w:t>
      </w:r>
      <w:r w:rsidRPr="009F58BB">
        <w:rPr>
          <w:sz w:val="14"/>
        </w:rPr>
        <w:t xml:space="preserve"> </w:t>
      </w:r>
      <w:r w:rsidRPr="009F58BB">
        <w:rPr>
          <w:rStyle w:val="StyleUnderline"/>
        </w:rPr>
        <w:t>over</w:t>
      </w:r>
      <w:r w:rsidRPr="009F58BB">
        <w:rPr>
          <w:sz w:val="14"/>
        </w:rPr>
        <w:t xml:space="preserve"> the </w:t>
      </w:r>
      <w:r w:rsidRPr="009F58BB">
        <w:rPr>
          <w:rStyle w:val="Emphasis"/>
        </w:rPr>
        <w:t>California</w:t>
      </w:r>
      <w:r w:rsidRPr="009F58BB">
        <w:rPr>
          <w:sz w:val="14"/>
        </w:rPr>
        <w:t xml:space="preserve"> labor movement. The state operated a sectoral wage and standards board well into the early 2000s through its Industrial Welfare Commission (IWC). Labor itself pushed to defund the commission in 2004 when it tried to undercut a higher minimum wage and roll back meal breaks (Andrias 2017).</w:t>
      </w:r>
    </w:p>
    <w:p w14:paraId="270CD535" w14:textId="77777777" w:rsidR="001D4841" w:rsidRPr="009F58BB" w:rsidRDefault="001D4841" w:rsidP="001D4841">
      <w:pPr>
        <w:rPr>
          <w:sz w:val="14"/>
        </w:rPr>
      </w:pPr>
      <w:r w:rsidRPr="009F58BB">
        <w:rPr>
          <w:sz w:val="14"/>
        </w:rPr>
        <w:t xml:space="preserve">Finally, and fifth, some researchers and advocates question the connection between sectoral standards and worker power because the state supersedes the shop floor as the terrain of struggle. Traditional analyses of union power in the United States tend to focus on associational power, structural power, and symbolic power. While a full recap of these concepts is beyond the scope of this review, associational power is the power of numbers—what unions gain by having people connected to the organization itself. Structural power is the power workers enjoy over productive processes, either through their ability to dominate production chokepoints or </w:t>
      </w:r>
      <w:proofErr w:type="gramStart"/>
      <w:r w:rsidRPr="009F58BB">
        <w:rPr>
          <w:sz w:val="14"/>
        </w:rPr>
        <w:t>though</w:t>
      </w:r>
      <w:proofErr w:type="gramEnd"/>
      <w:r w:rsidRPr="009F58BB">
        <w:rPr>
          <w:sz w:val="14"/>
        </w:rPr>
        <w:t xml:space="preserve"> their control of labor inputs across a market (Silver 2003). Symbolic power streams from workers’ ability to engender public support against employers by exposing unfair treatment (Chun 2009). Examples of tactics associated with these sources of power include, in respective order, voter mobilization, strikes, and protests.</w:t>
      </w:r>
    </w:p>
    <w:p w14:paraId="325C0AFA" w14:textId="77777777" w:rsidR="001D4841" w:rsidRPr="009F58BB" w:rsidRDefault="001D4841" w:rsidP="001D4841">
      <w:pPr>
        <w:rPr>
          <w:sz w:val="14"/>
        </w:rPr>
      </w:pPr>
      <w:r w:rsidRPr="009F58BB">
        <w:rPr>
          <w:sz w:val="14"/>
        </w:rPr>
        <w:t xml:space="preserve">Sectoral standards setting does not fit neatly into any of these categories of worker </w:t>
      </w:r>
      <w:proofErr w:type="gramStart"/>
      <w:r w:rsidRPr="009F58BB">
        <w:rPr>
          <w:sz w:val="14"/>
        </w:rPr>
        <w:t>power, but</w:t>
      </w:r>
      <w:proofErr w:type="gramEnd"/>
      <w:r w:rsidRPr="009F58BB">
        <w:rPr>
          <w:sz w:val="14"/>
        </w:rPr>
        <w:t xml:space="preserve"> may rely on all of them. Since the state frequently takes a prominent role in sectoral bargaining, either by facilitating discussions or imposing standards, workers and their organizations must have some degree of power over and within the state itself. Scholars focused on the European context call this “institutional power”—the ability of workers and their representative organizations to participate as key players in institutions (Schmalz, Ludwig, and Webster 2018). Institutional power is often, though not always, wielded through the state and its branches but can also appear in non-state organizations. Yet unlike discussions in Europe, North American scholars tend to omit discussions of how sectoral approaches build institutional power, with some notable exceptions (Andrias 2017; Andrias and Rogers 2018). Our article attempts to bridge these discussions.</w:t>
      </w:r>
    </w:p>
    <w:p w14:paraId="101DDF8E" w14:textId="77777777" w:rsidR="001D4841" w:rsidRPr="009F58BB" w:rsidRDefault="001D4841" w:rsidP="001D4841">
      <w:pPr>
        <w:rPr>
          <w:sz w:val="14"/>
        </w:rPr>
      </w:pPr>
      <w:r w:rsidRPr="009F58BB">
        <w:rPr>
          <w:rStyle w:val="StyleUnderline"/>
        </w:rPr>
        <w:t>We</w:t>
      </w:r>
      <w:r w:rsidRPr="009F58BB">
        <w:rPr>
          <w:sz w:val="14"/>
        </w:rPr>
        <w:t xml:space="preserve"> join other scholars in </w:t>
      </w:r>
      <w:r w:rsidRPr="009F58BB">
        <w:rPr>
          <w:rStyle w:val="StyleUnderline"/>
        </w:rPr>
        <w:t>argu</w:t>
      </w:r>
      <w:r w:rsidRPr="009F58BB">
        <w:rPr>
          <w:sz w:val="14"/>
        </w:rPr>
        <w:t xml:space="preserve">ing that </w:t>
      </w:r>
      <w:r w:rsidRPr="009F58BB">
        <w:rPr>
          <w:rStyle w:val="StyleUnderline"/>
          <w:highlight w:val="green"/>
        </w:rPr>
        <w:t>sectoral bargaining is</w:t>
      </w:r>
      <w:r w:rsidRPr="009F58BB">
        <w:rPr>
          <w:sz w:val="14"/>
          <w:highlight w:val="green"/>
        </w:rPr>
        <w:t xml:space="preserve"> </w:t>
      </w:r>
      <w:r w:rsidRPr="009F58BB">
        <w:rPr>
          <w:rStyle w:val="Emphasis"/>
          <w:highlight w:val="green"/>
        </w:rPr>
        <w:t>not a panacea</w:t>
      </w:r>
      <w:r w:rsidRPr="009F58BB">
        <w:rPr>
          <w:sz w:val="14"/>
          <w:highlight w:val="green"/>
        </w:rPr>
        <w:t xml:space="preserve"> </w:t>
      </w:r>
      <w:r w:rsidRPr="009F58BB">
        <w:rPr>
          <w:rStyle w:val="StyleUnderline"/>
        </w:rPr>
        <w:t>for</w:t>
      </w:r>
      <w:r w:rsidRPr="009F58BB">
        <w:rPr>
          <w:sz w:val="14"/>
        </w:rPr>
        <w:t xml:space="preserve"> </w:t>
      </w:r>
      <w:r w:rsidRPr="009F58BB">
        <w:rPr>
          <w:rStyle w:val="Emphasis"/>
        </w:rPr>
        <w:t>all worker issues</w:t>
      </w:r>
      <w:r w:rsidRPr="009F58BB">
        <w:rPr>
          <w:sz w:val="14"/>
        </w:rPr>
        <w:t xml:space="preserve"> </w:t>
      </w:r>
      <w:r w:rsidRPr="009F58BB">
        <w:rPr>
          <w:rStyle w:val="StyleUnderline"/>
        </w:rPr>
        <w:t>in</w:t>
      </w:r>
      <w:r w:rsidRPr="009F58BB">
        <w:rPr>
          <w:sz w:val="14"/>
        </w:rPr>
        <w:t xml:space="preserve"> </w:t>
      </w:r>
      <w:r w:rsidRPr="009F58BB">
        <w:rPr>
          <w:rStyle w:val="Emphasis"/>
        </w:rPr>
        <w:t>all industries</w:t>
      </w:r>
      <w:r w:rsidRPr="009F58BB">
        <w:rPr>
          <w:rStyle w:val="StyleUnderline"/>
        </w:rPr>
        <w:t xml:space="preserve">. Sectoral bargaining </w:t>
      </w:r>
      <w:r w:rsidRPr="009F58BB">
        <w:rPr>
          <w:rStyle w:val="Emphasis"/>
          <w:highlight w:val="green"/>
        </w:rPr>
        <w:t>requires political power</w:t>
      </w:r>
      <w:r w:rsidRPr="009F58BB">
        <w:rPr>
          <w:sz w:val="14"/>
          <w:highlight w:val="green"/>
        </w:rPr>
        <w:t xml:space="preserve"> </w:t>
      </w:r>
      <w:r w:rsidRPr="009F58BB">
        <w:rPr>
          <w:rStyle w:val="StyleUnderline"/>
          <w:highlight w:val="green"/>
        </w:rPr>
        <w:t>and</w:t>
      </w:r>
      <w:r w:rsidRPr="009F58BB">
        <w:rPr>
          <w:sz w:val="14"/>
        </w:rPr>
        <w:t xml:space="preserve"> some degree of </w:t>
      </w:r>
      <w:r w:rsidRPr="009F58BB">
        <w:rPr>
          <w:rStyle w:val="Emphasis"/>
          <w:highlight w:val="green"/>
        </w:rPr>
        <w:t>social norms</w:t>
      </w:r>
      <w:r w:rsidRPr="009F58BB">
        <w:rPr>
          <w:sz w:val="14"/>
        </w:rPr>
        <w:t xml:space="preserve"> through which employers will participate (Marzán 2020). Authors have argued that mechanisms of sectoral standards setting, such as wage boards, can foster institutional power in </w:t>
      </w:r>
      <w:proofErr w:type="gramStart"/>
      <w:r w:rsidRPr="009F58BB">
        <w:rPr>
          <w:sz w:val="14"/>
        </w:rPr>
        <w:t>places</w:t>
      </w:r>
      <w:proofErr w:type="gramEnd"/>
      <w:r w:rsidRPr="009F58BB">
        <w:rPr>
          <w:sz w:val="14"/>
        </w:rPr>
        <w:t xml:space="preserve"> workers lack structural power (Dube 2018), but without sustained associational power and organizational political influence, institutional power can quickly fade. </w:t>
      </w:r>
      <w:r w:rsidRPr="009F58BB">
        <w:rPr>
          <w:rStyle w:val="StyleUnderline"/>
        </w:rPr>
        <w:t>The case of</w:t>
      </w:r>
      <w:r w:rsidRPr="009F58BB">
        <w:rPr>
          <w:sz w:val="14"/>
        </w:rPr>
        <w:t xml:space="preserve"> </w:t>
      </w:r>
      <w:r w:rsidRPr="009F58BB">
        <w:rPr>
          <w:rStyle w:val="Emphasis"/>
          <w:highlight w:val="green"/>
        </w:rPr>
        <w:t>Europe’s</w:t>
      </w:r>
      <w:r w:rsidRPr="009F58BB">
        <w:rPr>
          <w:sz w:val="14"/>
          <w:highlight w:val="green"/>
        </w:rPr>
        <w:t xml:space="preserve"> </w:t>
      </w:r>
      <w:r w:rsidRPr="009F58BB">
        <w:rPr>
          <w:rStyle w:val="Emphasis"/>
          <w:highlight w:val="green"/>
        </w:rPr>
        <w:t>withering</w:t>
      </w:r>
      <w:r w:rsidRPr="009F58BB">
        <w:rPr>
          <w:sz w:val="14"/>
        </w:rPr>
        <w:t xml:space="preserve"> </w:t>
      </w:r>
      <w:r w:rsidRPr="009F58BB">
        <w:rPr>
          <w:rStyle w:val="StyleUnderline"/>
        </w:rPr>
        <w:t xml:space="preserve">sectoral standards </w:t>
      </w:r>
      <w:r w:rsidRPr="009F58BB">
        <w:rPr>
          <w:rStyle w:val="StyleUnderline"/>
          <w:highlight w:val="green"/>
        </w:rPr>
        <w:t>regime provides</w:t>
      </w:r>
      <w:r w:rsidRPr="009F58BB">
        <w:rPr>
          <w:rStyle w:val="StyleUnderline"/>
        </w:rPr>
        <w:t xml:space="preserve"> </w:t>
      </w:r>
      <w:r w:rsidRPr="009F58BB">
        <w:rPr>
          <w:rStyle w:val="Emphasis"/>
          <w:highlight w:val="green"/>
        </w:rPr>
        <w:t>ample testimony</w:t>
      </w:r>
      <w:r w:rsidRPr="009F58BB">
        <w:rPr>
          <w:sz w:val="14"/>
        </w:rPr>
        <w:t>. To counter any argument that this may be a special hallmark of institutional power, however, we join scholars in arguing that other forms of power can also ebb without sustained vigilance, difficult organizing, and ultimately direct action by workers (McAlevey 2016).</w:t>
      </w:r>
    </w:p>
    <w:p w14:paraId="6516100B" w14:textId="77777777" w:rsidR="001D4841" w:rsidRPr="009F58BB" w:rsidRDefault="001D4841" w:rsidP="001D4841">
      <w:pPr>
        <w:pStyle w:val="Heading4"/>
        <w:rPr>
          <w:u w:val="single"/>
        </w:rPr>
      </w:pPr>
      <w:r w:rsidRPr="009F58BB">
        <w:t xml:space="preserve">Overall union weakness makes fragmented bargaining </w:t>
      </w:r>
      <w:r w:rsidRPr="009F58BB">
        <w:rPr>
          <w:u w:val="single"/>
        </w:rPr>
        <w:t>inevitable</w:t>
      </w:r>
    </w:p>
    <w:p w14:paraId="1A725E73" w14:textId="77777777" w:rsidR="001D4841" w:rsidRPr="009F58BB" w:rsidRDefault="001D4841" w:rsidP="001D4841">
      <w:r w:rsidRPr="009F58BB">
        <w:rPr>
          <w:rStyle w:val="Style13ptBold"/>
        </w:rPr>
        <w:t>Madland 19</w:t>
      </w:r>
      <w:r w:rsidRPr="009F58BB">
        <w:t xml:space="preserve"> [David Madland, Senior Fellow; Senior Adviser, American Worker Project, doctorate in government from Georgetown University and his bachelor’s degree from the University of California, Berkeley “How to Promote Sectoral Bargaining in the United States”, 6-10-2019, https://www.americanprogressaction.org/article/promote-sectoral-bargaining-united-states/]</w:t>
      </w:r>
    </w:p>
    <w:p w14:paraId="309E1D32" w14:textId="77777777" w:rsidR="001D4841" w:rsidRPr="009F58BB" w:rsidRDefault="001D4841" w:rsidP="001D4841">
      <w:pPr>
        <w:rPr>
          <w:sz w:val="16"/>
        </w:rPr>
      </w:pPr>
      <w:r w:rsidRPr="009F58BB">
        <w:rPr>
          <w:sz w:val="16"/>
        </w:rPr>
        <w:t xml:space="preserve">Today, </w:t>
      </w:r>
      <w:r w:rsidRPr="009F58BB">
        <w:rPr>
          <w:rStyle w:val="StyleUnderline"/>
          <w:highlight w:val="green"/>
        </w:rPr>
        <w:t>unions represent only</w:t>
      </w:r>
      <w:r w:rsidRPr="009F58BB">
        <w:rPr>
          <w:rStyle w:val="StyleUnderline"/>
        </w:rPr>
        <w:t xml:space="preserve"> about 11 percent of all workers—including just </w:t>
      </w:r>
      <w:r w:rsidRPr="009F58BB">
        <w:rPr>
          <w:rStyle w:val="StyleUnderline"/>
          <w:highlight w:val="green"/>
        </w:rPr>
        <w:t>6 percent of private sector</w:t>
      </w:r>
      <w:r w:rsidRPr="009F58BB">
        <w:rPr>
          <w:rStyle w:val="StyleUnderline"/>
        </w:rPr>
        <w:t xml:space="preserve"> workers</w:t>
      </w:r>
      <w:r w:rsidRPr="009F58BB">
        <w:rPr>
          <w:sz w:val="16"/>
        </w:rPr>
        <w:t xml:space="preserve">—in large part because current policies make joining a union very difficult and give employers greater power to fight unions.8 </w:t>
      </w:r>
      <w:r w:rsidRPr="009F58BB">
        <w:rPr>
          <w:rStyle w:val="StyleUnderline"/>
        </w:rPr>
        <w:t xml:space="preserve">As a result, </w:t>
      </w:r>
      <w:r w:rsidRPr="009F58BB">
        <w:rPr>
          <w:rStyle w:val="StyleUnderline"/>
          <w:highlight w:val="green"/>
        </w:rPr>
        <w:t xml:space="preserve">unions </w:t>
      </w:r>
      <w:r w:rsidRPr="009F58BB">
        <w:rPr>
          <w:rStyle w:val="Emphasis"/>
          <w:highlight w:val="green"/>
        </w:rPr>
        <w:t>do not</w:t>
      </w:r>
      <w:r w:rsidRPr="009F58BB">
        <w:rPr>
          <w:rStyle w:val="StyleUnderline"/>
        </w:rPr>
        <w:t xml:space="preserve"> currently </w:t>
      </w:r>
      <w:r w:rsidRPr="009F58BB">
        <w:rPr>
          <w:rStyle w:val="Emphasis"/>
          <w:highlight w:val="green"/>
        </w:rPr>
        <w:t>have enough power</w:t>
      </w:r>
      <w:r w:rsidRPr="009F58BB">
        <w:rPr>
          <w:rStyle w:val="StyleUnderline"/>
          <w:highlight w:val="green"/>
        </w:rPr>
        <w:t xml:space="preserve"> to engage in multiemployer bargaining</w:t>
      </w:r>
      <w:r w:rsidRPr="009F58BB">
        <w:rPr>
          <w:rStyle w:val="StyleUnderline"/>
        </w:rPr>
        <w:t xml:space="preserve"> on a large scale or much worksite-level bargaining</w:t>
      </w:r>
      <w:r w:rsidRPr="009F58BB">
        <w:rPr>
          <w:sz w:val="16"/>
        </w:rPr>
        <w:t xml:space="preserve">. </w:t>
      </w:r>
      <w:r w:rsidRPr="009F58BB">
        <w:rPr>
          <w:rStyle w:val="Emphasis"/>
          <w:highlight w:val="green"/>
        </w:rPr>
        <w:t>Overall union weakness</w:t>
      </w:r>
      <w:r w:rsidRPr="009F58BB">
        <w:rPr>
          <w:rStyle w:val="StyleUnderline"/>
        </w:rPr>
        <w:t>—</w:t>
      </w:r>
      <w:r w:rsidRPr="009F58BB">
        <w:rPr>
          <w:rStyle w:val="StyleUnderline"/>
          <w:highlight w:val="green"/>
        </w:rPr>
        <w:t>combined with</w:t>
      </w:r>
      <w:r w:rsidRPr="009F58BB">
        <w:rPr>
          <w:rStyle w:val="StyleUnderline"/>
        </w:rPr>
        <w:t xml:space="preserve"> a </w:t>
      </w:r>
      <w:r w:rsidRPr="009F58BB">
        <w:rPr>
          <w:rStyle w:val="StyleUnderline"/>
          <w:highlight w:val="green"/>
        </w:rPr>
        <w:t>legal regime that</w:t>
      </w:r>
      <w:r w:rsidRPr="009F58BB">
        <w:rPr>
          <w:rStyle w:val="StyleUnderline"/>
        </w:rPr>
        <w:t xml:space="preserve"> is designed to </w:t>
      </w:r>
      <w:r w:rsidRPr="009F58BB">
        <w:rPr>
          <w:rStyle w:val="Emphasis"/>
          <w:highlight w:val="green"/>
        </w:rPr>
        <w:t>fragment bargaining</w:t>
      </w:r>
      <w:r w:rsidRPr="009F58BB">
        <w:rPr>
          <w:rStyle w:val="StyleUnderline"/>
        </w:rPr>
        <w:t xml:space="preserve">, </w:t>
      </w:r>
      <w:r w:rsidRPr="009F58BB">
        <w:rPr>
          <w:rStyle w:val="StyleUnderline"/>
          <w:highlight w:val="green"/>
        </w:rPr>
        <w:t>as well as</w:t>
      </w:r>
      <w:r w:rsidRPr="009F58BB">
        <w:rPr>
          <w:rStyle w:val="StyleUnderline"/>
        </w:rPr>
        <w:t xml:space="preserve"> the effects of </w:t>
      </w:r>
      <w:r w:rsidRPr="009F58BB">
        <w:rPr>
          <w:rStyle w:val="StyleUnderline"/>
          <w:highlight w:val="green"/>
        </w:rPr>
        <w:t>tech</w:t>
      </w:r>
      <w:r w:rsidRPr="009F58BB">
        <w:rPr>
          <w:rStyle w:val="StyleUnderline"/>
        </w:rPr>
        <w:t xml:space="preserve">nology </w:t>
      </w:r>
      <w:r w:rsidRPr="009F58BB">
        <w:rPr>
          <w:rStyle w:val="StyleUnderline"/>
          <w:highlight w:val="green"/>
        </w:rPr>
        <w:t>and</w:t>
      </w:r>
      <w:r w:rsidRPr="009F58BB">
        <w:rPr>
          <w:rStyle w:val="StyleUnderline"/>
        </w:rPr>
        <w:t xml:space="preserve"> </w:t>
      </w:r>
      <w:r w:rsidRPr="009F58BB">
        <w:rPr>
          <w:rStyle w:val="StyleUnderline"/>
          <w:highlight w:val="green"/>
        </w:rPr>
        <w:t>globalization</w:t>
      </w:r>
      <w:r w:rsidRPr="009F58BB">
        <w:rPr>
          <w:rStyle w:val="StyleUnderline"/>
        </w:rPr>
        <w:t xml:space="preserve"> that increasingly enable companies to </w:t>
      </w:r>
      <w:r w:rsidRPr="009F58BB">
        <w:rPr>
          <w:rStyle w:val="StyleUnderline"/>
          <w:highlight w:val="green"/>
        </w:rPr>
        <w:t xml:space="preserve">structure work in ways that make bargaining </w:t>
      </w:r>
      <w:r w:rsidRPr="009F58BB">
        <w:rPr>
          <w:rStyle w:val="Emphasis"/>
          <w:highlight w:val="green"/>
        </w:rPr>
        <w:t>more difficult</w:t>
      </w:r>
      <w:r w:rsidRPr="009F58BB">
        <w:rPr>
          <w:sz w:val="16"/>
        </w:rPr>
        <w:t xml:space="preserve"> means that the United States does not see enough sectoral bargaining.9</w:t>
      </w:r>
    </w:p>
    <w:p w14:paraId="3CD2E294" w14:textId="77777777" w:rsidR="001D4841" w:rsidRDefault="001D4841" w:rsidP="001D4841"/>
    <w:p w14:paraId="2B9C482E" w14:textId="033BDBCC" w:rsidR="001D4841" w:rsidRPr="009F58BB" w:rsidRDefault="001D4841" w:rsidP="001D4841">
      <w:pPr>
        <w:pStyle w:val="Heading3"/>
      </w:pPr>
      <w:r w:rsidRPr="009F58BB">
        <w:t>2NC---Wages Adv</w:t>
      </w:r>
    </w:p>
    <w:p w14:paraId="2589DDDC" w14:textId="77777777" w:rsidR="001D4841" w:rsidRPr="009F58BB" w:rsidRDefault="001D4841" w:rsidP="001D4841">
      <w:pPr>
        <w:pStyle w:val="Heading4"/>
        <w:rPr>
          <w:u w:val="single"/>
        </w:rPr>
      </w:pPr>
      <w:r w:rsidRPr="009F58BB">
        <w:t xml:space="preserve">SB </w:t>
      </w:r>
      <w:r w:rsidRPr="009F58BB">
        <w:rPr>
          <w:u w:val="single"/>
        </w:rPr>
        <w:t>stifles competition</w:t>
      </w:r>
      <w:r w:rsidRPr="009F58BB">
        <w:t xml:space="preserve"> and causes </w:t>
      </w:r>
      <w:r w:rsidRPr="009F58BB">
        <w:rPr>
          <w:u w:val="single"/>
        </w:rPr>
        <w:t>wage stagnation</w:t>
      </w:r>
    </w:p>
    <w:p w14:paraId="35110FE6" w14:textId="77777777" w:rsidR="001D4841" w:rsidRPr="009F58BB" w:rsidRDefault="001D4841" w:rsidP="001D4841">
      <w:r w:rsidRPr="009F58BB">
        <w:rPr>
          <w:rStyle w:val="Style13ptBold"/>
        </w:rPr>
        <w:t>Vernuccio 21</w:t>
      </w:r>
      <w:r w:rsidRPr="009F58BB">
        <w:t xml:space="preserve"> [Vinnie Vernuccio is Labor Policy Consultant, Senior Fellow at Mackinac Center, Advisor to Virginia Works, Graduate of Ave Maria School of Law, Former Member of US Department of Labor Transition Team, Former Member of Federal Service Impasses Panel, Former Special Assistant to Assistant Secretary for Administration and Management at Department of Labor, March 2021 https://i4aw.org/reports/sectoral-bargaining-one-size-fits-all-collective-bargaining-for-entire-industries/]</w:t>
      </w:r>
    </w:p>
    <w:p w14:paraId="6A9BAF43" w14:textId="77777777" w:rsidR="001D4841" w:rsidRPr="009F58BB" w:rsidRDefault="001D4841" w:rsidP="001D4841">
      <w:r w:rsidRPr="009F58BB">
        <w:rPr>
          <w:rStyle w:val="StyleUnderline"/>
        </w:rPr>
        <w:t>One problem with</w:t>
      </w:r>
      <w:r w:rsidRPr="009F58BB">
        <w:t xml:space="preserve"> this proposal, like many other types of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argaining</w:t>
      </w:r>
      <w:r w:rsidRPr="009F58BB">
        <w:t xml:space="preserve">, </w:t>
      </w:r>
      <w:r w:rsidRPr="009F58BB">
        <w:rPr>
          <w:rStyle w:val="StyleUnderline"/>
        </w:rPr>
        <w:t>is that it</w:t>
      </w:r>
      <w:r w:rsidRPr="009F58BB">
        <w:t xml:space="preserve"> can </w:t>
      </w:r>
      <w:r w:rsidRPr="009F58BB">
        <w:rPr>
          <w:rStyle w:val="Emphasis"/>
          <w:highlight w:val="green"/>
        </w:rPr>
        <w:t>stifle competition</w:t>
      </w:r>
      <w:r w:rsidRPr="009F58BB">
        <w:t xml:space="preserve">. Of course, as noted above, proponents of sectoral bargaining see this as a feature as opposed to a defect. Another problem is that it goes completely against the grain of US labor law in this way: under current law, a company has a duty to “bargain in good faith” with the union that has been elected by </w:t>
      </w:r>
      <w:proofErr w:type="gramStart"/>
      <w:r w:rsidRPr="009F58BB">
        <w:t>a majority of</w:t>
      </w:r>
      <w:proofErr w:type="gramEnd"/>
      <w:r w:rsidRPr="009F58BB">
        <w:t xml:space="preserve"> its employees to represent them. </w:t>
      </w:r>
      <w:r w:rsidRPr="009F58BB">
        <w:rPr>
          <w:rStyle w:val="StyleUnderline"/>
        </w:rPr>
        <w:t>The</w:t>
      </w:r>
      <w:r w:rsidRPr="009F58BB">
        <w:t xml:space="preserve"> Baigent-Ready </w:t>
      </w:r>
      <w:r w:rsidRPr="009F58BB">
        <w:rPr>
          <w:rStyle w:val="StyleUnderline"/>
        </w:rPr>
        <w:t>proposal allows only</w:t>
      </w:r>
      <w:r w:rsidRPr="009F58BB">
        <w:t xml:space="preserve"> </w:t>
      </w:r>
      <w:r w:rsidRPr="009F58BB">
        <w:rPr>
          <w:rStyle w:val="StyleUnderline"/>
          <w:highlight w:val="green"/>
        </w:rPr>
        <w:t>a few companies</w:t>
      </w:r>
      <w:r w:rsidRPr="009F58BB">
        <w:rPr>
          <w:rStyle w:val="StyleUnderline"/>
        </w:rPr>
        <w:t xml:space="preserve"> to </w:t>
      </w:r>
      <w:r w:rsidRPr="009F58BB">
        <w:rPr>
          <w:rStyle w:val="StyleUnderline"/>
          <w:highlight w:val="green"/>
        </w:rPr>
        <w:t>bargain and then the terms</w:t>
      </w:r>
      <w:r w:rsidRPr="009F58BB">
        <w:rPr>
          <w:rStyle w:val="StyleUnderline"/>
        </w:rPr>
        <w:t xml:space="preserve"> and conditions that are negotiated </w:t>
      </w:r>
      <w:r w:rsidRPr="009F58BB">
        <w:rPr>
          <w:rStyle w:val="StyleUnderline"/>
          <w:highlight w:val="green"/>
        </w:rPr>
        <w:t xml:space="preserve">are </w:t>
      </w:r>
      <w:r w:rsidRPr="009F58BB">
        <w:rPr>
          <w:rStyle w:val="Emphasis"/>
          <w:highlight w:val="green"/>
        </w:rPr>
        <w:t>imposed</w:t>
      </w:r>
      <w:r w:rsidRPr="009F58BB">
        <w:rPr>
          <w:rStyle w:val="StyleUnderline"/>
          <w:highlight w:val="green"/>
        </w:rPr>
        <w:t xml:space="preserve"> on</w:t>
      </w:r>
      <w:r w:rsidRPr="009F58BB">
        <w:rPr>
          <w:rStyle w:val="StyleUnderline"/>
        </w:rPr>
        <w:t xml:space="preserve"> a myriad of </w:t>
      </w:r>
      <w:r w:rsidRPr="009F58BB">
        <w:rPr>
          <w:rStyle w:val="StyleUnderline"/>
          <w:highlight w:val="green"/>
        </w:rPr>
        <w:t>other</w:t>
      </w:r>
      <w:r w:rsidRPr="009F58BB">
        <w:rPr>
          <w:rStyle w:val="StyleUnderline"/>
        </w:rPr>
        <w:t xml:space="preserve"> </w:t>
      </w:r>
      <w:r w:rsidRPr="009F58BB">
        <w:rPr>
          <w:rStyle w:val="StyleUnderline"/>
          <w:highlight w:val="green"/>
        </w:rPr>
        <w:t>workplaces</w:t>
      </w:r>
      <w:r w:rsidRPr="009F58BB">
        <w:rPr>
          <w:highlight w:val="green"/>
        </w:rPr>
        <w:t xml:space="preserve">, </w:t>
      </w:r>
      <w:r w:rsidRPr="009F58BB">
        <w:rPr>
          <w:rStyle w:val="StyleUnderline"/>
          <w:highlight w:val="green"/>
        </w:rPr>
        <w:t>whether that makes sense</w:t>
      </w:r>
      <w:r w:rsidRPr="009F58BB">
        <w:rPr>
          <w:rStyle w:val="StyleUnderline"/>
        </w:rPr>
        <w:t xml:space="preserve"> for those employers </w:t>
      </w:r>
      <w:r w:rsidRPr="009F58BB">
        <w:rPr>
          <w:rStyle w:val="StyleUnderline"/>
          <w:highlight w:val="green"/>
        </w:rPr>
        <w:t>or not</w:t>
      </w:r>
      <w:r w:rsidRPr="009F58BB">
        <w:t>.</w:t>
      </w:r>
    </w:p>
    <w:p w14:paraId="719F8CD5" w14:textId="77777777" w:rsidR="001D4841" w:rsidRPr="009F58BB" w:rsidRDefault="001D4841" w:rsidP="001D4841">
      <w:r w:rsidRPr="009F58BB">
        <w:t>These examples should demonstrate that sectoral bargaining is not one thing, but a category. It might be said to have enjoyed some success in the German economy, where unemployment numbers rival those in the United States. Yet most German firms can opt out of sectoral bargaining if they choose, or they can use it to hold wages down. Median German incomes are well below American incomes.20</w:t>
      </w:r>
    </w:p>
    <w:p w14:paraId="10EAAC03" w14:textId="77777777" w:rsidR="001D4841" w:rsidRPr="009F58BB" w:rsidRDefault="001D4841" w:rsidP="001D4841">
      <w:r w:rsidRPr="009F58BB">
        <w:t xml:space="preserve">Alternatively, the Canadian system is not a national system but more of a proposal that has been tried intermittently. What is interesting is that the nuance in each of these models which unions, politicians, and academics point to as examples of sectoral bargaining are different than </w:t>
      </w:r>
      <w:r w:rsidRPr="009F58BB">
        <w:rPr>
          <w:rStyle w:val="StyleUnderline"/>
        </w:rPr>
        <w:t xml:space="preserve">their </w:t>
      </w:r>
      <w:r w:rsidRPr="009F58BB">
        <w:rPr>
          <w:rStyle w:val="StyleUnderline"/>
          <w:highlight w:val="green"/>
        </w:rPr>
        <w:t>vision</w:t>
      </w:r>
      <w:r w:rsidRPr="009F58BB">
        <w:rPr>
          <w:rStyle w:val="StyleUnderline"/>
        </w:rPr>
        <w:t xml:space="preserve"> for what it would look like in America</w:t>
      </w:r>
      <w:r w:rsidRPr="009F58BB">
        <w:t xml:space="preserve">. There is no mistake they are taking inspiration from these </w:t>
      </w:r>
      <w:proofErr w:type="gramStart"/>
      <w:r w:rsidRPr="009F58BB">
        <w:t>models</w:t>
      </w:r>
      <w:proofErr w:type="gramEnd"/>
      <w:r w:rsidRPr="009F58BB">
        <w:t xml:space="preserve"> but their vision instead </w:t>
      </w:r>
      <w:r w:rsidRPr="009F58BB">
        <w:rPr>
          <w:rStyle w:val="StyleUnderline"/>
          <w:highlight w:val="green"/>
        </w:rPr>
        <w:t xml:space="preserve">is a </w:t>
      </w:r>
      <w:r w:rsidRPr="009F58BB">
        <w:rPr>
          <w:rStyle w:val="Emphasis"/>
          <w:highlight w:val="green"/>
        </w:rPr>
        <w:t>far-flung version</w:t>
      </w:r>
      <w:r w:rsidRPr="009F58BB">
        <w:rPr>
          <w:highlight w:val="green"/>
        </w:rPr>
        <w:t xml:space="preserve"> </w:t>
      </w:r>
      <w:r w:rsidRPr="009F58BB">
        <w:rPr>
          <w:rStyle w:val="StyleUnderline"/>
          <w:highlight w:val="green"/>
        </w:rPr>
        <w:t>that exists to</w:t>
      </w:r>
      <w:r w:rsidRPr="009F58BB">
        <w:t xml:space="preserve"> make unionization more widespread, give organized labor more power, and </w:t>
      </w:r>
      <w:r w:rsidRPr="009F58BB">
        <w:rPr>
          <w:rStyle w:val="Emphasis"/>
          <w:highlight w:val="green"/>
        </w:rPr>
        <w:t>reduce opportunities</w:t>
      </w:r>
      <w:r w:rsidRPr="009F58BB">
        <w:rPr>
          <w:highlight w:val="green"/>
        </w:rPr>
        <w:t xml:space="preserve"> </w:t>
      </w:r>
      <w:r w:rsidRPr="009F58BB">
        <w:rPr>
          <w:rStyle w:val="StyleUnderline"/>
          <w:highlight w:val="green"/>
        </w:rPr>
        <w:t>for workers</w:t>
      </w:r>
      <w:r w:rsidRPr="009F58BB">
        <w:t xml:space="preserve">. Even if one or two of these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argaining models</w:t>
      </w:r>
      <w:r w:rsidRPr="009F58BB">
        <w:t xml:space="preserve"> </w:t>
      </w:r>
      <w:r w:rsidRPr="009F58BB">
        <w:rPr>
          <w:rStyle w:val="StyleUnderline"/>
        </w:rPr>
        <w:t xml:space="preserve">were imported to America, it </w:t>
      </w:r>
      <w:r w:rsidRPr="009F58BB">
        <w:rPr>
          <w:rStyle w:val="StyleUnderline"/>
          <w:highlight w:val="green"/>
        </w:rPr>
        <w:t>would result in</w:t>
      </w:r>
      <w:r w:rsidRPr="009F58BB">
        <w:rPr>
          <w:highlight w:val="green"/>
        </w:rPr>
        <w:t xml:space="preserve"> </w:t>
      </w:r>
      <w:r w:rsidRPr="009F58BB">
        <w:rPr>
          <w:rStyle w:val="Emphasis"/>
          <w:highlight w:val="green"/>
        </w:rPr>
        <w:t>less feasibility for job creators</w:t>
      </w:r>
      <w:r w:rsidRPr="009F58BB">
        <w:rPr>
          <w:highlight w:val="green"/>
        </w:rPr>
        <w:t xml:space="preserve"> </w:t>
      </w:r>
      <w:r w:rsidRPr="009F58BB">
        <w:rPr>
          <w:rStyle w:val="StyleUnderline"/>
          <w:highlight w:val="green"/>
        </w:rPr>
        <w:t>and</w:t>
      </w:r>
      <w:r w:rsidRPr="009F58BB">
        <w:rPr>
          <w:highlight w:val="green"/>
        </w:rPr>
        <w:t xml:space="preserve"> </w:t>
      </w:r>
      <w:r w:rsidRPr="009F58BB">
        <w:rPr>
          <w:rStyle w:val="Emphasis"/>
          <w:highlight w:val="green"/>
        </w:rPr>
        <w:t xml:space="preserve">wage stagnation </w:t>
      </w:r>
      <w:r w:rsidRPr="009F58BB">
        <w:rPr>
          <w:rStyle w:val="StyleUnderline"/>
          <w:highlight w:val="green"/>
        </w:rPr>
        <w:t>for workers</w:t>
      </w:r>
      <w:r w:rsidRPr="009F58BB">
        <w:rPr>
          <w:highlight w:val="green"/>
        </w:rPr>
        <w:t>.</w:t>
      </w:r>
      <w:r w:rsidRPr="009F58BB">
        <w:t xml:space="preserve"> </w:t>
      </w:r>
    </w:p>
    <w:p w14:paraId="15D5A078" w14:textId="77777777" w:rsidR="001D4841" w:rsidRPr="009F58BB" w:rsidRDefault="001D4841" w:rsidP="001D4841">
      <w:pPr>
        <w:pStyle w:val="Heading4"/>
      </w:pPr>
      <w:r w:rsidRPr="009F58BB">
        <w:t>Stops wage competition that hurts workers</w:t>
      </w:r>
    </w:p>
    <w:p w14:paraId="3F79E9F8" w14:textId="77777777" w:rsidR="001D4841" w:rsidRPr="009F58BB" w:rsidRDefault="001D4841" w:rsidP="001D4841">
      <w:r w:rsidRPr="009F58BB">
        <w:rPr>
          <w:rStyle w:val="Style13ptBold"/>
        </w:rPr>
        <w:t>LP 21</w:t>
      </w:r>
      <w:r w:rsidRPr="009F58BB">
        <w:t xml:space="preserve"> [Laborpains.Org Team, LaborPains is a joint blog of the Center for Union Facts and the Enterprise Freedom Action Committee. "Should Sectoral Bargaining Come to the U.S.? New Report Says "No.", 3-23-2021, https://laborpains.org/2021/03/23/should-sectoral-bargaining-come-to-the-u-s-new-report-says-no/]</w:t>
      </w:r>
    </w:p>
    <w:p w14:paraId="4311A8C8" w14:textId="77777777" w:rsidR="001D4841" w:rsidRPr="009F58BB" w:rsidRDefault="001D4841" w:rsidP="001D4841">
      <w:pPr>
        <w:rPr>
          <w:sz w:val="16"/>
        </w:rPr>
      </w:pP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is gaining support </w:t>
      </w:r>
      <w:r w:rsidRPr="009F58BB">
        <w:rPr>
          <w:sz w:val="16"/>
        </w:rPr>
        <w:t xml:space="preserve">among top Democrats, including President Joe Biden, </w:t>
      </w:r>
      <w:proofErr w:type="gramStart"/>
      <w:r w:rsidRPr="009F58BB">
        <w:rPr>
          <w:sz w:val="16"/>
        </w:rPr>
        <w:t>as a way to</w:t>
      </w:r>
      <w:proofErr w:type="gramEnd"/>
      <w:r w:rsidRPr="009F58BB">
        <w:rPr>
          <w:sz w:val="16"/>
        </w:rPr>
        <w:t xml:space="preserve"> set wages, working conditions, and benefits for entire industries, often by union-controlled boards ─ even for those companies whose workers have rejected unionization. It’s also the latest policy being pushed by organized labor and its allies in academia and Congress.</w:t>
      </w:r>
    </w:p>
    <w:p w14:paraId="1784EAC2" w14:textId="77777777" w:rsidR="001D4841" w:rsidRPr="009F58BB" w:rsidRDefault="001D4841" w:rsidP="001D4841">
      <w:pPr>
        <w:rPr>
          <w:rStyle w:val="StyleUnderline"/>
        </w:rPr>
      </w:pPr>
      <w:r w:rsidRPr="009F58BB">
        <w:rPr>
          <w:rStyle w:val="StyleUnderline"/>
        </w:rPr>
        <w:t xml:space="preserve">But </w:t>
      </w:r>
      <w:r w:rsidRPr="009F58BB">
        <w:rPr>
          <w:rStyle w:val="StyleUnderline"/>
          <w:highlight w:val="green"/>
        </w:rPr>
        <w:t>is it a good idea?</w:t>
      </w:r>
    </w:p>
    <w:p w14:paraId="612ECFBE" w14:textId="77777777" w:rsidR="001D4841" w:rsidRPr="009F58BB" w:rsidRDefault="001D4841" w:rsidP="001D4841">
      <w:pPr>
        <w:rPr>
          <w:sz w:val="16"/>
        </w:rPr>
      </w:pPr>
      <w:r w:rsidRPr="009F58BB">
        <w:rPr>
          <w:rStyle w:val="StyleUnderline"/>
        </w:rPr>
        <w:t>According to a new report from the Institute for the American Worker</w:t>
      </w:r>
      <w:r w:rsidRPr="009F58BB">
        <w:rPr>
          <w:sz w:val="16"/>
        </w:rPr>
        <w:t xml:space="preserve"> (I4AW), </w:t>
      </w:r>
      <w:r w:rsidRPr="009F58BB">
        <w:rPr>
          <w:rStyle w:val="StyleUnderline"/>
        </w:rPr>
        <w:t xml:space="preserve">the answer is a </w:t>
      </w:r>
      <w:r w:rsidRPr="009F58BB">
        <w:rPr>
          <w:rStyle w:val="Emphasis"/>
          <w:highlight w:val="green"/>
        </w:rPr>
        <w:t>resounding “no.”</w:t>
      </w:r>
      <w:r w:rsidRPr="009F58BB">
        <w:rPr>
          <w:sz w:val="16"/>
        </w:rPr>
        <w:t xml:space="preserve"> </w:t>
      </w:r>
      <w:r w:rsidRPr="009F58BB">
        <w:rPr>
          <w:rStyle w:val="StyleUnderline"/>
        </w:rPr>
        <w:t xml:space="preserve">The Institute just released a comprehensive report on sectoral bargaining that outlines </w:t>
      </w:r>
      <w:r w:rsidRPr="009F58BB">
        <w:rPr>
          <w:rStyle w:val="Emphasis"/>
        </w:rPr>
        <w:t>plenty of potential downsides</w:t>
      </w:r>
      <w:r w:rsidRPr="009F58BB">
        <w:rPr>
          <w:rStyle w:val="StyleUnderline"/>
        </w:rPr>
        <w:t xml:space="preserve"> to this system,</w:t>
      </w:r>
      <w:r w:rsidRPr="009F58BB">
        <w:rPr>
          <w:sz w:val="16"/>
        </w:rPr>
        <w:t xml:space="preserve"> which is already in play in Europe.</w:t>
      </w:r>
    </w:p>
    <w:p w14:paraId="5BE49FDC" w14:textId="77777777" w:rsidR="001D4841" w:rsidRPr="009F58BB" w:rsidRDefault="001D4841" w:rsidP="001D4841">
      <w:pPr>
        <w:rPr>
          <w:rStyle w:val="StyleUnderline"/>
        </w:rPr>
      </w:pPr>
      <w:r w:rsidRPr="009F58BB">
        <w:rPr>
          <w:sz w:val="16"/>
        </w:rPr>
        <w:t xml:space="preserve">For one, </w:t>
      </w:r>
      <w:r w:rsidRPr="009F58BB">
        <w:rPr>
          <w:rStyle w:val="StyleUnderline"/>
          <w:highlight w:val="green"/>
        </w:rPr>
        <w:t>it</w:t>
      </w:r>
      <w:r w:rsidRPr="009F58BB">
        <w:rPr>
          <w:sz w:val="16"/>
          <w:highlight w:val="green"/>
        </w:rPr>
        <w:t xml:space="preserve"> </w:t>
      </w:r>
      <w:r w:rsidRPr="009F58BB">
        <w:rPr>
          <w:rStyle w:val="Emphasis"/>
          <w:highlight w:val="green"/>
        </w:rPr>
        <w:t>strips</w:t>
      </w:r>
      <w:r w:rsidRPr="009F58BB">
        <w:rPr>
          <w:rStyle w:val="Emphasis"/>
        </w:rPr>
        <w:t xml:space="preserve"> away </w:t>
      </w:r>
      <w:r w:rsidRPr="009F58BB">
        <w:rPr>
          <w:rStyle w:val="Emphasis"/>
          <w:highlight w:val="green"/>
        </w:rPr>
        <w:t>wage competition</w:t>
      </w:r>
      <w:r w:rsidRPr="009F58BB">
        <w:rPr>
          <w:sz w:val="16"/>
        </w:rPr>
        <w:t xml:space="preserve"> — meaning </w:t>
      </w:r>
      <w:r w:rsidRPr="009F58BB">
        <w:rPr>
          <w:rStyle w:val="StyleUnderline"/>
        </w:rPr>
        <w:t>it’s harder for employees to get higher wages.</w:t>
      </w:r>
      <w:r w:rsidRPr="009F58BB">
        <w:rPr>
          <w:sz w:val="16"/>
        </w:rPr>
        <w:t xml:space="preserve"> </w:t>
      </w:r>
      <w:r w:rsidRPr="009F58BB">
        <w:rPr>
          <w:rStyle w:val="StyleUnderline"/>
        </w:rPr>
        <w:t xml:space="preserve">When </w:t>
      </w:r>
      <w:r w:rsidRPr="009F58BB">
        <w:rPr>
          <w:rStyle w:val="StyleUnderline"/>
          <w:highlight w:val="green"/>
        </w:rPr>
        <w:t>a wage standard</w:t>
      </w:r>
      <w:r w:rsidRPr="009F58BB">
        <w:rPr>
          <w:rStyle w:val="StyleUnderline"/>
        </w:rPr>
        <w:t xml:space="preserve"> is set </w:t>
      </w:r>
      <w:r w:rsidRPr="009F58BB">
        <w:rPr>
          <w:rStyle w:val="StyleUnderline"/>
          <w:highlight w:val="green"/>
        </w:rPr>
        <w:t>across</w:t>
      </w:r>
      <w:r w:rsidRPr="009F58BB">
        <w:rPr>
          <w:rStyle w:val="StyleUnderline"/>
        </w:rPr>
        <w:t xml:space="preserve"> an </w:t>
      </w:r>
      <w:r w:rsidRPr="009F58BB">
        <w:rPr>
          <w:rStyle w:val="StyleUnderline"/>
          <w:highlight w:val="green"/>
        </w:rPr>
        <w:t>industry</w:t>
      </w:r>
      <w:r w:rsidRPr="009F58BB">
        <w:rPr>
          <w:rStyle w:val="StyleUnderline"/>
        </w:rPr>
        <w:t xml:space="preserve">, </w:t>
      </w:r>
      <w:r w:rsidRPr="009F58BB">
        <w:rPr>
          <w:rStyle w:val="StyleUnderline"/>
          <w:highlight w:val="green"/>
        </w:rPr>
        <w:t>employees can’t</w:t>
      </w:r>
      <w:r w:rsidRPr="009F58BB">
        <w:rPr>
          <w:rStyle w:val="StyleUnderline"/>
        </w:rPr>
        <w:t xml:space="preserve"> try to </w:t>
      </w:r>
      <w:r w:rsidRPr="009F58BB">
        <w:rPr>
          <w:rStyle w:val="StyleUnderline"/>
          <w:highlight w:val="green"/>
        </w:rPr>
        <w:t>get a raise by switching from one employer to another</w:t>
      </w:r>
      <w:r w:rsidRPr="009F58BB">
        <w:rPr>
          <w:sz w:val="16"/>
        </w:rPr>
        <w:t xml:space="preserve">. </w:t>
      </w:r>
      <w:r w:rsidRPr="009F58BB">
        <w:rPr>
          <w:rStyle w:val="StyleUnderline"/>
          <w:highlight w:val="green"/>
        </w:rPr>
        <w:t>Employers</w:t>
      </w:r>
      <w:r w:rsidRPr="009F58BB">
        <w:rPr>
          <w:rStyle w:val="StyleUnderline"/>
        </w:rPr>
        <w:t xml:space="preserve"> also </w:t>
      </w:r>
      <w:r w:rsidRPr="009F58BB">
        <w:rPr>
          <w:rStyle w:val="StyleUnderline"/>
          <w:highlight w:val="green"/>
        </w:rPr>
        <w:t>have no</w:t>
      </w:r>
      <w:r w:rsidRPr="009F58BB">
        <w:rPr>
          <w:rStyle w:val="StyleUnderline"/>
        </w:rPr>
        <w:t xml:space="preserve"> </w:t>
      </w:r>
      <w:r w:rsidRPr="009F58BB">
        <w:rPr>
          <w:rStyle w:val="StyleUnderline"/>
          <w:highlight w:val="green"/>
        </w:rPr>
        <w:t>incentive to attract</w:t>
      </w:r>
      <w:r w:rsidRPr="009F58BB">
        <w:rPr>
          <w:rStyle w:val="StyleUnderline"/>
        </w:rPr>
        <w:t xml:space="preserve"> the best </w:t>
      </w:r>
      <w:r w:rsidRPr="009F58BB">
        <w:rPr>
          <w:rStyle w:val="StyleUnderline"/>
          <w:highlight w:val="green"/>
        </w:rPr>
        <w:t>employees by outbidding</w:t>
      </w:r>
      <w:r w:rsidRPr="009F58BB">
        <w:rPr>
          <w:rStyle w:val="StyleUnderline"/>
        </w:rPr>
        <w:t xml:space="preserve"> their </w:t>
      </w:r>
      <w:r w:rsidRPr="009F58BB">
        <w:rPr>
          <w:rStyle w:val="StyleUnderline"/>
          <w:highlight w:val="green"/>
        </w:rPr>
        <w:t>competition</w:t>
      </w:r>
      <w:r w:rsidRPr="009F58BB">
        <w:rPr>
          <w:sz w:val="16"/>
        </w:rPr>
        <w:t xml:space="preserve">. </w:t>
      </w:r>
      <w:r w:rsidRPr="009F58BB">
        <w:rPr>
          <w:rStyle w:val="StyleUnderline"/>
        </w:rPr>
        <w:t xml:space="preserve">It would also mean </w:t>
      </w:r>
      <w:r w:rsidRPr="009F58BB">
        <w:rPr>
          <w:rStyle w:val="Emphasis"/>
        </w:rPr>
        <w:t>higher prices for consumers</w:t>
      </w:r>
      <w:r w:rsidRPr="009F58BB">
        <w:rPr>
          <w:rStyle w:val="StyleUnderline"/>
        </w:rPr>
        <w:t xml:space="preserve"> </w:t>
      </w:r>
      <w:proofErr w:type="gramStart"/>
      <w:r w:rsidRPr="009F58BB">
        <w:rPr>
          <w:rStyle w:val="StyleUnderline"/>
        </w:rPr>
        <w:t>as a result of</w:t>
      </w:r>
      <w:proofErr w:type="gramEnd"/>
      <w:r w:rsidRPr="009F58BB">
        <w:rPr>
          <w:rStyle w:val="StyleUnderline"/>
        </w:rPr>
        <w:t xml:space="preserve"> </w:t>
      </w:r>
      <w:r w:rsidRPr="009F58BB">
        <w:rPr>
          <w:rStyle w:val="Emphasis"/>
        </w:rPr>
        <w:t>less competition</w:t>
      </w:r>
      <w:r w:rsidRPr="009F58BB">
        <w:rPr>
          <w:rStyle w:val="StyleUnderline"/>
        </w:rPr>
        <w:t>.</w:t>
      </w:r>
    </w:p>
    <w:p w14:paraId="6CD5B414" w14:textId="77777777" w:rsidR="001D4841" w:rsidRDefault="001D4841" w:rsidP="001D4841"/>
    <w:p w14:paraId="5D6A5874" w14:textId="77777777" w:rsidR="001D4841" w:rsidRDefault="001D4841" w:rsidP="001D4841">
      <w:pPr>
        <w:pStyle w:val="Heading2"/>
      </w:pPr>
      <w:r>
        <w:t xml:space="preserve">ADV 2 </w:t>
      </w:r>
    </w:p>
    <w:p w14:paraId="53D03747" w14:textId="77777777" w:rsidR="001D4841" w:rsidRDefault="001D4841" w:rsidP="001D4841"/>
    <w:p w14:paraId="75E5702A" w14:textId="77777777" w:rsidR="001D4841" w:rsidRDefault="001D4841" w:rsidP="001D4841">
      <w:pPr>
        <w:pStyle w:val="Heading3"/>
      </w:pPr>
      <w:r>
        <w:t>2NC---</w:t>
      </w:r>
      <w:proofErr w:type="gramStart"/>
      <w:r>
        <w:t>No !</w:t>
      </w:r>
      <w:proofErr w:type="gramEnd"/>
      <w:r>
        <w:t xml:space="preserve"> warming </w:t>
      </w:r>
    </w:p>
    <w:p w14:paraId="4ABF3205" w14:textId="77777777" w:rsidR="001D4841" w:rsidRDefault="001D4841" w:rsidP="001D4841"/>
    <w:p w14:paraId="23EECCA6" w14:textId="77777777" w:rsidR="001D4841" w:rsidRDefault="001D4841" w:rsidP="001D4841">
      <w:pPr>
        <w:pStyle w:val="Heading3"/>
      </w:pPr>
      <w:r>
        <w:t>2</w:t>
      </w:r>
      <w:r w:rsidRPr="009F58BB">
        <w:t>NC---</w:t>
      </w:r>
      <w:r>
        <w:t>SB Fails—Trump</w:t>
      </w:r>
    </w:p>
    <w:p w14:paraId="4618D6A9" w14:textId="77777777" w:rsidR="001D4841" w:rsidRPr="009F58BB" w:rsidRDefault="001D4841" w:rsidP="001D4841">
      <w:pPr>
        <w:pStyle w:val="Heading4"/>
      </w:pPr>
      <w:r w:rsidRPr="009F58BB">
        <w:t xml:space="preserve">SB decimates union democracy – it </w:t>
      </w:r>
      <w:r w:rsidRPr="009F58BB">
        <w:rPr>
          <w:u w:val="single"/>
        </w:rPr>
        <w:t>homogenizes workers</w:t>
      </w:r>
      <w:r w:rsidRPr="009F58BB">
        <w:t xml:space="preserve"> and </w:t>
      </w:r>
      <w:r w:rsidRPr="009F58BB">
        <w:rPr>
          <w:u w:val="single"/>
        </w:rPr>
        <w:t>displaces members</w:t>
      </w:r>
      <w:r w:rsidRPr="009F58BB">
        <w:t xml:space="preserve"> from decision-making </w:t>
      </w:r>
    </w:p>
    <w:p w14:paraId="41EFE637" w14:textId="77777777" w:rsidR="001D4841" w:rsidRPr="009F58BB" w:rsidRDefault="001D4841" w:rsidP="001D4841">
      <w:r w:rsidRPr="009F58BB">
        <w:rPr>
          <w:rStyle w:val="Style13ptBold"/>
        </w:rPr>
        <w:t>Loustaunau 23</w:t>
      </w:r>
      <w:r w:rsidRPr="009F58BB">
        <w:t xml:space="preserve"> [Lola Loustaunau, Assistant Professor at the School for Workers at the University of Wisconsin-Madison, research focuses on job quality, public policy, and collective organizing, particularly looking at the experiences of women migrant workers, "Is US Labor Law Reform Enough? A Conversation About the 'Clean Slate for Worker Power': The Urgency and Limits of U.S. Labor Law Reform," Labor Studies Journal, vol. 48, no. 4, 12/01/2023, pp. 363-397, 10.1177/0160449X231201252]</w:t>
      </w:r>
    </w:p>
    <w:p w14:paraId="2B5F9723" w14:textId="77777777" w:rsidR="001D4841" w:rsidRPr="009F58BB" w:rsidRDefault="001D4841" w:rsidP="001D4841">
      <w:pPr>
        <w:rPr>
          <w:sz w:val="16"/>
        </w:rPr>
      </w:pPr>
      <w:r w:rsidRPr="009F58BB">
        <w:rPr>
          <w:rStyle w:val="StyleUnderline"/>
        </w:rPr>
        <w:t xml:space="preserve">However, the </w:t>
      </w:r>
      <w:r w:rsidRPr="009F58BB">
        <w:rPr>
          <w:rStyle w:val="StyleUnderline"/>
          <w:highlight w:val="green"/>
        </w:rPr>
        <w:t>authors</w:t>
      </w:r>
      <w:r w:rsidRPr="009F58BB">
        <w:rPr>
          <w:sz w:val="16"/>
          <w:highlight w:val="green"/>
        </w:rPr>
        <w:t xml:space="preserve"> </w:t>
      </w:r>
      <w:r w:rsidRPr="009F58BB">
        <w:rPr>
          <w:rStyle w:val="Emphasis"/>
          <w:highlight w:val="green"/>
        </w:rPr>
        <w:t>fail</w:t>
      </w:r>
      <w:r w:rsidRPr="009F58BB">
        <w:rPr>
          <w:sz w:val="16"/>
          <w:highlight w:val="green"/>
        </w:rPr>
        <w:t xml:space="preserve"> </w:t>
      </w:r>
      <w:r w:rsidRPr="009F58BB">
        <w:rPr>
          <w:rStyle w:val="StyleUnderline"/>
          <w:highlight w:val="green"/>
        </w:rPr>
        <w:t>to</w:t>
      </w:r>
      <w:r w:rsidRPr="009F58BB">
        <w:rPr>
          <w:sz w:val="16"/>
        </w:rPr>
        <w:t xml:space="preserve"> more carefully </w:t>
      </w:r>
      <w:r w:rsidRPr="009F58BB">
        <w:rPr>
          <w:rStyle w:val="StyleUnderline"/>
          <w:highlight w:val="green"/>
        </w:rPr>
        <w:t xml:space="preserve">consider how </w:t>
      </w:r>
      <w:r w:rsidRPr="009F58BB">
        <w:rPr>
          <w:rStyle w:val="StyleUnderline"/>
        </w:rPr>
        <w:t>moving toward</w:t>
      </w:r>
      <w:r w:rsidRPr="009F58BB">
        <w:rPr>
          <w:sz w:val="16"/>
        </w:rPr>
        <w:t xml:space="preserve"> </w:t>
      </w:r>
      <w:r w:rsidRPr="009F58BB">
        <w:rPr>
          <w:rStyle w:val="Emphasis"/>
          <w:highlight w:val="green"/>
        </w:rPr>
        <w:t>broader</w:t>
      </w:r>
      <w:r w:rsidRPr="009F58BB">
        <w:rPr>
          <w:sz w:val="16"/>
        </w:rPr>
        <w:t xml:space="preserve"> forms of </w:t>
      </w:r>
      <w:r w:rsidRPr="009F58BB">
        <w:rPr>
          <w:rStyle w:val="Emphasis"/>
          <w:highlight w:val="green"/>
        </w:rPr>
        <w:t>bargaining</w:t>
      </w:r>
      <w:r w:rsidRPr="009F58BB">
        <w:rPr>
          <w:sz w:val="16"/>
        </w:rPr>
        <w:t xml:space="preserve"> </w:t>
      </w:r>
      <w:r w:rsidRPr="009F58BB">
        <w:rPr>
          <w:rStyle w:val="StyleUnderline"/>
        </w:rPr>
        <w:t>carries the risk of</w:t>
      </w:r>
      <w:r w:rsidRPr="009F58BB">
        <w:rPr>
          <w:sz w:val="16"/>
        </w:rPr>
        <w:t xml:space="preserve"> </w:t>
      </w:r>
      <w:r w:rsidRPr="009F58BB">
        <w:rPr>
          <w:rStyle w:val="Emphasis"/>
          <w:highlight w:val="green"/>
        </w:rPr>
        <w:t>distanc</w:t>
      </w:r>
      <w:r w:rsidRPr="009F58BB">
        <w:rPr>
          <w:rStyle w:val="Emphasis"/>
        </w:rPr>
        <w:t>ing</w:t>
      </w:r>
      <w:r w:rsidRPr="009F58BB">
        <w:rPr>
          <w:sz w:val="16"/>
        </w:rPr>
        <w:t xml:space="preserve"> the </w:t>
      </w:r>
      <w:r w:rsidRPr="009F58BB">
        <w:rPr>
          <w:rStyle w:val="Emphasis"/>
        </w:rPr>
        <w:t xml:space="preserve">rank-and-file </w:t>
      </w:r>
      <w:r w:rsidRPr="009F58BB">
        <w:rPr>
          <w:rStyle w:val="Emphasis"/>
          <w:highlight w:val="green"/>
        </w:rPr>
        <w:t>members</w:t>
      </w:r>
      <w:r w:rsidRPr="009F58BB">
        <w:rPr>
          <w:sz w:val="16"/>
          <w:highlight w:val="green"/>
        </w:rPr>
        <w:t xml:space="preserve"> </w:t>
      </w:r>
      <w:r w:rsidRPr="009F58BB">
        <w:rPr>
          <w:rStyle w:val="StyleUnderline"/>
          <w:highlight w:val="green"/>
        </w:rPr>
        <w:t>from</w:t>
      </w:r>
      <w:r w:rsidRPr="009F58BB">
        <w:rPr>
          <w:rStyle w:val="StyleUnderline"/>
        </w:rPr>
        <w:t xml:space="preserve"> the most</w:t>
      </w:r>
      <w:r w:rsidRPr="009F58BB">
        <w:rPr>
          <w:sz w:val="16"/>
        </w:rPr>
        <w:t xml:space="preserve"> </w:t>
      </w:r>
      <w:r w:rsidRPr="009F58BB">
        <w:rPr>
          <w:rStyle w:val="Emphasis"/>
        </w:rPr>
        <w:t>critical moments</w:t>
      </w:r>
      <w:r w:rsidRPr="009F58BB">
        <w:rPr>
          <w:sz w:val="16"/>
        </w:rPr>
        <w:t xml:space="preserve"> </w:t>
      </w:r>
      <w:r w:rsidRPr="009F58BB">
        <w:rPr>
          <w:rStyle w:val="StyleUnderline"/>
        </w:rPr>
        <w:t>of</w:t>
      </w:r>
      <w:r w:rsidRPr="009F58BB">
        <w:rPr>
          <w:sz w:val="16"/>
        </w:rPr>
        <w:t xml:space="preserve"> </w:t>
      </w:r>
      <w:r w:rsidRPr="009F58BB">
        <w:rPr>
          <w:rStyle w:val="Emphasis"/>
          <w:highlight w:val="green"/>
        </w:rPr>
        <w:t>decision-making</w:t>
      </w:r>
      <w:r w:rsidRPr="009F58BB">
        <w:rPr>
          <w:rStyle w:val="StyleUnderline"/>
        </w:rPr>
        <w:t xml:space="preserve">. </w:t>
      </w:r>
      <w:r w:rsidRPr="009F58BB">
        <w:rPr>
          <w:rStyle w:val="StyleUnderline"/>
          <w:highlight w:val="green"/>
        </w:rPr>
        <w:t>It</w:t>
      </w:r>
      <w:r w:rsidRPr="009F58BB">
        <w:rPr>
          <w:rStyle w:val="StyleUnderline"/>
        </w:rPr>
        <w:t xml:space="preserve"> also has consequential risks of</w:t>
      </w:r>
      <w:r w:rsidRPr="009F58BB">
        <w:rPr>
          <w:sz w:val="16"/>
        </w:rPr>
        <w:t xml:space="preserve"> </w:t>
      </w:r>
      <w:r w:rsidRPr="009F58BB">
        <w:rPr>
          <w:rStyle w:val="Emphasis"/>
          <w:highlight w:val="green"/>
        </w:rPr>
        <w:t>verticaliz</w:t>
      </w:r>
      <w:r w:rsidRPr="009F58BB">
        <w:rPr>
          <w:rStyle w:val="Emphasis"/>
        </w:rPr>
        <w:t>ation</w:t>
      </w:r>
      <w:r w:rsidRPr="009F58BB">
        <w:rPr>
          <w:sz w:val="16"/>
        </w:rPr>
        <w:t xml:space="preserve"> </w:t>
      </w:r>
      <w:r w:rsidRPr="009F58BB">
        <w:rPr>
          <w:rStyle w:val="StyleUnderline"/>
          <w:highlight w:val="green"/>
        </w:rPr>
        <w:t>and</w:t>
      </w:r>
      <w:r w:rsidRPr="009F58BB">
        <w:rPr>
          <w:sz w:val="16"/>
          <w:highlight w:val="green"/>
        </w:rPr>
        <w:t xml:space="preserve"> </w:t>
      </w:r>
      <w:r w:rsidRPr="009F58BB">
        <w:rPr>
          <w:rStyle w:val="Emphasis"/>
          <w:highlight w:val="green"/>
        </w:rPr>
        <w:t>bureaucratiz</w:t>
      </w:r>
      <w:r w:rsidRPr="009F58BB">
        <w:rPr>
          <w:rStyle w:val="Emphasis"/>
        </w:rPr>
        <w:t>ation</w:t>
      </w:r>
      <w:r w:rsidRPr="009F58BB">
        <w:rPr>
          <w:sz w:val="16"/>
        </w:rPr>
        <w:t xml:space="preserve"> of large unions. </w:t>
      </w:r>
      <w:r w:rsidRPr="009F58BB">
        <w:rPr>
          <w:rStyle w:val="StyleUnderline"/>
        </w:rPr>
        <w:t xml:space="preserve">In a country as vast and heterogenous as the U.S., concrete workplace experiences and </w:t>
      </w:r>
      <w:r w:rsidRPr="009F58BB">
        <w:rPr>
          <w:rStyle w:val="StyleUnderline"/>
          <w:highlight w:val="green"/>
        </w:rPr>
        <w:t>workers’ needs</w:t>
      </w:r>
      <w:r w:rsidRPr="009F58BB">
        <w:rPr>
          <w:rStyle w:val="StyleUnderline"/>
        </w:rPr>
        <w:t xml:space="preserve"> might</w:t>
      </w:r>
      <w:r w:rsidRPr="009F58BB">
        <w:rPr>
          <w:sz w:val="16"/>
        </w:rPr>
        <w:t xml:space="preserve"> </w:t>
      </w:r>
      <w:r w:rsidRPr="009F58BB">
        <w:rPr>
          <w:rStyle w:val="Emphasis"/>
          <w:highlight w:val="green"/>
        </w:rPr>
        <w:t>differ substantially</w:t>
      </w:r>
      <w:r w:rsidRPr="009F58BB">
        <w:rPr>
          <w:rStyle w:val="StyleUnderline"/>
        </w:rPr>
        <w:t>, and</w:t>
      </w:r>
      <w:r w:rsidRPr="009F58BB">
        <w:rPr>
          <w:sz w:val="16"/>
        </w:rPr>
        <w:t xml:space="preserve"> </w:t>
      </w:r>
      <w:r w:rsidRPr="009F58BB">
        <w:rPr>
          <w:rStyle w:val="Emphasis"/>
          <w:highlight w:val="green"/>
        </w:rPr>
        <w:t>s</w:t>
      </w:r>
      <w:r w:rsidRPr="009F58BB">
        <w:rPr>
          <w:rStyle w:val="Emphasis"/>
        </w:rPr>
        <w:t>ectoral</w:t>
      </w:r>
      <w:r w:rsidRPr="009F58BB">
        <w:rPr>
          <w:sz w:val="16"/>
        </w:rPr>
        <w:t xml:space="preserve"> </w:t>
      </w:r>
      <w:r w:rsidRPr="009F58BB">
        <w:rPr>
          <w:rStyle w:val="StyleUnderline"/>
          <w:highlight w:val="green"/>
        </w:rPr>
        <w:t>b</w:t>
      </w:r>
      <w:r w:rsidRPr="009F58BB">
        <w:rPr>
          <w:rStyle w:val="StyleUnderline"/>
        </w:rPr>
        <w:t xml:space="preserve">argaining's </w:t>
      </w:r>
      <w:r w:rsidRPr="009F58BB">
        <w:rPr>
          <w:rStyle w:val="StyleUnderline"/>
          <w:highlight w:val="green"/>
        </w:rPr>
        <w:t xml:space="preserve">tendency to </w:t>
      </w:r>
      <w:r w:rsidRPr="009F58BB">
        <w:rPr>
          <w:rStyle w:val="Emphasis"/>
          <w:highlight w:val="green"/>
        </w:rPr>
        <w:t>homogenize</w:t>
      </w:r>
      <w:r w:rsidRPr="009F58BB">
        <w:rPr>
          <w:sz w:val="16"/>
          <w:highlight w:val="green"/>
        </w:rPr>
        <w:t xml:space="preserve"> </w:t>
      </w:r>
      <w:r w:rsidRPr="009F58BB">
        <w:rPr>
          <w:rStyle w:val="StyleUnderline"/>
          <w:highlight w:val="green"/>
        </w:rPr>
        <w:t>might not</w:t>
      </w:r>
      <w:r w:rsidRPr="009F58BB">
        <w:rPr>
          <w:sz w:val="16"/>
        </w:rPr>
        <w:t xml:space="preserve"> always </w:t>
      </w:r>
      <w:r w:rsidRPr="009F58BB">
        <w:rPr>
          <w:rStyle w:val="StyleUnderline"/>
          <w:highlight w:val="green"/>
        </w:rPr>
        <w:t>result in the</w:t>
      </w:r>
      <w:r w:rsidRPr="009F58BB">
        <w:rPr>
          <w:sz w:val="16"/>
          <w:highlight w:val="green"/>
        </w:rPr>
        <w:t xml:space="preserve"> </w:t>
      </w:r>
      <w:r w:rsidRPr="009F58BB">
        <w:rPr>
          <w:rStyle w:val="Emphasis"/>
          <w:highlight w:val="green"/>
        </w:rPr>
        <w:t>best results</w:t>
      </w:r>
      <w:r w:rsidRPr="009F58BB">
        <w:rPr>
          <w:sz w:val="16"/>
          <w:highlight w:val="green"/>
        </w:rPr>
        <w:t xml:space="preserve"> </w:t>
      </w:r>
      <w:r w:rsidRPr="009F58BB">
        <w:rPr>
          <w:rStyle w:val="StyleUnderline"/>
          <w:highlight w:val="green"/>
        </w:rPr>
        <w:t>for workers</w:t>
      </w:r>
      <w:r w:rsidRPr="009F58BB">
        <w:rPr>
          <w:sz w:val="16"/>
        </w:rPr>
        <w:t xml:space="preserve"> </w:t>
      </w:r>
      <w:r w:rsidRPr="009F58BB">
        <w:rPr>
          <w:rStyle w:val="Emphasis"/>
        </w:rPr>
        <w:t>across the board</w:t>
      </w:r>
      <w:r w:rsidRPr="009F58BB">
        <w:rPr>
          <w:rStyle w:val="StyleUnderline"/>
        </w:rPr>
        <w:t xml:space="preserve">. </w:t>
      </w:r>
      <w:r w:rsidRPr="009F58BB">
        <w:rPr>
          <w:rStyle w:val="StyleUnderline"/>
          <w:highlight w:val="green"/>
        </w:rPr>
        <w:t>This is when</w:t>
      </w:r>
      <w:r w:rsidRPr="009F58BB">
        <w:rPr>
          <w:rStyle w:val="StyleUnderline"/>
        </w:rPr>
        <w:t xml:space="preserve"> creating structures for</w:t>
      </w:r>
      <w:r w:rsidRPr="009F58BB">
        <w:rPr>
          <w:sz w:val="16"/>
        </w:rPr>
        <w:t xml:space="preserve"> </w:t>
      </w:r>
      <w:r w:rsidRPr="009F58BB">
        <w:rPr>
          <w:rStyle w:val="Emphasis"/>
          <w:highlight w:val="green"/>
        </w:rPr>
        <w:t>workplace</w:t>
      </w:r>
      <w:r w:rsidRPr="009F58BB">
        <w:rPr>
          <w:sz w:val="16"/>
          <w:highlight w:val="green"/>
        </w:rPr>
        <w:t xml:space="preserve"> </w:t>
      </w:r>
      <w:r w:rsidRPr="009F58BB">
        <w:rPr>
          <w:rStyle w:val="StyleUnderline"/>
          <w:highlight w:val="green"/>
        </w:rPr>
        <w:t>democracy is</w:t>
      </w:r>
      <w:r w:rsidRPr="009F58BB">
        <w:rPr>
          <w:sz w:val="16"/>
          <w:highlight w:val="green"/>
        </w:rPr>
        <w:t xml:space="preserve"> </w:t>
      </w:r>
      <w:r w:rsidRPr="009F58BB">
        <w:rPr>
          <w:rStyle w:val="Emphasis"/>
          <w:highlight w:val="green"/>
        </w:rPr>
        <w:t>key</w:t>
      </w:r>
      <w:r w:rsidRPr="009F58BB">
        <w:rPr>
          <w:sz w:val="16"/>
          <w:highlight w:val="green"/>
        </w:rPr>
        <w:t>,</w:t>
      </w:r>
      <w:r w:rsidRPr="009F58BB">
        <w:rPr>
          <w:sz w:val="16"/>
        </w:rPr>
        <w:t xml:space="preserve"> and plenty of historical experiences can attest to the importance of this (e.g., see the discussion about Argentina's sectoral bargaining outcomes in Marticorena 2017). </w:t>
      </w:r>
      <w:r w:rsidRPr="009F58BB">
        <w:rPr>
          <w:rStyle w:val="StyleUnderline"/>
          <w:highlight w:val="green"/>
        </w:rPr>
        <w:t>For</w:t>
      </w:r>
      <w:r w:rsidRPr="009F58BB">
        <w:rPr>
          <w:rStyle w:val="StyleUnderline"/>
        </w:rPr>
        <w:t xml:space="preserve">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w:t>
      </w:r>
      <w:r w:rsidRPr="009F58BB">
        <w:rPr>
          <w:rStyle w:val="StyleUnderline"/>
          <w:highlight w:val="green"/>
        </w:rPr>
        <w:t>to work</w:t>
      </w:r>
      <w:r w:rsidRPr="009F58BB">
        <w:rPr>
          <w:sz w:val="16"/>
          <w:highlight w:val="green"/>
        </w:rPr>
        <w:t xml:space="preserve"> </w:t>
      </w:r>
      <w:r w:rsidRPr="009F58BB">
        <w:rPr>
          <w:rStyle w:val="Emphasis"/>
          <w:highlight w:val="green"/>
        </w:rPr>
        <w:t>equitably</w:t>
      </w:r>
      <w:r w:rsidRPr="009F58BB">
        <w:rPr>
          <w:rStyle w:val="StyleUnderline"/>
          <w:highlight w:val="green"/>
        </w:rPr>
        <w:t>, it is important to strive for a</w:t>
      </w:r>
      <w:r w:rsidRPr="009F58BB">
        <w:rPr>
          <w:sz w:val="16"/>
          <w:highlight w:val="green"/>
        </w:rPr>
        <w:t xml:space="preserve"> </w:t>
      </w:r>
      <w:r w:rsidRPr="009F58BB">
        <w:rPr>
          <w:rStyle w:val="Emphasis"/>
          <w:highlight w:val="green"/>
        </w:rPr>
        <w:t>bottom-up building</w:t>
      </w:r>
      <w:r w:rsidRPr="009F58BB">
        <w:rPr>
          <w:sz w:val="16"/>
        </w:rPr>
        <w:t xml:space="preserve"> </w:t>
      </w:r>
      <w:r w:rsidRPr="009F58BB">
        <w:rPr>
          <w:rStyle w:val="StyleUnderline"/>
        </w:rPr>
        <w:t xml:space="preserve">of sectoral representation; one that is </w:t>
      </w:r>
      <w:r w:rsidRPr="009F58BB">
        <w:rPr>
          <w:rStyle w:val="StyleUnderline"/>
          <w:highlight w:val="green"/>
        </w:rPr>
        <w:t>done by</w:t>
      </w:r>
      <w:r w:rsidRPr="009F58BB">
        <w:rPr>
          <w:rStyle w:val="StyleUnderline"/>
        </w:rPr>
        <w:t xml:space="preserve"> the most</w:t>
      </w:r>
      <w:r w:rsidRPr="009F58BB">
        <w:rPr>
          <w:sz w:val="16"/>
        </w:rPr>
        <w:t xml:space="preserve"> </w:t>
      </w:r>
      <w:r w:rsidRPr="009F58BB">
        <w:rPr>
          <w:rStyle w:val="Emphasis"/>
          <w:highlight w:val="green"/>
        </w:rPr>
        <w:t>democratic means</w:t>
      </w:r>
      <w:r w:rsidRPr="009F58BB">
        <w:rPr>
          <w:rStyle w:val="Emphasis"/>
        </w:rPr>
        <w:t xml:space="preserve"> possible</w:t>
      </w:r>
      <w:r w:rsidRPr="009F58BB">
        <w:rPr>
          <w:sz w:val="16"/>
        </w:rPr>
        <w:t xml:space="preserve"> </w:t>
      </w:r>
      <w:r w:rsidRPr="009F58BB">
        <w:rPr>
          <w:rStyle w:val="StyleUnderline"/>
        </w:rPr>
        <w:t>and that gives rank-and-file members multiple spaces of intervention over the direction of their union.</w:t>
      </w:r>
      <w:r w:rsidRPr="009F58BB">
        <w:rPr>
          <w:sz w:val="16"/>
        </w:rPr>
        <w:t xml:space="preserve"> These mechanisms are needed </w:t>
      </w:r>
      <w:proofErr w:type="gramStart"/>
      <w:r w:rsidRPr="009F58BB">
        <w:rPr>
          <w:sz w:val="16"/>
        </w:rPr>
        <w:t>in order to</w:t>
      </w:r>
      <w:proofErr w:type="gramEnd"/>
      <w:r w:rsidRPr="009F58BB">
        <w:rPr>
          <w:sz w:val="16"/>
        </w:rPr>
        <w:t xml:space="preserve"> ensure that workers’ organizations’ gaining institutional power does not come at the expense of workplace democracy. Still, </w:t>
      </w:r>
      <w:r w:rsidRPr="009F58BB">
        <w:rPr>
          <w:rStyle w:val="StyleUnderline"/>
          <w:highlight w:val="green"/>
        </w:rPr>
        <w:t>this is</w:t>
      </w:r>
      <w:r w:rsidRPr="009F58BB">
        <w:rPr>
          <w:sz w:val="16"/>
          <w:highlight w:val="green"/>
        </w:rPr>
        <w:t xml:space="preserve"> </w:t>
      </w:r>
      <w:r w:rsidRPr="009F58BB">
        <w:rPr>
          <w:rStyle w:val="Emphasis"/>
          <w:highlight w:val="green"/>
        </w:rPr>
        <w:t>not</w:t>
      </w:r>
      <w:r w:rsidRPr="009F58BB">
        <w:rPr>
          <w:sz w:val="16"/>
          <w:highlight w:val="green"/>
        </w:rPr>
        <w:t xml:space="preserve"> </w:t>
      </w:r>
      <w:r w:rsidRPr="009F58BB">
        <w:rPr>
          <w:rStyle w:val="StyleUnderline"/>
          <w:highlight w:val="green"/>
        </w:rPr>
        <w:t>something</w:t>
      </w:r>
      <w:r w:rsidRPr="009F58BB">
        <w:rPr>
          <w:rStyle w:val="StyleUnderline"/>
        </w:rPr>
        <w:t xml:space="preserve"> that can be</w:t>
      </w:r>
      <w:r w:rsidRPr="009F58BB">
        <w:rPr>
          <w:sz w:val="16"/>
        </w:rPr>
        <w:t xml:space="preserve"> </w:t>
      </w:r>
      <w:r w:rsidRPr="009F58BB">
        <w:rPr>
          <w:rStyle w:val="Emphasis"/>
          <w:highlight w:val="green"/>
        </w:rPr>
        <w:t>achieved</w:t>
      </w:r>
      <w:r w:rsidRPr="009F58BB">
        <w:rPr>
          <w:sz w:val="16"/>
        </w:rPr>
        <w:t xml:space="preserve"> </w:t>
      </w:r>
      <w:r w:rsidRPr="009F58BB">
        <w:rPr>
          <w:rStyle w:val="Emphasis"/>
        </w:rPr>
        <w:t>merely</w:t>
      </w:r>
      <w:r w:rsidRPr="009F58BB">
        <w:rPr>
          <w:sz w:val="16"/>
        </w:rPr>
        <w:t xml:space="preserve"> </w:t>
      </w:r>
      <w:r w:rsidRPr="009F58BB">
        <w:rPr>
          <w:rStyle w:val="StyleUnderline"/>
          <w:highlight w:val="green"/>
        </w:rPr>
        <w:t>by changing</w:t>
      </w:r>
      <w:r w:rsidRPr="009F58BB">
        <w:rPr>
          <w:sz w:val="16"/>
        </w:rPr>
        <w:t xml:space="preserve"> </w:t>
      </w:r>
      <w:r w:rsidRPr="009F58BB">
        <w:rPr>
          <w:rStyle w:val="Emphasis"/>
          <w:highlight w:val="green"/>
        </w:rPr>
        <w:t>labor law</w:t>
      </w:r>
      <w:r w:rsidRPr="009F58BB">
        <w:rPr>
          <w:sz w:val="16"/>
        </w:rPr>
        <w:t xml:space="preserve"> </w:t>
      </w:r>
      <w:r w:rsidRPr="009F58BB">
        <w:rPr>
          <w:rStyle w:val="StyleUnderline"/>
        </w:rPr>
        <w:t xml:space="preserve">but </w:t>
      </w:r>
      <w:r w:rsidRPr="009F58BB">
        <w:rPr>
          <w:rStyle w:val="Emphasis"/>
        </w:rPr>
        <w:t>requires</w:t>
      </w:r>
      <w:r w:rsidRPr="009F58BB">
        <w:rPr>
          <w:sz w:val="16"/>
        </w:rPr>
        <w:t xml:space="preserve"> a deep commitment from </w:t>
      </w:r>
      <w:r w:rsidRPr="009F58BB">
        <w:rPr>
          <w:rStyle w:val="Emphasis"/>
        </w:rPr>
        <w:t>existing unions</w:t>
      </w:r>
      <w:r w:rsidRPr="009F58BB">
        <w:rPr>
          <w:sz w:val="16"/>
        </w:rPr>
        <w:t xml:space="preserve"> to preserve workplace democracy and truly understand intersectional equity.</w:t>
      </w:r>
    </w:p>
    <w:p w14:paraId="0D35D450" w14:textId="77777777" w:rsidR="001D4841" w:rsidRPr="009F58BB" w:rsidRDefault="001D4841" w:rsidP="001D4841">
      <w:pPr>
        <w:rPr>
          <w:sz w:val="16"/>
        </w:rPr>
      </w:pPr>
      <w:r w:rsidRPr="009F58BB">
        <w:rPr>
          <w:rStyle w:val="StyleUnderline"/>
          <w:highlight w:val="green"/>
        </w:rPr>
        <w:t>While</w:t>
      </w:r>
      <w:r w:rsidRPr="009F58BB">
        <w:rPr>
          <w:rStyle w:val="StyleUnderline"/>
        </w:rPr>
        <w:t xml:space="preserve">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can </w:t>
      </w:r>
      <w:r w:rsidRPr="009F58BB">
        <w:rPr>
          <w:rStyle w:val="StyleUnderline"/>
          <w:highlight w:val="green"/>
        </w:rPr>
        <w:t>provide a</w:t>
      </w:r>
      <w:r w:rsidRPr="009F58BB">
        <w:rPr>
          <w:rStyle w:val="StyleUnderline"/>
        </w:rPr>
        <w:t>n effective organizing</w:t>
      </w:r>
      <w:r w:rsidRPr="009F58BB">
        <w:rPr>
          <w:sz w:val="16"/>
        </w:rPr>
        <w:t xml:space="preserve"> </w:t>
      </w:r>
      <w:r w:rsidRPr="009F58BB">
        <w:rPr>
          <w:rStyle w:val="Emphasis"/>
          <w:highlight w:val="green"/>
        </w:rPr>
        <w:t>strategy</w:t>
      </w:r>
      <w:r w:rsidRPr="009F58BB">
        <w:rPr>
          <w:rStyle w:val="StyleUnderline"/>
          <w:highlight w:val="green"/>
        </w:rPr>
        <w:t>, it</w:t>
      </w:r>
      <w:r w:rsidRPr="009F58BB">
        <w:rPr>
          <w:rStyle w:val="StyleUnderline"/>
        </w:rPr>
        <w:t xml:space="preserve"> may also</w:t>
      </w:r>
      <w:r w:rsidRPr="009F58BB">
        <w:rPr>
          <w:sz w:val="16"/>
        </w:rPr>
        <w:t xml:space="preserve"> pose a </w:t>
      </w:r>
      <w:r w:rsidRPr="009F58BB">
        <w:rPr>
          <w:rStyle w:val="StyleUnderline"/>
        </w:rPr>
        <w:t>risk</w:t>
      </w:r>
      <w:r w:rsidRPr="009F58BB">
        <w:rPr>
          <w:sz w:val="16"/>
        </w:rPr>
        <w:t xml:space="preserve"> of </w:t>
      </w:r>
      <w:r w:rsidRPr="009F58BB">
        <w:rPr>
          <w:rStyle w:val="StyleUnderline"/>
          <w:highlight w:val="green"/>
        </w:rPr>
        <w:t>undermin</w:t>
      </w:r>
      <w:r w:rsidRPr="009F58BB">
        <w:rPr>
          <w:rStyle w:val="StyleUnderline"/>
        </w:rPr>
        <w:t>ing the</w:t>
      </w:r>
      <w:r w:rsidRPr="009F58BB">
        <w:rPr>
          <w:sz w:val="16"/>
        </w:rPr>
        <w:t xml:space="preserve"> </w:t>
      </w:r>
      <w:r w:rsidRPr="009F58BB">
        <w:rPr>
          <w:rStyle w:val="Emphasis"/>
          <w:highlight w:val="green"/>
        </w:rPr>
        <w:t>autonomy of local org</w:t>
      </w:r>
      <w:r w:rsidRPr="009F58BB">
        <w:rPr>
          <w:rStyle w:val="Emphasis"/>
        </w:rPr>
        <w:t>anization</w:t>
      </w:r>
      <w:r w:rsidRPr="009F58BB">
        <w:rPr>
          <w:rStyle w:val="Emphasis"/>
          <w:highlight w:val="green"/>
        </w:rPr>
        <w:t>s</w:t>
      </w:r>
      <w:r w:rsidRPr="009F58BB">
        <w:rPr>
          <w:sz w:val="16"/>
        </w:rPr>
        <w:t xml:space="preserve"> </w:t>
      </w:r>
      <w:r w:rsidRPr="009F58BB">
        <w:rPr>
          <w:rStyle w:val="StyleUnderline"/>
        </w:rPr>
        <w:t>that can advocate for workers on a</w:t>
      </w:r>
      <w:r w:rsidRPr="009F58BB">
        <w:rPr>
          <w:sz w:val="16"/>
        </w:rPr>
        <w:t xml:space="preserve"> </w:t>
      </w:r>
      <w:r w:rsidRPr="009F58BB">
        <w:rPr>
          <w:rStyle w:val="Emphasis"/>
        </w:rPr>
        <w:t>broader range of issues</w:t>
      </w:r>
      <w:r w:rsidRPr="009F58BB">
        <w:rPr>
          <w:sz w:val="16"/>
        </w:rPr>
        <w:t xml:space="preserve">. It is crucial to recognize the importance of establishing institutional channels that enable workers to voice their demands about their unique workplace experiences and working conditions. Block and Sach's proposal of a “gradient of representation” offers a promising approach that does not restrict workers to one form of representation or the other and emphasizes the value of democratic decision-making. As Parker and Gruelle (1999) argue, “democracy is power.” By incorporating such elements into sectoral bargaining models, we can ensure that workers have a meaningful </w:t>
      </w:r>
      <w:proofErr w:type="gramStart"/>
      <w:r w:rsidRPr="009F58BB">
        <w:rPr>
          <w:sz w:val="16"/>
        </w:rPr>
        <w:t>say</w:t>
      </w:r>
      <w:proofErr w:type="gramEnd"/>
      <w:r w:rsidRPr="009F58BB">
        <w:rPr>
          <w:sz w:val="16"/>
        </w:rPr>
        <w:t xml:space="preserve"> in shaping their work environments and shaping the policies that affect their lives.</w:t>
      </w:r>
    </w:p>
    <w:p w14:paraId="651EB62F" w14:textId="77777777" w:rsidR="001D4841" w:rsidRDefault="001D4841" w:rsidP="001D4841"/>
    <w:p w14:paraId="664020F5" w14:textId="77777777" w:rsidR="001D4841" w:rsidRDefault="001D4841" w:rsidP="001D4841">
      <w:pPr>
        <w:pStyle w:val="Heading2"/>
      </w:pPr>
      <w:r>
        <w:t xml:space="preserve">ADV 3 </w:t>
      </w:r>
    </w:p>
    <w:p w14:paraId="453D48D2" w14:textId="77777777" w:rsidR="001D4841" w:rsidRDefault="001D4841" w:rsidP="001D4841"/>
    <w:p w14:paraId="5B1F76C1" w14:textId="77777777" w:rsidR="001D4841" w:rsidRDefault="001D4841" w:rsidP="001D4841">
      <w:pPr>
        <w:pStyle w:val="Heading3"/>
      </w:pPr>
      <w:r>
        <w:t>2NC---Automation Turn</w:t>
      </w:r>
    </w:p>
    <w:p w14:paraId="17F88447" w14:textId="77777777" w:rsidR="001D4841" w:rsidRPr="001557DD" w:rsidRDefault="001D4841" w:rsidP="001D4841">
      <w:pPr>
        <w:pStyle w:val="Heading4"/>
      </w:pPr>
      <w:r>
        <w:t xml:space="preserve">3] The link </w:t>
      </w:r>
      <w:r>
        <w:rPr>
          <w:u w:val="single"/>
        </w:rPr>
        <w:t>alone</w:t>
      </w:r>
      <w:r>
        <w:t xml:space="preserve"> turns case---improving labor protections incentivizes automation, </w:t>
      </w:r>
      <w:r>
        <w:rPr>
          <w:u w:val="single"/>
        </w:rPr>
        <w:t>decreasing</w:t>
      </w:r>
      <w:r>
        <w:t xml:space="preserve"> the strength of unions, </w:t>
      </w:r>
      <w:r>
        <w:rPr>
          <w:u w:val="single"/>
        </w:rPr>
        <w:t>offsetting</w:t>
      </w:r>
      <w:r>
        <w:t xml:space="preserve"> the impact of the aff. </w:t>
      </w:r>
    </w:p>
    <w:p w14:paraId="33F7566F" w14:textId="77777777" w:rsidR="001D4841" w:rsidRDefault="001D4841" w:rsidP="001D4841">
      <w:r w:rsidRPr="00F46932">
        <w:rPr>
          <w:rStyle w:val="Style13ptBold"/>
        </w:rPr>
        <w:t>Balcazar 23</w:t>
      </w:r>
      <w:r>
        <w:t xml:space="preserve"> [Carlos Felipe Balcazar, 9-5-2023, Globalization, Unions and Robots: The Effects of Automation on the Power of Labor and Policymaking, SSRN, https://papers.ssrn.com/sol3/papers.cfm?abstract_id=4574527#paper-references-widget, Balcazar is a Lecturer (Assistant Professor) at University College London (UCL), at the Department of Political Science and School of Public Policy, pp. 2-3, Accessed: 6-16-2025] //IF</w:t>
      </w:r>
    </w:p>
    <w:p w14:paraId="32BBB478" w14:textId="77777777" w:rsidR="001D4841" w:rsidRPr="004F2358" w:rsidRDefault="001D4841" w:rsidP="001D4841">
      <w:pPr>
        <w:rPr>
          <w:sz w:val="16"/>
        </w:rPr>
      </w:pPr>
      <w:r w:rsidRPr="004F2358">
        <w:rPr>
          <w:sz w:val="16"/>
        </w:rPr>
        <w:t xml:space="preserve">Theories of political participation emphasize the role of labor unions: Unions act as grassroots movements that help voters, both union members and nonmembers, acquire costly political knowledge (Ahlquist and Levi, 2013); they also coordinate voters and get them registered and then delivered to the polls, increasing the turnout of low- and middle-income individuals; they facilitate pooling resources from workers, which are often used for making campaign donations and for lobbying, to further the collective interests of organized labor (Bennett and Kaufman, 2007; Rosenfeld, 2014); strong unions are important because they are a counterbalance to private political interests, by advocating for redistributive policies in favor of workers, and by promoting legislation aimed at improving working conditions and job security in the face of international competition (Frank R. Baumgartner and Leech, 2010; Western and Rosenfeld, 2011; Schlozman, Verba and Brady, 2012). Strong unions are more than the sum of their parts given their capacity for social mobilization. </w:t>
      </w:r>
      <w:r w:rsidRPr="00EE562D">
        <w:rPr>
          <w:rStyle w:val="StyleUnderline"/>
          <w:highlight w:val="green"/>
        </w:rPr>
        <w:t>When unions are weak, legislators</w:t>
      </w:r>
      <w:r w:rsidRPr="00F46932">
        <w:rPr>
          <w:rStyle w:val="StyleUnderline"/>
        </w:rPr>
        <w:t xml:space="preserve"> can afford to </w:t>
      </w:r>
      <w:r w:rsidRPr="00EE562D">
        <w:rPr>
          <w:rStyle w:val="StyleUnderline"/>
          <w:highlight w:val="green"/>
        </w:rPr>
        <w:t xml:space="preserve">ignore </w:t>
      </w:r>
      <w:proofErr w:type="gramStart"/>
      <w:r w:rsidRPr="00EE562D">
        <w:rPr>
          <w:rStyle w:val="StyleUnderline"/>
          <w:highlight w:val="green"/>
        </w:rPr>
        <w:t>unions’</w:t>
      </w:r>
      <w:proofErr w:type="gramEnd"/>
      <w:r w:rsidRPr="00F46932">
        <w:rPr>
          <w:rStyle w:val="StyleUnderline"/>
        </w:rPr>
        <w:t xml:space="preserve"> for policymaking</w:t>
      </w:r>
      <w:r w:rsidRPr="004F2358">
        <w:rPr>
          <w:sz w:val="16"/>
        </w:rPr>
        <w:t xml:space="preserve">, otherwise doing so entails meaningful political costs. </w:t>
      </w:r>
    </w:p>
    <w:p w14:paraId="660738C2" w14:textId="77777777" w:rsidR="001D4841" w:rsidRPr="004F2358" w:rsidRDefault="001D4841" w:rsidP="001D4841">
      <w:pPr>
        <w:rPr>
          <w:sz w:val="16"/>
        </w:rPr>
      </w:pPr>
      <w:r w:rsidRPr="004F2358">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wages.3 </w:t>
      </w:r>
      <w:r w:rsidRPr="00EE562D">
        <w:rPr>
          <w:rStyle w:val="Emphasis"/>
          <w:highlight w:val="green"/>
        </w:rPr>
        <w:t>Automation</w:t>
      </w:r>
      <w:r w:rsidRPr="00F46932">
        <w:rPr>
          <w:rStyle w:val="StyleUnderline"/>
        </w:rPr>
        <w:t xml:space="preserve"> </w:t>
      </w:r>
      <w:r w:rsidRPr="00EE562D">
        <w:rPr>
          <w:rStyle w:val="StyleUnderline"/>
          <w:highlight w:val="green"/>
        </w:rPr>
        <w:t>affects</w:t>
      </w:r>
      <w:r w:rsidRPr="00F46932">
        <w:rPr>
          <w:rStyle w:val="StyleUnderline"/>
        </w:rPr>
        <w:t xml:space="preserve"> </w:t>
      </w:r>
      <w:r w:rsidRPr="00EE562D">
        <w:rPr>
          <w:rStyle w:val="StyleUnderline"/>
          <w:highlight w:val="green"/>
        </w:rPr>
        <w:t>the</w:t>
      </w:r>
      <w:r w:rsidRPr="00F46932">
        <w:rPr>
          <w:rStyle w:val="StyleUnderline"/>
        </w:rPr>
        <w:t xml:space="preserve"> </w:t>
      </w:r>
      <w:r w:rsidRPr="00EE562D">
        <w:rPr>
          <w:rStyle w:val="Emphasis"/>
          <w:highlight w:val="green"/>
        </w:rPr>
        <w:t>cost</w:t>
      </w:r>
      <w:r w:rsidRPr="00EE562D">
        <w:rPr>
          <w:rStyle w:val="StyleUnderline"/>
          <w:highlight w:val="green"/>
        </w:rPr>
        <w:t xml:space="preserve"> of union</w:t>
      </w:r>
      <w:r w:rsidRPr="00EE562D">
        <w:rPr>
          <w:sz w:val="16"/>
          <w:highlight w:val="green"/>
        </w:rPr>
        <w:t xml:space="preserve"> </w:t>
      </w:r>
      <w:r w:rsidRPr="00EE562D">
        <w:rPr>
          <w:rStyle w:val="StyleUnderline"/>
          <w:highlight w:val="green"/>
        </w:rPr>
        <w:t>activity,</w:t>
      </w:r>
      <w:r w:rsidRPr="00F46932">
        <w:rPr>
          <w:rStyle w:val="StyleUnderline"/>
        </w:rPr>
        <w:t xml:space="preserve"> </w:t>
      </w:r>
      <w:r w:rsidRPr="00FD0B7B">
        <w:rPr>
          <w:rStyle w:val="Emphasis"/>
        </w:rPr>
        <w:t>especially</w:t>
      </w:r>
      <w:r w:rsidRPr="004F2358">
        <w:rPr>
          <w:sz w:val="16"/>
        </w:rPr>
        <w:t xml:space="preserve"> </w:t>
      </w:r>
      <w:r w:rsidRPr="00F46932">
        <w:rPr>
          <w:rStyle w:val="StyleUnderline"/>
        </w:rPr>
        <w:t>in the private sector</w:t>
      </w:r>
      <w:r w:rsidRPr="004F2358">
        <w:rPr>
          <w:sz w:val="16"/>
        </w:rPr>
        <w:t xml:space="preserve">, because </w:t>
      </w:r>
      <w:r w:rsidRPr="00EE562D">
        <w:rPr>
          <w:rStyle w:val="StyleUnderline"/>
          <w:highlight w:val="green"/>
        </w:rPr>
        <w:t xml:space="preserve">when tasks are </w:t>
      </w:r>
      <w:r w:rsidRPr="00EE562D">
        <w:rPr>
          <w:rStyle w:val="Emphasis"/>
          <w:highlight w:val="green"/>
        </w:rPr>
        <w:t>automated</w:t>
      </w:r>
      <w:r w:rsidRPr="004F2358">
        <w:rPr>
          <w:sz w:val="16"/>
        </w:rPr>
        <w:t xml:space="preserve">, </w:t>
      </w:r>
      <w:r w:rsidRPr="00EE562D">
        <w:rPr>
          <w:rStyle w:val="StyleUnderline"/>
          <w:highlight w:val="green"/>
        </w:rPr>
        <w:t>strikes</w:t>
      </w:r>
      <w:r w:rsidRPr="00F46932">
        <w:rPr>
          <w:rStyle w:val="StyleUnderline"/>
        </w:rPr>
        <w:t xml:space="preserve"> </w:t>
      </w:r>
      <w:r w:rsidRPr="00EE562D">
        <w:rPr>
          <w:rStyle w:val="StyleUnderline"/>
          <w:highlight w:val="green"/>
        </w:rPr>
        <w:t xml:space="preserve">become </w:t>
      </w:r>
      <w:r w:rsidRPr="00EE562D">
        <w:rPr>
          <w:rStyle w:val="Emphasis"/>
          <w:highlight w:val="green"/>
        </w:rPr>
        <w:t>less costly</w:t>
      </w:r>
      <w:r w:rsidRPr="00F46932">
        <w:rPr>
          <w:rStyle w:val="StyleUnderline"/>
        </w:rPr>
        <w:t xml:space="preserve"> for the employer</w:t>
      </w:r>
      <w:r w:rsidRPr="004F2358">
        <w:rPr>
          <w:sz w:val="16"/>
        </w:rPr>
        <w:t xml:space="preserve"> </w:t>
      </w:r>
      <w:r w:rsidRPr="00EE562D">
        <w:rPr>
          <w:rStyle w:val="StyleUnderline"/>
          <w:highlight w:val="green"/>
        </w:rPr>
        <w:t>since machines replace manual labor</w:t>
      </w:r>
      <w:r w:rsidRPr="004F2358">
        <w:rPr>
          <w:sz w:val="16"/>
        </w:rPr>
        <w:t xml:space="preserve">, thereby </w:t>
      </w:r>
      <w:r w:rsidRPr="00EE562D">
        <w:rPr>
          <w:rStyle w:val="Emphasis"/>
          <w:highlight w:val="green"/>
        </w:rPr>
        <w:t>reducing</w:t>
      </w:r>
      <w:r w:rsidRPr="004F2358">
        <w:rPr>
          <w:sz w:val="16"/>
        </w:rPr>
        <w:t xml:space="preserve"> </w:t>
      </w:r>
      <w:r w:rsidRPr="00F46932">
        <w:rPr>
          <w:rStyle w:val="StyleUnderline"/>
        </w:rPr>
        <w:t xml:space="preserve">unions’ </w:t>
      </w:r>
      <w:r w:rsidRPr="00EE562D">
        <w:rPr>
          <w:rStyle w:val="StyleUnderline"/>
          <w:highlight w:val="green"/>
        </w:rPr>
        <w:t>bargaining power</w:t>
      </w:r>
      <w:r w:rsidRPr="004F2358">
        <w:rPr>
          <w:sz w:val="16"/>
        </w:rPr>
        <w:t xml:space="preserve">.4 As a result, </w:t>
      </w:r>
      <w:r w:rsidRPr="00F46932">
        <w:rPr>
          <w:rStyle w:val="StyleUnderline"/>
        </w:rPr>
        <w:t xml:space="preserve">the benefits from joining a union versus working </w:t>
      </w:r>
      <w:r w:rsidRPr="00FD0B7B">
        <w:rPr>
          <w:rStyle w:val="Emphasis"/>
        </w:rPr>
        <w:t>fall</w:t>
      </w:r>
      <w:r w:rsidRPr="004F2358">
        <w:rPr>
          <w:sz w:val="16"/>
        </w:rPr>
        <w:t xml:space="preserve">. </w:t>
      </w:r>
      <w:proofErr w:type="gramStart"/>
      <w:r w:rsidRPr="004F2358">
        <w:rPr>
          <w:sz w:val="16"/>
        </w:rPr>
        <w:t>Thus</w:t>
      </w:r>
      <w:proofErr w:type="gramEnd"/>
      <w:r w:rsidRPr="004F2358">
        <w:rPr>
          <w:sz w:val="16"/>
        </w:rPr>
        <w:t xml:space="preserve"> </w:t>
      </w:r>
      <w:r w:rsidRPr="00F46932">
        <w:rPr>
          <w:rStyle w:val="StyleUnderline"/>
        </w:rPr>
        <w:t xml:space="preserve">the </w:t>
      </w:r>
      <w:r w:rsidRPr="00EE562D">
        <w:rPr>
          <w:rStyle w:val="Emphasis"/>
          <w:highlight w:val="green"/>
        </w:rPr>
        <w:t>opportunity cost</w:t>
      </w:r>
      <w:r w:rsidRPr="00EE562D">
        <w:rPr>
          <w:sz w:val="16"/>
          <w:highlight w:val="green"/>
        </w:rPr>
        <w:t xml:space="preserve"> </w:t>
      </w:r>
      <w:r w:rsidRPr="00EE562D">
        <w:rPr>
          <w:rStyle w:val="StyleUnderline"/>
          <w:highlight w:val="green"/>
        </w:rPr>
        <w:t>of union</w:t>
      </w:r>
      <w:r w:rsidRPr="00F46932">
        <w:rPr>
          <w:rStyle w:val="StyleUnderline"/>
        </w:rPr>
        <w:t xml:space="preserve"> versus productive activities </w:t>
      </w:r>
      <w:r w:rsidRPr="00EE562D">
        <w:rPr>
          <w:rStyle w:val="StyleUnderline"/>
          <w:highlight w:val="green"/>
        </w:rPr>
        <w:t>increases because workers are better off</w:t>
      </w:r>
      <w:r w:rsidRPr="00F46932">
        <w:rPr>
          <w:rStyle w:val="StyleUnderline"/>
        </w:rPr>
        <w:t xml:space="preserve"> by </w:t>
      </w:r>
      <w:r w:rsidRPr="00EE562D">
        <w:rPr>
          <w:rStyle w:val="StyleUnderline"/>
          <w:highlight w:val="green"/>
        </w:rPr>
        <w:t>investing their</w:t>
      </w:r>
      <w:r w:rsidRPr="00F46932">
        <w:rPr>
          <w:rStyle w:val="StyleUnderline"/>
        </w:rPr>
        <w:t xml:space="preserve"> </w:t>
      </w:r>
      <w:r w:rsidRPr="00EE562D">
        <w:rPr>
          <w:rStyle w:val="StyleUnderline"/>
          <w:highlight w:val="green"/>
        </w:rPr>
        <w:t>effort working</w:t>
      </w:r>
      <w:r w:rsidRPr="004F2358">
        <w:rPr>
          <w:sz w:val="16"/>
        </w:rPr>
        <w:t xml:space="preserve"> rather than rent-seeking. </w:t>
      </w:r>
    </w:p>
    <w:p w14:paraId="3E194A29" w14:textId="77777777" w:rsidR="001D4841" w:rsidRPr="004F2358" w:rsidRDefault="001D4841" w:rsidP="001D4841">
      <w:pPr>
        <w:rPr>
          <w:sz w:val="16"/>
        </w:rPr>
      </w:pPr>
      <w:r w:rsidRPr="004F2358">
        <w:rPr>
          <w:sz w:val="16"/>
        </w:rPr>
        <w:t xml:space="preserve">I theorize that the extent to which automation affects union strength depends on the composition of the workforce. The tasks performed by skilled labor are harder to automate unlike the tasks performed by unskilled labor, which are more routinary (Autor, Levy and Murnane, 2003). </w:t>
      </w:r>
      <w:proofErr w:type="gramStart"/>
      <w:r w:rsidRPr="004F2358">
        <w:rPr>
          <w:sz w:val="16"/>
        </w:rPr>
        <w:t>Therefore</w:t>
      </w:r>
      <w:proofErr w:type="gramEnd"/>
      <w:r w:rsidRPr="004F2358">
        <w:rPr>
          <w:sz w:val="16"/>
        </w:rPr>
        <w:t xml:space="preserve"> while </w:t>
      </w:r>
      <w:r w:rsidRPr="00F46932">
        <w:rPr>
          <w:rStyle w:val="StyleUnderline"/>
        </w:rPr>
        <w:t xml:space="preserve">automation may substitute unskilled individuals’ labor, it can act as a complement to skilled labor, increasing its productivity. </w:t>
      </w:r>
      <w:r w:rsidRPr="00EE562D">
        <w:rPr>
          <w:rStyle w:val="Emphasis"/>
          <w:highlight w:val="green"/>
        </w:rPr>
        <w:t>Higher productivity</w:t>
      </w:r>
      <w:r w:rsidRPr="00F46932">
        <w:rPr>
          <w:rStyle w:val="StyleUnderline"/>
        </w:rPr>
        <w:t xml:space="preserve"> in turn </w:t>
      </w:r>
      <w:r w:rsidRPr="00EE562D">
        <w:rPr>
          <w:rStyle w:val="Emphasis"/>
          <w:highlight w:val="green"/>
        </w:rPr>
        <w:t>offsets</w:t>
      </w:r>
      <w:r w:rsidRPr="00F46932">
        <w:rPr>
          <w:rStyle w:val="StyleUnderline"/>
        </w:rPr>
        <w:t xml:space="preserve"> the </w:t>
      </w:r>
      <w:r w:rsidRPr="00EE562D">
        <w:rPr>
          <w:rStyle w:val="Emphasis"/>
          <w:highlight w:val="green"/>
        </w:rPr>
        <w:t>benefits</w:t>
      </w:r>
      <w:r w:rsidRPr="006B567E">
        <w:rPr>
          <w:rStyle w:val="Emphasis"/>
        </w:rPr>
        <w:t xml:space="preserve"> </w:t>
      </w:r>
      <w:r w:rsidRPr="00EE562D">
        <w:rPr>
          <w:rStyle w:val="Emphasis"/>
          <w:highlight w:val="green"/>
        </w:rPr>
        <w:t>from striking</w:t>
      </w:r>
      <w:r w:rsidRPr="004F2358">
        <w:rPr>
          <w:sz w:val="16"/>
        </w:rPr>
        <w:t xml:space="preserve">. This </w:t>
      </w:r>
      <w:r w:rsidRPr="00EE562D">
        <w:rPr>
          <w:rStyle w:val="Emphasis"/>
          <w:highlight w:val="green"/>
        </w:rPr>
        <w:t>reduces</w:t>
      </w:r>
      <w:r w:rsidRPr="00EE562D">
        <w:rPr>
          <w:sz w:val="16"/>
          <w:highlight w:val="green"/>
        </w:rPr>
        <w:t xml:space="preserve"> </w:t>
      </w:r>
      <w:r w:rsidRPr="00EE562D">
        <w:rPr>
          <w:rStyle w:val="StyleUnderline"/>
          <w:highlight w:val="green"/>
        </w:rPr>
        <w:t>the incentives</w:t>
      </w:r>
      <w:r w:rsidRPr="00F46932">
        <w:rPr>
          <w:rStyle w:val="StyleUnderline"/>
        </w:rPr>
        <w:t xml:space="preserve"> </w:t>
      </w:r>
      <w:r w:rsidRPr="00EE562D">
        <w:rPr>
          <w:rStyle w:val="StyleUnderline"/>
          <w:highlight w:val="green"/>
        </w:rPr>
        <w:t>of</w:t>
      </w:r>
      <w:r w:rsidRPr="00F46932">
        <w:rPr>
          <w:rStyle w:val="StyleUnderline"/>
        </w:rPr>
        <w:t xml:space="preserve"> skilled </w:t>
      </w:r>
      <w:r w:rsidRPr="00EE562D">
        <w:rPr>
          <w:rStyle w:val="StyleUnderline"/>
          <w:highlight w:val="green"/>
        </w:rPr>
        <w:t>labor to unionize</w:t>
      </w:r>
      <w:r w:rsidRPr="004F2358">
        <w:rPr>
          <w:sz w:val="16"/>
        </w:rPr>
        <w:t xml:space="preserve"> because unions compress the wages between skilled and unskilled labor through bargaining (Acemoglu, Aghion and Violante, 2001). </w:t>
      </w:r>
      <w:r w:rsidRPr="00F46932">
        <w:rPr>
          <w:rStyle w:val="StyleUnderline"/>
        </w:rPr>
        <w:t>This</w:t>
      </w:r>
      <w:r w:rsidRPr="004F2358">
        <w:rPr>
          <w:sz w:val="16"/>
        </w:rPr>
        <w:t xml:space="preserve"> in turn </w:t>
      </w:r>
      <w:r w:rsidRPr="006B567E">
        <w:rPr>
          <w:rStyle w:val="Emphasis"/>
        </w:rPr>
        <w:t>reduces</w:t>
      </w:r>
      <w:r w:rsidRPr="004F2358">
        <w:rPr>
          <w:sz w:val="16"/>
        </w:rPr>
        <w:t xml:space="preserve"> </w:t>
      </w:r>
      <w:r w:rsidRPr="00F46932">
        <w:rPr>
          <w:rStyle w:val="StyleUnderline"/>
        </w:rPr>
        <w:t xml:space="preserve">unions’ bargaining power and makes unionization </w:t>
      </w:r>
      <w:r w:rsidRPr="006B567E">
        <w:rPr>
          <w:rStyle w:val="Emphasis"/>
        </w:rPr>
        <w:t>more costly</w:t>
      </w:r>
      <w:r w:rsidRPr="00F46932">
        <w:rPr>
          <w:rStyle w:val="StyleUnderline"/>
        </w:rPr>
        <w:t xml:space="preserve"> for workers</w:t>
      </w:r>
      <w:r w:rsidRPr="004F2358">
        <w:rPr>
          <w:sz w:val="16"/>
        </w:rPr>
        <w:t xml:space="preserve"> </w:t>
      </w:r>
      <w:r w:rsidRPr="006B567E">
        <w:rPr>
          <w:rStyle w:val="Emphasis"/>
        </w:rPr>
        <w:t>as automation increases</w:t>
      </w:r>
      <w:r w:rsidRPr="004F2358">
        <w:rPr>
          <w:sz w:val="16"/>
        </w:rPr>
        <w:t xml:space="preserve">. Hence an increase in the supply of skilled labor can further reduce unionization and union activities in response to automation.5 </w:t>
      </w:r>
    </w:p>
    <w:p w14:paraId="6B3EDF02" w14:textId="77777777" w:rsidR="001D4841" w:rsidRPr="000F75CD" w:rsidRDefault="001D4841" w:rsidP="001D4841">
      <w:pPr>
        <w:rPr>
          <w:sz w:val="16"/>
        </w:rPr>
      </w:pPr>
      <w:r w:rsidRPr="00EE562D">
        <w:rPr>
          <w:rStyle w:val="StyleUnderline"/>
          <w:highlight w:val="green"/>
        </w:rPr>
        <w:t xml:space="preserve">As unionization falls, </w:t>
      </w:r>
      <w:r w:rsidRPr="00EE562D">
        <w:rPr>
          <w:rStyle w:val="Emphasis"/>
          <w:highlight w:val="green"/>
        </w:rPr>
        <w:t>unions’ resources</w:t>
      </w:r>
      <w:r w:rsidRPr="00F46932">
        <w:rPr>
          <w:rStyle w:val="StyleUnderline"/>
        </w:rPr>
        <w:t xml:space="preserve"> for political participation, especially manpower, </w:t>
      </w:r>
      <w:r w:rsidRPr="00EE562D">
        <w:rPr>
          <w:rStyle w:val="Emphasis"/>
          <w:highlight w:val="green"/>
        </w:rPr>
        <w:t>diminish</w:t>
      </w:r>
      <w:r w:rsidRPr="004F2358">
        <w:rPr>
          <w:sz w:val="16"/>
        </w:rPr>
        <w:t xml:space="preserve">. </w:t>
      </w:r>
      <w:proofErr w:type="gramStart"/>
      <w:r w:rsidRPr="004F2358">
        <w:rPr>
          <w:sz w:val="16"/>
        </w:rPr>
        <w:t>Thus</w:t>
      </w:r>
      <w:proofErr w:type="gramEnd"/>
      <w:r w:rsidRPr="004F2358">
        <w:rPr>
          <w:sz w:val="16"/>
        </w:rPr>
        <w:t xml:space="preserve"> </w:t>
      </w:r>
      <w:r w:rsidRPr="00F46932">
        <w:rPr>
          <w:rStyle w:val="StyleUnderline"/>
        </w:rPr>
        <w:t>unions become less effective at trading grassroots mobilization, contributions to politicians and lobbying, for political influence in the policy-making process</w:t>
      </w:r>
      <w:r w:rsidRPr="004F2358">
        <w:rPr>
          <w:sz w:val="16"/>
        </w:rPr>
        <w:t xml:space="preserve">. Consequently, </w:t>
      </w:r>
      <w:proofErr w:type="gramStart"/>
      <w:r w:rsidRPr="00EE562D">
        <w:rPr>
          <w:rStyle w:val="StyleUnderline"/>
          <w:highlight w:val="green"/>
        </w:rPr>
        <w:t>legislators</w:t>
      </w:r>
      <w:proofErr w:type="gramEnd"/>
      <w:r w:rsidRPr="00EE562D">
        <w:rPr>
          <w:rStyle w:val="StyleUnderline"/>
          <w:highlight w:val="green"/>
        </w:rPr>
        <w:t xml:space="preserve"> responsiveness to</w:t>
      </w:r>
      <w:r w:rsidRPr="00F46932">
        <w:rPr>
          <w:rStyle w:val="StyleUnderline"/>
        </w:rPr>
        <w:t xml:space="preserve"> </w:t>
      </w:r>
      <w:r w:rsidRPr="00EE562D">
        <w:rPr>
          <w:rStyle w:val="StyleUnderline"/>
          <w:highlight w:val="green"/>
        </w:rPr>
        <w:t>unions’ interests declines in response to automation</w:t>
      </w:r>
      <w:r w:rsidRPr="004F2358">
        <w:rPr>
          <w:sz w:val="16"/>
        </w:rPr>
        <w:t>—especially where the supply of skilled labor has increased—with consequences for domestic and international policy.</w:t>
      </w:r>
    </w:p>
    <w:p w14:paraId="1E4CD577" w14:textId="77777777" w:rsidR="001D4841" w:rsidRPr="00792FF8" w:rsidRDefault="001D4841" w:rsidP="001D4841">
      <w:pPr>
        <w:pStyle w:val="Heading4"/>
      </w:pPr>
      <w:r>
        <w:t xml:space="preserve">3] Economic incentives to automate will produce an AGI </w:t>
      </w:r>
      <w:r>
        <w:rPr>
          <w:u w:val="single"/>
        </w:rPr>
        <w:t>race</w:t>
      </w:r>
      <w:r>
        <w:t xml:space="preserve"> that produces power-seeking AGI that is </w:t>
      </w:r>
      <w:r>
        <w:rPr>
          <w:u w:val="single"/>
        </w:rPr>
        <w:t>impossible</w:t>
      </w:r>
      <w:r>
        <w:t xml:space="preserve"> to terminate. </w:t>
      </w:r>
    </w:p>
    <w:p w14:paraId="04A5FE77" w14:textId="77777777" w:rsidR="001D4841" w:rsidRDefault="001D4841" w:rsidP="001D4841">
      <w:r w:rsidRPr="009C33B3">
        <w:rPr>
          <w:rStyle w:val="Style13ptBold"/>
        </w:rPr>
        <w:t>Growiec 24</w:t>
      </w:r>
      <w:r>
        <w:t xml:space="preserve"> [Jakub Growiec, 7-10-2024, Existential risk from transformative AI: an economic perspective, Technological and Economic Development of Economy, 30(6), 1682-1708, https://journals.vilniustech.lt/index.php/TEDE/article/view/21525, Growiec is based in the Department of Quantitative Economics at the SGH Warsaw School of Economics in Poland, Accessed: 7-7-2025] //IF [TAI = transformative AI, analogous to AGI]</w:t>
      </w:r>
    </w:p>
    <w:p w14:paraId="6F1FD29A" w14:textId="77777777" w:rsidR="001D4841" w:rsidRPr="00586114" w:rsidRDefault="001D4841" w:rsidP="001D4841">
      <w:pPr>
        <w:rPr>
          <w:sz w:val="16"/>
        </w:rPr>
      </w:pPr>
      <w:r w:rsidRPr="00586114">
        <w:rPr>
          <w:sz w:val="16"/>
        </w:rPr>
        <w:t xml:space="preserve">In this article I reiterate the point that </w:t>
      </w:r>
      <w:r w:rsidRPr="00EE562D">
        <w:rPr>
          <w:rStyle w:val="StyleUnderline"/>
          <w:highlight w:val="green"/>
        </w:rPr>
        <w:t>development</w:t>
      </w:r>
      <w:r w:rsidRPr="00EE562D">
        <w:rPr>
          <w:sz w:val="16"/>
          <w:highlight w:val="green"/>
        </w:rPr>
        <w:t xml:space="preserve"> </w:t>
      </w:r>
      <w:r w:rsidRPr="00EE562D">
        <w:rPr>
          <w:rStyle w:val="StyleUnderline"/>
          <w:highlight w:val="green"/>
        </w:rPr>
        <w:t>of</w:t>
      </w:r>
      <w:r w:rsidRPr="00586114">
        <w:rPr>
          <w:sz w:val="16"/>
        </w:rPr>
        <w:t xml:space="preserve"> ever more general and </w:t>
      </w:r>
      <w:r w:rsidRPr="00C133A5">
        <w:rPr>
          <w:rStyle w:val="StyleUnderline"/>
        </w:rPr>
        <w:t xml:space="preserve">powerful </w:t>
      </w:r>
      <w:r w:rsidRPr="00EE562D">
        <w:rPr>
          <w:rStyle w:val="StyleUnderline"/>
          <w:highlight w:val="green"/>
        </w:rPr>
        <w:t>AI</w:t>
      </w:r>
      <w:r w:rsidRPr="00C133A5">
        <w:rPr>
          <w:rStyle w:val="StyleUnderline"/>
        </w:rPr>
        <w:t xml:space="preserve"> algorithms</w:t>
      </w:r>
      <w:r w:rsidRPr="00586114">
        <w:rPr>
          <w:sz w:val="16"/>
        </w:rPr>
        <w:t xml:space="preserve"> </w:t>
      </w:r>
      <w:r w:rsidRPr="00EE562D">
        <w:rPr>
          <w:rStyle w:val="StyleUnderline"/>
          <w:highlight w:val="green"/>
        </w:rPr>
        <w:t>poses an</w:t>
      </w:r>
      <w:r w:rsidRPr="00586114">
        <w:rPr>
          <w:sz w:val="16"/>
        </w:rPr>
        <w:t xml:space="preserve"> </w:t>
      </w:r>
      <w:r w:rsidRPr="00EE562D">
        <w:rPr>
          <w:rStyle w:val="Emphasis"/>
          <w:highlight w:val="green"/>
        </w:rPr>
        <w:t>existential threat</w:t>
      </w:r>
      <w:r w:rsidRPr="00586114">
        <w:rPr>
          <w:sz w:val="16"/>
        </w:rPr>
        <w:t xml:space="preserve"> </w:t>
      </w:r>
      <w:r w:rsidRPr="003E400D">
        <w:rPr>
          <w:rStyle w:val="StyleUnderline"/>
        </w:rPr>
        <w:t>to humankind</w:t>
      </w:r>
      <w:r w:rsidRPr="00586114">
        <w:rPr>
          <w:sz w:val="16"/>
        </w:rPr>
        <w:t xml:space="preserve">, and that given the observed trend in AI capabilities (increasing super-exponentially in line with the allocation of computing power to the training of cutting-edge AI models, see Figure 1), </w:t>
      </w:r>
      <w:r w:rsidRPr="003E400D">
        <w:rPr>
          <w:rStyle w:val="StyleUnderline"/>
        </w:rPr>
        <w:t xml:space="preserve">this threat is </w:t>
      </w:r>
      <w:r w:rsidRPr="00EE562D">
        <w:rPr>
          <w:rStyle w:val="Emphasis"/>
          <w:highlight w:val="green"/>
        </w:rPr>
        <w:t>imminent</w:t>
      </w:r>
      <w:r w:rsidRPr="00586114">
        <w:rPr>
          <w:sz w:val="16"/>
        </w:rPr>
        <w:t xml:space="preserve"> rather than distant. Therefore, investment in existential risk reduction, particularly from deploying “unfriendly” TAI, should be among humankind’s top priorities. </w:t>
      </w:r>
    </w:p>
    <w:p w14:paraId="32DF40B4" w14:textId="77777777" w:rsidR="001D4841" w:rsidRPr="00586114" w:rsidRDefault="001D4841" w:rsidP="001D4841">
      <w:pPr>
        <w:rPr>
          <w:sz w:val="16"/>
        </w:rPr>
      </w:pPr>
      <w:r w:rsidRPr="00586114">
        <w:rPr>
          <w:sz w:val="16"/>
        </w:rPr>
        <w:t xml:space="preserve">The contribution of this paper to the literature is to organize and provide new economic perspectives on </w:t>
      </w:r>
      <w:proofErr w:type="gramStart"/>
      <w:r w:rsidRPr="00586114">
        <w:rPr>
          <w:sz w:val="16"/>
        </w:rPr>
        <w:t>a number of</w:t>
      </w:r>
      <w:proofErr w:type="gramEnd"/>
      <w:r w:rsidRPr="00586114">
        <w:rPr>
          <w:sz w:val="16"/>
        </w:rPr>
        <w:t xml:space="preserve"> threads of discussion related to the existential risk from TAI, complementary to the existing perspectives coming predominantly from philosophy and computer science. The backdrop is that </w:t>
      </w:r>
      <w:r w:rsidRPr="00EE562D">
        <w:rPr>
          <w:rStyle w:val="StyleUnderline"/>
          <w:highlight w:val="green"/>
        </w:rPr>
        <w:t>in the laissez-faire</w:t>
      </w:r>
      <w:r w:rsidRPr="00EE562D">
        <w:rPr>
          <w:sz w:val="16"/>
          <w:highlight w:val="green"/>
        </w:rPr>
        <w:t>,</w:t>
      </w:r>
      <w:r w:rsidRPr="00586114">
        <w:rPr>
          <w:sz w:val="16"/>
        </w:rPr>
        <w:t xml:space="preserve"> </w:t>
      </w:r>
      <w:r w:rsidRPr="003E400D">
        <w:rPr>
          <w:rStyle w:val="StyleUnderline"/>
        </w:rPr>
        <w:t xml:space="preserve">business as usual </w:t>
      </w:r>
      <w:r w:rsidRPr="00EE562D">
        <w:rPr>
          <w:rStyle w:val="StyleUnderline"/>
          <w:highlight w:val="green"/>
        </w:rPr>
        <w:t>scenario</w:t>
      </w:r>
      <w:r w:rsidRPr="00586114">
        <w:rPr>
          <w:sz w:val="16"/>
        </w:rPr>
        <w:t xml:space="preserve">, </w:t>
      </w:r>
      <w:r w:rsidRPr="003E400D">
        <w:rPr>
          <w:rStyle w:val="StyleUnderline"/>
        </w:rPr>
        <w:t xml:space="preserve">given </w:t>
      </w:r>
      <w:r w:rsidRPr="00EE562D">
        <w:rPr>
          <w:rStyle w:val="Emphasis"/>
          <w:highlight w:val="green"/>
        </w:rPr>
        <w:t>overwhelming economic incentives</w:t>
      </w:r>
      <w:r w:rsidRPr="00586114">
        <w:rPr>
          <w:sz w:val="16"/>
        </w:rPr>
        <w:t xml:space="preserve"> </w:t>
      </w:r>
      <w:r w:rsidRPr="003E400D">
        <w:rPr>
          <w:rStyle w:val="StyleUnderline"/>
        </w:rPr>
        <w:t>to develop ever more advanced</w:t>
      </w:r>
      <w:r w:rsidRPr="00586114">
        <w:rPr>
          <w:sz w:val="16"/>
        </w:rPr>
        <w:t xml:space="preserve"> and general </w:t>
      </w:r>
      <w:r w:rsidRPr="003E400D">
        <w:rPr>
          <w:rStyle w:val="StyleUnderline"/>
        </w:rPr>
        <w:t>AI algorithms</w:t>
      </w:r>
      <w:r w:rsidRPr="00586114">
        <w:rPr>
          <w:sz w:val="16"/>
        </w:rPr>
        <w:t xml:space="preserve"> </w:t>
      </w:r>
      <w:r w:rsidRPr="00EE562D">
        <w:rPr>
          <w:rStyle w:val="StyleUnderline"/>
          <w:highlight w:val="green"/>
        </w:rPr>
        <w:t>and</w:t>
      </w:r>
      <w:r w:rsidRPr="00586114">
        <w:rPr>
          <w:sz w:val="16"/>
        </w:rPr>
        <w:t xml:space="preserve"> a very </w:t>
      </w:r>
      <w:r w:rsidRPr="00EE562D">
        <w:rPr>
          <w:rStyle w:val="Emphasis"/>
          <w:highlight w:val="green"/>
        </w:rPr>
        <w:t>low</w:t>
      </w:r>
      <w:r w:rsidRPr="00586114">
        <w:rPr>
          <w:sz w:val="16"/>
        </w:rPr>
        <w:t xml:space="preserve"> ex ante </w:t>
      </w:r>
      <w:r w:rsidRPr="00EE562D">
        <w:rPr>
          <w:rStyle w:val="Emphasis"/>
          <w:highlight w:val="green"/>
        </w:rPr>
        <w:t>probability</w:t>
      </w:r>
      <w:r w:rsidRPr="00586114">
        <w:rPr>
          <w:sz w:val="16"/>
        </w:rPr>
        <w:t xml:space="preserve"> that </w:t>
      </w:r>
      <w:r w:rsidRPr="003E400D">
        <w:rPr>
          <w:rStyle w:val="StyleUnderline"/>
        </w:rPr>
        <w:t xml:space="preserve">the </w:t>
      </w:r>
      <w:r w:rsidRPr="00EE562D">
        <w:rPr>
          <w:rStyle w:val="StyleUnderline"/>
          <w:highlight w:val="green"/>
        </w:rPr>
        <w:t>goals</w:t>
      </w:r>
      <w:r w:rsidRPr="003E400D">
        <w:rPr>
          <w:rStyle w:val="StyleUnderline"/>
        </w:rPr>
        <w:t xml:space="preserve"> of these algorithms </w:t>
      </w:r>
      <w:r w:rsidRPr="00EE562D">
        <w:rPr>
          <w:rStyle w:val="StyleUnderline"/>
          <w:highlight w:val="green"/>
        </w:rPr>
        <w:t>will be well aligned</w:t>
      </w:r>
      <w:r w:rsidRPr="00586114">
        <w:rPr>
          <w:sz w:val="16"/>
        </w:rPr>
        <w:t xml:space="preserve"> with long-run human flourishing, </w:t>
      </w:r>
      <w:r w:rsidRPr="003E400D">
        <w:rPr>
          <w:rStyle w:val="StyleUnderline"/>
        </w:rPr>
        <w:t>the</w:t>
      </w:r>
      <w:r w:rsidRPr="00586114">
        <w:rPr>
          <w:sz w:val="16"/>
        </w:rPr>
        <w:t xml:space="preserve"> </w:t>
      </w:r>
      <w:r w:rsidRPr="00EE562D">
        <w:rPr>
          <w:rStyle w:val="Emphasis"/>
          <w:highlight w:val="green"/>
        </w:rPr>
        <w:t>default outcome</w:t>
      </w:r>
      <w:r w:rsidRPr="00EE562D">
        <w:rPr>
          <w:sz w:val="16"/>
          <w:highlight w:val="green"/>
        </w:rPr>
        <w:t xml:space="preserve"> </w:t>
      </w:r>
      <w:r w:rsidRPr="00EE562D">
        <w:rPr>
          <w:rStyle w:val="StyleUnderline"/>
          <w:highlight w:val="green"/>
        </w:rPr>
        <w:t>is</w:t>
      </w:r>
      <w:r w:rsidRPr="00586114">
        <w:rPr>
          <w:sz w:val="16"/>
        </w:rPr>
        <w:t xml:space="preserve"> </w:t>
      </w:r>
      <w:r w:rsidRPr="003E400D">
        <w:rPr>
          <w:rStyle w:val="Emphasis"/>
        </w:rPr>
        <w:t xml:space="preserve">human </w:t>
      </w:r>
      <w:r w:rsidRPr="00EE562D">
        <w:rPr>
          <w:rStyle w:val="Emphasis"/>
          <w:highlight w:val="green"/>
        </w:rPr>
        <w:t>extinction</w:t>
      </w:r>
      <w:r w:rsidRPr="00586114">
        <w:rPr>
          <w:sz w:val="16"/>
        </w:rPr>
        <w:t xml:space="preserve"> (Muehlhauser &amp; Salamon, 2012). In contrast, if the alignment problem (i.e., the problem of aligning TAI’s goals with long-run human flourishing) is successfully solved, thanks to TAI </w:t>
      </w:r>
      <w:proofErr w:type="gramStart"/>
      <w:r w:rsidRPr="00586114">
        <w:rPr>
          <w:sz w:val="16"/>
        </w:rPr>
        <w:t>the human</w:t>
      </w:r>
      <w:proofErr w:type="gramEnd"/>
      <w:r w:rsidRPr="00586114">
        <w:rPr>
          <w:sz w:val="16"/>
        </w:rPr>
        <w:t xml:space="preserve"> civilization will likely experience another major development acceleration of a magnitude comparable to the Agricultural Revolution and the Industrial Revolution. The prospective arrival of TAI will be a filter for the human civilization, deciding whether it degenerates or accelerates development and potentially spreads into the cosmos – and whether the humankind goes extinct or lives on, potentially for millennia or at least until a next filter emerges. </w:t>
      </w:r>
    </w:p>
    <w:p w14:paraId="39C1FC74" w14:textId="77777777" w:rsidR="001D4841" w:rsidRPr="00586114" w:rsidRDefault="001D4841" w:rsidP="001D4841">
      <w:pPr>
        <w:rPr>
          <w:sz w:val="16"/>
        </w:rPr>
      </w:pPr>
      <w:proofErr w:type="gramStart"/>
      <w:r w:rsidRPr="00586114">
        <w:rPr>
          <w:sz w:val="16"/>
        </w:rPr>
        <w:t>Specifically</w:t>
      </w:r>
      <w:proofErr w:type="gramEnd"/>
      <w:r w:rsidRPr="00586114">
        <w:rPr>
          <w:sz w:val="16"/>
        </w:rPr>
        <w:t xml:space="preserve"> the paper addresses the following threads: </w:t>
      </w:r>
    </w:p>
    <w:p w14:paraId="61FEB76B" w14:textId="77777777" w:rsidR="001D4841" w:rsidRPr="00586114" w:rsidRDefault="001D4841" w:rsidP="001D4841">
      <w:pPr>
        <w:rPr>
          <w:sz w:val="16"/>
        </w:rPr>
      </w:pPr>
      <w:r w:rsidRPr="00586114">
        <w:rPr>
          <w:rFonts w:ascii="Arial" w:hAnsi="Arial" w:cs="Arial"/>
          <w:sz w:val="16"/>
        </w:rPr>
        <w:t>■</w:t>
      </w:r>
      <w:r w:rsidRPr="00586114">
        <w:rPr>
          <w:sz w:val="16"/>
        </w:rPr>
        <w:t xml:space="preserve"> Economic incentives for developing TAI. </w:t>
      </w:r>
      <w:r w:rsidRPr="00F675E4">
        <w:rPr>
          <w:rStyle w:val="StyleUnderline"/>
        </w:rPr>
        <w:t xml:space="preserve">Digital </w:t>
      </w:r>
      <w:r w:rsidRPr="00EE562D">
        <w:rPr>
          <w:rStyle w:val="StyleUnderline"/>
          <w:highlight w:val="green"/>
        </w:rPr>
        <w:t>tech</w:t>
      </w:r>
      <w:r w:rsidRPr="00F675E4">
        <w:rPr>
          <w:rStyle w:val="StyleUnderline"/>
        </w:rPr>
        <w:t xml:space="preserve">nologies are </w:t>
      </w:r>
      <w:r w:rsidRPr="00EE562D">
        <w:rPr>
          <w:rStyle w:val="StyleUnderline"/>
          <w:highlight w:val="green"/>
        </w:rPr>
        <w:t xml:space="preserve">characterized by </w:t>
      </w:r>
      <w:r w:rsidRPr="00EE562D">
        <w:rPr>
          <w:rStyle w:val="Emphasis"/>
          <w:highlight w:val="green"/>
        </w:rPr>
        <w:t>increasing returns</w:t>
      </w:r>
      <w:r w:rsidRPr="00586114">
        <w:rPr>
          <w:sz w:val="16"/>
        </w:rPr>
        <w:t xml:space="preserve"> </w:t>
      </w:r>
      <w:r w:rsidRPr="00F675E4">
        <w:rPr>
          <w:rStyle w:val="StyleUnderline"/>
        </w:rPr>
        <w:t xml:space="preserve">to scale, which </w:t>
      </w:r>
      <w:r w:rsidRPr="00EE562D">
        <w:rPr>
          <w:rStyle w:val="StyleUnderline"/>
          <w:highlight w:val="green"/>
        </w:rPr>
        <w:t>lead to</w:t>
      </w:r>
      <w:r w:rsidRPr="00EE562D">
        <w:rPr>
          <w:sz w:val="16"/>
          <w:highlight w:val="green"/>
        </w:rPr>
        <w:t xml:space="preserve"> “</w:t>
      </w:r>
      <w:r w:rsidRPr="00EE562D">
        <w:rPr>
          <w:rStyle w:val="Emphasis"/>
          <w:highlight w:val="green"/>
        </w:rPr>
        <w:t>winner takes all</w:t>
      </w:r>
      <w:r w:rsidRPr="00586114">
        <w:rPr>
          <w:sz w:val="16"/>
        </w:rPr>
        <w:t xml:space="preserve">” market share </w:t>
      </w:r>
      <w:r w:rsidRPr="00EE562D">
        <w:rPr>
          <w:rStyle w:val="Emphasis"/>
          <w:highlight w:val="green"/>
        </w:rPr>
        <w:t>dynamics</w:t>
      </w:r>
      <w:r w:rsidRPr="00586114">
        <w:rPr>
          <w:sz w:val="16"/>
        </w:rPr>
        <w:t xml:space="preserve"> and amplify competition. Furthermore, developing TAI will lock in the objectives programmed by the winning AI lab, instilling its preferences on </w:t>
      </w:r>
      <w:proofErr w:type="gramStart"/>
      <w:r w:rsidRPr="00586114">
        <w:rPr>
          <w:sz w:val="16"/>
        </w:rPr>
        <w:t>the humanity’s</w:t>
      </w:r>
      <w:proofErr w:type="gramEnd"/>
      <w:r w:rsidRPr="00586114">
        <w:rPr>
          <w:sz w:val="16"/>
        </w:rPr>
        <w:t xml:space="preserve"> entire future. In result, </w:t>
      </w:r>
      <w:r w:rsidRPr="00EE562D">
        <w:rPr>
          <w:rStyle w:val="StyleUnderline"/>
          <w:highlight w:val="green"/>
        </w:rPr>
        <w:t>AI labs</w:t>
      </w:r>
      <w:r w:rsidRPr="00F675E4">
        <w:rPr>
          <w:rStyle w:val="StyleUnderline"/>
        </w:rPr>
        <w:t xml:space="preserve"> may </w:t>
      </w:r>
      <w:r w:rsidRPr="00EE562D">
        <w:rPr>
          <w:rStyle w:val="StyleUnderline"/>
          <w:highlight w:val="green"/>
        </w:rPr>
        <w:t>continue to race</w:t>
      </w:r>
      <w:r w:rsidRPr="00F675E4">
        <w:rPr>
          <w:rStyle w:val="StyleUnderline"/>
        </w:rPr>
        <w:t xml:space="preserve"> towards TAI </w:t>
      </w:r>
      <w:r w:rsidRPr="00EE562D">
        <w:rPr>
          <w:rStyle w:val="StyleUnderline"/>
          <w:highlight w:val="green"/>
        </w:rPr>
        <w:t xml:space="preserve">even when they </w:t>
      </w:r>
      <w:r w:rsidRPr="00EE562D">
        <w:rPr>
          <w:rStyle w:val="Emphasis"/>
          <w:highlight w:val="green"/>
        </w:rPr>
        <w:t>know</w:t>
      </w:r>
      <w:r w:rsidRPr="00F675E4">
        <w:rPr>
          <w:rStyle w:val="StyleUnderline"/>
        </w:rPr>
        <w:t xml:space="preserve"> </w:t>
      </w:r>
      <w:r w:rsidRPr="00EE562D">
        <w:rPr>
          <w:rStyle w:val="StyleUnderline"/>
          <w:highlight w:val="green"/>
        </w:rPr>
        <w:t>it is</w:t>
      </w:r>
      <w:r w:rsidRPr="00F675E4">
        <w:rPr>
          <w:rStyle w:val="StyleUnderline"/>
        </w:rPr>
        <w:t xml:space="preserve"> likely </w:t>
      </w:r>
      <w:r w:rsidRPr="00EE562D">
        <w:rPr>
          <w:rStyle w:val="StyleUnderline"/>
          <w:highlight w:val="green"/>
        </w:rPr>
        <w:t>going to be</w:t>
      </w:r>
      <w:r w:rsidRPr="00EE562D">
        <w:rPr>
          <w:sz w:val="16"/>
          <w:highlight w:val="green"/>
        </w:rPr>
        <w:t xml:space="preserve"> “</w:t>
      </w:r>
      <w:r w:rsidRPr="00EE562D">
        <w:rPr>
          <w:rStyle w:val="Emphasis"/>
          <w:highlight w:val="green"/>
        </w:rPr>
        <w:t>unfriendly</w:t>
      </w:r>
      <w:r w:rsidRPr="00586114">
        <w:rPr>
          <w:sz w:val="16"/>
        </w:rPr>
        <w:t xml:space="preserve">”, </w:t>
      </w:r>
      <w:r w:rsidRPr="00F0424B">
        <w:rPr>
          <w:rStyle w:val="StyleUnderline"/>
        </w:rPr>
        <w:t xml:space="preserve">due </w:t>
      </w:r>
      <w:r w:rsidRPr="00EE562D">
        <w:rPr>
          <w:rStyle w:val="StyleUnderline"/>
          <w:highlight w:val="green"/>
        </w:rPr>
        <w:t xml:space="preserve">to </w:t>
      </w:r>
      <w:r w:rsidRPr="00F0424B">
        <w:rPr>
          <w:rStyle w:val="StyleUnderline"/>
        </w:rPr>
        <w:t>the</w:t>
      </w:r>
      <w:r w:rsidRPr="00F675E4">
        <w:rPr>
          <w:rStyle w:val="StyleUnderline"/>
        </w:rPr>
        <w:t xml:space="preserve"> pressure to </w:t>
      </w:r>
      <w:r w:rsidRPr="00EE562D">
        <w:rPr>
          <w:rStyle w:val="Emphasis"/>
          <w:highlight w:val="green"/>
        </w:rPr>
        <w:t>outrun their competitors</w:t>
      </w:r>
      <w:r w:rsidRPr="00586114">
        <w:rPr>
          <w:sz w:val="16"/>
        </w:rPr>
        <w:t xml:space="preserve">. </w:t>
      </w:r>
    </w:p>
    <w:p w14:paraId="03CF7671" w14:textId="77777777" w:rsidR="001D4841" w:rsidRPr="00586114" w:rsidRDefault="001D4841" w:rsidP="001D4841">
      <w:pPr>
        <w:rPr>
          <w:sz w:val="16"/>
        </w:rPr>
      </w:pPr>
      <w:r w:rsidRPr="00586114">
        <w:rPr>
          <w:rFonts w:ascii="Arial" w:hAnsi="Arial" w:cs="Arial"/>
          <w:sz w:val="16"/>
        </w:rPr>
        <w:t>■</w:t>
      </w:r>
      <w:r w:rsidRPr="00586114">
        <w:rPr>
          <w:sz w:val="16"/>
        </w:rPr>
        <w:t xml:space="preserve"> The importance and difficulty of AI alignment. Due to the instrumental convergence thesis (Bostrom, 2014), </w:t>
      </w:r>
      <w:r w:rsidRPr="00F41568">
        <w:rPr>
          <w:rStyle w:val="StyleUnderline"/>
        </w:rPr>
        <w:t xml:space="preserve">almost </w:t>
      </w:r>
      <w:r w:rsidRPr="00EE562D">
        <w:rPr>
          <w:rStyle w:val="StyleUnderline"/>
          <w:highlight w:val="green"/>
        </w:rPr>
        <w:t>any TAI</w:t>
      </w:r>
      <w:r w:rsidRPr="00F41568">
        <w:rPr>
          <w:rStyle w:val="StyleUnderline"/>
        </w:rPr>
        <w:t xml:space="preserve"> </w:t>
      </w:r>
      <w:r w:rsidRPr="00EE562D">
        <w:rPr>
          <w:rStyle w:val="StyleUnderline"/>
          <w:highlight w:val="green"/>
        </w:rPr>
        <w:t>will develop auxiliary goals</w:t>
      </w:r>
      <w:r w:rsidRPr="00F41568">
        <w:rPr>
          <w:rStyle w:val="StyleUnderline"/>
        </w:rPr>
        <w:t xml:space="preserve"> </w:t>
      </w:r>
      <w:r w:rsidRPr="00EE562D">
        <w:rPr>
          <w:rStyle w:val="StyleUnderline"/>
          <w:highlight w:val="green"/>
        </w:rPr>
        <w:t>which will make it</w:t>
      </w:r>
      <w:r w:rsidRPr="00EE562D">
        <w:rPr>
          <w:sz w:val="16"/>
          <w:highlight w:val="green"/>
        </w:rPr>
        <w:t xml:space="preserve"> “</w:t>
      </w:r>
      <w:r w:rsidRPr="00EE562D">
        <w:rPr>
          <w:rStyle w:val="Emphasis"/>
          <w:highlight w:val="green"/>
        </w:rPr>
        <w:t>power seeking</w:t>
      </w:r>
      <w:r w:rsidRPr="00586114">
        <w:rPr>
          <w:sz w:val="16"/>
        </w:rPr>
        <w:t xml:space="preserve">” </w:t>
      </w:r>
      <w:r w:rsidRPr="00EE562D">
        <w:rPr>
          <w:rStyle w:val="StyleUnderline"/>
          <w:highlight w:val="green"/>
        </w:rPr>
        <w:t>and</w:t>
      </w:r>
      <w:r w:rsidRPr="00EE562D">
        <w:rPr>
          <w:sz w:val="16"/>
          <w:highlight w:val="green"/>
        </w:rPr>
        <w:t xml:space="preserve"> </w:t>
      </w:r>
      <w:r w:rsidRPr="00EE562D">
        <w:rPr>
          <w:rStyle w:val="Emphasis"/>
          <w:highlight w:val="green"/>
        </w:rPr>
        <w:t>impossible</w:t>
      </w:r>
      <w:r w:rsidRPr="00586114">
        <w:rPr>
          <w:sz w:val="16"/>
        </w:rPr>
        <w:t xml:space="preserve"> </w:t>
      </w:r>
      <w:r w:rsidRPr="00EE562D">
        <w:rPr>
          <w:rStyle w:val="StyleUnderline"/>
          <w:highlight w:val="green"/>
        </w:rPr>
        <w:t>to</w:t>
      </w:r>
      <w:r w:rsidRPr="00586114">
        <w:rPr>
          <w:rStyle w:val="StyleUnderline"/>
        </w:rPr>
        <w:t xml:space="preserve"> terminate or </w:t>
      </w:r>
      <w:r w:rsidRPr="00EE562D">
        <w:rPr>
          <w:rStyle w:val="StyleUnderline"/>
          <w:highlight w:val="green"/>
        </w:rPr>
        <w:t>reprogram</w:t>
      </w:r>
      <w:r w:rsidRPr="00586114">
        <w:rPr>
          <w:sz w:val="16"/>
        </w:rPr>
        <w:t xml:space="preserve">. Therefore, </w:t>
      </w:r>
      <w:r w:rsidRPr="00586114">
        <w:rPr>
          <w:rStyle w:val="Emphasis"/>
        </w:rPr>
        <w:t>there is no room for trial and error</w:t>
      </w:r>
      <w:r w:rsidRPr="00586114">
        <w:rPr>
          <w:sz w:val="16"/>
        </w:rPr>
        <w:t>, and if we are to avoid the existential risk</w:t>
      </w:r>
      <w:proofErr w:type="gramStart"/>
      <w:r w:rsidRPr="00586114">
        <w:rPr>
          <w:sz w:val="16"/>
        </w:rPr>
        <w:t>, already</w:t>
      </w:r>
      <w:proofErr w:type="gramEnd"/>
      <w:r w:rsidRPr="00586114">
        <w:rPr>
          <w:sz w:val="16"/>
        </w:rPr>
        <w:t xml:space="preserve"> the first AI to achieve the human level of general intelligence must have an objective function which is well aligned with long-term well-being of </w:t>
      </w:r>
      <w:proofErr w:type="gramStart"/>
      <w:r w:rsidRPr="00586114">
        <w:rPr>
          <w:sz w:val="16"/>
        </w:rPr>
        <w:t>the humankind</w:t>
      </w:r>
      <w:proofErr w:type="gramEnd"/>
      <w:r w:rsidRPr="00586114">
        <w:rPr>
          <w:sz w:val="16"/>
        </w:rPr>
        <w:t xml:space="preserve">. </w:t>
      </w:r>
    </w:p>
    <w:p w14:paraId="48FF761C" w14:textId="77777777" w:rsidR="001D4841" w:rsidRPr="00586114" w:rsidRDefault="001D4841" w:rsidP="001D4841">
      <w:pPr>
        <w:rPr>
          <w:sz w:val="16"/>
        </w:rPr>
      </w:pPr>
      <w:r w:rsidRPr="00586114">
        <w:rPr>
          <w:rFonts w:ascii="Arial" w:hAnsi="Arial" w:cs="Arial"/>
          <w:sz w:val="16"/>
        </w:rPr>
        <w:t>■</w:t>
      </w:r>
      <w:r w:rsidRPr="00586114">
        <w:rPr>
          <w:sz w:val="16"/>
        </w:rPr>
        <w:t xml:space="preserve"> Longtermism vs. needs of the present. If the existential risk were to materialize only in distant future, one could argue that investing in its reduction diverts funds from the needs of </w:t>
      </w:r>
      <w:proofErr w:type="gramStart"/>
      <w:r w:rsidRPr="00586114">
        <w:rPr>
          <w:sz w:val="16"/>
        </w:rPr>
        <w:t>the contemporary</w:t>
      </w:r>
      <w:proofErr w:type="gramEnd"/>
      <w:r w:rsidRPr="00586114">
        <w:rPr>
          <w:sz w:val="16"/>
        </w:rPr>
        <w:t xml:space="preserve"> people. However, the risk is imminent. </w:t>
      </w:r>
    </w:p>
    <w:p w14:paraId="0B62FEB2" w14:textId="77777777" w:rsidR="001D4841" w:rsidRPr="00586114" w:rsidRDefault="001D4841" w:rsidP="001D4841">
      <w:pPr>
        <w:rPr>
          <w:sz w:val="16"/>
        </w:rPr>
      </w:pPr>
      <w:r w:rsidRPr="00586114">
        <w:rPr>
          <w:rFonts w:ascii="Arial" w:hAnsi="Arial" w:cs="Arial"/>
          <w:sz w:val="16"/>
        </w:rPr>
        <w:t>■</w:t>
      </w:r>
      <w:r w:rsidRPr="00586114">
        <w:rPr>
          <w:sz w:val="16"/>
        </w:rPr>
        <w:t xml:space="preserve"> Cost efficiency and fairness of investments in AI safety. Even under discounted utilitarianism with a preference for reducing global inequality and poverty, investing in existential risk reduction is still the correct choice if the existential risk is sufficiently imminent and large. </w:t>
      </w:r>
    </w:p>
    <w:p w14:paraId="6FD1A311" w14:textId="77777777" w:rsidR="001D4841" w:rsidRPr="00586114" w:rsidRDefault="001D4841" w:rsidP="001D4841">
      <w:pPr>
        <w:rPr>
          <w:sz w:val="16"/>
        </w:rPr>
      </w:pPr>
      <w:r w:rsidRPr="00586114">
        <w:rPr>
          <w:rFonts w:ascii="Arial" w:hAnsi="Arial" w:cs="Arial"/>
          <w:sz w:val="16"/>
        </w:rPr>
        <w:t>■</w:t>
      </w:r>
      <w:r w:rsidRPr="00586114">
        <w:rPr>
          <w:sz w:val="16"/>
        </w:rPr>
        <w:t xml:space="preserve"> Valuation of extinction risk and “Pascal’s mugging”. </w:t>
      </w:r>
      <w:r w:rsidRPr="00EE562D">
        <w:rPr>
          <w:rStyle w:val="StyleUnderline"/>
          <w:highlight w:val="green"/>
        </w:rPr>
        <w:t>Some risks</w:t>
      </w:r>
      <w:r w:rsidRPr="00F41568">
        <w:rPr>
          <w:rStyle w:val="StyleUnderline"/>
        </w:rPr>
        <w:t xml:space="preserve"> may be</w:t>
      </w:r>
      <w:r w:rsidRPr="00586114">
        <w:rPr>
          <w:sz w:val="16"/>
        </w:rPr>
        <w:t xml:space="preserve"> </w:t>
      </w:r>
      <w:r w:rsidRPr="00EE562D">
        <w:rPr>
          <w:rStyle w:val="Emphasis"/>
          <w:highlight w:val="green"/>
        </w:rPr>
        <w:t>severely undervalued</w:t>
      </w:r>
      <w:r w:rsidRPr="00EE562D">
        <w:rPr>
          <w:sz w:val="16"/>
          <w:highlight w:val="green"/>
        </w:rPr>
        <w:t xml:space="preserve"> </w:t>
      </w:r>
      <w:r w:rsidRPr="00F0424B">
        <w:rPr>
          <w:rStyle w:val="StyleUnderline"/>
        </w:rPr>
        <w:t>in</w:t>
      </w:r>
      <w:r w:rsidRPr="00F41568">
        <w:rPr>
          <w:rStyle w:val="StyleUnderline"/>
        </w:rPr>
        <w:t xml:space="preserve"> the markets,</w:t>
      </w:r>
      <w:r w:rsidRPr="00586114">
        <w:rPr>
          <w:sz w:val="16"/>
        </w:rPr>
        <w:t xml:space="preserve"> particularly the ones for which no historical data exists. It is the case for extinction risk from misaligned TAI. However, because of the imminence of this risk, calls for its reduction do not constitute “Pascal’s mugging”. </w:t>
      </w:r>
    </w:p>
    <w:p w14:paraId="5869AA0D" w14:textId="77777777" w:rsidR="001D4841" w:rsidRPr="00586114" w:rsidRDefault="001D4841" w:rsidP="001D4841">
      <w:pPr>
        <w:rPr>
          <w:sz w:val="16"/>
        </w:rPr>
      </w:pPr>
      <w:r w:rsidRPr="00586114">
        <w:rPr>
          <w:rFonts w:ascii="Arial" w:hAnsi="Arial" w:cs="Arial"/>
          <w:sz w:val="16"/>
        </w:rPr>
        <w:t>■</w:t>
      </w:r>
      <w:r w:rsidRPr="00586114">
        <w:rPr>
          <w:sz w:val="16"/>
        </w:rPr>
        <w:t xml:space="preserve"> Discounting and the value of distant future. If the existential risk were to materialize only in distant future, under discounted utilitarianism its impact on humankind’s expected utility should be small, differently to the claims of longtermists (e.g., McAskill, 2022). However, the risk is imminent. </w:t>
      </w:r>
    </w:p>
    <w:p w14:paraId="77788A3A" w14:textId="71311692" w:rsidR="001D4841" w:rsidRDefault="001D4841" w:rsidP="001D4841">
      <w:pPr>
        <w:rPr>
          <w:sz w:val="16"/>
        </w:rPr>
      </w:pPr>
      <w:r w:rsidRPr="00586114">
        <w:rPr>
          <w:rFonts w:ascii="Arial" w:hAnsi="Arial" w:cs="Arial"/>
          <w:sz w:val="16"/>
        </w:rPr>
        <w:t>■</w:t>
      </w:r>
      <w:r w:rsidRPr="00586114">
        <w:rPr>
          <w:sz w:val="16"/>
        </w:rPr>
        <w:t xml:space="preserve"> Technological singularity and economic forecasts. The prospect of TAI produces scenarios of technological singularity which are alien to the economics literature, prompting to embrace the possibility of human extinction and to distinguish between the future of humanity and the future of </w:t>
      </w:r>
      <w:proofErr w:type="gramStart"/>
      <w:r w:rsidRPr="00586114">
        <w:rPr>
          <w:sz w:val="16"/>
        </w:rPr>
        <w:t>the human</w:t>
      </w:r>
      <w:proofErr w:type="gramEnd"/>
      <w:r w:rsidRPr="00586114">
        <w:rPr>
          <w:sz w:val="16"/>
        </w:rPr>
        <w:t xml:space="preserve"> civilization. </w:t>
      </w:r>
    </w:p>
    <w:p w14:paraId="7B632258" w14:textId="32E5DE4C" w:rsidR="001D4841" w:rsidRDefault="001D4841" w:rsidP="001D4841">
      <w:pPr>
        <w:pStyle w:val="Heading1"/>
      </w:pPr>
      <w:r>
        <w:t>1NR</w:t>
      </w:r>
    </w:p>
    <w:p w14:paraId="69668C16" w14:textId="357175EE" w:rsidR="001D4841" w:rsidRDefault="001D4841" w:rsidP="001D4841">
      <w:pPr>
        <w:pStyle w:val="Heading2"/>
      </w:pPr>
      <w:r>
        <w:t>PTX</w:t>
      </w:r>
    </w:p>
    <w:p w14:paraId="46BFC159" w14:textId="77777777" w:rsidR="001D4841" w:rsidRDefault="001D4841" w:rsidP="001D4841">
      <w:pPr>
        <w:pStyle w:val="Heading3"/>
      </w:pPr>
      <w:r>
        <w:t>O/V</w:t>
      </w:r>
    </w:p>
    <w:p w14:paraId="3E75DCB3" w14:textId="77777777" w:rsidR="001D4841" w:rsidRPr="00F669B7" w:rsidRDefault="001D4841" w:rsidP="001D4841">
      <w:pPr>
        <w:pStyle w:val="Heading4"/>
      </w:pPr>
      <w:r w:rsidRPr="00F669B7">
        <w:t xml:space="preserve">Try-or-die </w:t>
      </w:r>
      <w:r>
        <w:t xml:space="preserve">neg. </w:t>
      </w:r>
      <w:proofErr w:type="gramStart"/>
      <w:r>
        <w:t>N</w:t>
      </w:r>
      <w:r w:rsidRPr="00F669B7">
        <w:t>uclear</w:t>
      </w:r>
      <w:proofErr w:type="gramEnd"/>
      <w:r w:rsidRPr="00F669B7">
        <w:t xml:space="preserve"> war with Russia and China are </w:t>
      </w:r>
      <w:r w:rsidRPr="00674624">
        <w:rPr>
          <w:u w:val="single"/>
        </w:rPr>
        <w:t>coming</w:t>
      </w:r>
      <w:r w:rsidRPr="00F669B7">
        <w:t xml:space="preserve">. US DIB innovation </w:t>
      </w:r>
      <w:r w:rsidRPr="00674624">
        <w:rPr>
          <w:u w:val="single"/>
        </w:rPr>
        <w:t>key to check it</w:t>
      </w:r>
      <w:r w:rsidRPr="00F669B7">
        <w:t xml:space="preserve">. </w:t>
      </w:r>
    </w:p>
    <w:p w14:paraId="4AA08276" w14:textId="77777777" w:rsidR="001D4841" w:rsidRPr="00F669B7" w:rsidRDefault="001D4841" w:rsidP="001D4841">
      <w:r w:rsidRPr="00F669B7">
        <w:rPr>
          <w:rStyle w:val="Style13ptBold"/>
        </w:rPr>
        <w:t>McNamara 24</w:t>
      </w:r>
      <w:r w:rsidRPr="00F669B7">
        <w:t xml:space="preserve"> - et al; Whitney McNamara is a vice president at Beacon Global Strategies and a nonresident senior fellow with Forward Defense. Prior to that, McNamara worked in the Office of the Secretary of Defense for Research and Engineering, where she served as the S&amp;T portfolio lead at the Defense Innovation Board, whose mission is to provide the secretary of defense, deputy secretary of defense, and other senior leaders with recommendations on emerging technologies. Co-authors are all with The Atlantic Council and </w:t>
      </w:r>
      <w:proofErr w:type="gramStart"/>
      <w:r w:rsidRPr="00F669B7">
        <w:t>are:</w:t>
      </w:r>
      <w:proofErr w:type="gramEnd"/>
      <w:r w:rsidRPr="00F669B7">
        <w:t xml:space="preserve"> Peter Modigliani, Matthew MacGregor, and Eric Lofgren - “COMMISSION ON DEFENSE INNOVATION ADOPTION Final Report” – Atlantic Council - January 2024 - https://www.atlanticcouncil.org/wp-content/uploads/2024/01/Commission-on-Defense-Innovation-Adoption-Final-Report.pdf?trk=public_post_comment-text</w:t>
      </w:r>
    </w:p>
    <w:p w14:paraId="0AB9D4FE" w14:textId="77777777" w:rsidR="001D4841" w:rsidRPr="00F669B7" w:rsidRDefault="001D4841" w:rsidP="001D4841">
      <w:pPr>
        <w:rPr>
          <w:sz w:val="16"/>
        </w:rPr>
      </w:pPr>
      <w:r w:rsidRPr="00F669B7">
        <w:rPr>
          <w:sz w:val="16"/>
        </w:rPr>
        <w:t xml:space="preserve">But the </w:t>
      </w:r>
      <w:r w:rsidRPr="00F669B7">
        <w:rPr>
          <w:rStyle w:val="StyleUnderline"/>
          <w:highlight w:val="green"/>
        </w:rPr>
        <w:t>growing</w:t>
      </w:r>
      <w:r w:rsidRPr="00F669B7">
        <w:rPr>
          <w:sz w:val="16"/>
        </w:rPr>
        <w:t xml:space="preserve"> national </w:t>
      </w:r>
      <w:r w:rsidRPr="00F669B7">
        <w:rPr>
          <w:rStyle w:val="StyleUnderline"/>
          <w:highlight w:val="green"/>
        </w:rPr>
        <w:t>security challenges</w:t>
      </w:r>
      <w:r w:rsidRPr="00F669B7">
        <w:rPr>
          <w:sz w:val="16"/>
        </w:rPr>
        <w:t xml:space="preserve"> </w:t>
      </w:r>
      <w:r w:rsidRPr="00F669B7">
        <w:rPr>
          <w:rStyle w:val="StyleUnderline"/>
          <w:highlight w:val="green"/>
        </w:rPr>
        <w:t>facing the country</w:t>
      </w:r>
      <w:r w:rsidRPr="00F669B7">
        <w:rPr>
          <w:sz w:val="16"/>
        </w:rPr>
        <w:t xml:space="preserve"> and the threat they pose to the rules-based international order </w:t>
      </w:r>
      <w:r w:rsidRPr="00F669B7">
        <w:rPr>
          <w:rStyle w:val="StyleUnderline"/>
          <w:highlight w:val="green"/>
        </w:rPr>
        <w:t xml:space="preserve">require actionable reform </w:t>
      </w:r>
      <w:r w:rsidRPr="00F669B7">
        <w:t>across the DoD</w:t>
      </w:r>
      <w:r w:rsidRPr="00F669B7">
        <w:rPr>
          <w:sz w:val="16"/>
        </w:rPr>
        <w:t xml:space="preserve">. </w:t>
      </w:r>
      <w:r w:rsidRPr="00F669B7">
        <w:rPr>
          <w:rStyle w:val="StyleUnderline"/>
          <w:highlight w:val="green"/>
        </w:rPr>
        <w:t>We</w:t>
      </w:r>
      <w:r w:rsidRPr="00F669B7">
        <w:rPr>
          <w:rStyle w:val="StyleUnderline"/>
        </w:rPr>
        <w:t xml:space="preserve"> and a group of distinguished commissioners—with decades of service</w:t>
      </w:r>
      <w:r w:rsidRPr="00F669B7">
        <w:rPr>
          <w:sz w:val="16"/>
        </w:rPr>
        <w:t xml:space="preserve"> between us </w:t>
      </w:r>
      <w:r w:rsidRPr="00F669B7">
        <w:rPr>
          <w:rStyle w:val="StyleUnderline"/>
        </w:rPr>
        <w:t>in government</w:t>
      </w:r>
      <w:r w:rsidRPr="00F669B7">
        <w:rPr>
          <w:sz w:val="16"/>
        </w:rPr>
        <w:t xml:space="preserve">, </w:t>
      </w:r>
      <w:r w:rsidRPr="00F669B7">
        <w:rPr>
          <w:rStyle w:val="StyleUnderline"/>
        </w:rPr>
        <w:t>the private sector</w:t>
      </w:r>
      <w:r w:rsidRPr="00F669B7">
        <w:rPr>
          <w:sz w:val="16"/>
        </w:rPr>
        <w:t xml:space="preserve">, </w:t>
      </w:r>
      <w:r w:rsidRPr="00F669B7">
        <w:rPr>
          <w:rStyle w:val="StyleUnderline"/>
        </w:rPr>
        <w:t>and capital markets</w:t>
      </w:r>
      <w:r w:rsidRPr="00F669B7">
        <w:rPr>
          <w:sz w:val="16"/>
        </w:rPr>
        <w:t>—</w:t>
      </w:r>
      <w:r w:rsidRPr="00F669B7">
        <w:rPr>
          <w:rStyle w:val="StyleUnderline"/>
          <w:highlight w:val="green"/>
        </w:rPr>
        <w:t>believe</w:t>
      </w:r>
      <w:r w:rsidRPr="00F669B7">
        <w:rPr>
          <w:sz w:val="16"/>
        </w:rPr>
        <w:t xml:space="preserve"> that </w:t>
      </w:r>
      <w:r w:rsidRPr="00F669B7">
        <w:rPr>
          <w:rStyle w:val="StyleUnderline"/>
          <w:highlight w:val="green"/>
        </w:rPr>
        <w:t>time is running out</w:t>
      </w:r>
      <w:r w:rsidRPr="00F669B7">
        <w:rPr>
          <w:sz w:val="16"/>
        </w:rPr>
        <w:t xml:space="preserve"> to do so. </w:t>
      </w:r>
      <w:r w:rsidRPr="00F669B7">
        <w:rPr>
          <w:rStyle w:val="StyleUnderline"/>
          <w:highlight w:val="green"/>
        </w:rPr>
        <w:t>The U</w:t>
      </w:r>
      <w:r w:rsidRPr="00F669B7">
        <w:rPr>
          <w:sz w:val="16"/>
        </w:rPr>
        <w:t xml:space="preserve">nited </w:t>
      </w:r>
      <w:r w:rsidRPr="00F669B7">
        <w:rPr>
          <w:rStyle w:val="StyleUnderline"/>
          <w:highlight w:val="green"/>
        </w:rPr>
        <w:t>S</w:t>
      </w:r>
      <w:r w:rsidRPr="00F669B7">
        <w:rPr>
          <w:sz w:val="16"/>
        </w:rPr>
        <w:t xml:space="preserve">tates </w:t>
      </w:r>
      <w:r w:rsidRPr="00F669B7">
        <w:rPr>
          <w:rStyle w:val="StyleUnderline"/>
          <w:highlight w:val="green"/>
        </w:rPr>
        <w:t xml:space="preserve">faces simultaneous competition with two </w:t>
      </w:r>
      <w:r w:rsidRPr="00F669B7">
        <w:rPr>
          <w:rStyle w:val="Emphasis"/>
          <w:highlight w:val="green"/>
        </w:rPr>
        <w:t>nuclear</w:t>
      </w:r>
      <w:r w:rsidRPr="00F669B7">
        <w:rPr>
          <w:rStyle w:val="StyleUnderline"/>
        </w:rPr>
        <w:t>-armed</w:t>
      </w:r>
      <w:r w:rsidRPr="00F669B7">
        <w:rPr>
          <w:sz w:val="16"/>
        </w:rPr>
        <w:t xml:space="preserve">, autocratic </w:t>
      </w:r>
      <w:r w:rsidRPr="00F669B7">
        <w:rPr>
          <w:rStyle w:val="Emphasis"/>
        </w:rPr>
        <w:t xml:space="preserve">great-power </w:t>
      </w:r>
      <w:r w:rsidRPr="00F669B7">
        <w:rPr>
          <w:rStyle w:val="Emphasis"/>
          <w:highlight w:val="green"/>
        </w:rPr>
        <w:t>rivals.</w:t>
      </w:r>
      <w:r w:rsidRPr="00F669B7">
        <w:rPr>
          <w:sz w:val="16"/>
        </w:rPr>
        <w:t xml:space="preserve"> </w:t>
      </w:r>
      <w:r w:rsidRPr="00F669B7">
        <w:rPr>
          <w:rStyle w:val="StyleUnderline"/>
          <w:highlight w:val="green"/>
        </w:rPr>
        <w:t>Russia’s</w:t>
      </w:r>
      <w:r w:rsidRPr="00F669B7">
        <w:rPr>
          <w:rStyle w:val="StyleUnderline"/>
        </w:rPr>
        <w:t xml:space="preserve"> </w:t>
      </w:r>
      <w:r w:rsidRPr="00F669B7">
        <w:rPr>
          <w:sz w:val="16"/>
        </w:rPr>
        <w:t xml:space="preserve">ongoing </w:t>
      </w:r>
      <w:r w:rsidRPr="00F669B7">
        <w:rPr>
          <w:rStyle w:val="StyleUnderline"/>
          <w:highlight w:val="green"/>
        </w:rPr>
        <w:t>war against Ukraine</w:t>
      </w:r>
      <w:r w:rsidRPr="00F669B7">
        <w:rPr>
          <w:sz w:val="16"/>
        </w:rPr>
        <w:t xml:space="preserve"> </w:t>
      </w:r>
      <w:r w:rsidRPr="00F669B7">
        <w:rPr>
          <w:rStyle w:val="StyleUnderline"/>
          <w:highlight w:val="green"/>
        </w:rPr>
        <w:t>and China’s revanchism</w:t>
      </w:r>
      <w:r w:rsidRPr="00F669B7">
        <w:rPr>
          <w:rStyle w:val="StyleUnderline"/>
        </w:rPr>
        <w:t xml:space="preserve"> </w:t>
      </w:r>
      <w:r w:rsidRPr="00F669B7">
        <w:rPr>
          <w:rStyle w:val="StyleUnderline"/>
          <w:highlight w:val="green"/>
        </w:rPr>
        <w:t>not only</w:t>
      </w:r>
      <w:r w:rsidRPr="00F669B7">
        <w:rPr>
          <w:sz w:val="16"/>
        </w:rPr>
        <w:t xml:space="preserve"> </w:t>
      </w:r>
      <w:r w:rsidRPr="00F669B7">
        <w:rPr>
          <w:rStyle w:val="StyleUnderline"/>
          <w:highlight w:val="green"/>
        </w:rPr>
        <w:t xml:space="preserve">spur </w:t>
      </w:r>
      <w:r w:rsidRPr="00F669B7">
        <w:rPr>
          <w:rStyle w:val="Emphasis"/>
          <w:highlight w:val="green"/>
        </w:rPr>
        <w:t>urgent</w:t>
      </w:r>
      <w:r w:rsidRPr="00F669B7">
        <w:rPr>
          <w:rStyle w:val="Emphasis"/>
        </w:rPr>
        <w:t xml:space="preserve"> geopolitical </w:t>
      </w:r>
      <w:proofErr w:type="gramStart"/>
      <w:r w:rsidRPr="00F669B7">
        <w:rPr>
          <w:rStyle w:val="Emphasis"/>
          <w:highlight w:val="green"/>
        </w:rPr>
        <w:t>considerations</w:t>
      </w:r>
      <w:r w:rsidRPr="00F669B7">
        <w:rPr>
          <w:sz w:val="16"/>
        </w:rPr>
        <w:t xml:space="preserve">, </w:t>
      </w:r>
      <w:r w:rsidRPr="00F669B7">
        <w:rPr>
          <w:rStyle w:val="StyleUnderline"/>
          <w:highlight w:val="green"/>
        </w:rPr>
        <w:t>but</w:t>
      </w:r>
      <w:proofErr w:type="gramEnd"/>
      <w:r w:rsidRPr="00F669B7">
        <w:rPr>
          <w:sz w:val="16"/>
        </w:rPr>
        <w:t xml:space="preserve"> also </w:t>
      </w:r>
      <w:r w:rsidRPr="00F669B7">
        <w:rPr>
          <w:rStyle w:val="StyleUnderline"/>
          <w:highlight w:val="green"/>
        </w:rPr>
        <w:t>cast in</w:t>
      </w:r>
      <w:r w:rsidRPr="00F669B7">
        <w:rPr>
          <w:sz w:val="16"/>
        </w:rPr>
        <w:t xml:space="preserve">to </w:t>
      </w:r>
      <w:r w:rsidRPr="00F669B7">
        <w:rPr>
          <w:rStyle w:val="StyleUnderline"/>
          <w:highlight w:val="green"/>
        </w:rPr>
        <w:t>sharp relief</w:t>
      </w:r>
      <w:r w:rsidRPr="00F669B7">
        <w:rPr>
          <w:sz w:val="16"/>
        </w:rPr>
        <w:t xml:space="preserve"> </w:t>
      </w:r>
      <w:r w:rsidRPr="00F669B7">
        <w:rPr>
          <w:rStyle w:val="StyleUnderline"/>
          <w:highlight w:val="green"/>
        </w:rPr>
        <w:t>the</w:t>
      </w:r>
      <w:r w:rsidRPr="00F669B7">
        <w:rPr>
          <w:rStyle w:val="StyleUnderline"/>
        </w:rPr>
        <w:t xml:space="preserve"> </w:t>
      </w:r>
      <w:r w:rsidRPr="00F669B7">
        <w:rPr>
          <w:rStyle w:val="Emphasis"/>
        </w:rPr>
        <w:t>US</w:t>
      </w:r>
      <w:r w:rsidRPr="00F669B7">
        <w:rPr>
          <w:sz w:val="16"/>
        </w:rPr>
        <w:t xml:space="preserve"> </w:t>
      </w:r>
      <w:r w:rsidRPr="00F669B7">
        <w:rPr>
          <w:rStyle w:val="StyleUnderline"/>
          <w:highlight w:val="green"/>
        </w:rPr>
        <w:t>industrial base’s</w:t>
      </w:r>
      <w:r w:rsidRPr="00F669B7">
        <w:rPr>
          <w:sz w:val="16"/>
        </w:rPr>
        <w:t xml:space="preserve"> </w:t>
      </w:r>
      <w:r w:rsidRPr="00F669B7">
        <w:rPr>
          <w:rStyle w:val="StyleUnderline"/>
          <w:highlight w:val="green"/>
        </w:rPr>
        <w:t>ability to</w:t>
      </w:r>
      <w:r w:rsidRPr="00F669B7">
        <w:rPr>
          <w:sz w:val="16"/>
        </w:rPr>
        <w:t xml:space="preserve"> produce </w:t>
      </w:r>
      <w:r w:rsidRPr="00F669B7">
        <w:rPr>
          <w:rStyle w:val="StyleUnderline"/>
          <w:highlight w:val="green"/>
        </w:rPr>
        <w:t>and field innovative tech</w:t>
      </w:r>
      <w:r w:rsidRPr="00F669B7">
        <w:rPr>
          <w:sz w:val="16"/>
        </w:rPr>
        <w:t>nologies at scale.</w:t>
      </w:r>
    </w:p>
    <w:p w14:paraId="162CCBE0" w14:textId="77777777" w:rsidR="001D4841" w:rsidRPr="00F669B7" w:rsidRDefault="001D4841" w:rsidP="001D4841">
      <w:pPr>
        <w:pStyle w:val="Heading3"/>
      </w:pPr>
      <w:r w:rsidRPr="00F669B7">
        <w:t>2NC---T/C</w:t>
      </w:r>
      <w:r>
        <w:t>---T/L</w:t>
      </w:r>
    </w:p>
    <w:p w14:paraId="47D6E29C" w14:textId="77777777" w:rsidR="001D4841" w:rsidRPr="00F669B7" w:rsidRDefault="001D4841" w:rsidP="001D4841">
      <w:pPr>
        <w:pStyle w:val="Heading4"/>
      </w:pPr>
      <w:r w:rsidRPr="00F669B7">
        <w:t xml:space="preserve">1. Shutdown means Trump defines what’s </w:t>
      </w:r>
      <w:r w:rsidRPr="00F669B7">
        <w:rPr>
          <w:u w:val="single"/>
        </w:rPr>
        <w:t>“non-essential”</w:t>
      </w:r>
      <w:r w:rsidRPr="00F669B7">
        <w:t xml:space="preserve">. Even with permanent fiat---the aff law </w:t>
      </w:r>
      <w:r w:rsidRPr="00F669B7">
        <w:rPr>
          <w:u w:val="single"/>
        </w:rPr>
        <w:t>exists on paper</w:t>
      </w:r>
      <w:r w:rsidRPr="00F669B7">
        <w:t xml:space="preserve">, but with </w:t>
      </w:r>
      <w:r w:rsidRPr="00F669B7">
        <w:rPr>
          <w:u w:val="single"/>
        </w:rPr>
        <w:t>zero enforcement</w:t>
      </w:r>
      <w:r w:rsidRPr="00F669B7">
        <w:t xml:space="preserve">. </w:t>
      </w:r>
    </w:p>
    <w:p w14:paraId="19C05D81" w14:textId="77777777" w:rsidR="001D4841" w:rsidRPr="00F669B7" w:rsidRDefault="001D4841" w:rsidP="001D4841">
      <w:pPr>
        <w:rPr>
          <w:sz w:val="16"/>
          <w:szCs w:val="16"/>
        </w:rPr>
      </w:pPr>
      <w:r w:rsidRPr="00F669B7">
        <w:rPr>
          <w:rStyle w:val="Style13ptBold"/>
        </w:rPr>
        <w:t>Yücel ‘25</w:t>
      </w:r>
      <w:r w:rsidRPr="00F669B7">
        <w:rPr>
          <w:sz w:val="16"/>
          <w:szCs w:val="16"/>
        </w:rPr>
        <w:t xml:space="preserve"> - Emine Yücel is a national political reporter for TPM. “A Big, Upcoming Fight Could See Dems Demand Congress Take Back its Power” – TPM - August 5, </w:t>
      </w:r>
      <w:proofErr w:type="gramStart"/>
      <w:r w:rsidRPr="00F669B7">
        <w:rPr>
          <w:sz w:val="16"/>
          <w:szCs w:val="16"/>
        </w:rPr>
        <w:t>2025</w:t>
      </w:r>
      <w:proofErr w:type="gramEnd"/>
      <w:r w:rsidRPr="00F669B7">
        <w:rPr>
          <w:sz w:val="16"/>
          <w:szCs w:val="16"/>
        </w:rPr>
        <w:t xml:space="preserve"> 10:21 a.m. https://talkingpointsmemo.com/news/a-big-upcoming-fight-could-see-dems-demand-congress-take-back-its-power</w:t>
      </w:r>
    </w:p>
    <w:p w14:paraId="03CFE7BF" w14:textId="77777777" w:rsidR="001D4841" w:rsidRPr="00F669B7" w:rsidRDefault="001D4841" w:rsidP="001D4841">
      <w:pPr>
        <w:rPr>
          <w:rStyle w:val="StyleUnderline"/>
        </w:rPr>
      </w:pPr>
      <w:r w:rsidRPr="00F669B7">
        <w:rPr>
          <w:sz w:val="16"/>
          <w:szCs w:val="16"/>
        </w:rPr>
        <w:t xml:space="preserve">But this approach also isn’t without downsides. </w:t>
      </w:r>
      <w:r w:rsidRPr="00F669B7">
        <w:rPr>
          <w:rStyle w:val="Emphasis"/>
          <w:highlight w:val="green"/>
        </w:rPr>
        <w:t>During a shutdown</w:t>
      </w:r>
      <w:r w:rsidRPr="00F669B7">
        <w:rPr>
          <w:sz w:val="16"/>
          <w:szCs w:val="16"/>
        </w:rPr>
        <w:t xml:space="preserve">, </w:t>
      </w:r>
      <w:r w:rsidRPr="00F669B7">
        <w:rPr>
          <w:rStyle w:val="StyleUnderline"/>
        </w:rPr>
        <w:t xml:space="preserve">the </w:t>
      </w:r>
      <w:r w:rsidRPr="00F669B7">
        <w:rPr>
          <w:rStyle w:val="StyleUnderline"/>
          <w:highlight w:val="green"/>
        </w:rPr>
        <w:t>executive</w:t>
      </w:r>
      <w:r w:rsidRPr="00F669B7">
        <w:rPr>
          <w:sz w:val="16"/>
          <w:szCs w:val="16"/>
        </w:rPr>
        <w:t xml:space="preserve"> branch </w:t>
      </w:r>
      <w:r w:rsidRPr="00F669B7">
        <w:rPr>
          <w:rStyle w:val="StyleUnderline"/>
        </w:rPr>
        <w:t xml:space="preserve">can </w:t>
      </w:r>
      <w:r w:rsidRPr="00F669B7">
        <w:rPr>
          <w:rStyle w:val="StyleUnderline"/>
          <w:highlight w:val="green"/>
        </w:rPr>
        <w:t>decide which parts of the government stay open</w:t>
      </w:r>
      <w:r w:rsidRPr="00F669B7">
        <w:rPr>
          <w:sz w:val="16"/>
          <w:szCs w:val="16"/>
        </w:rPr>
        <w:t xml:space="preserve"> </w:t>
      </w:r>
      <w:r w:rsidRPr="00F669B7">
        <w:rPr>
          <w:rStyle w:val="StyleUnderline"/>
          <w:highlight w:val="green"/>
        </w:rPr>
        <w:t xml:space="preserve">by deciding </w:t>
      </w:r>
      <w:r w:rsidRPr="00F669B7">
        <w:rPr>
          <w:rStyle w:val="Emphasis"/>
          <w:highlight w:val="green"/>
        </w:rPr>
        <w:t>what is essential</w:t>
      </w:r>
      <w:r w:rsidRPr="00F669B7">
        <w:rPr>
          <w:sz w:val="16"/>
          <w:szCs w:val="16"/>
        </w:rPr>
        <w:t xml:space="preserve"> and what is not. </w:t>
      </w:r>
      <w:proofErr w:type="gramStart"/>
      <w:r w:rsidRPr="00F669B7">
        <w:rPr>
          <w:rStyle w:val="StyleUnderline"/>
        </w:rPr>
        <w:t>So</w:t>
      </w:r>
      <w:proofErr w:type="gramEnd"/>
      <w:r w:rsidRPr="00F669B7">
        <w:rPr>
          <w:rStyle w:val="StyleUnderline"/>
        </w:rPr>
        <w:t xml:space="preserve"> the</w:t>
      </w:r>
      <w:r w:rsidRPr="00F669B7">
        <w:rPr>
          <w:rStyle w:val="StyleUnderline"/>
          <w:highlight w:val="green"/>
        </w:rPr>
        <w:t xml:space="preserve"> White House </w:t>
      </w:r>
      <w:r w:rsidRPr="00416CB1">
        <w:rPr>
          <w:rStyle w:val="StyleUnderline"/>
        </w:rPr>
        <w:t>could</w:t>
      </w:r>
      <w:r w:rsidRPr="00F669B7">
        <w:rPr>
          <w:sz w:val="16"/>
          <w:szCs w:val="16"/>
        </w:rPr>
        <w:t xml:space="preserve"> continue to </w:t>
      </w:r>
      <w:r w:rsidRPr="00F669B7">
        <w:rPr>
          <w:rStyle w:val="StyleUnderline"/>
          <w:highlight w:val="green"/>
        </w:rPr>
        <w:t>not spend congressionally approved funds</w:t>
      </w:r>
      <w:r w:rsidRPr="00F669B7">
        <w:rPr>
          <w:sz w:val="16"/>
          <w:szCs w:val="16"/>
        </w:rPr>
        <w:t xml:space="preserve"> — </w:t>
      </w:r>
      <w:proofErr w:type="gramStart"/>
      <w:r w:rsidRPr="00F669B7">
        <w:rPr>
          <w:rStyle w:val="StyleUnderline"/>
          <w:highlight w:val="green"/>
        </w:rPr>
        <w:t>but</w:t>
      </w:r>
      <w:r w:rsidRPr="00F669B7">
        <w:rPr>
          <w:rStyle w:val="StyleUnderline"/>
        </w:rPr>
        <w:t>,</w:t>
      </w:r>
      <w:proofErr w:type="gramEnd"/>
      <w:r w:rsidRPr="00F669B7">
        <w:rPr>
          <w:rStyle w:val="StyleUnderline"/>
        </w:rPr>
        <w:t xml:space="preserve"> now, </w:t>
      </w:r>
      <w:r w:rsidRPr="00F669B7">
        <w:rPr>
          <w:rStyle w:val="StyleUnderline"/>
          <w:highlight w:val="green"/>
        </w:rPr>
        <w:t xml:space="preserve">under the excuse </w:t>
      </w:r>
      <w:r w:rsidRPr="00416CB1">
        <w:rPr>
          <w:rStyle w:val="StyleUnderline"/>
        </w:rPr>
        <w:t xml:space="preserve">that </w:t>
      </w:r>
      <w:r w:rsidRPr="00F669B7">
        <w:rPr>
          <w:rStyle w:val="StyleUnderline"/>
          <w:highlight w:val="green"/>
        </w:rPr>
        <w:t xml:space="preserve">they </w:t>
      </w:r>
      <w:r w:rsidRPr="00416CB1">
        <w:rPr>
          <w:rStyle w:val="StyleUnderline"/>
        </w:rPr>
        <w:t>a</w:t>
      </w:r>
      <w:r w:rsidRPr="00F669B7">
        <w:rPr>
          <w:rStyle w:val="StyleUnderline"/>
          <w:highlight w:val="green"/>
        </w:rPr>
        <w:t xml:space="preserve">re </w:t>
      </w:r>
      <w:r w:rsidRPr="00F669B7">
        <w:rPr>
          <w:rStyle w:val="Emphasis"/>
          <w:highlight w:val="green"/>
        </w:rPr>
        <w:t>not essential</w:t>
      </w:r>
      <w:r w:rsidRPr="00F669B7">
        <w:rPr>
          <w:rStyle w:val="StyleUnderline"/>
          <w:highlight w:val="green"/>
        </w:rPr>
        <w:t xml:space="preserve"> </w:t>
      </w:r>
      <w:r w:rsidRPr="00F669B7">
        <w:rPr>
          <w:rStyle w:val="StyleUnderline"/>
        </w:rPr>
        <w:t>services.</w:t>
      </w:r>
    </w:p>
    <w:p w14:paraId="59FA419C" w14:textId="77777777" w:rsidR="001D4841" w:rsidRPr="00F669B7" w:rsidRDefault="001D4841" w:rsidP="001D4841">
      <w:pPr>
        <w:rPr>
          <w:sz w:val="16"/>
          <w:szCs w:val="16"/>
        </w:rPr>
      </w:pPr>
      <w:r w:rsidRPr="00F669B7">
        <w:rPr>
          <w:sz w:val="16"/>
          <w:szCs w:val="16"/>
        </w:rPr>
        <w:t xml:space="preserve">“I am not confident, in fact, </w:t>
      </w:r>
      <w:r w:rsidRPr="00F669B7">
        <w:rPr>
          <w:rStyle w:val="Emphasis"/>
        </w:rPr>
        <w:t>I’m genuinely concerned that</w:t>
      </w:r>
      <w:r w:rsidRPr="00F669B7">
        <w:rPr>
          <w:sz w:val="16"/>
          <w:szCs w:val="16"/>
        </w:rPr>
        <w:t xml:space="preserve"> </w:t>
      </w:r>
      <w:r w:rsidRPr="00F669B7">
        <w:rPr>
          <w:rStyle w:val="StyleUnderline"/>
          <w:highlight w:val="green"/>
        </w:rPr>
        <w:t>if there were a funding hiatus</w:t>
      </w:r>
      <w:r w:rsidRPr="00F669B7">
        <w:rPr>
          <w:sz w:val="16"/>
          <w:szCs w:val="16"/>
        </w:rPr>
        <w:t xml:space="preserve"> </w:t>
      </w:r>
      <w:r w:rsidRPr="00F669B7">
        <w:rPr>
          <w:rStyle w:val="Emphasis"/>
        </w:rPr>
        <w:t xml:space="preserve">under Trump 2.0, </w:t>
      </w:r>
      <w:r w:rsidRPr="00F669B7">
        <w:rPr>
          <w:sz w:val="16"/>
          <w:szCs w:val="16"/>
        </w:rPr>
        <w:t xml:space="preserve">that </w:t>
      </w:r>
      <w:r w:rsidRPr="00F669B7">
        <w:rPr>
          <w:rStyle w:val="Emphasis"/>
          <w:highlight w:val="green"/>
        </w:rPr>
        <w:t>most of the government would not reopen</w:t>
      </w:r>
      <w:r w:rsidRPr="00F669B7">
        <w:rPr>
          <w:sz w:val="16"/>
          <w:szCs w:val="16"/>
        </w:rPr>
        <w:t xml:space="preserve">, that Vought would find a way to interpret the law — break the law — to empower the Treasury to pay people for this work,” </w:t>
      </w:r>
      <w:r w:rsidRPr="00F669B7">
        <w:rPr>
          <w:rStyle w:val="StyleUnderline"/>
        </w:rPr>
        <w:t>said Charles Kieffer, who served in high-level roles in the OMB during the Reagan, Bush and Clinton administrations and who was the staff director of the Senate Appropriations Committee. “</w:t>
      </w:r>
      <w:proofErr w:type="gramStart"/>
      <w:r w:rsidRPr="00F669B7">
        <w:rPr>
          <w:sz w:val="16"/>
          <w:szCs w:val="16"/>
        </w:rPr>
        <w:t>So</w:t>
      </w:r>
      <w:proofErr w:type="gramEnd"/>
      <w:r w:rsidRPr="00F669B7">
        <w:rPr>
          <w:sz w:val="16"/>
          <w:szCs w:val="16"/>
        </w:rPr>
        <w:t xml:space="preserve"> </w:t>
      </w:r>
      <w:r w:rsidRPr="00F669B7">
        <w:rPr>
          <w:rStyle w:val="Emphasis"/>
          <w:highlight w:val="green"/>
        </w:rPr>
        <w:t>in essence</w:t>
      </w:r>
      <w:r w:rsidRPr="00F669B7">
        <w:rPr>
          <w:sz w:val="16"/>
          <w:szCs w:val="16"/>
        </w:rPr>
        <w:t xml:space="preserve">, </w:t>
      </w:r>
      <w:r w:rsidRPr="00416CB1">
        <w:rPr>
          <w:rStyle w:val="StyleUnderline"/>
        </w:rPr>
        <w:t xml:space="preserve">the </w:t>
      </w:r>
      <w:r w:rsidRPr="00F669B7">
        <w:rPr>
          <w:rStyle w:val="StyleUnderline"/>
          <w:highlight w:val="green"/>
        </w:rPr>
        <w:t>only parts of government that would continue are the parts of government that</w:t>
      </w:r>
      <w:r w:rsidRPr="00F669B7">
        <w:rPr>
          <w:sz w:val="16"/>
          <w:szCs w:val="16"/>
        </w:rPr>
        <w:t xml:space="preserve"> Russ </w:t>
      </w:r>
      <w:r w:rsidRPr="00416CB1">
        <w:rPr>
          <w:rStyle w:val="Emphasis"/>
          <w:highlight w:val="green"/>
        </w:rPr>
        <w:t>Vought</w:t>
      </w:r>
      <w:r w:rsidRPr="00F669B7">
        <w:rPr>
          <w:rStyle w:val="StyleUnderline"/>
          <w:highlight w:val="green"/>
        </w:rPr>
        <w:t xml:space="preserve"> and</w:t>
      </w:r>
      <w:r w:rsidRPr="00F669B7">
        <w:rPr>
          <w:sz w:val="16"/>
          <w:szCs w:val="16"/>
        </w:rPr>
        <w:t xml:space="preserve"> President </w:t>
      </w:r>
      <w:r w:rsidRPr="00416CB1">
        <w:rPr>
          <w:rStyle w:val="Emphasis"/>
          <w:highlight w:val="green"/>
        </w:rPr>
        <w:t>Trump</w:t>
      </w:r>
      <w:r w:rsidRPr="00F669B7">
        <w:rPr>
          <w:rStyle w:val="StyleUnderline"/>
          <w:highlight w:val="green"/>
        </w:rPr>
        <w:t xml:space="preserve"> want to </w:t>
      </w:r>
      <w:r w:rsidRPr="00416CB1">
        <w:rPr>
          <w:rStyle w:val="Emphasis"/>
          <w:highlight w:val="green"/>
        </w:rPr>
        <w:t>continue</w:t>
      </w:r>
      <w:r w:rsidRPr="00F669B7">
        <w:rPr>
          <w:rStyle w:val="StyleUnderline"/>
          <w:highlight w:val="green"/>
        </w:rPr>
        <w:t>.”</w:t>
      </w:r>
    </w:p>
    <w:p w14:paraId="70B3D27D" w14:textId="77777777" w:rsidR="001D4841" w:rsidRPr="00F669B7" w:rsidRDefault="001D4841" w:rsidP="001D4841">
      <w:pPr>
        <w:rPr>
          <w:sz w:val="16"/>
          <w:szCs w:val="16"/>
        </w:rPr>
      </w:pPr>
    </w:p>
    <w:p w14:paraId="3D9EF6ED" w14:textId="77777777" w:rsidR="001D4841" w:rsidRPr="00F669B7" w:rsidRDefault="001D4841" w:rsidP="001D4841">
      <w:pPr>
        <w:pStyle w:val="Heading4"/>
      </w:pPr>
      <w:r w:rsidRPr="00F669B7">
        <w:t xml:space="preserve">2. It’s </w:t>
      </w:r>
      <w:r w:rsidRPr="00F669B7">
        <w:rPr>
          <w:u w:val="single"/>
        </w:rPr>
        <w:t>net offense</w:t>
      </w:r>
      <w:r w:rsidRPr="00F669B7">
        <w:t xml:space="preserve">. He zeroes enforcement </w:t>
      </w:r>
      <w:r w:rsidRPr="00F669B7">
        <w:rPr>
          <w:u w:val="single"/>
        </w:rPr>
        <w:t>for the Aff</w:t>
      </w:r>
      <w:r w:rsidRPr="00F669B7">
        <w:t xml:space="preserve"> AND </w:t>
      </w:r>
      <w:r w:rsidRPr="00F669B7">
        <w:rPr>
          <w:u w:val="single"/>
        </w:rPr>
        <w:t>everything that’s Aff adjacent</w:t>
      </w:r>
      <w:r w:rsidRPr="00F669B7">
        <w:t xml:space="preserve">. </w:t>
      </w:r>
    </w:p>
    <w:p w14:paraId="1673C322" w14:textId="77777777" w:rsidR="001D4841" w:rsidRPr="00F669B7" w:rsidRDefault="001D4841" w:rsidP="001D4841">
      <w:pPr>
        <w:rPr>
          <w:b/>
          <w:bCs/>
          <w:sz w:val="26"/>
        </w:rPr>
      </w:pPr>
      <w:r w:rsidRPr="00F669B7">
        <w:rPr>
          <w:rStyle w:val="Style13ptBold"/>
        </w:rPr>
        <w:t xml:space="preserve">Posner ‘24 - </w:t>
      </w:r>
      <w:r w:rsidRPr="00F669B7">
        <w:rPr>
          <w:sz w:val="16"/>
          <w:szCs w:val="16"/>
        </w:rPr>
        <w:t>Eric Posner is a professor at the University of Chicago Law School – “Is a Pro-Labor Republican Party Possible?” - Project Syndicate – Aug 29 – 2024 - https://www2.project-syndicate.org/commentary/republican-party-pro-labor-anti-free-market-can-it-last-by-eric-posner-2024-08</w:t>
      </w:r>
    </w:p>
    <w:p w14:paraId="7211AB71" w14:textId="77777777" w:rsidR="001D4841" w:rsidRPr="00F669B7" w:rsidRDefault="001D4841" w:rsidP="001D4841">
      <w:pPr>
        <w:rPr>
          <w:sz w:val="16"/>
          <w:szCs w:val="16"/>
        </w:rPr>
      </w:pPr>
      <w:r w:rsidRPr="00F669B7">
        <w:rPr>
          <w:rStyle w:val="StyleUnderline"/>
          <w:highlight w:val="green"/>
        </w:rPr>
        <w:t>In pairing pro-worker policies</w:t>
      </w:r>
      <w:r w:rsidRPr="00F669B7">
        <w:rPr>
          <w:sz w:val="16"/>
          <w:szCs w:val="16"/>
        </w:rPr>
        <w:t xml:space="preserve"> with a vision of socially conservative Christian nationalism, </w:t>
      </w:r>
      <w:r w:rsidRPr="00F669B7">
        <w:rPr>
          <w:rStyle w:val="StyleUnderline"/>
          <w:highlight w:val="green"/>
        </w:rPr>
        <w:t>Republicans</w:t>
      </w:r>
      <w:r w:rsidRPr="00F669B7">
        <w:rPr>
          <w:sz w:val="16"/>
          <w:szCs w:val="16"/>
        </w:rPr>
        <w:t xml:space="preserve"> like Josh Hawley </w:t>
      </w:r>
      <w:r w:rsidRPr="00F669B7">
        <w:rPr>
          <w:rStyle w:val="StyleUnderline"/>
        </w:rPr>
        <w:t xml:space="preserve">are </w:t>
      </w:r>
      <w:r w:rsidRPr="00F669B7">
        <w:rPr>
          <w:rStyle w:val="StyleUnderline"/>
          <w:highlight w:val="green"/>
        </w:rPr>
        <w:t>filling an empty box</w:t>
      </w:r>
      <w:r w:rsidRPr="00F669B7">
        <w:rPr>
          <w:sz w:val="16"/>
          <w:szCs w:val="16"/>
        </w:rPr>
        <w:t xml:space="preserve"> in the political matrix of American politics. </w:t>
      </w:r>
      <w:r w:rsidRPr="00F669B7">
        <w:rPr>
          <w:rStyle w:val="StyleUnderline"/>
        </w:rPr>
        <w:t xml:space="preserve">But there is </w:t>
      </w:r>
      <w:r w:rsidRPr="00F669B7">
        <w:rPr>
          <w:rStyle w:val="Emphasis"/>
          <w:highlight w:val="green"/>
        </w:rPr>
        <w:t>no reason</w:t>
      </w:r>
      <w:r w:rsidRPr="00F669B7">
        <w:rPr>
          <w:sz w:val="16"/>
          <w:szCs w:val="16"/>
        </w:rPr>
        <w:t xml:space="preserve"> </w:t>
      </w:r>
      <w:r w:rsidRPr="00F669B7">
        <w:rPr>
          <w:rStyle w:val="StyleUnderline"/>
          <w:highlight w:val="green"/>
        </w:rPr>
        <w:t>to think</w:t>
      </w:r>
      <w:r w:rsidRPr="00F669B7">
        <w:rPr>
          <w:sz w:val="16"/>
          <w:szCs w:val="16"/>
        </w:rPr>
        <w:t xml:space="preserve"> that </w:t>
      </w:r>
      <w:r w:rsidRPr="00F669B7">
        <w:rPr>
          <w:rStyle w:val="StyleUnderline"/>
          <w:highlight w:val="green"/>
        </w:rPr>
        <w:t>the</w:t>
      </w:r>
      <w:r w:rsidRPr="00F669B7">
        <w:rPr>
          <w:sz w:val="16"/>
          <w:szCs w:val="16"/>
        </w:rPr>
        <w:t xml:space="preserve"> secular, </w:t>
      </w:r>
      <w:r w:rsidRPr="00F669B7">
        <w:rPr>
          <w:rStyle w:val="Emphasis"/>
          <w:highlight w:val="green"/>
        </w:rPr>
        <w:t>hedonistic capitalist</w:t>
      </w:r>
      <w:r w:rsidRPr="00F669B7">
        <w:rPr>
          <w:sz w:val="16"/>
          <w:szCs w:val="16"/>
        </w:rPr>
        <w:t xml:space="preserve"> </w:t>
      </w:r>
      <w:r w:rsidRPr="00F669B7">
        <w:rPr>
          <w:rStyle w:val="StyleUnderline"/>
          <w:highlight w:val="green"/>
        </w:rPr>
        <w:t>at the top of the ticket shares their</w:t>
      </w:r>
      <w:r w:rsidRPr="00F669B7">
        <w:rPr>
          <w:sz w:val="16"/>
          <w:szCs w:val="16"/>
        </w:rPr>
        <w:t xml:space="preserve"> </w:t>
      </w:r>
      <w:r w:rsidRPr="00F669B7">
        <w:rPr>
          <w:strike/>
          <w:sz w:val="16"/>
          <w:szCs w:val="16"/>
        </w:rPr>
        <w:t xml:space="preserve">vision </w:t>
      </w:r>
      <w:r w:rsidRPr="00F669B7">
        <w:rPr>
          <w:sz w:val="16"/>
          <w:szCs w:val="16"/>
        </w:rPr>
        <w:t>(</w:t>
      </w:r>
      <w:r w:rsidRPr="00F669B7">
        <w:rPr>
          <w:rStyle w:val="StyleUnderline"/>
          <w:highlight w:val="green"/>
        </w:rPr>
        <w:t>goal</w:t>
      </w:r>
      <w:r w:rsidRPr="00F669B7">
        <w:rPr>
          <w:sz w:val="16"/>
          <w:szCs w:val="16"/>
        </w:rPr>
        <w:t>).</w:t>
      </w:r>
    </w:p>
    <w:p w14:paraId="2AEB01D1" w14:textId="77777777" w:rsidR="001D4841" w:rsidRPr="00F669B7" w:rsidRDefault="001D4841" w:rsidP="001D4841">
      <w:pPr>
        <w:rPr>
          <w:sz w:val="16"/>
          <w:szCs w:val="16"/>
        </w:rPr>
      </w:pPr>
    </w:p>
    <w:p w14:paraId="14B17AD5" w14:textId="77777777" w:rsidR="001D4841" w:rsidRPr="00F669B7" w:rsidRDefault="001D4841" w:rsidP="001D4841">
      <w:pPr>
        <w:rPr>
          <w:sz w:val="16"/>
          <w:szCs w:val="16"/>
        </w:rPr>
      </w:pPr>
      <w:r w:rsidRPr="00F669B7">
        <w:rPr>
          <w:sz w:val="16"/>
          <w:szCs w:val="16"/>
        </w:rPr>
        <w:t xml:space="preserve">CHICAGO – Following a speech by Sean O’Brien, the president of the Teamsters union, at the Republican National Convention last month, a New York Times analysis considered whether the party could really carry out a populist agenda in support of workers. While Donald </w:t>
      </w:r>
      <w:r w:rsidRPr="00F669B7">
        <w:rPr>
          <w:rStyle w:val="StyleUnderline"/>
          <w:highlight w:val="green"/>
        </w:rPr>
        <w:t xml:space="preserve">Trump </w:t>
      </w:r>
      <w:r w:rsidRPr="00F669B7">
        <w:rPr>
          <w:rStyle w:val="StyleUnderline"/>
        </w:rPr>
        <w:t>has</w:t>
      </w:r>
      <w:r w:rsidRPr="00F669B7">
        <w:rPr>
          <w:rStyle w:val="Emphasis"/>
        </w:rPr>
        <w:t xml:space="preserve"> </w:t>
      </w:r>
      <w:r w:rsidRPr="00F669B7">
        <w:rPr>
          <w:rStyle w:val="Emphasis"/>
          <w:highlight w:val="green"/>
        </w:rPr>
        <w:t>never</w:t>
      </w:r>
      <w:r w:rsidRPr="00F669B7">
        <w:rPr>
          <w:sz w:val="16"/>
          <w:szCs w:val="16"/>
        </w:rPr>
        <w:t xml:space="preserve"> </w:t>
      </w:r>
      <w:r w:rsidRPr="00F669B7">
        <w:rPr>
          <w:rStyle w:val="StyleUnderline"/>
          <w:highlight w:val="green"/>
        </w:rPr>
        <w:t>shown</w:t>
      </w:r>
      <w:r w:rsidRPr="00F669B7">
        <w:rPr>
          <w:sz w:val="16"/>
          <w:szCs w:val="16"/>
        </w:rPr>
        <w:t xml:space="preserve"> much </w:t>
      </w:r>
      <w:r w:rsidRPr="00F669B7">
        <w:rPr>
          <w:rStyle w:val="StyleUnderline"/>
          <w:highlight w:val="green"/>
        </w:rPr>
        <w:t>interest in workers’ rights</w:t>
      </w:r>
      <w:r w:rsidRPr="00F669B7">
        <w:rPr>
          <w:sz w:val="16"/>
          <w:szCs w:val="16"/>
        </w:rPr>
        <w:t>, many of his acolytes have. Republican Senators Josh Hawley, Roger Marshall, Marco Rubio, and J.D. Vance (the party’s vice-presidential candidate) have all sided with workers in policy debates about labor organizing, the minimum wage, and worker protections.</w:t>
      </w:r>
    </w:p>
    <w:p w14:paraId="77C1F0ED" w14:textId="77777777" w:rsidR="001D4841" w:rsidRPr="00F669B7" w:rsidRDefault="001D4841" w:rsidP="001D4841">
      <w:pPr>
        <w:rPr>
          <w:sz w:val="16"/>
          <w:szCs w:val="16"/>
        </w:rPr>
      </w:pPr>
      <w:r w:rsidRPr="00F669B7">
        <w:rPr>
          <w:sz w:val="16"/>
          <w:szCs w:val="16"/>
        </w:rPr>
        <w:t>Hawley, for example, recently declared that “it’s time Republicans embraced the trade unions of the working man … I’ve been on the picket line with the Teamsters. I voted to help them unionize Amazon. I supported the railway strike and the autoworkers’ strike. And I’m proud of it.”</w:t>
      </w:r>
    </w:p>
    <w:p w14:paraId="6644B319" w14:textId="77777777" w:rsidR="001D4841" w:rsidRPr="00F669B7" w:rsidRDefault="001D4841" w:rsidP="001D4841">
      <w:pPr>
        <w:rPr>
          <w:sz w:val="16"/>
          <w:szCs w:val="16"/>
        </w:rPr>
      </w:pPr>
      <w:r w:rsidRPr="00F669B7">
        <w:rPr>
          <w:sz w:val="16"/>
          <w:szCs w:val="16"/>
        </w:rPr>
        <w:t>Hawley coupled his encomium to labor with a paean to Christian nationalism that will trouble many worker advocates, who tend to be liberals. He was drawing on a long Republican tradition of attracting workers by appealing to their moral and religious commitments. But his support for labor organization and other worker protections – including the minimum wage and enhanced antitrust enforcement – really does represent a fundamental departure from the Republican Party of the last century.</w:t>
      </w:r>
    </w:p>
    <w:p w14:paraId="7497C1C9" w14:textId="77777777" w:rsidR="001D4841" w:rsidRPr="00F669B7" w:rsidRDefault="001D4841" w:rsidP="001D4841">
      <w:pPr>
        <w:rPr>
          <w:sz w:val="16"/>
          <w:szCs w:val="16"/>
        </w:rPr>
      </w:pPr>
      <w:r w:rsidRPr="00F669B7">
        <w:rPr>
          <w:sz w:val="16"/>
          <w:szCs w:val="16"/>
        </w:rPr>
        <w:t xml:space="preserve">This strategy seems to fill an empty box in the matrix of American politics. Voters can be classified along two dimensions: socially conservative versus liberal/progressive; and pro-market versus </w:t>
      </w:r>
      <w:proofErr w:type="gramStart"/>
      <w:r w:rsidRPr="00F669B7">
        <w:rPr>
          <w:sz w:val="16"/>
          <w:szCs w:val="16"/>
        </w:rPr>
        <w:t>market-skeptical</w:t>
      </w:r>
      <w:proofErr w:type="gramEnd"/>
      <w:r w:rsidRPr="00F669B7">
        <w:rPr>
          <w:sz w:val="16"/>
          <w:szCs w:val="16"/>
        </w:rPr>
        <w:t xml:space="preserve">. While there </w:t>
      </w:r>
      <w:proofErr w:type="gramStart"/>
      <w:r w:rsidRPr="00F669B7">
        <w:rPr>
          <w:sz w:val="16"/>
          <w:szCs w:val="16"/>
        </w:rPr>
        <w:t>are</w:t>
      </w:r>
      <w:proofErr w:type="gramEnd"/>
      <w:r w:rsidRPr="00F669B7">
        <w:rPr>
          <w:sz w:val="16"/>
          <w:szCs w:val="16"/>
        </w:rPr>
        <w:t xml:space="preserv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7CF237F3" w14:textId="77777777" w:rsidR="001D4841" w:rsidRPr="00F669B7" w:rsidRDefault="001D4841" w:rsidP="001D4841">
      <w:pPr>
        <w:rPr>
          <w:sz w:val="16"/>
          <w:szCs w:val="16"/>
        </w:rPr>
      </w:pPr>
      <w:r w:rsidRPr="00F669B7">
        <w:rPr>
          <w:sz w:val="16"/>
          <w:szCs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73594FE6" w14:textId="77777777" w:rsidR="001D4841" w:rsidRPr="00F669B7" w:rsidRDefault="001D4841" w:rsidP="001D4841">
      <w:pPr>
        <w:rPr>
          <w:sz w:val="16"/>
          <w:szCs w:val="16"/>
        </w:rPr>
      </w:pPr>
      <w:r w:rsidRPr="00F669B7">
        <w:rPr>
          <w:sz w:val="16"/>
          <w:szCs w:val="16"/>
        </w:rPr>
        <w:t>This bipartisan embrace of markets came to define an era in which workers’ wages stagnated while corporate titans grew richer. As some libertarians drifted toward the Democratic Party (now that it had embraced free markets), Republicans like Hawley recognized that they could peel off working-class votes by repudiating the wealthy who had defected to the other side, exchanging the money of the few for the votes of the many.</w:t>
      </w:r>
    </w:p>
    <w:p w14:paraId="445B16AD" w14:textId="77777777" w:rsidR="001D4841" w:rsidRPr="00F669B7" w:rsidRDefault="001D4841" w:rsidP="001D4841">
      <w:pPr>
        <w:rPr>
          <w:sz w:val="16"/>
          <w:szCs w:val="16"/>
        </w:rPr>
      </w:pPr>
      <w:r w:rsidRPr="00F669B7">
        <w:rPr>
          <w:sz w:val="16"/>
          <w:szCs w:val="16"/>
        </w:rPr>
        <w:t xml:space="preserve">When Hawley condemns “woke corporations,” he is tapping into rank-and-file Republicans’ growing distaste for monied elites. Many Republican politicians complain that businesses have breached their implicit quid pro quo: firms would be free to make money </w:t>
      </w:r>
      <w:proofErr w:type="gramStart"/>
      <w:r w:rsidRPr="00F669B7">
        <w:rPr>
          <w:sz w:val="16"/>
          <w:szCs w:val="16"/>
        </w:rPr>
        <w:t>as long as</w:t>
      </w:r>
      <w:proofErr w:type="gramEnd"/>
      <w:r w:rsidRPr="00F669B7">
        <w:rPr>
          <w:sz w:val="16"/>
          <w:szCs w:val="16"/>
        </w:rPr>
        <w:t xml:space="preserve"> they deferred to the party’s religious wing on moral and religious matters. But this unnatural alliance could last only so long, because, </w:t>
      </w:r>
      <w:proofErr w:type="gramStart"/>
      <w:r w:rsidRPr="00F669B7">
        <w:rPr>
          <w:sz w:val="16"/>
          <w:szCs w:val="16"/>
        </w:rPr>
        <w:t>in order to</w:t>
      </w:r>
      <w:proofErr w:type="gramEnd"/>
      <w:r w:rsidRPr="00F669B7">
        <w:rPr>
          <w:sz w:val="16"/>
          <w:szCs w:val="16"/>
        </w:rPr>
        <w:t xml:space="preserve"> maximize profits, many corporations have followed customers and investors as the broader culture has moved left.</w:t>
      </w:r>
    </w:p>
    <w:p w14:paraId="7581C8E1" w14:textId="77777777" w:rsidR="001D4841" w:rsidRPr="00F669B7" w:rsidRDefault="001D4841" w:rsidP="001D4841">
      <w:pPr>
        <w:rPr>
          <w:sz w:val="16"/>
          <w:szCs w:val="16"/>
        </w:rPr>
      </w:pPr>
      <w:r w:rsidRPr="00F669B7">
        <w:rPr>
          <w:rStyle w:val="StyleUnderline"/>
        </w:rPr>
        <w:t>A reconciliation of Republicanism and workers’ interests is</w:t>
      </w:r>
      <w:r w:rsidRPr="00F669B7">
        <w:rPr>
          <w:sz w:val="16"/>
          <w:szCs w:val="16"/>
        </w:rPr>
        <w:t xml:space="preserve"> also </w:t>
      </w:r>
      <w:r w:rsidRPr="00F669B7">
        <w:rPr>
          <w:rStyle w:val="Emphasis"/>
        </w:rPr>
        <w:t>conceivable</w:t>
      </w:r>
      <w:r w:rsidRPr="00F669B7">
        <w:t xml:space="preserve"> </w:t>
      </w:r>
      <w:r w:rsidRPr="00F669B7">
        <w:rPr>
          <w:rStyle w:val="Emphasis"/>
        </w:rPr>
        <w:t>on philosophical grounds.</w:t>
      </w:r>
      <w:r w:rsidRPr="00F669B7">
        <w:rPr>
          <w:sz w:val="16"/>
          <w:szCs w:val="16"/>
        </w:rPr>
        <w:t xml:space="preserve">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 new orthodoxy into policy.</w:t>
      </w:r>
    </w:p>
    <w:p w14:paraId="0F045E5F" w14:textId="77777777" w:rsidR="001D4841" w:rsidRPr="00F669B7" w:rsidRDefault="001D4841" w:rsidP="001D4841">
      <w:pPr>
        <w:rPr>
          <w:sz w:val="16"/>
          <w:szCs w:val="16"/>
        </w:rPr>
      </w:pPr>
      <w:r w:rsidRPr="00F669B7">
        <w:rPr>
          <w:rStyle w:val="StyleUnderline"/>
        </w:rPr>
        <w:t>In practice,</w:t>
      </w:r>
      <w:r w:rsidRPr="00F669B7">
        <w:rPr>
          <w:rStyle w:val="Emphasis"/>
        </w:rPr>
        <w:t xml:space="preserve"> however</w:t>
      </w:r>
      <w:r w:rsidRPr="00F669B7">
        <w:rPr>
          <w:sz w:val="16"/>
          <w:szCs w:val="16"/>
        </w:rPr>
        <w:t xml:space="preserve">, </w:t>
      </w:r>
      <w:r w:rsidRPr="00F669B7">
        <w:rPr>
          <w:rStyle w:val="StyleUnderline"/>
          <w:highlight w:val="green"/>
        </w:rPr>
        <w:t>dereg</w:t>
      </w:r>
      <w:r w:rsidRPr="00F669B7">
        <w:rPr>
          <w:sz w:val="16"/>
          <w:szCs w:val="16"/>
        </w:rPr>
        <w:t xml:space="preserve">ulation – along with other forces, such as globalization and advances in technology that favored scale economies – </w:t>
      </w:r>
      <w:r w:rsidRPr="00F669B7">
        <w:rPr>
          <w:rStyle w:val="StyleUnderline"/>
          <w:highlight w:val="green"/>
        </w:rPr>
        <w:t>benefited large firms.</w:t>
      </w:r>
      <w:r w:rsidRPr="00F669B7">
        <w:rPr>
          <w:sz w:val="16"/>
          <w:szCs w:val="16"/>
        </w:rPr>
        <w:t xml:space="preserve">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35A51517" w14:textId="77777777" w:rsidR="001D4841" w:rsidRPr="00F669B7" w:rsidRDefault="001D4841" w:rsidP="001D4841">
      <w:pPr>
        <w:rPr>
          <w:sz w:val="16"/>
          <w:szCs w:val="16"/>
        </w:rPr>
      </w:pPr>
      <w:r w:rsidRPr="00F669B7">
        <w:rPr>
          <w:sz w:val="16"/>
          <w:szCs w:val="16"/>
        </w:rPr>
        <w:t xml:space="preserve">A flood of research in recent years has shown that labor markets are not so competitive after all. Workers cannot move seamlessly from job to job, because they face a variety of obstacles such as high search costs and the absence of competing employers who are </w:t>
      </w:r>
      <w:proofErr w:type="gramStart"/>
      <w:r w:rsidRPr="00F669B7">
        <w:rPr>
          <w:sz w:val="16"/>
          <w:szCs w:val="16"/>
        </w:rPr>
        <w:t>hiring</w:t>
      </w:r>
      <w:proofErr w:type="gramEnd"/>
      <w:r w:rsidRPr="00F669B7">
        <w:rPr>
          <w:sz w:val="16"/>
          <w:szCs w:val="16"/>
        </w:rPr>
        <w:t>.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1926DE23" w14:textId="77777777" w:rsidR="001D4841" w:rsidRPr="00F669B7" w:rsidRDefault="001D4841" w:rsidP="001D4841">
      <w:pPr>
        <w:rPr>
          <w:sz w:val="16"/>
          <w:szCs w:val="16"/>
        </w:rPr>
      </w:pPr>
      <w:r w:rsidRPr="00F669B7">
        <w:rPr>
          <w:sz w:val="16"/>
          <w:szCs w:val="16"/>
        </w:rPr>
        <w:t>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restrained.</w:t>
      </w:r>
    </w:p>
    <w:p w14:paraId="0324A2D6" w14:textId="77777777" w:rsidR="001D4841" w:rsidRDefault="001D4841" w:rsidP="001D4841">
      <w:pPr>
        <w:rPr>
          <w:sz w:val="16"/>
          <w:szCs w:val="16"/>
        </w:rPr>
      </w:pPr>
      <w:r w:rsidRPr="00F669B7">
        <w:rPr>
          <w:sz w:val="16"/>
          <w:szCs w:val="16"/>
        </w:rPr>
        <w:t xml:space="preserve">In this respect, </w:t>
      </w:r>
      <w:r w:rsidRPr="00F669B7">
        <w:rPr>
          <w:rStyle w:val="StyleUnderline"/>
          <w:highlight w:val="green"/>
        </w:rPr>
        <w:t xml:space="preserve">Trump </w:t>
      </w:r>
      <w:r w:rsidRPr="00F669B7">
        <w:rPr>
          <w:rStyle w:val="StyleUnderline"/>
        </w:rPr>
        <w:t>is a Republican in the classic mold</w:t>
      </w:r>
      <w:r w:rsidRPr="00F669B7">
        <w:rPr>
          <w:sz w:val="16"/>
          <w:szCs w:val="16"/>
        </w:rPr>
        <w:t xml:space="preserve">. </w:t>
      </w:r>
      <w:r w:rsidRPr="00F669B7">
        <w:rPr>
          <w:rStyle w:val="StyleUnderline"/>
        </w:rPr>
        <w:t xml:space="preserve">His </w:t>
      </w:r>
      <w:r w:rsidRPr="00F669B7">
        <w:rPr>
          <w:rStyle w:val="StyleUnderline"/>
          <w:highlight w:val="green"/>
        </w:rPr>
        <w:t>appointments to</w:t>
      </w:r>
      <w:r w:rsidRPr="00F669B7">
        <w:rPr>
          <w:sz w:val="16"/>
          <w:szCs w:val="16"/>
        </w:rPr>
        <w:t xml:space="preserve"> the </w:t>
      </w:r>
      <w:r w:rsidRPr="00F669B7">
        <w:rPr>
          <w:rStyle w:val="Emphasis"/>
          <w:highlight w:val="green"/>
        </w:rPr>
        <w:t>N</w:t>
      </w:r>
      <w:r w:rsidRPr="00F669B7">
        <w:rPr>
          <w:sz w:val="16"/>
          <w:szCs w:val="16"/>
        </w:rPr>
        <w:t xml:space="preserve">ational </w:t>
      </w:r>
      <w:r w:rsidRPr="00F669B7">
        <w:rPr>
          <w:rStyle w:val="Emphasis"/>
          <w:highlight w:val="green"/>
        </w:rPr>
        <w:t>L</w:t>
      </w:r>
      <w:r w:rsidRPr="00F669B7">
        <w:rPr>
          <w:sz w:val="16"/>
          <w:szCs w:val="16"/>
        </w:rPr>
        <w:t xml:space="preserve">abor </w:t>
      </w:r>
      <w:r w:rsidRPr="00F669B7">
        <w:rPr>
          <w:rStyle w:val="Emphasis"/>
          <w:highlight w:val="green"/>
        </w:rPr>
        <w:t>R</w:t>
      </w:r>
      <w:r w:rsidRPr="00F669B7">
        <w:rPr>
          <w:sz w:val="16"/>
          <w:szCs w:val="16"/>
        </w:rPr>
        <w:t xml:space="preserve">elations </w:t>
      </w:r>
      <w:r w:rsidRPr="00F669B7">
        <w:rPr>
          <w:rStyle w:val="Emphasis"/>
          <w:highlight w:val="green"/>
        </w:rPr>
        <w:t>B</w:t>
      </w:r>
      <w:r w:rsidRPr="00F669B7">
        <w:rPr>
          <w:sz w:val="16"/>
          <w:szCs w:val="16"/>
        </w:rPr>
        <w:t xml:space="preserve">oard, the </w:t>
      </w:r>
      <w:r w:rsidRPr="00F669B7">
        <w:rPr>
          <w:rStyle w:val="Emphasis"/>
          <w:highlight w:val="green"/>
        </w:rPr>
        <w:t>D</w:t>
      </w:r>
      <w:r w:rsidRPr="00F669B7">
        <w:rPr>
          <w:sz w:val="16"/>
          <w:szCs w:val="16"/>
        </w:rPr>
        <w:t xml:space="preserve">epartment </w:t>
      </w:r>
      <w:r w:rsidRPr="00F669B7">
        <w:rPr>
          <w:rStyle w:val="Emphasis"/>
          <w:highlight w:val="green"/>
        </w:rPr>
        <w:t>o</w:t>
      </w:r>
      <w:r w:rsidRPr="00F669B7">
        <w:rPr>
          <w:sz w:val="16"/>
          <w:szCs w:val="16"/>
        </w:rPr>
        <w:t xml:space="preserve">f </w:t>
      </w:r>
      <w:r w:rsidRPr="00F669B7">
        <w:rPr>
          <w:rStyle w:val="Emphasis"/>
          <w:highlight w:val="green"/>
        </w:rPr>
        <w:t>L</w:t>
      </w:r>
      <w:r w:rsidRPr="00F669B7">
        <w:rPr>
          <w:sz w:val="16"/>
          <w:szCs w:val="16"/>
        </w:rPr>
        <w:t xml:space="preserve">abor, </w:t>
      </w:r>
      <w:r w:rsidRPr="00F669B7">
        <w:rPr>
          <w:rStyle w:val="StyleUnderline"/>
          <w:highlight w:val="green"/>
        </w:rPr>
        <w:t>and the Supreme Court</w:t>
      </w:r>
      <w:r w:rsidRPr="00F669B7">
        <w:rPr>
          <w:sz w:val="16"/>
          <w:szCs w:val="16"/>
        </w:rPr>
        <w:t xml:space="preserve"> </w:t>
      </w:r>
      <w:r w:rsidRPr="00F669B7">
        <w:rPr>
          <w:rStyle w:val="StyleUnderline"/>
          <w:highlight w:val="green"/>
        </w:rPr>
        <w:t>all side</w:t>
      </w:r>
      <w:r w:rsidRPr="00F669B7">
        <w:rPr>
          <w:sz w:val="16"/>
          <w:szCs w:val="16"/>
        </w:rPr>
        <w:t xml:space="preserve">d </w:t>
      </w:r>
      <w:r w:rsidRPr="00F669B7">
        <w:rPr>
          <w:rStyle w:val="StyleUnderline"/>
          <w:highlight w:val="green"/>
        </w:rPr>
        <w:t xml:space="preserve">with corporations </w:t>
      </w:r>
      <w:r w:rsidRPr="00F669B7">
        <w:rPr>
          <w:rStyle w:val="Emphasis"/>
          <w:sz w:val="28"/>
          <w:szCs w:val="28"/>
          <w:highlight w:val="green"/>
        </w:rPr>
        <w:t>on every major issue,</w:t>
      </w:r>
      <w:r w:rsidRPr="00F669B7">
        <w:rPr>
          <w:sz w:val="16"/>
          <w:szCs w:val="16"/>
        </w:rPr>
        <w:t xml:space="preserve"> </w:t>
      </w:r>
      <w:r w:rsidRPr="00F669B7">
        <w:rPr>
          <w:rStyle w:val="StyleUnderline"/>
        </w:rPr>
        <w:t>and his signature policy achievement as president was a corporate tax cut.</w:t>
      </w:r>
      <w:r w:rsidRPr="00F669B7">
        <w:rPr>
          <w:sz w:val="16"/>
          <w:szCs w:val="16"/>
        </w:rPr>
        <w:t xml:space="preserve"> The Silicon Valley and Wall Street </w:t>
      </w:r>
      <w:r w:rsidRPr="00F669B7">
        <w:rPr>
          <w:rStyle w:val="StyleUnderline"/>
          <w:highlight w:val="green"/>
        </w:rPr>
        <w:t>billionaires</w:t>
      </w:r>
      <w:r w:rsidRPr="00F669B7">
        <w:rPr>
          <w:rStyle w:val="StyleUnderline"/>
        </w:rPr>
        <w:t xml:space="preserve"> </w:t>
      </w:r>
      <w:r w:rsidRPr="00F669B7">
        <w:rPr>
          <w:sz w:val="16"/>
          <w:szCs w:val="16"/>
        </w:rPr>
        <w:t xml:space="preserve">flocking to his standard </w:t>
      </w:r>
      <w:r w:rsidRPr="00F669B7">
        <w:rPr>
          <w:rStyle w:val="StyleUnderline"/>
          <w:highlight w:val="green"/>
        </w:rPr>
        <w:t>bet that he will support them</w:t>
      </w:r>
      <w:r w:rsidRPr="00F669B7">
        <w:rPr>
          <w:sz w:val="16"/>
          <w:szCs w:val="16"/>
        </w:rPr>
        <w:t xml:space="preserve">, </w:t>
      </w:r>
      <w:r w:rsidRPr="00F669B7">
        <w:rPr>
          <w:rStyle w:val="Emphasis"/>
          <w:sz w:val="28"/>
          <w:szCs w:val="28"/>
          <w:highlight w:val="green"/>
        </w:rPr>
        <w:t>not labor.</w:t>
      </w:r>
      <w:r w:rsidRPr="00F669B7">
        <w:rPr>
          <w:rStyle w:val="Emphasis"/>
        </w:rPr>
        <w:t xml:space="preserve"> </w:t>
      </w:r>
      <w:r w:rsidRPr="00F669B7">
        <w:rPr>
          <w:sz w:val="16"/>
          <w:szCs w:val="16"/>
        </w:rPr>
        <w:t>Contrary to MAGA ideologists, Trump is a nationalist and a plutocrat, not a populist, let alone a religious conservative. Whether and how Hawley will find support for his vision in a secularizing, money-mad country is the question of the day.</w:t>
      </w:r>
    </w:p>
    <w:p w14:paraId="2F878F1C" w14:textId="77777777" w:rsidR="001D4841" w:rsidRDefault="001D4841" w:rsidP="001D4841">
      <w:pPr>
        <w:pStyle w:val="Heading3"/>
      </w:pPr>
      <w:r>
        <w:t>T/C</w:t>
      </w:r>
    </w:p>
    <w:p w14:paraId="7E89F4D2" w14:textId="77777777" w:rsidR="001D4841" w:rsidRPr="005A1840" w:rsidRDefault="001D4841" w:rsidP="001D4841">
      <w:pPr>
        <w:pStyle w:val="Heading4"/>
      </w:pPr>
      <w:r>
        <w:t>Turns adv 1</w:t>
      </w:r>
    </w:p>
    <w:p w14:paraId="0D82105B" w14:textId="77777777" w:rsidR="001D4841" w:rsidRDefault="001D4841" w:rsidP="001D4841">
      <w:pPr>
        <w:pStyle w:val="Heading4"/>
      </w:pPr>
      <w:r>
        <w:t>Shutdown turns econ – volatility and consumer spending</w:t>
      </w:r>
    </w:p>
    <w:p w14:paraId="7D4E3E1F" w14:textId="77777777" w:rsidR="001D4841" w:rsidRDefault="001D4841" w:rsidP="001D4841">
      <w:pPr>
        <w:rPr>
          <w:sz w:val="18"/>
          <w:szCs w:val="18"/>
        </w:rPr>
      </w:pPr>
      <w:r w:rsidRPr="00676040">
        <w:rPr>
          <w:rStyle w:val="Style13ptBold"/>
        </w:rPr>
        <w:t>Rose ‘25</w:t>
      </w:r>
      <w:r>
        <w:rPr>
          <w:sz w:val="18"/>
          <w:szCs w:val="18"/>
        </w:rPr>
        <w:t xml:space="preserve"> – Emma Rose is a seasoned financial analyst with over 15 years of experience in global markets, specializing in equity research and portfolio management. She has crafted engaging articles for financial platforms, simplifying complex market trends for retail investors. Previously, she worked at a wealth management firm, developing client reports on portfolio performance. Emma holds a </w:t>
      </w:r>
      <w:proofErr w:type="gramStart"/>
      <w:r>
        <w:rPr>
          <w:sz w:val="18"/>
          <w:szCs w:val="18"/>
        </w:rPr>
        <w:t>bachelor’s degree in Finance</w:t>
      </w:r>
      <w:proofErr w:type="gramEnd"/>
      <w:r>
        <w:rPr>
          <w:sz w:val="18"/>
          <w:szCs w:val="18"/>
        </w:rPr>
        <w:t xml:space="preserve"> from Boston College “US Congress Standoff: Government Shutdown Looms Amid Blame Game” - Markets.com - Thursday Sep 4</w:t>
      </w:r>
      <w:proofErr w:type="gramStart"/>
      <w:r>
        <w:rPr>
          <w:sz w:val="18"/>
          <w:szCs w:val="18"/>
        </w:rPr>
        <w:t xml:space="preserve"> 2025</w:t>
      </w:r>
      <w:proofErr w:type="gramEnd"/>
      <w:r>
        <w:rPr>
          <w:sz w:val="18"/>
          <w:szCs w:val="18"/>
        </w:rPr>
        <w:t xml:space="preserve"> 03:20 - https://www.markets.com/za/news/us-congress-government-shutdown-stalemate-912-en-eu/</w:t>
      </w:r>
    </w:p>
    <w:p w14:paraId="3DB22445" w14:textId="77777777" w:rsidR="001D4841" w:rsidRDefault="001D4841" w:rsidP="001D4841">
      <w:pPr>
        <w:rPr>
          <w:sz w:val="18"/>
          <w:szCs w:val="18"/>
        </w:rPr>
      </w:pPr>
      <w:r>
        <w:rPr>
          <w:sz w:val="18"/>
          <w:szCs w:val="18"/>
        </w:rPr>
        <w:t>Potential Impact of a Government Shutdown</w:t>
      </w:r>
    </w:p>
    <w:p w14:paraId="76265264" w14:textId="77777777" w:rsidR="001D4841" w:rsidRDefault="001D4841" w:rsidP="001D4841">
      <w:pPr>
        <w:rPr>
          <w:sz w:val="18"/>
          <w:szCs w:val="18"/>
        </w:rPr>
      </w:pPr>
      <w:r w:rsidRPr="00F43A70">
        <w:rPr>
          <w:rStyle w:val="StyleUnderline"/>
        </w:rPr>
        <w:t>A</w:t>
      </w:r>
      <w:r>
        <w:rPr>
          <w:sz w:val="18"/>
          <w:szCs w:val="18"/>
        </w:rPr>
        <w:t xml:space="preserve"> government </w:t>
      </w:r>
      <w:r w:rsidRPr="00676040">
        <w:rPr>
          <w:rStyle w:val="StyleUnderline"/>
          <w:highlight w:val="green"/>
        </w:rPr>
        <w:t xml:space="preserve">shutdown </w:t>
      </w:r>
      <w:r w:rsidRPr="00F43A70">
        <w:rPr>
          <w:rStyle w:val="StyleUnderline"/>
        </w:rPr>
        <w:t xml:space="preserve">could </w:t>
      </w:r>
      <w:r w:rsidRPr="00676040">
        <w:rPr>
          <w:rStyle w:val="StyleUnderline"/>
          <w:highlight w:val="green"/>
        </w:rPr>
        <w:t xml:space="preserve">have </w:t>
      </w:r>
      <w:r w:rsidRPr="00676040">
        <w:rPr>
          <w:rStyle w:val="Emphasis"/>
          <w:highlight w:val="green"/>
        </w:rPr>
        <w:t>significant negative impacts on the economy</w:t>
      </w:r>
      <w:r>
        <w:rPr>
          <w:sz w:val="18"/>
          <w:szCs w:val="18"/>
        </w:rPr>
        <w:t xml:space="preserve"> </w:t>
      </w:r>
      <w:r w:rsidRPr="00676040">
        <w:rPr>
          <w:rStyle w:val="StyleUnderline"/>
        </w:rPr>
        <w:t>and citizens,</w:t>
      </w:r>
      <w:r>
        <w:rPr>
          <w:sz w:val="18"/>
          <w:szCs w:val="18"/>
        </w:rPr>
        <w:t xml:space="preserve"> including the suspension of non-essential government services, furloughs of federal employees, delays in payments, and reduced confidence in the government. Additional</w:t>
      </w:r>
      <w:r w:rsidRPr="00F43A70">
        <w:rPr>
          <w:sz w:val="18"/>
          <w:szCs w:val="18"/>
        </w:rPr>
        <w:t>ly</w:t>
      </w:r>
      <w:r w:rsidRPr="00F43A70">
        <w:rPr>
          <w:rStyle w:val="StyleUnderline"/>
        </w:rPr>
        <w:t xml:space="preserve">, a shutdown could </w:t>
      </w:r>
      <w:r w:rsidRPr="00676040">
        <w:rPr>
          <w:rStyle w:val="StyleUnderline"/>
          <w:highlight w:val="green"/>
        </w:rPr>
        <w:t>affect financial markets</w:t>
      </w:r>
      <w:r>
        <w:rPr>
          <w:sz w:val="18"/>
          <w:szCs w:val="18"/>
        </w:rPr>
        <w:t xml:space="preserve"> </w:t>
      </w:r>
      <w:r w:rsidRPr="00F43A70">
        <w:rPr>
          <w:rStyle w:val="StyleUnderline"/>
        </w:rPr>
        <w:t xml:space="preserve">and </w:t>
      </w:r>
      <w:r w:rsidRPr="00676040">
        <w:rPr>
          <w:rStyle w:val="StyleUnderline"/>
          <w:highlight w:val="green"/>
        </w:rPr>
        <w:t xml:space="preserve">lead to volatility in </w:t>
      </w:r>
      <w:r w:rsidRPr="00F43A70">
        <w:rPr>
          <w:rStyle w:val="Emphasis"/>
          <w:highlight w:val="green"/>
        </w:rPr>
        <w:t>asset prices</w:t>
      </w:r>
      <w:r w:rsidRPr="00676040">
        <w:rPr>
          <w:rStyle w:val="StyleUnderline"/>
          <w:highlight w:val="green"/>
        </w:rPr>
        <w:t>.</w:t>
      </w:r>
      <w:r>
        <w:rPr>
          <w:sz w:val="18"/>
          <w:szCs w:val="18"/>
        </w:rPr>
        <w:t xml:space="preserve"> In conclusion, the US Congress faces a significant challenge in avoiding a government shutdown amid deep partisan divisions and additional factors complicating the situation. It remains to be seen whether members of Congress can reach a compromise in time to avert this undesirable outcome.</w:t>
      </w:r>
    </w:p>
    <w:p w14:paraId="3733B2AD" w14:textId="77777777" w:rsidR="001D4841" w:rsidRDefault="001D4841" w:rsidP="001D4841">
      <w:pPr>
        <w:rPr>
          <w:sz w:val="18"/>
          <w:szCs w:val="18"/>
        </w:rPr>
      </w:pPr>
      <w:r>
        <w:rPr>
          <w:sz w:val="18"/>
          <w:szCs w:val="18"/>
        </w:rPr>
        <w:t>The Broader Economic Context</w:t>
      </w:r>
    </w:p>
    <w:p w14:paraId="555A6380" w14:textId="77777777" w:rsidR="001D4841" w:rsidRDefault="001D4841" w:rsidP="001D4841">
      <w:pPr>
        <w:rPr>
          <w:sz w:val="18"/>
          <w:szCs w:val="18"/>
        </w:rPr>
      </w:pPr>
      <w:r>
        <w:rPr>
          <w:sz w:val="18"/>
          <w:szCs w:val="18"/>
        </w:rPr>
        <w:t xml:space="preserve">Beyond the immediate political wrangling, the </w:t>
      </w:r>
      <w:r w:rsidRPr="00F43A70">
        <w:rPr>
          <w:rStyle w:val="StyleUnderline"/>
        </w:rPr>
        <w:t>potential</w:t>
      </w:r>
      <w:r w:rsidRPr="00F43A70">
        <w:rPr>
          <w:sz w:val="18"/>
          <w:szCs w:val="18"/>
        </w:rPr>
        <w:t xml:space="preserve"> government </w:t>
      </w:r>
      <w:r w:rsidRPr="00F43A70">
        <w:rPr>
          <w:rStyle w:val="StyleUnderline"/>
        </w:rPr>
        <w:t xml:space="preserve">shutdown </w:t>
      </w:r>
      <w:r w:rsidRPr="00D50DC6">
        <w:rPr>
          <w:rStyle w:val="StyleUnderline"/>
          <w:highlight w:val="green"/>
        </w:rPr>
        <w:t xml:space="preserve">arrives at </w:t>
      </w:r>
      <w:r w:rsidRPr="00F43A70">
        <w:rPr>
          <w:rStyle w:val="Emphasis"/>
        </w:rPr>
        <w:t xml:space="preserve">a </w:t>
      </w:r>
      <w:r w:rsidRPr="00D50DC6">
        <w:rPr>
          <w:rStyle w:val="Emphasis"/>
          <w:highlight w:val="green"/>
        </w:rPr>
        <w:t>sensitive</w:t>
      </w:r>
      <w:r w:rsidRPr="00D50DC6">
        <w:rPr>
          <w:rStyle w:val="StyleUnderline"/>
          <w:highlight w:val="green"/>
        </w:rPr>
        <w:t xml:space="preserve"> </w:t>
      </w:r>
      <w:r w:rsidRPr="00D50DC6">
        <w:rPr>
          <w:rStyle w:val="Emphasis"/>
          <w:highlight w:val="green"/>
        </w:rPr>
        <w:t xml:space="preserve">time for </w:t>
      </w:r>
      <w:r w:rsidRPr="00F43A70">
        <w:rPr>
          <w:rStyle w:val="Emphasis"/>
        </w:rPr>
        <w:t xml:space="preserve">the </w:t>
      </w:r>
      <w:r w:rsidRPr="00D50DC6">
        <w:rPr>
          <w:rStyle w:val="Emphasis"/>
          <w:highlight w:val="green"/>
        </w:rPr>
        <w:t>US economy.</w:t>
      </w:r>
      <w:r w:rsidRPr="00D50DC6">
        <w:rPr>
          <w:rStyle w:val="StyleUnderline"/>
        </w:rPr>
        <w:t xml:space="preserve"> </w:t>
      </w:r>
      <w:r w:rsidRPr="00D50DC6">
        <w:rPr>
          <w:rStyle w:val="StyleUnderline"/>
          <w:highlight w:val="green"/>
        </w:rPr>
        <w:t>Inflation remains a concern</w:t>
      </w:r>
      <w:r>
        <w:rPr>
          <w:sz w:val="18"/>
          <w:szCs w:val="18"/>
        </w:rPr>
        <w:t xml:space="preserve">, and the Federal Reserve is closely monitoring economic data as it considers further interest rate adjustments. </w:t>
      </w:r>
      <w:r w:rsidRPr="00F43A70">
        <w:rPr>
          <w:rStyle w:val="StyleUnderline"/>
        </w:rPr>
        <w:t>A</w:t>
      </w:r>
      <w:r w:rsidRPr="00D50DC6">
        <w:rPr>
          <w:rStyle w:val="StyleUnderline"/>
        </w:rPr>
        <w:t xml:space="preserve"> </w:t>
      </w:r>
      <w:r>
        <w:rPr>
          <w:sz w:val="18"/>
          <w:szCs w:val="18"/>
        </w:rPr>
        <w:t xml:space="preserve">government </w:t>
      </w:r>
      <w:r w:rsidRPr="00D50DC6">
        <w:rPr>
          <w:rStyle w:val="StyleUnderline"/>
          <w:highlight w:val="green"/>
        </w:rPr>
        <w:t xml:space="preserve">shutdown </w:t>
      </w:r>
      <w:r w:rsidRPr="00F43A70">
        <w:rPr>
          <w:rStyle w:val="StyleUnderline"/>
        </w:rPr>
        <w:t xml:space="preserve">could </w:t>
      </w:r>
      <w:r w:rsidRPr="00D50DC6">
        <w:rPr>
          <w:rStyle w:val="StyleUnderline"/>
          <w:highlight w:val="green"/>
        </w:rPr>
        <w:t xml:space="preserve">introduce </w:t>
      </w:r>
      <w:r w:rsidRPr="00F43A70">
        <w:rPr>
          <w:rStyle w:val="Emphasis"/>
          <w:highlight w:val="green"/>
        </w:rPr>
        <w:t>further uncertainty</w:t>
      </w:r>
      <w:r w:rsidRPr="00D50DC6">
        <w:rPr>
          <w:rStyle w:val="StyleUnderline"/>
          <w:highlight w:val="green"/>
        </w:rPr>
        <w:t xml:space="preserve"> into the</w:t>
      </w:r>
      <w:r w:rsidRPr="00D50DC6">
        <w:rPr>
          <w:rStyle w:val="StyleUnderline"/>
        </w:rPr>
        <w:t xml:space="preserve"> </w:t>
      </w:r>
      <w:r>
        <w:rPr>
          <w:sz w:val="18"/>
          <w:szCs w:val="18"/>
        </w:rPr>
        <w:t xml:space="preserve">economic </w:t>
      </w:r>
      <w:r w:rsidRPr="00D50DC6">
        <w:rPr>
          <w:rStyle w:val="StyleUnderline"/>
          <w:highlight w:val="green"/>
        </w:rPr>
        <w:t xml:space="preserve">outlook, potentially </w:t>
      </w:r>
      <w:proofErr w:type="gramStart"/>
      <w:r w:rsidRPr="00D50DC6">
        <w:rPr>
          <w:rStyle w:val="StyleUnderline"/>
          <w:highlight w:val="green"/>
        </w:rPr>
        <w:t>impacting</w:t>
      </w:r>
      <w:proofErr w:type="gramEnd"/>
      <w:r w:rsidRPr="00D50DC6">
        <w:rPr>
          <w:rStyle w:val="StyleUnderline"/>
          <w:highlight w:val="green"/>
        </w:rPr>
        <w:t xml:space="preserve"> business </w:t>
      </w:r>
      <w:r w:rsidRPr="00F43A70">
        <w:rPr>
          <w:rStyle w:val="Emphasis"/>
          <w:highlight w:val="green"/>
        </w:rPr>
        <w:t>investment</w:t>
      </w:r>
      <w:r w:rsidRPr="00D50DC6">
        <w:rPr>
          <w:rStyle w:val="StyleUnderline"/>
          <w:highlight w:val="green"/>
        </w:rPr>
        <w:t xml:space="preserve"> and </w:t>
      </w:r>
      <w:r w:rsidRPr="00F43A70">
        <w:rPr>
          <w:rStyle w:val="Emphasis"/>
          <w:highlight w:val="green"/>
        </w:rPr>
        <w:t>consumer spending.</w:t>
      </w:r>
      <w:r>
        <w:rPr>
          <w:sz w:val="18"/>
          <w:szCs w:val="18"/>
        </w:rPr>
        <w:t xml:space="preserve"> It's also worth noting that government shutdowns historically have a negative, though often short-lived, impact on GDP growth.</w:t>
      </w:r>
    </w:p>
    <w:p w14:paraId="07A7F860" w14:textId="77777777" w:rsidR="001D4841" w:rsidRDefault="001D4841" w:rsidP="001D4841">
      <w:pPr>
        <w:rPr>
          <w:sz w:val="18"/>
          <w:szCs w:val="18"/>
        </w:rPr>
      </w:pPr>
    </w:p>
    <w:p w14:paraId="51F02A4E" w14:textId="77777777" w:rsidR="001D4841" w:rsidRDefault="001D4841" w:rsidP="001D4841">
      <w:pPr>
        <w:pStyle w:val="Heading4"/>
      </w:pPr>
      <w:r>
        <w:t xml:space="preserve">We control the </w:t>
      </w:r>
      <w:r w:rsidRPr="00F43A70">
        <w:rPr>
          <w:u w:val="single"/>
        </w:rPr>
        <w:t>vital internal link</w:t>
      </w:r>
      <w:r>
        <w:t xml:space="preserve"> AND it’s </w:t>
      </w:r>
      <w:r w:rsidRPr="00F43A70">
        <w:rPr>
          <w:u w:val="single"/>
        </w:rPr>
        <w:t>unique</w:t>
      </w:r>
      <w:r>
        <w:t>.</w:t>
      </w:r>
    </w:p>
    <w:p w14:paraId="0593CB5B" w14:textId="77777777" w:rsidR="001D4841" w:rsidRDefault="001D4841" w:rsidP="001D4841">
      <w:pPr>
        <w:rPr>
          <w:sz w:val="18"/>
          <w:szCs w:val="18"/>
        </w:rPr>
      </w:pPr>
      <w:r w:rsidRPr="000A55D8">
        <w:rPr>
          <w:rStyle w:val="Style13ptBold"/>
        </w:rPr>
        <w:t xml:space="preserve">Fu </w:t>
      </w:r>
      <w:r>
        <w:rPr>
          <w:rStyle w:val="Style13ptBold"/>
        </w:rPr>
        <w:t>‘</w:t>
      </w:r>
      <w:r w:rsidRPr="000A55D8">
        <w:rPr>
          <w:rStyle w:val="Style13ptBold"/>
        </w:rPr>
        <w:t>25</w:t>
      </w:r>
      <w:r>
        <w:rPr>
          <w:sz w:val="18"/>
          <w:szCs w:val="18"/>
        </w:rPr>
        <w:t xml:space="preserve"> - Jing Fu, Ph.D., is the senior director of forecasting and analysis at NAHB where she monitors developments in the economy to identify trends and issues related to the housing industry. Prior to joining NAHB, Dr. Fu worked at Thomson Reuters as a data specialist and has extensive knowledge and experience on quantitative research and large data set analysis. She holds a master's and doctorate in economics from the University of Kansas. </w:t>
      </w:r>
      <w:r w:rsidRPr="000A55D8">
        <w:rPr>
          <w:rStyle w:val="Emphasis"/>
        </w:rPr>
        <w:t xml:space="preserve">“U.S. Economy Rebounded in Second Quarter” </w:t>
      </w:r>
      <w:r>
        <w:rPr>
          <w:sz w:val="18"/>
          <w:szCs w:val="18"/>
        </w:rPr>
        <w:t xml:space="preserve">– NAHB: Eye on </w:t>
      </w:r>
      <w:proofErr w:type="gramStart"/>
      <w:r>
        <w:rPr>
          <w:sz w:val="18"/>
          <w:szCs w:val="18"/>
        </w:rPr>
        <w:t>Housing  -</w:t>
      </w:r>
      <w:proofErr w:type="gramEnd"/>
      <w:r>
        <w:rPr>
          <w:sz w:val="18"/>
          <w:szCs w:val="18"/>
        </w:rPr>
        <w:t xml:space="preserve"> August 13, 2025 - https://eyeonhousing.org/2025/08/u-s-economy-rebounded-in-second-quarter/</w:t>
      </w:r>
    </w:p>
    <w:p w14:paraId="11ED0D72" w14:textId="77777777" w:rsidR="001D4841" w:rsidRDefault="001D4841" w:rsidP="001D4841">
      <w:pPr>
        <w:rPr>
          <w:sz w:val="18"/>
          <w:szCs w:val="18"/>
        </w:rPr>
      </w:pPr>
      <w:r w:rsidRPr="000A55D8">
        <w:rPr>
          <w:rStyle w:val="StyleUnderline"/>
          <w:highlight w:val="green"/>
        </w:rPr>
        <w:t>Consumer spending,</w:t>
      </w:r>
      <w:r>
        <w:rPr>
          <w:sz w:val="18"/>
          <w:szCs w:val="18"/>
        </w:rPr>
        <w:t xml:space="preserve"> </w:t>
      </w:r>
      <w:r w:rsidRPr="000A55D8">
        <w:rPr>
          <w:rStyle w:val="Emphasis"/>
          <w:highlight w:val="green"/>
        </w:rPr>
        <w:t>the backbone of the U.S. economy</w:t>
      </w:r>
      <w:r>
        <w:rPr>
          <w:sz w:val="18"/>
          <w:szCs w:val="18"/>
        </w:rPr>
        <w:t xml:space="preserve">, </w:t>
      </w:r>
      <w:r w:rsidRPr="000A55D8">
        <w:rPr>
          <w:rStyle w:val="StyleUnderline"/>
          <w:highlight w:val="green"/>
        </w:rPr>
        <w:t>rose</w:t>
      </w:r>
      <w:r>
        <w:rPr>
          <w:sz w:val="18"/>
          <w:szCs w:val="18"/>
        </w:rPr>
        <w:t xml:space="preserve"> at an annual rate of </w:t>
      </w:r>
      <w:r w:rsidRPr="000A55D8">
        <w:rPr>
          <w:rStyle w:val="StyleUnderline"/>
          <w:highlight w:val="green"/>
        </w:rPr>
        <w:t>1.4% in the second quarter,</w:t>
      </w:r>
      <w:r w:rsidRPr="000A55D8">
        <w:rPr>
          <w:rStyle w:val="StyleUnderline"/>
        </w:rPr>
        <w:t xml:space="preserve"> up from</w:t>
      </w:r>
      <w:r>
        <w:rPr>
          <w:sz w:val="18"/>
          <w:szCs w:val="18"/>
        </w:rPr>
        <w:t xml:space="preserve"> 0.5% in </w:t>
      </w:r>
      <w:r w:rsidRPr="000A55D8">
        <w:rPr>
          <w:rStyle w:val="StyleUnderline"/>
        </w:rPr>
        <w:t>the first quarter</w:t>
      </w:r>
      <w:r>
        <w:rPr>
          <w:sz w:val="18"/>
          <w:szCs w:val="18"/>
        </w:rPr>
        <w:t xml:space="preserve"> but well below the 2.8% pace recorded a year earlier. </w:t>
      </w:r>
      <w:r w:rsidRPr="000A55D8">
        <w:rPr>
          <w:rStyle w:val="StyleUnderline"/>
          <w:highlight w:val="green"/>
        </w:rPr>
        <w:t>Both goods and services contributed to the gain, with goods spending rising at a 2.2% annual rate</w:t>
      </w:r>
      <w:r>
        <w:rPr>
          <w:sz w:val="18"/>
          <w:szCs w:val="18"/>
        </w:rPr>
        <w:t xml:space="preserve"> and spending on services increasing at a 1.1% annual rate.</w:t>
      </w:r>
    </w:p>
    <w:p w14:paraId="4E298868" w14:textId="77777777" w:rsidR="001D4841" w:rsidRDefault="001D4841" w:rsidP="001D4841"/>
    <w:p w14:paraId="305AD961" w14:textId="77777777" w:rsidR="001D4841" w:rsidRDefault="001D4841" w:rsidP="001D4841">
      <w:pPr>
        <w:pStyle w:val="Heading3"/>
      </w:pPr>
      <w:r>
        <w:t>1NR---UQ</w:t>
      </w:r>
    </w:p>
    <w:p w14:paraId="0AC3D55E" w14:textId="77777777" w:rsidR="001D4841" w:rsidRPr="00F669B7" w:rsidRDefault="001D4841" w:rsidP="001D4841">
      <w:pPr>
        <w:pStyle w:val="Heading4"/>
      </w:pPr>
      <w:r>
        <w:t xml:space="preserve">2. </w:t>
      </w:r>
      <w:r w:rsidRPr="00F669B7">
        <w:t xml:space="preserve">Must </w:t>
      </w:r>
      <w:proofErr w:type="gramStart"/>
      <w:r w:rsidRPr="00F669B7">
        <w:rPr>
          <w:u w:val="single"/>
        </w:rPr>
        <w:t>actually pass</w:t>
      </w:r>
      <w:proofErr w:type="gramEnd"/>
      <w:r w:rsidRPr="00F669B7">
        <w:t xml:space="preserve"> before September 30</w:t>
      </w:r>
      <w:r w:rsidRPr="00F669B7">
        <w:rPr>
          <w:vertAlign w:val="superscript"/>
        </w:rPr>
        <w:t>th</w:t>
      </w:r>
      <w:r w:rsidRPr="00F669B7">
        <w:t xml:space="preserve">---everything else is </w:t>
      </w:r>
      <w:r w:rsidRPr="00F669B7">
        <w:rPr>
          <w:u w:val="single"/>
        </w:rPr>
        <w:t>white noise</w:t>
      </w:r>
      <w:r w:rsidRPr="00F669B7">
        <w:t xml:space="preserve"> with no finish line</w:t>
      </w:r>
    </w:p>
    <w:p w14:paraId="15DD36FE" w14:textId="77777777" w:rsidR="001D4841" w:rsidRPr="00F669B7" w:rsidRDefault="001D4841" w:rsidP="001D4841">
      <w:pPr>
        <w:rPr>
          <w:sz w:val="18"/>
          <w:szCs w:val="18"/>
        </w:rPr>
      </w:pPr>
      <w:r w:rsidRPr="00F669B7">
        <w:rPr>
          <w:rStyle w:val="Style13ptBold"/>
        </w:rPr>
        <w:t>Pergram 25</w:t>
      </w:r>
      <w:r w:rsidRPr="00F669B7">
        <w:rPr>
          <w:sz w:val="18"/>
          <w:szCs w:val="18"/>
        </w:rPr>
        <w:t xml:space="preserve"> - Chad Pergram currently serves as a senior congressional correspondent for FOX News Channel – “Trick or Treat: Congress faces 'chamber of horrors' as government funding deadline looms” – Fox News - Published August 11, 2025 - https://www.foxnews.com/politics/trick-treat-congress-faces-chamber-horrors-government-funding-deadline-looms</w:t>
      </w:r>
    </w:p>
    <w:p w14:paraId="62935875" w14:textId="77777777" w:rsidR="001D4841" w:rsidRPr="00F669B7" w:rsidRDefault="001D4841" w:rsidP="001D4841">
      <w:pPr>
        <w:rPr>
          <w:sz w:val="18"/>
          <w:szCs w:val="18"/>
        </w:rPr>
      </w:pPr>
      <w:r w:rsidRPr="00F669B7">
        <w:rPr>
          <w:rStyle w:val="Emphasis"/>
        </w:rPr>
        <w:t>But there’s a spooky alignment between July and Halloween when it comes to Congress</w:t>
      </w:r>
      <w:r w:rsidRPr="00F669B7">
        <w:rPr>
          <w:sz w:val="18"/>
          <w:szCs w:val="18"/>
        </w:rPr>
        <w:t xml:space="preserve">. If you begin to see Halloween paraphernalia in July, that’s practically October in Capitol Hill terms. </w:t>
      </w:r>
      <w:r w:rsidRPr="00F669B7">
        <w:rPr>
          <w:rStyle w:val="Emphasis"/>
        </w:rPr>
        <w:t>The reason?</w:t>
      </w:r>
      <w:r w:rsidRPr="00F669B7">
        <w:rPr>
          <w:sz w:val="18"/>
          <w:szCs w:val="18"/>
        </w:rPr>
        <w:t xml:space="preserve"> </w:t>
      </w:r>
      <w:r w:rsidRPr="00F669B7">
        <w:rPr>
          <w:rStyle w:val="StyleUnderline"/>
          <w:highlight w:val="green"/>
        </w:rPr>
        <w:t>Congress didn’t finish</w:t>
      </w:r>
      <w:r w:rsidRPr="00F669B7">
        <w:rPr>
          <w:rStyle w:val="StyleUnderline"/>
        </w:rPr>
        <w:t xml:space="preserve"> its </w:t>
      </w:r>
      <w:r w:rsidRPr="00F669B7">
        <w:rPr>
          <w:rStyle w:val="StyleUnderline"/>
          <w:highlight w:val="green"/>
        </w:rPr>
        <w:t>annual spending bill</w:t>
      </w:r>
      <w:r w:rsidRPr="00F669B7">
        <w:rPr>
          <w:rStyle w:val="StyleUnderline"/>
        </w:rPr>
        <w:t>s</w:t>
      </w:r>
      <w:r w:rsidRPr="00F669B7">
        <w:rPr>
          <w:sz w:val="18"/>
          <w:szCs w:val="18"/>
        </w:rPr>
        <w:t xml:space="preserve"> </w:t>
      </w:r>
      <w:r w:rsidRPr="00F669B7">
        <w:rPr>
          <w:rStyle w:val="StyleUnderline"/>
        </w:rPr>
        <w:t xml:space="preserve">before the annual August </w:t>
      </w:r>
      <w:r w:rsidRPr="00F669B7">
        <w:rPr>
          <w:rStyle w:val="StyleUnderline"/>
          <w:highlight w:val="green"/>
        </w:rPr>
        <w:t>recess</w:t>
      </w:r>
      <w:r w:rsidRPr="00F669B7">
        <w:rPr>
          <w:sz w:val="18"/>
          <w:szCs w:val="18"/>
        </w:rPr>
        <w:t xml:space="preserve"> </w:t>
      </w:r>
      <w:r w:rsidRPr="00F669B7">
        <w:rPr>
          <w:rStyle w:val="StyleUnderline"/>
        </w:rPr>
        <w:t xml:space="preserve">and that means it </w:t>
      </w:r>
      <w:r w:rsidRPr="00F669B7">
        <w:rPr>
          <w:rStyle w:val="StyleUnderline"/>
          <w:highlight w:val="green"/>
        </w:rPr>
        <w:t>will be</w:t>
      </w:r>
      <w:r w:rsidRPr="00F669B7">
        <w:rPr>
          <w:rStyle w:val="StyleUnderline"/>
        </w:rPr>
        <w:t xml:space="preserve"> a </w:t>
      </w:r>
      <w:r w:rsidRPr="00F669B7">
        <w:rPr>
          <w:rStyle w:val="StyleUnderline"/>
          <w:highlight w:val="green"/>
        </w:rPr>
        <w:t>sprint to finish</w:t>
      </w:r>
      <w:r w:rsidRPr="00F669B7">
        <w:rPr>
          <w:rStyle w:val="StyleUnderline"/>
        </w:rPr>
        <w:t xml:space="preserve"> </w:t>
      </w:r>
      <w:r w:rsidRPr="00F669B7">
        <w:rPr>
          <w:sz w:val="18"/>
          <w:szCs w:val="18"/>
        </w:rPr>
        <w:t xml:space="preserve">them </w:t>
      </w:r>
      <w:r w:rsidRPr="00F669B7">
        <w:rPr>
          <w:rStyle w:val="StyleUnderline"/>
          <w:highlight w:val="green"/>
        </w:rPr>
        <w:t>by October 1,</w:t>
      </w:r>
      <w:r w:rsidRPr="00F669B7">
        <w:rPr>
          <w:sz w:val="18"/>
          <w:szCs w:val="18"/>
        </w:rPr>
        <w:t xml:space="preserve"> </w:t>
      </w:r>
      <w:r w:rsidRPr="00F669B7">
        <w:rPr>
          <w:rStyle w:val="Emphasis"/>
        </w:rPr>
        <w:t>the deadline to avoid a government shutdown</w:t>
      </w:r>
      <w:r w:rsidRPr="00F669B7">
        <w:rPr>
          <w:sz w:val="18"/>
          <w:szCs w:val="18"/>
        </w:rPr>
        <w:t>.</w:t>
      </w:r>
    </w:p>
    <w:p w14:paraId="49B56475" w14:textId="77777777" w:rsidR="001D4841" w:rsidRPr="00F669B7" w:rsidRDefault="001D4841" w:rsidP="001D4841">
      <w:pPr>
        <w:rPr>
          <w:sz w:val="18"/>
          <w:szCs w:val="18"/>
        </w:rPr>
      </w:pPr>
      <w:r w:rsidRPr="00F669B7">
        <w:rPr>
          <w:sz w:val="18"/>
          <w:szCs w:val="18"/>
        </w:rPr>
        <w:t xml:space="preserve">Right around the same time that the rest of the nation starts thinking about ghosts and goblins for Halloween. </w:t>
      </w:r>
    </w:p>
    <w:p w14:paraId="4EDBC22E" w14:textId="77777777" w:rsidR="001D4841" w:rsidRPr="00F669B7" w:rsidRDefault="001D4841" w:rsidP="001D4841">
      <w:pPr>
        <w:rPr>
          <w:sz w:val="16"/>
        </w:rPr>
      </w:pPr>
      <w:r w:rsidRPr="00F669B7">
        <w:rPr>
          <w:u w:val="single"/>
        </w:rPr>
        <w:t xml:space="preserve">The funding deadline is enough to </w:t>
      </w:r>
      <w:r w:rsidRPr="00F669B7">
        <w:rPr>
          <w:highlight w:val="green"/>
          <w:u w:val="single"/>
        </w:rPr>
        <w:t>convert</w:t>
      </w:r>
      <w:r w:rsidRPr="00F669B7">
        <w:rPr>
          <w:u w:val="single"/>
        </w:rPr>
        <w:t xml:space="preserve"> the</w:t>
      </w:r>
      <w:r w:rsidRPr="00F669B7">
        <w:rPr>
          <w:sz w:val="16"/>
        </w:rPr>
        <w:t xml:space="preserve"> U.S. </w:t>
      </w:r>
      <w:r w:rsidRPr="00F669B7">
        <w:rPr>
          <w:highlight w:val="green"/>
          <w:u w:val="single"/>
        </w:rPr>
        <w:t xml:space="preserve">Capitol into </w:t>
      </w:r>
      <w:r w:rsidRPr="00F669B7">
        <w:rPr>
          <w:rStyle w:val="Emphasis"/>
          <w:highlight w:val="green"/>
        </w:rPr>
        <w:t>a chamber of horrors</w:t>
      </w:r>
      <w:r w:rsidRPr="00F669B7">
        <w:rPr>
          <w:rStyle w:val="Emphasis"/>
        </w:rPr>
        <w:t xml:space="preserve"> </w:t>
      </w:r>
      <w:r w:rsidRPr="00F669B7">
        <w:rPr>
          <w:highlight w:val="green"/>
          <w:u w:val="single"/>
        </w:rPr>
        <w:t>for</w:t>
      </w:r>
      <w:r w:rsidRPr="00F669B7">
        <w:rPr>
          <w:u w:val="single"/>
        </w:rPr>
        <w:t xml:space="preserve"> </w:t>
      </w:r>
      <w:r w:rsidRPr="00F669B7">
        <w:rPr>
          <w:rStyle w:val="Emphasis"/>
        </w:rPr>
        <w:t xml:space="preserve">the </w:t>
      </w:r>
      <w:r w:rsidRPr="00F669B7">
        <w:rPr>
          <w:rStyle w:val="Emphasis"/>
          <w:highlight w:val="green"/>
        </w:rPr>
        <w:t>entire month</w:t>
      </w:r>
      <w:r w:rsidRPr="00F669B7">
        <w:rPr>
          <w:rStyle w:val="Emphasis"/>
        </w:rPr>
        <w:t xml:space="preserve"> of September.</w:t>
      </w:r>
      <w:r w:rsidRPr="00F669B7">
        <w:rPr>
          <w:sz w:val="16"/>
        </w:rPr>
        <w:t xml:space="preserve"> Congress is always dragging to complete spending measures in July. Then August comes and concerns about the spending bills vanish like a ghost. Then the appropriations bills rise like mummies out of their coffins when Congress comes back in September. </w:t>
      </w:r>
      <w:r w:rsidRPr="00F669B7">
        <w:rPr>
          <w:rStyle w:val="StyleUnderline"/>
        </w:rPr>
        <w:t>The battle over averting</w:t>
      </w:r>
      <w:r w:rsidRPr="00F669B7">
        <w:rPr>
          <w:sz w:val="16"/>
        </w:rPr>
        <w:t xml:space="preserve"> a government </w:t>
      </w:r>
      <w:r w:rsidRPr="00F669B7">
        <w:rPr>
          <w:rStyle w:val="StyleUnderline"/>
        </w:rPr>
        <w:t>shutdown</w:t>
      </w:r>
      <w:r w:rsidRPr="00F669B7">
        <w:rPr>
          <w:sz w:val="16"/>
        </w:rPr>
        <w:t xml:space="preserve"> is like a vampire. It </w:t>
      </w:r>
      <w:r w:rsidRPr="00F669B7">
        <w:rPr>
          <w:rStyle w:val="Emphasis"/>
          <w:highlight w:val="green"/>
        </w:rPr>
        <w:t>sucks</w:t>
      </w:r>
      <w:r w:rsidRPr="00F669B7">
        <w:rPr>
          <w:rStyle w:val="Emphasis"/>
        </w:rPr>
        <w:t xml:space="preserve"> most </w:t>
      </w:r>
      <w:r w:rsidRPr="00F669B7">
        <w:rPr>
          <w:rStyle w:val="Emphasis"/>
          <w:highlight w:val="green"/>
        </w:rPr>
        <w:t>other</w:t>
      </w:r>
      <w:r w:rsidRPr="00F669B7">
        <w:rPr>
          <w:rStyle w:val="Emphasis"/>
        </w:rPr>
        <w:t xml:space="preserve"> legislative </w:t>
      </w:r>
      <w:r w:rsidRPr="00F669B7">
        <w:rPr>
          <w:rStyle w:val="Emphasis"/>
          <w:highlight w:val="green"/>
        </w:rPr>
        <w:t>activity out of Congress until there’s a deal.</w:t>
      </w:r>
      <w:r w:rsidRPr="00F669B7">
        <w:rPr>
          <w:sz w:val="16"/>
        </w:rPr>
        <w:t xml:space="preserve"> That’s because most Members want no part of a government shutdown. Lawmakers from both sides know that government funding is one of the most important inflection points on the political calendar.</w:t>
      </w:r>
    </w:p>
    <w:p w14:paraId="5FB54B35" w14:textId="77777777" w:rsidR="001D4841" w:rsidRPr="00F669B7" w:rsidRDefault="001D4841" w:rsidP="001D4841">
      <w:pPr>
        <w:rPr>
          <w:sz w:val="18"/>
          <w:szCs w:val="18"/>
        </w:rPr>
      </w:pPr>
    </w:p>
    <w:p w14:paraId="49130AB1" w14:textId="77777777" w:rsidR="001D4841" w:rsidRPr="00F669B7" w:rsidRDefault="001D4841" w:rsidP="001D4841">
      <w:pPr>
        <w:pStyle w:val="Heading4"/>
      </w:pPr>
      <w:r>
        <w:t xml:space="preserve">3. </w:t>
      </w:r>
      <w:proofErr w:type="gramStart"/>
      <w:r w:rsidRPr="00F669B7">
        <w:t>Has to</w:t>
      </w:r>
      <w:proofErr w:type="gramEnd"/>
      <w:r w:rsidRPr="00F669B7">
        <w:t xml:space="preserve"> be about the HFC---angering moderates doesn’t thump </w:t>
      </w:r>
      <w:r w:rsidRPr="00F669B7">
        <w:rPr>
          <w:u w:val="single"/>
        </w:rPr>
        <w:t>our link</w:t>
      </w:r>
    </w:p>
    <w:p w14:paraId="7A8E0B5A" w14:textId="77777777" w:rsidR="001D4841" w:rsidRPr="00F669B7" w:rsidRDefault="001D4841" w:rsidP="001D4841">
      <w:pPr>
        <w:rPr>
          <w:sz w:val="18"/>
          <w:szCs w:val="18"/>
        </w:rPr>
      </w:pPr>
      <w:r w:rsidRPr="00F669B7">
        <w:rPr>
          <w:rStyle w:val="Style13ptBold"/>
        </w:rPr>
        <w:t>Grossman &amp; Reynolds 25</w:t>
      </w:r>
      <w:r w:rsidRPr="00F669B7">
        <w:rPr>
          <w:sz w:val="18"/>
          <w:szCs w:val="18"/>
        </w:rPr>
        <w:t xml:space="preserve"> – Grossman is interviewing Reynolds. Matt Grossmann is Director of the Institute for Public Policy and Social Research and Professor of Political Science at Michigan State University. At Niskanen, he is the host of the Science of Politics podcast (designed to summarize research for political professionals) and contributing to work on the future of partisan polarization and national policymaking. Molly Reynolds is the interim vice president and Director of Governance Studies at Brookings – “Reconciliation and rescission” - Niskanen Center - July 23, 2025- Modified for language that may offend - https://www.niskanencenter.org/reconciliation-and-rescission/</w:t>
      </w:r>
    </w:p>
    <w:p w14:paraId="365680D8" w14:textId="77777777" w:rsidR="001D4841" w:rsidRPr="00F669B7" w:rsidRDefault="001D4841" w:rsidP="001D4841">
      <w:pPr>
        <w:rPr>
          <w:sz w:val="18"/>
          <w:szCs w:val="18"/>
        </w:rPr>
      </w:pPr>
      <w:r w:rsidRPr="00F669B7">
        <w:rPr>
          <w:rStyle w:val="Emphasis"/>
        </w:rPr>
        <w:t>Matt Grossmann</w:t>
      </w:r>
      <w:r w:rsidRPr="00F669B7">
        <w:rPr>
          <w:sz w:val="18"/>
          <w:szCs w:val="18"/>
        </w:rPr>
        <w:t xml:space="preserve">: </w:t>
      </w:r>
      <w:proofErr w:type="gramStart"/>
      <w:r w:rsidRPr="00F669B7">
        <w:rPr>
          <w:sz w:val="18"/>
          <w:szCs w:val="18"/>
        </w:rPr>
        <w:t>So</w:t>
      </w:r>
      <w:proofErr w:type="gramEnd"/>
      <w:r w:rsidRPr="00F669B7">
        <w:rPr>
          <w:sz w:val="18"/>
          <w:szCs w:val="18"/>
        </w:rPr>
        <w:t xml:space="preserve"> </w:t>
      </w:r>
      <w:r w:rsidRPr="00F669B7">
        <w:rPr>
          <w:rStyle w:val="StyleUnderline"/>
        </w:rPr>
        <w:t>when</w:t>
      </w:r>
      <w:r w:rsidRPr="00F669B7">
        <w:rPr>
          <w:sz w:val="18"/>
          <w:szCs w:val="18"/>
        </w:rPr>
        <w:t xml:space="preserve"> Mike </w:t>
      </w:r>
      <w:r w:rsidRPr="00F669B7">
        <w:rPr>
          <w:rStyle w:val="StyleUnderline"/>
        </w:rPr>
        <w:t>Johnson emerged to power</w:t>
      </w:r>
      <w:r w:rsidRPr="00F669B7">
        <w:rPr>
          <w:sz w:val="18"/>
          <w:szCs w:val="18"/>
        </w:rPr>
        <w:t xml:space="preserve"> </w:t>
      </w:r>
      <w:r w:rsidRPr="00F669B7">
        <w:rPr>
          <w:rStyle w:val="StyleUnderline"/>
        </w:rPr>
        <w:t>after lots of struggles over who would be the speaker,</w:t>
      </w:r>
      <w:r w:rsidRPr="00F669B7">
        <w:rPr>
          <w:sz w:val="18"/>
          <w:szCs w:val="18"/>
        </w:rPr>
        <w:t xml:space="preserve"> </w:t>
      </w:r>
      <w:r w:rsidRPr="00F669B7">
        <w:rPr>
          <w:rStyle w:val="StyleUnderline"/>
        </w:rPr>
        <w:t>there was a real sense that</w:t>
      </w:r>
      <w:r w:rsidRPr="00F669B7">
        <w:rPr>
          <w:sz w:val="18"/>
          <w:szCs w:val="18"/>
        </w:rPr>
        <w:t xml:space="preserve"> this was a thankless position, that </w:t>
      </w:r>
      <w:r w:rsidRPr="00F669B7">
        <w:rPr>
          <w:rStyle w:val="StyleUnderline"/>
        </w:rPr>
        <w:t>there were intractable problems in the Republican caucus</w:t>
      </w:r>
      <w:r w:rsidRPr="00F669B7">
        <w:rPr>
          <w:sz w:val="18"/>
          <w:szCs w:val="18"/>
        </w:rPr>
        <w:t xml:space="preserve"> that were not really about the leadership.</w:t>
      </w:r>
    </w:p>
    <w:p w14:paraId="2F99AFC4" w14:textId="77777777" w:rsidR="001D4841" w:rsidRPr="00F669B7" w:rsidRDefault="001D4841" w:rsidP="001D4841">
      <w:pPr>
        <w:rPr>
          <w:sz w:val="18"/>
          <w:szCs w:val="18"/>
        </w:rPr>
      </w:pPr>
      <w:r w:rsidRPr="00F669B7">
        <w:rPr>
          <w:rStyle w:val="Emphasis"/>
        </w:rPr>
        <w:t>On the other hand,</w:t>
      </w:r>
      <w:r w:rsidRPr="00F669B7">
        <w:rPr>
          <w:sz w:val="18"/>
          <w:szCs w:val="18"/>
        </w:rPr>
        <w:t xml:space="preserve"> </w:t>
      </w:r>
      <w:r w:rsidRPr="00F669B7">
        <w:rPr>
          <w:rStyle w:val="StyleUnderline"/>
        </w:rPr>
        <w:t>we have now</w:t>
      </w:r>
      <w:r w:rsidRPr="00F669B7">
        <w:rPr>
          <w:sz w:val="18"/>
          <w:szCs w:val="18"/>
        </w:rPr>
        <w:t xml:space="preserve"> s</w:t>
      </w:r>
      <w:r w:rsidRPr="00F669B7">
        <w:rPr>
          <w:strike/>
          <w:sz w:val="18"/>
          <w:szCs w:val="18"/>
        </w:rPr>
        <w:t>een</w:t>
      </w:r>
      <w:r w:rsidRPr="00F669B7">
        <w:rPr>
          <w:sz w:val="18"/>
          <w:szCs w:val="18"/>
        </w:rPr>
        <w:t xml:space="preserve"> (</w:t>
      </w:r>
      <w:r w:rsidRPr="00F669B7">
        <w:rPr>
          <w:rStyle w:val="StyleUnderline"/>
        </w:rPr>
        <w:t>witnessed</w:t>
      </w:r>
      <w:r w:rsidRPr="00F669B7">
        <w:rPr>
          <w:sz w:val="18"/>
          <w:szCs w:val="18"/>
        </w:rPr>
        <w:t xml:space="preserve">) </w:t>
      </w:r>
      <w:r w:rsidRPr="00F669B7">
        <w:rPr>
          <w:rStyle w:val="StyleUnderline"/>
          <w:highlight w:val="green"/>
        </w:rPr>
        <w:t>Johnson</w:t>
      </w:r>
      <w:r w:rsidRPr="00F669B7">
        <w:rPr>
          <w:rStyle w:val="StyleUnderline"/>
        </w:rPr>
        <w:t xml:space="preserve"> win </w:t>
      </w:r>
      <w:r w:rsidRPr="00F669B7">
        <w:rPr>
          <w:sz w:val="16"/>
          <w:szCs w:val="16"/>
        </w:rPr>
        <w:t>two very</w:t>
      </w:r>
      <w:r w:rsidRPr="00F669B7">
        <w:rPr>
          <w:sz w:val="18"/>
          <w:szCs w:val="18"/>
        </w:rPr>
        <w:t xml:space="preserve"> </w:t>
      </w:r>
      <w:r w:rsidRPr="00F669B7">
        <w:rPr>
          <w:rStyle w:val="StyleUnderline"/>
        </w:rPr>
        <w:t>large battles.</w:t>
      </w:r>
      <w:r w:rsidRPr="00F669B7">
        <w:rPr>
          <w:sz w:val="18"/>
          <w:szCs w:val="18"/>
        </w:rPr>
        <w:t xml:space="preserve"> </w:t>
      </w:r>
      <w:proofErr w:type="gramStart"/>
      <w:r w:rsidRPr="00F669B7">
        <w:rPr>
          <w:sz w:val="18"/>
          <w:szCs w:val="18"/>
        </w:rPr>
        <w:t>First of all</w:t>
      </w:r>
      <w:proofErr w:type="gramEnd"/>
      <w:r w:rsidRPr="00F669B7">
        <w:rPr>
          <w:sz w:val="18"/>
          <w:szCs w:val="18"/>
        </w:rPr>
        <w:t xml:space="preserve">, </w:t>
      </w:r>
      <w:r w:rsidRPr="00F669B7">
        <w:rPr>
          <w:rStyle w:val="StyleUnderline"/>
        </w:rPr>
        <w:t xml:space="preserve">he </w:t>
      </w:r>
      <w:r w:rsidRPr="00F669B7">
        <w:rPr>
          <w:rStyle w:val="StyleUnderline"/>
          <w:highlight w:val="green"/>
        </w:rPr>
        <w:t>got the Senate to accept the c</w:t>
      </w:r>
      <w:r w:rsidRPr="00F669B7">
        <w:rPr>
          <w:sz w:val="18"/>
          <w:szCs w:val="18"/>
        </w:rPr>
        <w:t xml:space="preserve">ontinuing </w:t>
      </w:r>
      <w:r w:rsidRPr="00F669B7">
        <w:rPr>
          <w:rStyle w:val="StyleUnderline"/>
          <w:highlight w:val="green"/>
        </w:rPr>
        <w:t>r</w:t>
      </w:r>
      <w:r w:rsidRPr="00F669B7">
        <w:rPr>
          <w:sz w:val="18"/>
          <w:szCs w:val="18"/>
        </w:rPr>
        <w:t xml:space="preserve">esolution </w:t>
      </w:r>
      <w:r w:rsidRPr="00F669B7">
        <w:rPr>
          <w:rStyle w:val="StyleUnderline"/>
          <w:highlight w:val="green"/>
        </w:rPr>
        <w:t xml:space="preserve">that was </w:t>
      </w:r>
      <w:r w:rsidRPr="00F669B7">
        <w:rPr>
          <w:rStyle w:val="StyleUnderline"/>
        </w:rPr>
        <w:t xml:space="preserve">essentially </w:t>
      </w:r>
      <w:r w:rsidRPr="00F669B7">
        <w:rPr>
          <w:rStyle w:val="StyleUnderline"/>
          <w:highlight w:val="green"/>
        </w:rPr>
        <w:t>a House message bill</w:t>
      </w:r>
      <w:r w:rsidRPr="00F669B7">
        <w:rPr>
          <w:rStyle w:val="StyleUnderline"/>
        </w:rPr>
        <w:t xml:space="preserve"> </w:t>
      </w:r>
      <w:r w:rsidRPr="00F669B7">
        <w:rPr>
          <w:sz w:val="18"/>
          <w:szCs w:val="18"/>
        </w:rPr>
        <w:t xml:space="preserve">form of that </w:t>
      </w:r>
      <w:r w:rsidRPr="00F669B7">
        <w:rPr>
          <w:rStyle w:val="Emphasis"/>
        </w:rPr>
        <w:t>in the spring.</w:t>
      </w:r>
      <w:r w:rsidRPr="00F669B7">
        <w:rPr>
          <w:sz w:val="18"/>
          <w:szCs w:val="18"/>
        </w:rPr>
        <w:t xml:space="preserve"> And now he got his conference, as you say, to go along with just punting forward in the first place and then swallowing the Senate bill. </w:t>
      </w:r>
      <w:r w:rsidRPr="00F669B7">
        <w:rPr>
          <w:rStyle w:val="StyleUnderline"/>
        </w:rPr>
        <w:t>That seems like a lot of power for a speaker</w:t>
      </w:r>
      <w:r w:rsidRPr="00F669B7">
        <w:rPr>
          <w:sz w:val="18"/>
          <w:szCs w:val="18"/>
        </w:rPr>
        <w:t xml:space="preserve">, </w:t>
      </w:r>
      <w:r w:rsidRPr="00F669B7">
        <w:rPr>
          <w:rStyle w:val="StyleUnderline"/>
        </w:rPr>
        <w:t xml:space="preserve">especially </w:t>
      </w:r>
      <w:r w:rsidRPr="00F669B7">
        <w:rPr>
          <w:sz w:val="18"/>
          <w:szCs w:val="18"/>
        </w:rPr>
        <w:t xml:space="preserve">one </w:t>
      </w:r>
      <w:r w:rsidRPr="00F669B7">
        <w:rPr>
          <w:rStyle w:val="StyleUnderline"/>
        </w:rPr>
        <w:t>over the</w:t>
      </w:r>
      <w:r w:rsidRPr="00F669B7">
        <w:rPr>
          <w:sz w:val="18"/>
          <w:szCs w:val="18"/>
        </w:rPr>
        <w:t xml:space="preserve"> caucus that has long looked like the </w:t>
      </w:r>
      <w:r w:rsidRPr="00F669B7">
        <w:rPr>
          <w:rStyle w:val="StyleUnderline"/>
        </w:rPr>
        <w:t>Republican caucus</w:t>
      </w:r>
      <w:r w:rsidRPr="00F669B7">
        <w:rPr>
          <w:sz w:val="18"/>
          <w:szCs w:val="18"/>
        </w:rPr>
        <w:t xml:space="preserve">. </w:t>
      </w:r>
      <w:proofErr w:type="gramStart"/>
      <w:r w:rsidRPr="00F669B7">
        <w:rPr>
          <w:rStyle w:val="Emphasis"/>
        </w:rPr>
        <w:t>So</w:t>
      </w:r>
      <w:proofErr w:type="gramEnd"/>
      <w:r w:rsidRPr="00F669B7">
        <w:rPr>
          <w:sz w:val="18"/>
          <w:szCs w:val="18"/>
        </w:rPr>
        <w:t xml:space="preserve"> did we sort of misstate the problems before or is there something else about </w:t>
      </w:r>
      <w:r w:rsidRPr="00F669B7">
        <w:rPr>
          <w:rStyle w:val="Emphasis"/>
        </w:rPr>
        <w:t xml:space="preserve">what’s gone on </w:t>
      </w:r>
      <w:r w:rsidRPr="00F669B7">
        <w:rPr>
          <w:sz w:val="16"/>
          <w:szCs w:val="16"/>
        </w:rPr>
        <w:t>now</w:t>
      </w:r>
      <w:r w:rsidRPr="00F669B7">
        <w:rPr>
          <w:rStyle w:val="Emphasis"/>
        </w:rPr>
        <w:t>?</w:t>
      </w:r>
    </w:p>
    <w:p w14:paraId="35F8CF1D" w14:textId="77777777" w:rsidR="001D4841" w:rsidRPr="00F669B7" w:rsidRDefault="001D4841" w:rsidP="001D4841">
      <w:pPr>
        <w:rPr>
          <w:sz w:val="18"/>
          <w:szCs w:val="18"/>
        </w:rPr>
      </w:pPr>
      <w:r w:rsidRPr="00F669B7">
        <w:rPr>
          <w:rStyle w:val="Emphasis"/>
        </w:rPr>
        <w:t>Molly Reynolds:</w:t>
      </w:r>
      <w:r w:rsidRPr="00F669B7">
        <w:rPr>
          <w:sz w:val="18"/>
          <w:szCs w:val="18"/>
        </w:rPr>
        <w:t xml:space="preserve"> </w:t>
      </w:r>
      <w:proofErr w:type="gramStart"/>
      <w:r w:rsidRPr="00F669B7">
        <w:rPr>
          <w:sz w:val="18"/>
          <w:szCs w:val="18"/>
        </w:rPr>
        <w:t>So</w:t>
      </w:r>
      <w:proofErr w:type="gramEnd"/>
      <w:r w:rsidRPr="00F669B7">
        <w:rPr>
          <w:sz w:val="18"/>
          <w:szCs w:val="18"/>
        </w:rPr>
        <w:t xml:space="preserve"> I’d say two things. One is that on the reconciliation bill, </w:t>
      </w:r>
      <w:r w:rsidRPr="00F669B7">
        <w:rPr>
          <w:rStyle w:val="StyleUnderline"/>
        </w:rPr>
        <w:t>from a policy perspective</w:t>
      </w:r>
      <w:r w:rsidRPr="00F669B7">
        <w:rPr>
          <w:sz w:val="18"/>
          <w:szCs w:val="18"/>
        </w:rPr>
        <w:t xml:space="preserve">, </w:t>
      </w:r>
      <w:r w:rsidRPr="00F669B7">
        <w:rPr>
          <w:rStyle w:val="StyleUnderline"/>
        </w:rPr>
        <w:t xml:space="preserve">the </w:t>
      </w:r>
      <w:r w:rsidRPr="00F669B7">
        <w:rPr>
          <w:rStyle w:val="StyleUnderline"/>
          <w:highlight w:val="green"/>
        </w:rPr>
        <w:t>members within the House Republican Conference who were</w:t>
      </w:r>
      <w:r w:rsidRPr="00F669B7">
        <w:rPr>
          <w:rStyle w:val="StyleUnderline"/>
        </w:rPr>
        <w:t xml:space="preserve"> most likely to be </w:t>
      </w:r>
      <w:r w:rsidRPr="00F669B7">
        <w:rPr>
          <w:rStyle w:val="StyleUnderline"/>
          <w:highlight w:val="green"/>
        </w:rPr>
        <w:t>upset with</w:t>
      </w:r>
      <w:r w:rsidRPr="00F669B7">
        <w:rPr>
          <w:rStyle w:val="StyleUnderline"/>
        </w:rPr>
        <w:t xml:space="preserve"> </w:t>
      </w:r>
      <w:r w:rsidRPr="00F669B7">
        <w:rPr>
          <w:rStyle w:val="Emphasis"/>
          <w:highlight w:val="green"/>
        </w:rPr>
        <w:t>the policy content</w:t>
      </w:r>
      <w:r w:rsidRPr="00F669B7">
        <w:rPr>
          <w:sz w:val="18"/>
          <w:szCs w:val="18"/>
        </w:rPr>
        <w:t xml:space="preserve"> </w:t>
      </w:r>
      <w:r w:rsidRPr="00F669B7">
        <w:rPr>
          <w:rStyle w:val="StyleUnderline"/>
          <w:highlight w:val="green"/>
        </w:rPr>
        <w:t>are</w:t>
      </w:r>
      <w:r w:rsidRPr="00F669B7">
        <w:rPr>
          <w:rStyle w:val="StyleUnderline"/>
        </w:rPr>
        <w:t xml:space="preserve"> the </w:t>
      </w:r>
      <w:r w:rsidRPr="00F669B7">
        <w:rPr>
          <w:rStyle w:val="StyleUnderline"/>
          <w:highlight w:val="green"/>
        </w:rPr>
        <w:t xml:space="preserve">ones </w:t>
      </w:r>
      <w:r w:rsidRPr="00F669B7">
        <w:rPr>
          <w:rStyle w:val="Emphasis"/>
          <w:highlight w:val="green"/>
        </w:rPr>
        <w:t>on the</w:t>
      </w:r>
      <w:r w:rsidRPr="00F669B7">
        <w:rPr>
          <w:rStyle w:val="Emphasis"/>
        </w:rPr>
        <w:t xml:space="preserve"> more </w:t>
      </w:r>
      <w:r w:rsidRPr="00F669B7">
        <w:rPr>
          <w:rStyle w:val="Emphasis"/>
          <w:highlight w:val="green"/>
        </w:rPr>
        <w:t>moderate wing</w:t>
      </w:r>
      <w:r w:rsidRPr="00F669B7">
        <w:rPr>
          <w:sz w:val="18"/>
          <w:szCs w:val="18"/>
        </w:rPr>
        <w:t xml:space="preserve"> of the party </w:t>
      </w:r>
      <w:r w:rsidRPr="00F669B7">
        <w:rPr>
          <w:rStyle w:val="StyleUnderline"/>
          <w:highlight w:val="green"/>
        </w:rPr>
        <w:t>and not the</w:t>
      </w:r>
      <w:r w:rsidRPr="00F669B7">
        <w:rPr>
          <w:rStyle w:val="StyleUnderline"/>
        </w:rPr>
        <w:t xml:space="preserve"> ones on the more </w:t>
      </w:r>
      <w:r w:rsidRPr="00F669B7">
        <w:rPr>
          <w:rStyle w:val="StyleUnderline"/>
          <w:highlight w:val="green"/>
        </w:rPr>
        <w:t>extreme</w:t>
      </w:r>
      <w:r w:rsidRPr="00F669B7">
        <w:rPr>
          <w:rStyle w:val="StyleUnderline"/>
        </w:rPr>
        <w:t xml:space="preserve"> wing of the party</w:t>
      </w:r>
      <w:r w:rsidRPr="00F669B7">
        <w:rPr>
          <w:sz w:val="18"/>
          <w:szCs w:val="18"/>
        </w:rPr>
        <w:t xml:space="preserve">. And those folks, again, </w:t>
      </w:r>
      <w:proofErr w:type="gramStart"/>
      <w:r w:rsidRPr="00F669B7">
        <w:rPr>
          <w:sz w:val="18"/>
          <w:szCs w:val="18"/>
        </w:rPr>
        <w:t>sort</w:t>
      </w:r>
      <w:proofErr w:type="gramEnd"/>
      <w:r w:rsidRPr="00F669B7">
        <w:rPr>
          <w:sz w:val="18"/>
          <w:szCs w:val="18"/>
        </w:rPr>
        <w:t xml:space="preserve"> of typified by the SALT Caucus, but there are others too, </w:t>
      </w:r>
      <w:r w:rsidRPr="00F669B7">
        <w:rPr>
          <w:rStyle w:val="StyleUnderline"/>
        </w:rPr>
        <w:t>those folks have historically not been the ones who want to buck leadership.</w:t>
      </w:r>
      <w:r w:rsidRPr="00F669B7">
        <w:rPr>
          <w:sz w:val="18"/>
          <w:szCs w:val="18"/>
        </w:rPr>
        <w:t xml:space="preserve"> They have always been interested in trying to figure out how to get to yes, even as they are trying to protect the interests of their constituents.</w:t>
      </w:r>
    </w:p>
    <w:p w14:paraId="252E6E5E" w14:textId="77777777" w:rsidR="001D4841" w:rsidRDefault="001D4841" w:rsidP="001D4841">
      <w:pPr>
        <w:pStyle w:val="Heading3"/>
      </w:pPr>
      <w:r>
        <w:t>1NR---UQ</w:t>
      </w:r>
    </w:p>
    <w:p w14:paraId="1D63B1E5" w14:textId="77777777" w:rsidR="001D4841" w:rsidRDefault="001D4841" w:rsidP="001D4841">
      <w:pPr>
        <w:pStyle w:val="Heading4"/>
      </w:pPr>
      <w:r>
        <w:t xml:space="preserve">Dem concerns about </w:t>
      </w:r>
      <w:r w:rsidRPr="00F43A70">
        <w:rPr>
          <w:u w:val="single"/>
        </w:rPr>
        <w:t>Trump recissions</w:t>
      </w:r>
      <w:r>
        <w:t xml:space="preserve"> to undercut </w:t>
      </w:r>
      <w:r w:rsidRPr="00F43A70">
        <w:rPr>
          <w:u w:val="single"/>
        </w:rPr>
        <w:t>brand new appropriations</w:t>
      </w:r>
      <w:r>
        <w:t xml:space="preserve"> make a C.R. </w:t>
      </w:r>
      <w:r w:rsidRPr="00F43A70">
        <w:rPr>
          <w:u w:val="single"/>
        </w:rPr>
        <w:t>MORE likely</w:t>
      </w:r>
      <w:r>
        <w:t xml:space="preserve">. </w:t>
      </w:r>
    </w:p>
    <w:p w14:paraId="14AC57BD" w14:textId="77777777" w:rsidR="001D4841" w:rsidRDefault="001D4841" w:rsidP="001D4841">
      <w:pPr>
        <w:rPr>
          <w:sz w:val="18"/>
          <w:szCs w:val="18"/>
        </w:rPr>
      </w:pPr>
      <w:r w:rsidRPr="005F4930">
        <w:rPr>
          <w:rStyle w:val="Style13ptBold"/>
        </w:rPr>
        <w:t>McPherson ‘25</w:t>
      </w:r>
      <w:r>
        <w:rPr>
          <w:sz w:val="18"/>
          <w:szCs w:val="18"/>
        </w:rPr>
        <w:t xml:space="preserve"> – Lindsey McPherson, Congressional Reporter for The Washington Times - “Freedom Caucus hatches plan to stave off Democrats’ spending increases through 2026 elections” - The Washington Times - Thursday, September 4, 2025 - https://www.washingtontimes.com/news/2025/sep/4/freedom-caucus-hatches-plan-stave-democrats-spending-increases-2026/</w:t>
      </w:r>
    </w:p>
    <w:p w14:paraId="32AEB452" w14:textId="77777777" w:rsidR="001D4841" w:rsidRDefault="001D4841" w:rsidP="001D4841"/>
    <w:p w14:paraId="73486C47" w14:textId="77777777" w:rsidR="001D4841" w:rsidRPr="00694F7D" w:rsidRDefault="001D4841" w:rsidP="001D4841">
      <w:pPr>
        <w:rPr>
          <w:sz w:val="16"/>
          <w:szCs w:val="16"/>
        </w:rPr>
      </w:pPr>
      <w:r w:rsidRPr="00694F7D">
        <w:rPr>
          <w:sz w:val="16"/>
          <w:szCs w:val="16"/>
        </w:rPr>
        <w:t xml:space="preserve">The top </w:t>
      </w:r>
      <w:r w:rsidRPr="00694F7D">
        <w:rPr>
          <w:rStyle w:val="StyleUnderline"/>
          <w:highlight w:val="green"/>
        </w:rPr>
        <w:t xml:space="preserve">Republicans on </w:t>
      </w:r>
      <w:r w:rsidRPr="00F43A70">
        <w:rPr>
          <w:rStyle w:val="StyleUnderline"/>
        </w:rPr>
        <w:t xml:space="preserve">the </w:t>
      </w:r>
      <w:r w:rsidRPr="00694F7D">
        <w:rPr>
          <w:rStyle w:val="StyleUnderline"/>
          <w:highlight w:val="green"/>
        </w:rPr>
        <w:t>appropriations committees</w:t>
      </w:r>
      <w:r w:rsidRPr="00694F7D">
        <w:rPr>
          <w:sz w:val="16"/>
          <w:szCs w:val="16"/>
        </w:rPr>
        <w:t xml:space="preserve">, Rep. Tom Cole of Oklahoma and Susan M. Collins of Maine, </w:t>
      </w:r>
      <w:r w:rsidRPr="00F43A70">
        <w:rPr>
          <w:rStyle w:val="StyleUnderline"/>
        </w:rPr>
        <w:t xml:space="preserve">have </w:t>
      </w:r>
      <w:r w:rsidRPr="00694F7D">
        <w:rPr>
          <w:rStyle w:val="StyleUnderline"/>
          <w:highlight w:val="green"/>
        </w:rPr>
        <w:t xml:space="preserve">said </w:t>
      </w:r>
      <w:r w:rsidRPr="00F43A70">
        <w:rPr>
          <w:rStyle w:val="StyleUnderline"/>
        </w:rPr>
        <w:t xml:space="preserve">they </w:t>
      </w:r>
      <w:r w:rsidRPr="00694F7D">
        <w:rPr>
          <w:rStyle w:val="StyleUnderline"/>
          <w:highlight w:val="green"/>
        </w:rPr>
        <w:t>would prefer</w:t>
      </w:r>
      <w:r w:rsidRPr="00694F7D">
        <w:rPr>
          <w:sz w:val="16"/>
          <w:szCs w:val="16"/>
        </w:rPr>
        <w:t xml:space="preserve"> a partial stopgap lasting into mid-November to buy more time </w:t>
      </w:r>
      <w:r w:rsidRPr="00F43A70">
        <w:rPr>
          <w:rStyle w:val="StyleUnderline"/>
        </w:rPr>
        <w:t xml:space="preserve">to negotiate </w:t>
      </w:r>
      <w:r w:rsidRPr="00694F7D">
        <w:rPr>
          <w:rStyle w:val="Emphasis"/>
          <w:highlight w:val="green"/>
        </w:rPr>
        <w:t>new funding bills</w:t>
      </w:r>
      <w:r w:rsidRPr="00694F7D">
        <w:rPr>
          <w:rStyle w:val="StyleUnderline"/>
          <w:highlight w:val="green"/>
        </w:rPr>
        <w:t xml:space="preserve"> for </w:t>
      </w:r>
      <w:r w:rsidRPr="00F43A70">
        <w:rPr>
          <w:rStyle w:val="StyleUnderline"/>
        </w:rPr>
        <w:t xml:space="preserve">fiscal </w:t>
      </w:r>
      <w:r w:rsidRPr="00694F7D">
        <w:rPr>
          <w:rStyle w:val="StyleUnderline"/>
          <w:highlight w:val="green"/>
        </w:rPr>
        <w:t>2026.</w:t>
      </w:r>
      <w:r w:rsidRPr="00694F7D">
        <w:rPr>
          <w:sz w:val="16"/>
          <w:szCs w:val="16"/>
        </w:rPr>
        <w:t xml:space="preserve"> </w:t>
      </w:r>
      <w:r w:rsidRPr="00694F7D">
        <w:rPr>
          <w:rStyle w:val="StyleUnderline"/>
        </w:rPr>
        <w:t>They even hope to include up to three of those funding</w:t>
      </w:r>
      <w:r w:rsidRPr="00694F7D">
        <w:rPr>
          <w:sz w:val="16"/>
          <w:szCs w:val="16"/>
        </w:rPr>
        <w:t xml:space="preserve"> bills — ones funding the Agriculture and Veterans Affairs Departments and the legislative branch — </w:t>
      </w:r>
      <w:r w:rsidRPr="00694F7D">
        <w:rPr>
          <w:rStyle w:val="StyleUnderline"/>
        </w:rPr>
        <w:t>in a CR</w:t>
      </w:r>
      <w:r w:rsidRPr="00694F7D">
        <w:rPr>
          <w:sz w:val="16"/>
          <w:szCs w:val="16"/>
        </w:rPr>
        <w:t xml:space="preserve"> that would extend current funding levels for the other nine annual appropriations bills.</w:t>
      </w:r>
    </w:p>
    <w:p w14:paraId="3C6ECC5D" w14:textId="77777777" w:rsidR="001D4841" w:rsidRPr="00694F7D" w:rsidRDefault="001D4841" w:rsidP="001D4841">
      <w:pPr>
        <w:rPr>
          <w:rStyle w:val="StyleUnderline"/>
        </w:rPr>
      </w:pPr>
      <w:r w:rsidRPr="00694F7D">
        <w:rPr>
          <w:sz w:val="16"/>
          <w:szCs w:val="16"/>
        </w:rPr>
        <w:t xml:space="preserve">Mr. </w:t>
      </w:r>
      <w:r w:rsidRPr="00694F7D">
        <w:rPr>
          <w:rStyle w:val="StyleUnderline"/>
          <w:highlight w:val="green"/>
        </w:rPr>
        <w:t xml:space="preserve">Harris </w:t>
      </w:r>
      <w:r w:rsidRPr="00F43A70">
        <w:rPr>
          <w:rStyle w:val="StyleUnderline"/>
        </w:rPr>
        <w:t xml:space="preserve">said he is </w:t>
      </w:r>
      <w:r w:rsidRPr="00694F7D">
        <w:rPr>
          <w:rStyle w:val="StyleUnderline"/>
          <w:highlight w:val="green"/>
        </w:rPr>
        <w:t xml:space="preserve">not opposed to </w:t>
      </w:r>
      <w:r w:rsidRPr="00694F7D">
        <w:rPr>
          <w:rStyle w:val="StyleUnderline"/>
        </w:rPr>
        <w:t>attaching</w:t>
      </w:r>
      <w:r w:rsidRPr="00694F7D">
        <w:rPr>
          <w:rStyle w:val="StyleUnderline"/>
          <w:highlight w:val="green"/>
        </w:rPr>
        <w:t xml:space="preserve"> those</w:t>
      </w:r>
      <w:r w:rsidRPr="00694F7D">
        <w:rPr>
          <w:rStyle w:val="StyleUnderline"/>
        </w:rPr>
        <w:t xml:space="preserve"> three </w:t>
      </w:r>
      <w:r w:rsidRPr="00694F7D">
        <w:rPr>
          <w:rStyle w:val="StyleUnderline"/>
          <w:highlight w:val="green"/>
        </w:rPr>
        <w:t>bills and giving appropriators</w:t>
      </w:r>
      <w:r w:rsidRPr="00694F7D">
        <w:rPr>
          <w:sz w:val="16"/>
          <w:szCs w:val="16"/>
        </w:rPr>
        <w:t xml:space="preserve"> un</w:t>
      </w:r>
      <w:r w:rsidRPr="00694F7D">
        <w:rPr>
          <w:rStyle w:val="StyleUnderline"/>
          <w:highlight w:val="green"/>
        </w:rPr>
        <w:t>til</w:t>
      </w:r>
      <w:r w:rsidRPr="00694F7D">
        <w:rPr>
          <w:rStyle w:val="StyleUnderline"/>
        </w:rPr>
        <w:t xml:space="preserve"> </w:t>
      </w:r>
      <w:r w:rsidRPr="00694F7D">
        <w:rPr>
          <w:sz w:val="16"/>
          <w:szCs w:val="16"/>
        </w:rPr>
        <w:t>mid-</w:t>
      </w:r>
      <w:r w:rsidRPr="00694F7D">
        <w:rPr>
          <w:rStyle w:val="StyleUnderline"/>
          <w:highlight w:val="green"/>
        </w:rPr>
        <w:t xml:space="preserve">November to try to </w:t>
      </w:r>
      <w:r w:rsidRPr="00F43A70">
        <w:rPr>
          <w:rStyle w:val="Emphasis"/>
          <w:highlight w:val="green"/>
        </w:rPr>
        <w:t>work out a deal</w:t>
      </w:r>
      <w:r w:rsidRPr="00694F7D">
        <w:rPr>
          <w:sz w:val="16"/>
          <w:szCs w:val="16"/>
        </w:rPr>
        <w:t xml:space="preserve">, </w:t>
      </w:r>
      <w:r w:rsidRPr="00694F7D">
        <w:rPr>
          <w:rStyle w:val="StyleUnderline"/>
          <w:highlight w:val="green"/>
        </w:rPr>
        <w:t xml:space="preserve">but </w:t>
      </w:r>
      <w:r w:rsidRPr="00F43A70">
        <w:rPr>
          <w:rStyle w:val="StyleUnderline"/>
        </w:rPr>
        <w:t xml:space="preserve">he’s </w:t>
      </w:r>
      <w:r w:rsidRPr="00694F7D">
        <w:rPr>
          <w:rStyle w:val="StyleUnderline"/>
          <w:highlight w:val="green"/>
        </w:rPr>
        <w:t>skeptical</w:t>
      </w:r>
      <w:r w:rsidRPr="00694F7D">
        <w:rPr>
          <w:sz w:val="16"/>
          <w:szCs w:val="16"/>
        </w:rPr>
        <w:t xml:space="preserve"> they’ll be able to reach one </w:t>
      </w:r>
      <w:r w:rsidRPr="00694F7D">
        <w:rPr>
          <w:rStyle w:val="StyleUnderline"/>
          <w:highlight w:val="green"/>
        </w:rPr>
        <w:t>given Dem</w:t>
      </w:r>
      <w:r w:rsidRPr="00694F7D">
        <w:rPr>
          <w:sz w:val="16"/>
          <w:szCs w:val="16"/>
        </w:rPr>
        <w:t>ocrats</w:t>
      </w:r>
      <w:r w:rsidRPr="00694F7D">
        <w:rPr>
          <w:rStyle w:val="StyleUnderline"/>
          <w:highlight w:val="green"/>
        </w:rPr>
        <w:t>’</w:t>
      </w:r>
      <w:r w:rsidRPr="00694F7D">
        <w:rPr>
          <w:rStyle w:val="StyleUnderline"/>
        </w:rPr>
        <w:t xml:space="preserve"> </w:t>
      </w:r>
      <w:r w:rsidRPr="00694F7D">
        <w:rPr>
          <w:rStyle w:val="StyleUnderline"/>
          <w:highlight w:val="green"/>
        </w:rPr>
        <w:t>positioning against</w:t>
      </w:r>
      <w:r w:rsidRPr="00694F7D">
        <w:rPr>
          <w:sz w:val="16"/>
          <w:szCs w:val="16"/>
        </w:rPr>
        <w:t xml:space="preserve"> the </w:t>
      </w:r>
      <w:r w:rsidRPr="00694F7D">
        <w:rPr>
          <w:rStyle w:val="Emphasis"/>
          <w:highlight w:val="green"/>
        </w:rPr>
        <w:t>Trump</w:t>
      </w:r>
      <w:r w:rsidRPr="00694F7D">
        <w:rPr>
          <w:sz w:val="16"/>
          <w:szCs w:val="16"/>
        </w:rPr>
        <w:t xml:space="preserve"> administration</w:t>
      </w:r>
      <w:r w:rsidRPr="00694F7D">
        <w:rPr>
          <w:rStyle w:val="Emphasis"/>
          <w:highlight w:val="green"/>
        </w:rPr>
        <w:t>’s</w:t>
      </w:r>
      <w:r w:rsidRPr="00694F7D">
        <w:rPr>
          <w:sz w:val="16"/>
          <w:szCs w:val="16"/>
        </w:rPr>
        <w:t xml:space="preserve"> </w:t>
      </w:r>
      <w:r w:rsidRPr="00694F7D">
        <w:rPr>
          <w:rStyle w:val="StyleUnderline"/>
          <w:highlight w:val="green"/>
        </w:rPr>
        <w:t xml:space="preserve">use of the </w:t>
      </w:r>
      <w:r w:rsidRPr="00F43A70">
        <w:rPr>
          <w:rStyle w:val="Emphasis"/>
          <w:highlight w:val="green"/>
        </w:rPr>
        <w:t>rescissions</w:t>
      </w:r>
      <w:r w:rsidRPr="00694F7D">
        <w:rPr>
          <w:sz w:val="16"/>
          <w:szCs w:val="16"/>
        </w:rPr>
        <w:t xml:space="preserve"> </w:t>
      </w:r>
      <w:r w:rsidRPr="00694F7D">
        <w:rPr>
          <w:rStyle w:val="StyleUnderline"/>
        </w:rPr>
        <w:t>process to cut spending Congress previously approved.</w:t>
      </w:r>
    </w:p>
    <w:p w14:paraId="01A2ED45" w14:textId="77777777" w:rsidR="001D4841" w:rsidRPr="00694F7D" w:rsidRDefault="001D4841" w:rsidP="001D4841">
      <w:pPr>
        <w:rPr>
          <w:sz w:val="16"/>
          <w:szCs w:val="16"/>
        </w:rPr>
      </w:pPr>
      <w:r w:rsidRPr="00694F7D">
        <w:rPr>
          <w:sz w:val="16"/>
          <w:szCs w:val="16"/>
        </w:rPr>
        <w:t>“</w:t>
      </w:r>
      <w:r w:rsidRPr="00694F7D">
        <w:rPr>
          <w:rStyle w:val="Emphasis"/>
          <w:highlight w:val="green"/>
        </w:rPr>
        <w:t>They threaten,</w:t>
      </w:r>
      <w:r w:rsidRPr="00694F7D">
        <w:rPr>
          <w:sz w:val="16"/>
          <w:szCs w:val="16"/>
        </w:rPr>
        <w:t xml:space="preserve"> ‘</w:t>
      </w:r>
      <w:r w:rsidRPr="00694F7D">
        <w:rPr>
          <w:rStyle w:val="StyleUnderline"/>
          <w:highlight w:val="green"/>
        </w:rPr>
        <w:t xml:space="preserve">Well, there’s another </w:t>
      </w:r>
      <w:r w:rsidRPr="00F43A70">
        <w:rPr>
          <w:rStyle w:val="Emphasis"/>
          <w:highlight w:val="green"/>
        </w:rPr>
        <w:t>rescissions</w:t>
      </w:r>
      <w:r w:rsidRPr="00694F7D">
        <w:rPr>
          <w:sz w:val="16"/>
          <w:szCs w:val="16"/>
        </w:rPr>
        <w:t xml:space="preserve"> bill, </w:t>
      </w:r>
      <w:r w:rsidRPr="00694F7D">
        <w:rPr>
          <w:rStyle w:val="StyleUnderline"/>
          <w:highlight w:val="green"/>
        </w:rPr>
        <w:t xml:space="preserve">we can’t in </w:t>
      </w:r>
      <w:r w:rsidRPr="00F43A70">
        <w:rPr>
          <w:rStyle w:val="Emphasis"/>
          <w:highlight w:val="green"/>
        </w:rPr>
        <w:t>good faith</w:t>
      </w:r>
      <w:r w:rsidRPr="00694F7D">
        <w:rPr>
          <w:rStyle w:val="StyleUnderline"/>
          <w:highlight w:val="green"/>
        </w:rPr>
        <w:t xml:space="preserve"> negotiate appropriations</w:t>
      </w:r>
      <w:r w:rsidRPr="00694F7D">
        <w:rPr>
          <w:sz w:val="16"/>
          <w:szCs w:val="16"/>
        </w:rPr>
        <w:t>.’ Well</w:t>
      </w:r>
      <w:r w:rsidRPr="00694F7D">
        <w:rPr>
          <w:rStyle w:val="StyleUnderline"/>
          <w:highlight w:val="green"/>
        </w:rPr>
        <w:t>, if that’s your position</w:t>
      </w:r>
      <w:r w:rsidRPr="00694F7D">
        <w:rPr>
          <w:sz w:val="16"/>
          <w:szCs w:val="16"/>
        </w:rPr>
        <w:t xml:space="preserve">, then it doesn’t make a difference how short-term you do it, or to when, </w:t>
      </w:r>
      <w:r w:rsidRPr="00F43A70">
        <w:rPr>
          <w:rStyle w:val="Emphasis"/>
        </w:rPr>
        <w:t>we’re probably</w:t>
      </w:r>
      <w:r w:rsidRPr="00694F7D">
        <w:rPr>
          <w:rStyle w:val="Emphasis"/>
          <w:highlight w:val="green"/>
        </w:rPr>
        <w:t xml:space="preserve"> going to end up with a long-term CR</w:t>
      </w:r>
      <w:r w:rsidRPr="00694F7D">
        <w:rPr>
          <w:sz w:val="16"/>
          <w:szCs w:val="16"/>
        </w:rPr>
        <w:t>,” he said.</w:t>
      </w:r>
    </w:p>
    <w:p w14:paraId="62752F9B" w14:textId="77777777" w:rsidR="001D4841" w:rsidRDefault="001D4841" w:rsidP="001D4841"/>
    <w:p w14:paraId="44B02859" w14:textId="77777777" w:rsidR="001D4841" w:rsidRDefault="001D4841" w:rsidP="001D4841"/>
    <w:p w14:paraId="3508B7DF" w14:textId="77777777" w:rsidR="001D4841" w:rsidRPr="00250742" w:rsidRDefault="001D4841" w:rsidP="001D4841">
      <w:pPr>
        <w:pStyle w:val="Heading4"/>
        <w:rPr>
          <w:u w:val="single"/>
        </w:rPr>
      </w:pPr>
      <w:r>
        <w:t xml:space="preserve">Dem anger about recissions is </w:t>
      </w:r>
      <w:r w:rsidRPr="00250742">
        <w:rPr>
          <w:u w:val="single"/>
        </w:rPr>
        <w:t>what drives a C.R</w:t>
      </w:r>
      <w:r>
        <w:t xml:space="preserve">.---shutdown </w:t>
      </w:r>
      <w:r w:rsidRPr="00250742">
        <w:rPr>
          <w:u w:val="single"/>
        </w:rPr>
        <w:t>only occurs</w:t>
      </w:r>
      <w:r>
        <w:t xml:space="preserve"> if the </w:t>
      </w:r>
      <w:r w:rsidRPr="00250742">
        <w:rPr>
          <w:u w:val="single"/>
        </w:rPr>
        <w:t>aff</w:t>
      </w:r>
      <w:r>
        <w:t xml:space="preserve"> causes the C.R. to no longer be a </w:t>
      </w:r>
      <w:r w:rsidRPr="00250742">
        <w:rPr>
          <w:u w:val="single"/>
        </w:rPr>
        <w:t xml:space="preserve">valid compromise position.  </w:t>
      </w:r>
    </w:p>
    <w:p w14:paraId="2A82C22D" w14:textId="77777777" w:rsidR="001D4841" w:rsidRPr="00250742" w:rsidRDefault="001D4841" w:rsidP="001D4841">
      <w:pPr>
        <w:pStyle w:val="ListParagraph"/>
        <w:numPr>
          <w:ilvl w:val="0"/>
          <w:numId w:val="11"/>
        </w:numPr>
      </w:pPr>
      <w:r>
        <w:t xml:space="preserve">This ev also proves that Dems can agree to a C.R. and wait for recissions decisions to be decided by December. </w:t>
      </w:r>
    </w:p>
    <w:p w14:paraId="755FFBDB" w14:textId="77777777" w:rsidR="001D4841" w:rsidRDefault="001D4841" w:rsidP="001D4841">
      <w:pPr>
        <w:rPr>
          <w:sz w:val="18"/>
          <w:szCs w:val="18"/>
        </w:rPr>
      </w:pPr>
      <w:r w:rsidRPr="00962789">
        <w:rPr>
          <w:rStyle w:val="Style13ptBold"/>
        </w:rPr>
        <w:t xml:space="preserve">Hatton </w:t>
      </w:r>
      <w:r>
        <w:rPr>
          <w:sz w:val="18"/>
          <w:szCs w:val="18"/>
        </w:rPr>
        <w:t>– Sept 4</w:t>
      </w:r>
      <w:r w:rsidRPr="00BE2060">
        <w:rPr>
          <w:sz w:val="18"/>
          <w:szCs w:val="18"/>
          <w:vertAlign w:val="superscript"/>
        </w:rPr>
        <w:t>th</w:t>
      </w:r>
      <w:r>
        <w:rPr>
          <w:sz w:val="18"/>
          <w:szCs w:val="18"/>
        </w:rPr>
        <w:t xml:space="preserve"> – </w:t>
      </w:r>
      <w:r w:rsidRPr="00962789">
        <w:rPr>
          <w:rStyle w:val="Style13ptBold"/>
        </w:rPr>
        <w:t>‘25</w:t>
      </w:r>
      <w:r>
        <w:rPr>
          <w:sz w:val="18"/>
          <w:szCs w:val="18"/>
        </w:rPr>
        <w:t xml:space="preserve"> - John Hatton - Staff Vice President, National Active and Retired Federal Employees Association. John has also served as the Fromer Senior Director for Legislative and Political Affairs at NARFE, holds a JD from NYU Law and a BS from Cornell University in Industrial and Labor Relations, Economics. Interviewed by Terry Gerton – who is the former Head of the National Academy of Public Administration, an independent, nonprofit, nonpartisan organization chartered by Congress – “What do fading unions, and a funding fight mean for the federal workforce?” – Federal News Network – Sept 4, 2025 – modified for language that may offend - https://federalnewsnetwork.com/workforce/2025/09/what-do-fading-unions-and-a-funding-fight-mean-for-the-federal-workforce/?readmore=1</w:t>
      </w:r>
    </w:p>
    <w:p w14:paraId="7E4DF3A5" w14:textId="77777777" w:rsidR="001D4841" w:rsidRDefault="001D4841" w:rsidP="001D4841">
      <w:pPr>
        <w:rPr>
          <w:sz w:val="18"/>
          <w:szCs w:val="18"/>
        </w:rPr>
      </w:pPr>
    </w:p>
    <w:p w14:paraId="0F890126" w14:textId="77777777" w:rsidR="001D4841" w:rsidRDefault="001D4841" w:rsidP="001D4841">
      <w:pPr>
        <w:rPr>
          <w:sz w:val="18"/>
          <w:szCs w:val="18"/>
        </w:rPr>
      </w:pPr>
      <w:r w:rsidRPr="00962789">
        <w:rPr>
          <w:rStyle w:val="Emphasis"/>
        </w:rPr>
        <w:t>John Hatton</w:t>
      </w:r>
      <w:r>
        <w:rPr>
          <w:sz w:val="18"/>
          <w:szCs w:val="18"/>
        </w:rPr>
        <w:t xml:space="preserve"> Well, </w:t>
      </w:r>
      <w:r w:rsidRPr="00250742">
        <w:rPr>
          <w:rStyle w:val="StyleUnderline"/>
        </w:rPr>
        <w:t xml:space="preserve">they’re a </w:t>
      </w:r>
      <w:r w:rsidRPr="00962789">
        <w:rPr>
          <w:rStyle w:val="StyleUnderline"/>
          <w:highlight w:val="green"/>
        </w:rPr>
        <w:t xml:space="preserve">little </w:t>
      </w:r>
      <w:r w:rsidRPr="00250742">
        <w:rPr>
          <w:rStyle w:val="StyleUnderline"/>
        </w:rPr>
        <w:t xml:space="preserve">bit </w:t>
      </w:r>
      <w:r w:rsidRPr="00962789">
        <w:rPr>
          <w:rStyle w:val="StyleUnderline"/>
          <w:highlight w:val="green"/>
        </w:rPr>
        <w:t>behind schedule in terms of</w:t>
      </w:r>
      <w:r>
        <w:rPr>
          <w:sz w:val="18"/>
          <w:szCs w:val="18"/>
        </w:rPr>
        <w:t xml:space="preserve"> where they typically are at this point in progress on those </w:t>
      </w:r>
      <w:r w:rsidRPr="00962789">
        <w:rPr>
          <w:rStyle w:val="StyleUnderline"/>
          <w:highlight w:val="green"/>
        </w:rPr>
        <w:t>approp</w:t>
      </w:r>
      <w:r>
        <w:rPr>
          <w:sz w:val="18"/>
          <w:szCs w:val="18"/>
        </w:rPr>
        <w:t>riation</w:t>
      </w:r>
      <w:r w:rsidRPr="00962789">
        <w:rPr>
          <w:rStyle w:val="StyleUnderline"/>
          <w:highlight w:val="green"/>
        </w:rPr>
        <w:t>s</w:t>
      </w:r>
      <w:r w:rsidRPr="00962789">
        <w:rPr>
          <w:rStyle w:val="StyleUnderline"/>
        </w:rPr>
        <w:t xml:space="preserve"> </w:t>
      </w:r>
      <w:r w:rsidRPr="00250742">
        <w:rPr>
          <w:rStyle w:val="StyleUnderline"/>
        </w:rPr>
        <w:t>bills</w:t>
      </w:r>
      <w:r>
        <w:rPr>
          <w:sz w:val="18"/>
          <w:szCs w:val="18"/>
        </w:rPr>
        <w:t xml:space="preserve"> </w:t>
      </w:r>
      <w:r w:rsidRPr="00962789">
        <w:rPr>
          <w:rStyle w:val="StyleUnderline"/>
        </w:rPr>
        <w:t>getting through the House and through the Senate committees. They don’t have top lines negotiated with the administration,</w:t>
      </w:r>
      <w:r>
        <w:rPr>
          <w:sz w:val="18"/>
          <w:szCs w:val="18"/>
        </w:rPr>
        <w:t xml:space="preserve"> and the entire process, which has a September 30th deadline, is complicated by the administration’s attempts to impound funds. </w:t>
      </w:r>
      <w:r w:rsidRPr="00250742">
        <w:rPr>
          <w:rStyle w:val="StyleUnderline"/>
        </w:rPr>
        <w:t xml:space="preserve">They have </w:t>
      </w:r>
      <w:r w:rsidRPr="00962789">
        <w:rPr>
          <w:rStyle w:val="StyleUnderline"/>
          <w:highlight w:val="green"/>
        </w:rPr>
        <w:t>sent formal rescissions requests that got approved</w:t>
      </w:r>
      <w:r>
        <w:rPr>
          <w:sz w:val="18"/>
          <w:szCs w:val="18"/>
        </w:rPr>
        <w:t xml:space="preserve"> in part of the rescind funds for foreign aid, for public broadcasting. But in other cases, they may not be sending those formal requests, either relying on the government accountability office to have </w:t>
      </w:r>
      <w:proofErr w:type="gramStart"/>
      <w:r>
        <w:rPr>
          <w:sz w:val="18"/>
          <w:szCs w:val="18"/>
        </w:rPr>
        <w:t>a legal</w:t>
      </w:r>
      <w:proofErr w:type="gramEnd"/>
      <w:r>
        <w:rPr>
          <w:sz w:val="18"/>
          <w:szCs w:val="18"/>
        </w:rPr>
        <w:t xml:space="preserve"> finding that they have impounded funds. There’s been talk of using pocket rescissions, which is within 45 days of the end of the fiscal year, deciding to send that message to Congress and saying, and trying to impound funds in what the administration may perceive as a legal way, but that has been typically considered not legal by the Supreme Court and is akin to a line item veto. </w:t>
      </w:r>
      <w:r w:rsidRPr="00250742">
        <w:rPr>
          <w:rStyle w:val="StyleUnderline"/>
        </w:rPr>
        <w:t xml:space="preserve">That </w:t>
      </w:r>
      <w:r w:rsidRPr="00962789">
        <w:rPr>
          <w:rStyle w:val="StyleUnderline"/>
          <w:highlight w:val="green"/>
        </w:rPr>
        <w:t>very much complicates</w:t>
      </w:r>
      <w:r>
        <w:rPr>
          <w:sz w:val="18"/>
          <w:szCs w:val="18"/>
        </w:rPr>
        <w:t xml:space="preserve"> the </w:t>
      </w:r>
      <w:r w:rsidRPr="00962789">
        <w:rPr>
          <w:rStyle w:val="StyleUnderline"/>
          <w:highlight w:val="green"/>
        </w:rPr>
        <w:t>negotiations</w:t>
      </w:r>
      <w:r w:rsidRPr="00962789">
        <w:rPr>
          <w:rStyle w:val="StyleUnderline"/>
        </w:rPr>
        <w:t xml:space="preserve"> </w:t>
      </w:r>
      <w:r>
        <w:rPr>
          <w:sz w:val="18"/>
          <w:szCs w:val="18"/>
        </w:rPr>
        <w:t xml:space="preserve">which are already complicated by the fact that you have the White House with its own set of numbers, the House with its own set of numbers and the Senate potentially working on a bipartisan basis with their own set of numbers for how much they’re going to spend on defense and non-defense and the subdivisions within the appropriations bill. </w:t>
      </w:r>
      <w:r w:rsidRPr="00250742">
        <w:rPr>
          <w:rStyle w:val="StyleUnderline"/>
        </w:rPr>
        <w:t xml:space="preserve">So, </w:t>
      </w:r>
      <w:r w:rsidRPr="00962789">
        <w:rPr>
          <w:rStyle w:val="StyleUnderline"/>
          <w:highlight w:val="green"/>
        </w:rPr>
        <w:t>even if you could get a deal on</w:t>
      </w:r>
      <w:r>
        <w:rPr>
          <w:sz w:val="18"/>
          <w:szCs w:val="18"/>
        </w:rPr>
        <w:t xml:space="preserve"> those </w:t>
      </w:r>
      <w:r w:rsidRPr="00962789">
        <w:rPr>
          <w:rStyle w:val="Emphasis"/>
          <w:highlight w:val="green"/>
        </w:rPr>
        <w:t>overall numbers</w:t>
      </w:r>
      <w:r>
        <w:rPr>
          <w:sz w:val="18"/>
          <w:szCs w:val="18"/>
        </w:rPr>
        <w:t xml:space="preserve">, and then the details, the question is, </w:t>
      </w:r>
      <w:r w:rsidRPr="00962789">
        <w:rPr>
          <w:rStyle w:val="StyleUnderline"/>
          <w:highlight w:val="green"/>
        </w:rPr>
        <w:t>what is the incentive for</w:t>
      </w:r>
      <w:r>
        <w:rPr>
          <w:sz w:val="18"/>
          <w:szCs w:val="18"/>
        </w:rPr>
        <w:t xml:space="preserve"> congressional </w:t>
      </w:r>
      <w:r w:rsidRPr="00962789">
        <w:rPr>
          <w:rStyle w:val="StyleUnderline"/>
          <w:highlight w:val="green"/>
        </w:rPr>
        <w:t>Dem</w:t>
      </w:r>
      <w:r>
        <w:rPr>
          <w:sz w:val="18"/>
          <w:szCs w:val="18"/>
        </w:rPr>
        <w:t>ocrat</w:t>
      </w:r>
      <w:r w:rsidRPr="00962789">
        <w:rPr>
          <w:rStyle w:val="StyleUnderline"/>
          <w:highlight w:val="green"/>
        </w:rPr>
        <w:t>s</w:t>
      </w:r>
      <w:r>
        <w:rPr>
          <w:sz w:val="18"/>
          <w:szCs w:val="18"/>
        </w:rPr>
        <w:t xml:space="preserve"> </w:t>
      </w:r>
      <w:r w:rsidRPr="00962789">
        <w:rPr>
          <w:rStyle w:val="StyleUnderline"/>
          <w:highlight w:val="green"/>
        </w:rPr>
        <w:t xml:space="preserve">to agree to something that </w:t>
      </w:r>
      <w:r w:rsidRPr="00250742">
        <w:rPr>
          <w:rStyle w:val="Emphasis"/>
          <w:highlight w:val="green"/>
        </w:rPr>
        <w:t>may not be implemented</w:t>
      </w:r>
      <w:r>
        <w:rPr>
          <w:sz w:val="18"/>
          <w:szCs w:val="18"/>
        </w:rPr>
        <w:t xml:space="preserve"> by the administration or implemented with unilateral changes after the fact of the deal? So, I think people are trying in Congress to work towards a deal, trying to get the best deal they can, but all </w:t>
      </w:r>
      <w:r w:rsidRPr="00962789">
        <w:rPr>
          <w:rStyle w:val="StyleUnderline"/>
        </w:rPr>
        <w:t>this uncertainty makes it a much more difficult process</w:t>
      </w:r>
      <w:r>
        <w:rPr>
          <w:sz w:val="18"/>
          <w:szCs w:val="18"/>
        </w:rPr>
        <w:t xml:space="preserve"> than it already that typically is, and it’s never really that easy.</w:t>
      </w:r>
    </w:p>
    <w:p w14:paraId="15FDBA31" w14:textId="77777777" w:rsidR="001D4841" w:rsidRDefault="001D4841" w:rsidP="001D4841">
      <w:pPr>
        <w:rPr>
          <w:sz w:val="18"/>
          <w:szCs w:val="18"/>
        </w:rPr>
      </w:pPr>
      <w:r w:rsidRPr="00962789">
        <w:rPr>
          <w:rStyle w:val="Emphasis"/>
        </w:rPr>
        <w:t>Terry Gerton</w:t>
      </w:r>
      <w:r>
        <w:rPr>
          <w:sz w:val="18"/>
          <w:szCs w:val="18"/>
        </w:rPr>
        <w:t xml:space="preserve"> So</w:t>
      </w:r>
      <w:r w:rsidRPr="00962789">
        <w:rPr>
          <w:rStyle w:val="Emphasis"/>
          <w:highlight w:val="green"/>
        </w:rPr>
        <w:t>, no one would be surprised if there was a</w:t>
      </w:r>
      <w:r w:rsidRPr="00962789">
        <w:rPr>
          <w:rStyle w:val="Emphasis"/>
        </w:rPr>
        <w:t xml:space="preserve"> </w:t>
      </w:r>
      <w:r>
        <w:rPr>
          <w:sz w:val="18"/>
          <w:szCs w:val="18"/>
        </w:rPr>
        <w:t>short-term</w:t>
      </w:r>
      <w:r w:rsidRPr="00962789">
        <w:rPr>
          <w:rStyle w:val="Emphasis"/>
        </w:rPr>
        <w:t xml:space="preserve"> </w:t>
      </w:r>
      <w:r w:rsidRPr="00962789">
        <w:rPr>
          <w:rStyle w:val="Emphasis"/>
          <w:highlight w:val="green"/>
        </w:rPr>
        <w:t>CR</w:t>
      </w:r>
      <w:r>
        <w:rPr>
          <w:sz w:val="18"/>
          <w:szCs w:val="18"/>
        </w:rPr>
        <w:t>. What are your expectations for the duration? Might it be a full year?</w:t>
      </w:r>
    </w:p>
    <w:p w14:paraId="41DCA3CC" w14:textId="77777777" w:rsidR="001D4841" w:rsidRPr="00962789" w:rsidRDefault="001D4841" w:rsidP="001D4841">
      <w:pPr>
        <w:rPr>
          <w:rStyle w:val="StyleUnderline"/>
        </w:rPr>
      </w:pPr>
      <w:proofErr w:type="gramStart"/>
      <w:r w:rsidRPr="00962789">
        <w:rPr>
          <w:rStyle w:val="Emphasis"/>
        </w:rPr>
        <w:t>John Hatton</w:t>
      </w:r>
      <w:proofErr w:type="gramEnd"/>
      <w:r>
        <w:rPr>
          <w:sz w:val="18"/>
          <w:szCs w:val="18"/>
        </w:rPr>
        <w:t xml:space="preserve"> I think that would be giving up </w:t>
      </w:r>
      <w:proofErr w:type="gramStart"/>
      <w:r>
        <w:rPr>
          <w:sz w:val="18"/>
          <w:szCs w:val="18"/>
        </w:rPr>
        <w:t>pretty early</w:t>
      </w:r>
      <w:proofErr w:type="gramEnd"/>
      <w:r>
        <w:rPr>
          <w:sz w:val="18"/>
          <w:szCs w:val="18"/>
        </w:rPr>
        <w:t xml:space="preserve"> to have a full-year CR authorized at the end of September. Typically, if they get to that point, which they may, because they can’t come to some larger agreement, you might at least see some attempts to negotiate with a short-term CR, for example. I wouldn’t be surprised — typically in the past, I don’t think, it’s not since 1996, has Congress passed all the appropriations bills on time by the beginning of the fiscal year. So, </w:t>
      </w:r>
      <w:r w:rsidRPr="00250742">
        <w:rPr>
          <w:rStyle w:val="StyleUnderline"/>
          <w:highlight w:val="green"/>
        </w:rPr>
        <w:t>what</w:t>
      </w:r>
      <w:r w:rsidRPr="00250742">
        <w:rPr>
          <w:rStyle w:val="StyleUnderline"/>
        </w:rPr>
        <w:t xml:space="preserve"> has </w:t>
      </w:r>
      <w:r w:rsidRPr="00A7351C">
        <w:rPr>
          <w:rStyle w:val="StyleUnderline"/>
          <w:highlight w:val="green"/>
        </w:rPr>
        <w:t>typically happened is a short-term CR into</w:t>
      </w:r>
      <w:r w:rsidRPr="00962789">
        <w:rPr>
          <w:rStyle w:val="StyleUnderline"/>
        </w:rPr>
        <w:t xml:space="preserve"> </w:t>
      </w:r>
      <w:r w:rsidRPr="00A7351C">
        <w:rPr>
          <w:rStyle w:val="StyleUnderline"/>
          <w:highlight w:val="green"/>
        </w:rPr>
        <w:t>December</w:t>
      </w:r>
      <w:r w:rsidRPr="00962789">
        <w:rPr>
          <w:rStyle w:val="StyleUnderline"/>
        </w:rPr>
        <w:t xml:space="preserve"> and they try to negotiate something in December for the rest of the year.</w:t>
      </w:r>
      <w:r>
        <w:rPr>
          <w:sz w:val="18"/>
          <w:szCs w:val="18"/>
        </w:rPr>
        <w:t xml:space="preserve"> Now that has not even worked appropriately all the time. They’ve had short-term CRs from December into March or February or March or April and have eventually reached a potential deal. This last time they extended through a year-long CR. I </w:t>
      </w:r>
      <w:r w:rsidRPr="00962789">
        <w:rPr>
          <w:rStyle w:val="StyleUnderline"/>
        </w:rPr>
        <w:t>think given the progress that the committees have made and the chambers have made thus far on appropriations bills,</w:t>
      </w:r>
      <w:r>
        <w:rPr>
          <w:sz w:val="18"/>
          <w:szCs w:val="18"/>
        </w:rPr>
        <w:t xml:space="preserve"> </w:t>
      </w:r>
      <w:r w:rsidRPr="00962789">
        <w:rPr>
          <w:rStyle w:val="Emphasis"/>
          <w:highlight w:val="green"/>
        </w:rPr>
        <w:t>I’d be surprised if they didn’t do a short-term CR.</w:t>
      </w:r>
      <w:r>
        <w:rPr>
          <w:sz w:val="18"/>
          <w:szCs w:val="18"/>
        </w:rPr>
        <w:t xml:space="preserve"> But again, that’s a very complicated scenario with the administration’s pushing the limits of empoundment. And so that may not happen either. </w:t>
      </w:r>
      <w:r w:rsidRPr="00962789">
        <w:rPr>
          <w:rStyle w:val="StyleUnderline"/>
          <w:highlight w:val="green"/>
        </w:rPr>
        <w:t>That would be my bet right now, that we</w:t>
      </w:r>
      <w:r>
        <w:rPr>
          <w:sz w:val="18"/>
          <w:szCs w:val="18"/>
        </w:rPr>
        <w:t xml:space="preserve"> </w:t>
      </w:r>
      <w:r w:rsidRPr="00962789">
        <w:rPr>
          <w:strike/>
          <w:sz w:val="18"/>
          <w:szCs w:val="18"/>
        </w:rPr>
        <w:t xml:space="preserve">see </w:t>
      </w:r>
      <w:r>
        <w:rPr>
          <w:sz w:val="18"/>
          <w:szCs w:val="18"/>
        </w:rPr>
        <w:t>(</w:t>
      </w:r>
      <w:r w:rsidRPr="00962789">
        <w:rPr>
          <w:rStyle w:val="StyleUnderline"/>
          <w:highlight w:val="green"/>
        </w:rPr>
        <w:t>have)</w:t>
      </w:r>
      <w:r>
        <w:rPr>
          <w:sz w:val="18"/>
          <w:szCs w:val="18"/>
        </w:rPr>
        <w:t xml:space="preserve"> </w:t>
      </w:r>
      <w:r w:rsidRPr="00962789">
        <w:rPr>
          <w:rStyle w:val="StyleUnderline"/>
          <w:highlight w:val="green"/>
        </w:rPr>
        <w:t xml:space="preserve">a </w:t>
      </w:r>
      <w:proofErr w:type="gramStart"/>
      <w:r w:rsidRPr="00962789">
        <w:rPr>
          <w:rStyle w:val="StyleUnderline"/>
          <w:highlight w:val="green"/>
        </w:rPr>
        <w:t>short term</w:t>
      </w:r>
      <w:proofErr w:type="gramEnd"/>
      <w:r w:rsidRPr="00962789">
        <w:rPr>
          <w:rStyle w:val="StyleUnderline"/>
          <w:highlight w:val="green"/>
        </w:rPr>
        <w:t xml:space="preserve"> CR</w:t>
      </w:r>
      <w:r>
        <w:rPr>
          <w:sz w:val="18"/>
          <w:szCs w:val="18"/>
        </w:rPr>
        <w:t xml:space="preserve"> into December</w:t>
      </w:r>
      <w:r w:rsidRPr="00962789">
        <w:rPr>
          <w:rStyle w:val="Emphasis"/>
          <w:highlight w:val="green"/>
        </w:rPr>
        <w:t xml:space="preserve">, avoid </w:t>
      </w:r>
      <w:r w:rsidRPr="00962789">
        <w:rPr>
          <w:rStyle w:val="Emphasis"/>
        </w:rPr>
        <w:t xml:space="preserve">the potential for </w:t>
      </w:r>
      <w:r w:rsidRPr="00962789">
        <w:rPr>
          <w:rStyle w:val="Emphasis"/>
          <w:highlight w:val="green"/>
        </w:rPr>
        <w:t>a shutdown right now.</w:t>
      </w:r>
      <w:r>
        <w:rPr>
          <w:sz w:val="18"/>
          <w:szCs w:val="18"/>
        </w:rPr>
        <w:t xml:space="preserve"> </w:t>
      </w:r>
      <w:r w:rsidRPr="00A7351C">
        <w:rPr>
          <w:rStyle w:val="StyleUnderline"/>
          <w:highlight w:val="green"/>
        </w:rPr>
        <w:t>Maybe get a little bit of certainty through</w:t>
      </w:r>
      <w:r w:rsidRPr="00A7351C">
        <w:rPr>
          <w:rStyle w:val="StyleUnderline"/>
        </w:rPr>
        <w:t xml:space="preserve"> </w:t>
      </w:r>
      <w:r>
        <w:rPr>
          <w:sz w:val="18"/>
          <w:szCs w:val="18"/>
        </w:rPr>
        <w:t xml:space="preserve">whether </w:t>
      </w:r>
      <w:r w:rsidRPr="00A7351C">
        <w:rPr>
          <w:rStyle w:val="StyleUnderline"/>
          <w:highlight w:val="green"/>
        </w:rPr>
        <w:t>court battles</w:t>
      </w:r>
      <w:r>
        <w:rPr>
          <w:sz w:val="18"/>
          <w:szCs w:val="18"/>
        </w:rPr>
        <w:t xml:space="preserve"> or understanding or congressional pushback </w:t>
      </w:r>
      <w:r w:rsidRPr="00A7351C">
        <w:rPr>
          <w:rStyle w:val="StyleUnderline"/>
          <w:highlight w:val="green"/>
        </w:rPr>
        <w:t>on</w:t>
      </w:r>
      <w:r>
        <w:rPr>
          <w:sz w:val="18"/>
          <w:szCs w:val="18"/>
        </w:rPr>
        <w:t xml:space="preserve"> </w:t>
      </w:r>
      <w:proofErr w:type="gramStart"/>
      <w:r>
        <w:rPr>
          <w:sz w:val="18"/>
          <w:szCs w:val="18"/>
        </w:rPr>
        <w:t xml:space="preserve">these pocket </w:t>
      </w:r>
      <w:r w:rsidRPr="00A7351C">
        <w:rPr>
          <w:rStyle w:val="StyleUnderline"/>
          <w:highlight w:val="green"/>
        </w:rPr>
        <w:t>rescission</w:t>
      </w:r>
      <w:proofErr w:type="gramEnd"/>
      <w:r>
        <w:rPr>
          <w:sz w:val="18"/>
          <w:szCs w:val="18"/>
        </w:rPr>
        <w:t xml:space="preserve"> or not. I think </w:t>
      </w:r>
      <w:r w:rsidRPr="00250742">
        <w:rPr>
          <w:rStyle w:val="StyleUnderline"/>
        </w:rPr>
        <w:t>it’s always harder to make a deal when people are waiting for the outcome of something else</w:t>
      </w:r>
      <w:r w:rsidRPr="00250742">
        <w:rPr>
          <w:sz w:val="18"/>
          <w:szCs w:val="18"/>
        </w:rPr>
        <w:t xml:space="preserve"> </w:t>
      </w:r>
      <w:r w:rsidRPr="00250742">
        <w:rPr>
          <w:rStyle w:val="StyleUnderline"/>
        </w:rPr>
        <w:t>and maybe you have a little more of that certainty to at least allow for a deal come December.</w:t>
      </w:r>
    </w:p>
    <w:p w14:paraId="48849337" w14:textId="77777777" w:rsidR="001D4841" w:rsidRPr="00BE2060" w:rsidRDefault="001D4841" w:rsidP="001D4841">
      <w:pPr>
        <w:rPr>
          <w:sz w:val="18"/>
          <w:szCs w:val="18"/>
        </w:rPr>
      </w:pPr>
    </w:p>
    <w:p w14:paraId="2110711C" w14:textId="77777777" w:rsidR="001D4841" w:rsidRPr="00250742" w:rsidRDefault="001D4841" w:rsidP="001D4841">
      <w:pPr>
        <w:pStyle w:val="Heading4"/>
      </w:pPr>
      <w:r>
        <w:t xml:space="preserve">Recissions are </w:t>
      </w:r>
      <w:r w:rsidRPr="00250742">
        <w:rPr>
          <w:u w:val="single"/>
        </w:rPr>
        <w:t>priced-into</w:t>
      </w:r>
      <w:r>
        <w:t xml:space="preserve"> our </w:t>
      </w:r>
      <w:r w:rsidRPr="00250742">
        <w:rPr>
          <w:u w:val="single"/>
        </w:rPr>
        <w:t>uniqueness ev</w:t>
      </w:r>
      <w:r>
        <w:t xml:space="preserve">. Their args prove a </w:t>
      </w:r>
      <w:r w:rsidRPr="00250742">
        <w:rPr>
          <w:u w:val="single"/>
        </w:rPr>
        <w:t>shutdown’s possible</w:t>
      </w:r>
      <w:r>
        <w:t xml:space="preserve">, not </w:t>
      </w:r>
      <w:r w:rsidRPr="00250742">
        <w:rPr>
          <w:u w:val="single"/>
        </w:rPr>
        <w:t>inevitable</w:t>
      </w:r>
      <w:r>
        <w:t xml:space="preserve">. They only hurt the possibility of </w:t>
      </w:r>
      <w:r w:rsidRPr="00250742">
        <w:rPr>
          <w:u w:val="single"/>
        </w:rPr>
        <w:t>new appropriations</w:t>
      </w:r>
      <w:r>
        <w:t xml:space="preserve">, not a C.R. </w:t>
      </w:r>
    </w:p>
    <w:p w14:paraId="0ED007A2" w14:textId="77777777" w:rsidR="001D4841" w:rsidRDefault="001D4841" w:rsidP="001D4841">
      <w:pPr>
        <w:rPr>
          <w:sz w:val="18"/>
          <w:szCs w:val="18"/>
        </w:rPr>
      </w:pPr>
      <w:r w:rsidRPr="006E4B80">
        <w:rPr>
          <w:rStyle w:val="Style13ptBold"/>
        </w:rPr>
        <w:t xml:space="preserve">Koonce </w:t>
      </w:r>
      <w:r>
        <w:rPr>
          <w:sz w:val="18"/>
          <w:szCs w:val="18"/>
        </w:rPr>
        <w:t xml:space="preserve">– Sept 4 - </w:t>
      </w:r>
      <w:r w:rsidRPr="006E4B80">
        <w:rPr>
          <w:rStyle w:val="Style13ptBold"/>
        </w:rPr>
        <w:t>‘25</w:t>
      </w:r>
      <w:r>
        <w:rPr>
          <w:sz w:val="18"/>
          <w:szCs w:val="18"/>
        </w:rPr>
        <w:t xml:space="preserve"> – Kevin Koonce is the VP of Government Affairs at the Vinyl Institute. Kevin brings two decades of experience in Washington in the public and private sectors. He spent 10 years on Capitol Hill and recently directed the government affairs efforts at the Council for the North American Insulation Manufacturers Association. “Legislative Update: Congress Returns </w:t>
      </w:r>
      <w:proofErr w:type="gramStart"/>
      <w:r>
        <w:rPr>
          <w:sz w:val="18"/>
          <w:szCs w:val="18"/>
        </w:rPr>
        <w:t>With</w:t>
      </w:r>
      <w:proofErr w:type="gramEnd"/>
      <w:r>
        <w:rPr>
          <w:sz w:val="18"/>
          <w:szCs w:val="18"/>
        </w:rPr>
        <w:t xml:space="preserve"> High-Stakes Agenda on Spending and Defense” – Vinyl Institute - September 4</w:t>
      </w:r>
      <w:r w:rsidRPr="006E4B80">
        <w:rPr>
          <w:sz w:val="18"/>
          <w:szCs w:val="18"/>
          <w:vertAlign w:val="superscript"/>
        </w:rPr>
        <w:t>th</w:t>
      </w:r>
      <w:r>
        <w:rPr>
          <w:sz w:val="18"/>
          <w:szCs w:val="18"/>
        </w:rPr>
        <w:t>, 2025 - https://www.vinylinfo.org/news/legislative-update-congress-returns-with-high-stakes-agenda-on-spending-and-defense/</w:t>
      </w:r>
    </w:p>
    <w:p w14:paraId="5DC177C4" w14:textId="77777777" w:rsidR="001D4841" w:rsidRDefault="001D4841" w:rsidP="001D4841">
      <w:pPr>
        <w:rPr>
          <w:sz w:val="18"/>
          <w:szCs w:val="18"/>
        </w:rPr>
      </w:pPr>
      <w:r>
        <w:rPr>
          <w:sz w:val="18"/>
          <w:szCs w:val="18"/>
        </w:rPr>
        <w:t xml:space="preserve">With just four weeks left before federal funding expires on September 30, </w:t>
      </w:r>
      <w:r w:rsidRPr="0005544D">
        <w:rPr>
          <w:rStyle w:val="StyleUnderline"/>
          <w:highlight w:val="green"/>
        </w:rPr>
        <w:t xml:space="preserve">Congress faces </w:t>
      </w:r>
      <w:r w:rsidRPr="00250742">
        <w:rPr>
          <w:rStyle w:val="StyleUnderline"/>
        </w:rPr>
        <w:t>the</w:t>
      </w:r>
      <w:r w:rsidRPr="0005544D">
        <w:rPr>
          <w:rStyle w:val="StyleUnderline"/>
        </w:rPr>
        <w:t xml:space="preserve"> </w:t>
      </w:r>
      <w:r>
        <w:rPr>
          <w:sz w:val="18"/>
          <w:szCs w:val="18"/>
        </w:rPr>
        <w:t xml:space="preserve">urgent </w:t>
      </w:r>
      <w:r w:rsidRPr="0005544D">
        <w:rPr>
          <w:rStyle w:val="StyleUnderline"/>
          <w:highlight w:val="green"/>
        </w:rPr>
        <w:t>task of</w:t>
      </w:r>
      <w:r>
        <w:rPr>
          <w:sz w:val="18"/>
          <w:szCs w:val="18"/>
        </w:rPr>
        <w:t xml:space="preserve"> </w:t>
      </w:r>
      <w:r w:rsidRPr="0005544D">
        <w:rPr>
          <w:rStyle w:val="StyleUnderline"/>
          <w:highlight w:val="green"/>
        </w:rPr>
        <w:t xml:space="preserve">passing </w:t>
      </w:r>
      <w:r w:rsidRPr="00250742">
        <w:rPr>
          <w:rStyle w:val="StyleUnderline"/>
        </w:rPr>
        <w:t>a</w:t>
      </w:r>
      <w:r>
        <w:rPr>
          <w:sz w:val="18"/>
          <w:szCs w:val="18"/>
        </w:rPr>
        <w:t xml:space="preserve"> stopgap </w:t>
      </w:r>
      <w:r w:rsidRPr="0005544D">
        <w:rPr>
          <w:rStyle w:val="StyleUnderline"/>
          <w:highlight w:val="green"/>
        </w:rPr>
        <w:t xml:space="preserve">measure to avoid </w:t>
      </w:r>
      <w:r w:rsidRPr="00250742">
        <w:rPr>
          <w:rStyle w:val="StyleUnderline"/>
        </w:rPr>
        <w:t xml:space="preserve">a </w:t>
      </w:r>
      <w:r w:rsidRPr="0005544D">
        <w:rPr>
          <w:rStyle w:val="StyleUnderline"/>
          <w:highlight w:val="green"/>
        </w:rPr>
        <w:t>shutdown.</w:t>
      </w:r>
      <w:r>
        <w:rPr>
          <w:sz w:val="18"/>
          <w:szCs w:val="18"/>
        </w:rPr>
        <w:t xml:space="preserve"> Despite these urgent timelines, the legislative calendar is constrained by multiple recesses for religious and federal holidays. The fall session is thus expected to be marked by high-stakes negotiations over funding priorities, political positioning ahead of the midterms and continued clashes between Congress and the White House over fiscal authority.</w:t>
      </w:r>
    </w:p>
    <w:p w14:paraId="621C7098" w14:textId="77777777" w:rsidR="001D4841" w:rsidRPr="0005544D" w:rsidRDefault="001D4841" w:rsidP="001D4841">
      <w:pPr>
        <w:rPr>
          <w:rStyle w:val="StyleUnderline"/>
        </w:rPr>
      </w:pPr>
      <w:r w:rsidRPr="00250742">
        <w:rPr>
          <w:rStyle w:val="StyleUnderline"/>
        </w:rPr>
        <w:t xml:space="preserve">The </w:t>
      </w:r>
      <w:r w:rsidRPr="0005544D">
        <w:rPr>
          <w:rStyle w:val="StyleUnderline"/>
          <w:highlight w:val="green"/>
        </w:rPr>
        <w:t xml:space="preserve">situation </w:t>
      </w:r>
      <w:r w:rsidRPr="00250742">
        <w:rPr>
          <w:rStyle w:val="StyleUnderline"/>
        </w:rPr>
        <w:t xml:space="preserve">has </w:t>
      </w:r>
      <w:r w:rsidRPr="0005544D">
        <w:rPr>
          <w:rStyle w:val="StyleUnderline"/>
          <w:highlight w:val="green"/>
        </w:rPr>
        <w:t>been complicated by</w:t>
      </w:r>
      <w:r>
        <w:rPr>
          <w:sz w:val="18"/>
          <w:szCs w:val="18"/>
        </w:rPr>
        <w:t xml:space="preserve"> President </w:t>
      </w:r>
      <w:r w:rsidRPr="0005544D">
        <w:rPr>
          <w:rStyle w:val="StyleUnderline"/>
          <w:highlight w:val="green"/>
        </w:rPr>
        <w:t>Trump’s use of</w:t>
      </w:r>
      <w:r>
        <w:rPr>
          <w:sz w:val="18"/>
          <w:szCs w:val="18"/>
        </w:rPr>
        <w:t xml:space="preserve"> a “pocket </w:t>
      </w:r>
      <w:r w:rsidRPr="0005544D">
        <w:rPr>
          <w:rStyle w:val="StyleUnderline"/>
          <w:highlight w:val="green"/>
        </w:rPr>
        <w:t>rescission”</w:t>
      </w:r>
      <w:r>
        <w:rPr>
          <w:sz w:val="18"/>
          <w:szCs w:val="18"/>
        </w:rPr>
        <w:t xml:space="preserve"> to block $5 billion in foreign aid, a maneuver that freezes funding until it expires at the fiscal year’s end. This technique, which critics argue is a form of unlawful impoundment, signals the administration’s intent to assert greater executive control over spending. OMB Director Russell Vought has defended the move as constitutional and part of a broader strategy to expand White House authority, reinforced by updated budget guidance that grants agencies more latitude in deferring funds. </w:t>
      </w:r>
      <w:r w:rsidRPr="0005544D">
        <w:rPr>
          <w:rStyle w:val="StyleUnderline"/>
        </w:rPr>
        <w:t>By targeting foreign aid, Trump has chosen a politically safer battleground, while setting a precedent for extending such tactics into more contentious areas of federal spending.</w:t>
      </w:r>
    </w:p>
    <w:p w14:paraId="7818619D" w14:textId="77777777" w:rsidR="001D4841" w:rsidRPr="0005544D" w:rsidRDefault="001D4841" w:rsidP="001D4841">
      <w:pPr>
        <w:rPr>
          <w:rStyle w:val="StyleUnderline"/>
        </w:rPr>
      </w:pPr>
      <w:r w:rsidRPr="00250742">
        <w:rPr>
          <w:rStyle w:val="StyleUnderline"/>
        </w:rPr>
        <w:t xml:space="preserve">The </w:t>
      </w:r>
      <w:r w:rsidRPr="0005544D">
        <w:rPr>
          <w:rStyle w:val="StyleUnderline"/>
          <w:highlight w:val="green"/>
        </w:rPr>
        <w:t>maneuver</w:t>
      </w:r>
      <w:r>
        <w:rPr>
          <w:sz w:val="18"/>
          <w:szCs w:val="18"/>
        </w:rPr>
        <w:t xml:space="preserve"> has faced pushback from some Republicans, including Senate Appropriations Chair Susan Collins (R-ME) and Senator Lisa Murkowski (R-AK), who both condemned it as unlawful. Former budget officials, including several Republicans, also warned Congress against normalizing the practice. Still, widespread resistance from the GOP is unlikely, given the party’s broader deference to Trump. </w:t>
      </w:r>
      <w:r w:rsidRPr="0005544D">
        <w:t>This dynamic</w:t>
      </w:r>
      <w:r w:rsidRPr="0005544D">
        <w:rPr>
          <w:rStyle w:val="StyleUnderline"/>
        </w:rPr>
        <w:t xml:space="preserve"> </w:t>
      </w:r>
      <w:r w:rsidRPr="0005544D">
        <w:rPr>
          <w:rStyle w:val="StyleUnderline"/>
          <w:highlight w:val="green"/>
        </w:rPr>
        <w:t>complicates</w:t>
      </w:r>
      <w:r w:rsidRPr="0005544D">
        <w:rPr>
          <w:highlight w:val="green"/>
        </w:rPr>
        <w:t xml:space="preserve"> </w:t>
      </w:r>
      <w:r w:rsidRPr="0005544D">
        <w:rPr>
          <w:rStyle w:val="StyleUnderline"/>
          <w:highlight w:val="green"/>
        </w:rPr>
        <w:t xml:space="preserve">negotiations over </w:t>
      </w:r>
      <w:r w:rsidRPr="0005544D">
        <w:rPr>
          <w:rStyle w:val="Emphasis"/>
          <w:highlight w:val="green"/>
        </w:rPr>
        <w:t>FY26 spending</w:t>
      </w:r>
      <w:r w:rsidRPr="0005544D">
        <w:rPr>
          <w:rStyle w:val="StyleUnderline"/>
        </w:rPr>
        <w:t>, as Dem</w:t>
      </w:r>
      <w:r>
        <w:rPr>
          <w:sz w:val="18"/>
          <w:szCs w:val="18"/>
        </w:rPr>
        <w:t>ocrat</w:t>
      </w:r>
      <w:r w:rsidRPr="0005544D">
        <w:rPr>
          <w:rStyle w:val="StyleUnderline"/>
        </w:rPr>
        <w:t>s</w:t>
      </w:r>
      <w:r>
        <w:rPr>
          <w:sz w:val="18"/>
          <w:szCs w:val="18"/>
        </w:rPr>
        <w:t xml:space="preserve"> </w:t>
      </w:r>
      <w:r w:rsidRPr="0005544D">
        <w:rPr>
          <w:rStyle w:val="StyleUnderline"/>
        </w:rPr>
        <w:t>question the utility of striking bipartisan deals that may be undercut by unilateral executive action.</w:t>
      </w:r>
    </w:p>
    <w:p w14:paraId="5A65C18A" w14:textId="77777777" w:rsidR="001D4841" w:rsidRDefault="001D4841" w:rsidP="001D4841">
      <w:pPr>
        <w:rPr>
          <w:sz w:val="18"/>
          <w:szCs w:val="18"/>
        </w:rPr>
      </w:pPr>
      <w:r w:rsidRPr="00250742">
        <w:rPr>
          <w:rStyle w:val="StyleUnderline"/>
        </w:rPr>
        <w:t xml:space="preserve">The </w:t>
      </w:r>
      <w:r w:rsidRPr="0005544D">
        <w:rPr>
          <w:rStyle w:val="Emphasis"/>
          <w:highlight w:val="green"/>
        </w:rPr>
        <w:t>likely outcome</w:t>
      </w:r>
      <w:r>
        <w:rPr>
          <w:sz w:val="18"/>
          <w:szCs w:val="18"/>
        </w:rPr>
        <w:t xml:space="preserve"> </w:t>
      </w:r>
      <w:r w:rsidRPr="0005544D">
        <w:rPr>
          <w:sz w:val="18"/>
          <w:szCs w:val="18"/>
          <w:highlight w:val="green"/>
        </w:rPr>
        <w:t>is</w:t>
      </w:r>
      <w:r>
        <w:rPr>
          <w:sz w:val="18"/>
          <w:szCs w:val="18"/>
        </w:rPr>
        <w:t xml:space="preserve"> a </w:t>
      </w:r>
      <w:r w:rsidRPr="0005544D">
        <w:rPr>
          <w:rStyle w:val="StyleUnderline"/>
          <w:highlight w:val="green"/>
        </w:rPr>
        <w:t xml:space="preserve">reliance on </w:t>
      </w:r>
      <w:r w:rsidRPr="0005544D">
        <w:rPr>
          <w:rStyle w:val="Emphasis"/>
          <w:highlight w:val="green"/>
        </w:rPr>
        <w:t>c</w:t>
      </w:r>
      <w:r>
        <w:rPr>
          <w:sz w:val="18"/>
          <w:szCs w:val="18"/>
        </w:rPr>
        <w:t xml:space="preserve">ontinuing </w:t>
      </w:r>
      <w:r w:rsidRPr="0005544D">
        <w:rPr>
          <w:rStyle w:val="Emphasis"/>
          <w:highlight w:val="green"/>
        </w:rPr>
        <w:t>r</w:t>
      </w:r>
      <w:r>
        <w:rPr>
          <w:sz w:val="18"/>
          <w:szCs w:val="18"/>
        </w:rPr>
        <w:t xml:space="preserve">esolutions, which provide the </w:t>
      </w:r>
      <w:proofErr w:type="gramStart"/>
      <w:r>
        <w:rPr>
          <w:sz w:val="18"/>
          <w:szCs w:val="18"/>
        </w:rPr>
        <w:t>administration</w:t>
      </w:r>
      <w:proofErr w:type="gramEnd"/>
      <w:r>
        <w:rPr>
          <w:sz w:val="18"/>
          <w:szCs w:val="18"/>
        </w:rPr>
        <w:t xml:space="preserve"> greater flexibility compared to full appropriations. While congressional leaders are weighing extensions into late 2025, the White House has signaled a preference to delay action into 2026. </w:t>
      </w:r>
      <w:r w:rsidRPr="0005544D">
        <w:rPr>
          <w:rStyle w:val="StyleUnderline"/>
          <w:highlight w:val="green"/>
        </w:rPr>
        <w:t>Trump’s decision</w:t>
      </w:r>
      <w:r>
        <w:rPr>
          <w:sz w:val="18"/>
          <w:szCs w:val="18"/>
        </w:rPr>
        <w:t xml:space="preserve"> to prioritize fiscal control over bipartisan dealmaking </w:t>
      </w:r>
      <w:r w:rsidRPr="0005544D">
        <w:rPr>
          <w:rStyle w:val="StyleUnderline"/>
          <w:highlight w:val="green"/>
        </w:rPr>
        <w:t xml:space="preserve">increases the risk of </w:t>
      </w:r>
      <w:r w:rsidRPr="00250742">
        <w:rPr>
          <w:rStyle w:val="Emphasis"/>
          <w:highlight w:val="green"/>
        </w:rPr>
        <w:t>brinkmanship</w:t>
      </w:r>
      <w:r>
        <w:rPr>
          <w:sz w:val="18"/>
          <w:szCs w:val="18"/>
        </w:rPr>
        <w:t xml:space="preserve"> and could fuel additional political clashes as the midterm elections approach, particularly if the administration expands pocket rescissions beyond foreign aid to more politically sensitive areas.</w:t>
      </w:r>
    </w:p>
    <w:p w14:paraId="0CBEAE91" w14:textId="77777777" w:rsidR="001D4841" w:rsidRPr="00F6067F" w:rsidRDefault="001D4841" w:rsidP="001D4841"/>
    <w:p w14:paraId="2D4BDB62" w14:textId="77777777" w:rsidR="001D4841" w:rsidRPr="00F6067F" w:rsidRDefault="001D4841" w:rsidP="001D4841"/>
    <w:p w14:paraId="522C166B" w14:textId="77777777" w:rsidR="001D4841" w:rsidRDefault="001D4841" w:rsidP="001D4841">
      <w:pPr>
        <w:pStyle w:val="Heading3"/>
      </w:pPr>
      <w:r>
        <w:t>1NR---Link</w:t>
      </w:r>
    </w:p>
    <w:p w14:paraId="7F4E6A4F" w14:textId="77777777" w:rsidR="001D4841" w:rsidRDefault="001D4841" w:rsidP="001D4841">
      <w:pPr>
        <w:rPr>
          <w:sz w:val="18"/>
          <w:szCs w:val="18"/>
        </w:rPr>
      </w:pPr>
    </w:p>
    <w:p w14:paraId="7E51621D" w14:textId="77777777" w:rsidR="001D4841" w:rsidRDefault="001D4841" w:rsidP="001D4841">
      <w:pPr>
        <w:pStyle w:val="Heading4"/>
      </w:pPr>
      <w:r>
        <w:t>Here’s more proof that the HFC hates the Aff … AND that concessions take the forms of deficit-cuts vs. liberal priorities:</w:t>
      </w:r>
    </w:p>
    <w:p w14:paraId="132DF7D6" w14:textId="77777777" w:rsidR="001D4841" w:rsidRDefault="001D4841" w:rsidP="001D4841">
      <w:pPr>
        <w:rPr>
          <w:sz w:val="18"/>
          <w:szCs w:val="18"/>
        </w:rPr>
      </w:pPr>
      <w:r w:rsidRPr="00341860">
        <w:rPr>
          <w:rStyle w:val="Style13ptBold"/>
        </w:rPr>
        <w:t>Gruenberg ’24</w:t>
      </w:r>
      <w:r>
        <w:rPr>
          <w:sz w:val="18"/>
          <w:szCs w:val="18"/>
        </w:rPr>
        <w:t xml:space="preserve"> - Award-winning journalist Mark Gruenberg is head of the Washington, D.C., bureau of People's World. He is also the editor of Press Associates Inc - “Right-wing Republicans drop worker rights bomb on Baltimore bridge rebuilding” – People’s World - April 10, 2024 – modified for language that may offend - https://www.peoplesworld.org/article/right-wing-republicans-drop-worker-rights-bomb-on-baltimore-bridge-rebuilding/</w:t>
      </w:r>
    </w:p>
    <w:p w14:paraId="6589859C" w14:textId="77777777" w:rsidR="001D4841" w:rsidRDefault="001D4841" w:rsidP="001D4841">
      <w:pPr>
        <w:rPr>
          <w:sz w:val="18"/>
          <w:szCs w:val="18"/>
        </w:rPr>
      </w:pPr>
    </w:p>
    <w:p w14:paraId="67D7ACB4" w14:textId="77777777" w:rsidR="001D4841" w:rsidRDefault="001D4841" w:rsidP="001D4841">
      <w:pPr>
        <w:rPr>
          <w:sz w:val="18"/>
          <w:szCs w:val="18"/>
        </w:rPr>
      </w:pPr>
      <w:r>
        <w:rPr>
          <w:sz w:val="18"/>
          <w:szCs w:val="18"/>
        </w:rPr>
        <w:t xml:space="preserve">In an open policy letter published on Twitter/X, the so-called </w:t>
      </w:r>
      <w:r w:rsidRPr="007E659F">
        <w:rPr>
          <w:rStyle w:val="Emphasis"/>
          <w:highlight w:val="green"/>
        </w:rPr>
        <w:t>H</w:t>
      </w:r>
      <w:r>
        <w:rPr>
          <w:sz w:val="18"/>
          <w:szCs w:val="18"/>
        </w:rPr>
        <w:t xml:space="preserve">ouse </w:t>
      </w:r>
      <w:r w:rsidRPr="007E659F">
        <w:rPr>
          <w:rStyle w:val="Emphasis"/>
          <w:highlight w:val="green"/>
        </w:rPr>
        <w:t>F</w:t>
      </w:r>
      <w:r>
        <w:rPr>
          <w:sz w:val="18"/>
          <w:szCs w:val="18"/>
        </w:rPr>
        <w:t xml:space="preserve">reedom </w:t>
      </w:r>
      <w:r w:rsidRPr="007E659F">
        <w:rPr>
          <w:rStyle w:val="Emphasis"/>
          <w:highlight w:val="green"/>
        </w:rPr>
        <w:t>C</w:t>
      </w:r>
      <w:r>
        <w:rPr>
          <w:sz w:val="18"/>
          <w:szCs w:val="18"/>
        </w:rPr>
        <w:t>aucus members— extremist pro-fascist Trumpites—</w:t>
      </w:r>
      <w:r w:rsidRPr="007E659F">
        <w:rPr>
          <w:rStyle w:val="Emphasis"/>
          <w:highlight w:val="green"/>
        </w:rPr>
        <w:t>demand concessions</w:t>
      </w:r>
      <w:r>
        <w:rPr>
          <w:sz w:val="18"/>
          <w:szCs w:val="18"/>
        </w:rPr>
        <w:t xml:space="preserve">, </w:t>
      </w:r>
      <w:r w:rsidRPr="007E659F">
        <w:rPr>
          <w:rStyle w:val="StyleUnderline"/>
          <w:highlight w:val="green"/>
        </w:rPr>
        <w:t>including on worker rights</w:t>
      </w:r>
      <w:r>
        <w:rPr>
          <w:sz w:val="18"/>
          <w:szCs w:val="18"/>
        </w:rPr>
        <w:t>, that would effectively kill Democratic President Joe Biden’s promise to rebuild the bridge entirely with federal funds.</w:t>
      </w:r>
    </w:p>
    <w:p w14:paraId="580958F8" w14:textId="77777777" w:rsidR="001D4841" w:rsidRDefault="001D4841" w:rsidP="001D4841">
      <w:pPr>
        <w:rPr>
          <w:sz w:val="18"/>
          <w:szCs w:val="18"/>
        </w:rPr>
      </w:pPr>
      <w:r>
        <w:rPr>
          <w:sz w:val="18"/>
          <w:szCs w:val="18"/>
        </w:rPr>
        <w:t xml:space="preserve">First the caucus demanded the government get the owners of the Dali, the 100,000-ton container cargo carrier that lost power and crashed into the bridge’s central </w:t>
      </w:r>
      <w:proofErr w:type="gramStart"/>
      <w:r>
        <w:rPr>
          <w:sz w:val="18"/>
          <w:szCs w:val="18"/>
        </w:rPr>
        <w:t>pier,  to</w:t>
      </w:r>
      <w:proofErr w:type="gramEnd"/>
      <w:r>
        <w:rPr>
          <w:sz w:val="18"/>
          <w:szCs w:val="18"/>
        </w:rPr>
        <w:t xml:space="preserve"> pay for reconstruction. Suing for reimbursement could take years to solve, Twitter/X users responded, leaving the bridge in limbo.</w:t>
      </w:r>
    </w:p>
    <w:p w14:paraId="79A70B4A" w14:textId="77777777" w:rsidR="001D4841" w:rsidRDefault="001D4841" w:rsidP="001D4841">
      <w:pPr>
        <w:rPr>
          <w:sz w:val="18"/>
          <w:szCs w:val="18"/>
        </w:rPr>
      </w:pPr>
      <w:r>
        <w:rPr>
          <w:sz w:val="18"/>
          <w:szCs w:val="18"/>
        </w:rPr>
        <w:t xml:space="preserve">The caucus’s second condition was that the Port of Baltimore “draw on available federal funds” and not seek more money to build a new bridge over the Patapsco River, the sole entrance to the port, the nation’s </w:t>
      </w:r>
      <w:proofErr w:type="gramStart"/>
      <w:r>
        <w:rPr>
          <w:sz w:val="18"/>
          <w:szCs w:val="18"/>
        </w:rPr>
        <w:t>fifth-busiest</w:t>
      </w:r>
      <w:proofErr w:type="gramEnd"/>
      <w:r>
        <w:rPr>
          <w:sz w:val="18"/>
          <w:szCs w:val="18"/>
        </w:rPr>
        <w:t xml:space="preserve"> and its main port for import and export of cars and trucks.</w:t>
      </w:r>
    </w:p>
    <w:p w14:paraId="186916FD" w14:textId="77777777" w:rsidR="001D4841" w:rsidRDefault="001D4841" w:rsidP="001D4841">
      <w:pPr>
        <w:rPr>
          <w:sz w:val="18"/>
          <w:szCs w:val="18"/>
        </w:rPr>
      </w:pPr>
      <w:r>
        <w:rPr>
          <w:sz w:val="18"/>
          <w:szCs w:val="18"/>
        </w:rPr>
        <w:t xml:space="preserve">Then the </w:t>
      </w:r>
      <w:r w:rsidRPr="00341860">
        <w:rPr>
          <w:rStyle w:val="StyleUnderline"/>
          <w:highlight w:val="green"/>
        </w:rPr>
        <w:t xml:space="preserve">right-wingers </w:t>
      </w:r>
      <w:r w:rsidRPr="00341860">
        <w:rPr>
          <w:rStyle w:val="Emphasis"/>
          <w:highlight w:val="green"/>
        </w:rPr>
        <w:t>drop</w:t>
      </w:r>
      <w:r>
        <w:rPr>
          <w:sz w:val="18"/>
          <w:szCs w:val="18"/>
        </w:rPr>
        <w:t xml:space="preserve">ped </w:t>
      </w:r>
      <w:r w:rsidRPr="00341860">
        <w:rPr>
          <w:rStyle w:val="Emphasis"/>
          <w:highlight w:val="green"/>
        </w:rPr>
        <w:t>their bomb</w:t>
      </w:r>
      <w:r w:rsidRPr="00341860">
        <w:rPr>
          <w:rStyle w:val="StyleUnderline"/>
          <w:highlight w:val="green"/>
        </w:rPr>
        <w:t xml:space="preserve"> on </w:t>
      </w:r>
      <w:r w:rsidRPr="00341860">
        <w:rPr>
          <w:rStyle w:val="Emphasis"/>
          <w:highlight w:val="green"/>
        </w:rPr>
        <w:t>worker rights</w:t>
      </w:r>
      <w:r w:rsidRPr="00341860">
        <w:rPr>
          <w:rStyle w:val="Emphasis"/>
        </w:rPr>
        <w:t>:</w:t>
      </w:r>
    </w:p>
    <w:p w14:paraId="12A39A31" w14:textId="77777777" w:rsidR="001D4841" w:rsidRDefault="001D4841" w:rsidP="001D4841">
      <w:pPr>
        <w:rPr>
          <w:sz w:val="18"/>
          <w:szCs w:val="18"/>
        </w:rPr>
      </w:pPr>
      <w:r>
        <w:rPr>
          <w:sz w:val="18"/>
          <w:szCs w:val="18"/>
        </w:rPr>
        <w:t>“</w:t>
      </w:r>
      <w:r w:rsidRPr="00341860">
        <w:rPr>
          <w:rStyle w:val="StyleUnderline"/>
          <w:highlight w:val="green"/>
        </w:rPr>
        <w:t xml:space="preserve">If it proves necessary </w:t>
      </w:r>
      <w:r w:rsidRPr="005E7833">
        <w:t>to appropriate taxpayer money</w:t>
      </w:r>
      <w:r>
        <w:rPr>
          <w:sz w:val="18"/>
          <w:szCs w:val="18"/>
        </w:rPr>
        <w:t xml:space="preserve"> to get one of America’s busiest ports back online, </w:t>
      </w:r>
      <w:r w:rsidRPr="00341860">
        <w:rPr>
          <w:rStyle w:val="StyleUnderline"/>
          <w:highlight w:val="green"/>
        </w:rPr>
        <w:t>Congress</w:t>
      </w:r>
      <w:r w:rsidRPr="00341860">
        <w:rPr>
          <w:rStyle w:val="StyleUnderline"/>
        </w:rPr>
        <w:t xml:space="preserve"> </w:t>
      </w:r>
      <w:r w:rsidRPr="00341860">
        <w:rPr>
          <w:rStyle w:val="StyleUnderline"/>
          <w:highlight w:val="green"/>
        </w:rPr>
        <w:t xml:space="preserve">must ensure it </w:t>
      </w:r>
      <w:r w:rsidRPr="00341860">
        <w:rPr>
          <w:rStyle w:val="Emphasis"/>
          <w:highlight w:val="green"/>
        </w:rPr>
        <w:t>is fully offset</w:t>
      </w:r>
      <w:r>
        <w:rPr>
          <w:sz w:val="18"/>
          <w:szCs w:val="18"/>
        </w:rPr>
        <w:t xml:space="preserve"> </w:t>
      </w:r>
      <w:r w:rsidRPr="00341860">
        <w:rPr>
          <w:rStyle w:val="StyleUnderline"/>
          <w:highlight w:val="green"/>
        </w:rPr>
        <w:t>and that</w:t>
      </w:r>
      <w:r>
        <w:rPr>
          <w:sz w:val="18"/>
          <w:szCs w:val="18"/>
        </w:rPr>
        <w:t xml:space="preserve"> </w:t>
      </w:r>
      <w:r w:rsidRPr="00341860">
        <w:rPr>
          <w:rStyle w:val="StyleUnderline"/>
          <w:highlight w:val="green"/>
        </w:rPr>
        <w:t>burdensome reg</w:t>
      </w:r>
      <w:r>
        <w:rPr>
          <w:sz w:val="18"/>
          <w:szCs w:val="18"/>
        </w:rPr>
        <w:t>ulation</w:t>
      </w:r>
      <w:r w:rsidRPr="00341860">
        <w:rPr>
          <w:rStyle w:val="StyleUnderline"/>
          <w:highlight w:val="green"/>
        </w:rPr>
        <w:t>s</w:t>
      </w:r>
      <w:r>
        <w:rPr>
          <w:sz w:val="18"/>
          <w:szCs w:val="18"/>
        </w:rPr>
        <w:t>—</w:t>
      </w:r>
      <w:r w:rsidRPr="00341860">
        <w:rPr>
          <w:rStyle w:val="StyleUnderline"/>
          <w:highlight w:val="green"/>
        </w:rPr>
        <w:t>such as</w:t>
      </w:r>
      <w:r>
        <w:rPr>
          <w:sz w:val="18"/>
          <w:szCs w:val="18"/>
        </w:rPr>
        <w:t xml:space="preserve"> </w:t>
      </w:r>
      <w:r w:rsidRPr="00341860">
        <w:rPr>
          <w:rStyle w:val="Emphasis"/>
          <w:highlight w:val="green"/>
        </w:rPr>
        <w:t>NEPA</w:t>
      </w:r>
      <w:r>
        <w:rPr>
          <w:sz w:val="18"/>
          <w:szCs w:val="18"/>
        </w:rPr>
        <w:t xml:space="preserve">, </w:t>
      </w:r>
      <w:r w:rsidRPr="007E659F">
        <w:rPr>
          <w:sz w:val="18"/>
          <w:szCs w:val="18"/>
        </w:rPr>
        <w:t xml:space="preserve">the </w:t>
      </w:r>
      <w:r w:rsidRPr="007E659F">
        <w:rPr>
          <w:rStyle w:val="Emphasis"/>
        </w:rPr>
        <w:t>E</w:t>
      </w:r>
      <w:r w:rsidRPr="007E659F">
        <w:rPr>
          <w:sz w:val="18"/>
          <w:szCs w:val="18"/>
        </w:rPr>
        <w:t>ndangered</w:t>
      </w:r>
      <w:r w:rsidRPr="007E659F">
        <w:t xml:space="preserve"> </w:t>
      </w:r>
      <w:r w:rsidRPr="007E659F">
        <w:rPr>
          <w:rStyle w:val="Emphasis"/>
        </w:rPr>
        <w:t>S</w:t>
      </w:r>
      <w:r w:rsidRPr="007E659F">
        <w:rPr>
          <w:sz w:val="18"/>
          <w:szCs w:val="18"/>
        </w:rPr>
        <w:t xml:space="preserve">pecies </w:t>
      </w:r>
      <w:r w:rsidRPr="007E659F">
        <w:rPr>
          <w:rStyle w:val="Emphasis"/>
        </w:rPr>
        <w:t>A</w:t>
      </w:r>
      <w:r w:rsidRPr="007E659F">
        <w:rPr>
          <w:sz w:val="18"/>
          <w:szCs w:val="18"/>
        </w:rPr>
        <w:t>ct</w:t>
      </w:r>
      <w:r>
        <w:rPr>
          <w:sz w:val="18"/>
          <w:szCs w:val="18"/>
        </w:rPr>
        <w:t xml:space="preserve">, </w:t>
      </w:r>
      <w:r w:rsidRPr="007E659F">
        <w:rPr>
          <w:rStyle w:val="Emphasis"/>
          <w:highlight w:val="green"/>
        </w:rPr>
        <w:t>Davis-Bacon</w:t>
      </w:r>
      <w:r w:rsidRPr="007E659F">
        <w:rPr>
          <w:sz w:val="18"/>
          <w:szCs w:val="18"/>
        </w:rPr>
        <w:t>,</w:t>
      </w:r>
      <w:r>
        <w:rPr>
          <w:sz w:val="18"/>
          <w:szCs w:val="18"/>
        </w:rPr>
        <w:t xml:space="preserve"> </w:t>
      </w:r>
      <w:r w:rsidRPr="007E659F">
        <w:rPr>
          <w:rStyle w:val="StyleUnderline"/>
          <w:highlight w:val="green"/>
        </w:rPr>
        <w:t>project labor agreements</w:t>
      </w:r>
      <w:r>
        <w:rPr>
          <w:sz w:val="18"/>
          <w:szCs w:val="18"/>
        </w:rPr>
        <w:t>, etc.—</w:t>
      </w:r>
      <w:r w:rsidRPr="00341860">
        <w:rPr>
          <w:rStyle w:val="StyleUnderline"/>
          <w:highlight w:val="green"/>
        </w:rPr>
        <w:t>are waived</w:t>
      </w:r>
      <w:r>
        <w:rPr>
          <w:sz w:val="18"/>
          <w:szCs w:val="18"/>
        </w:rPr>
        <w:t xml:space="preserve"> to avoid all unnecessary delays and costs,” </w:t>
      </w:r>
      <w:r w:rsidRPr="00341860">
        <w:rPr>
          <w:rStyle w:val="Emphasis"/>
        </w:rPr>
        <w:t>the Freedom Caucus officially declared</w:t>
      </w:r>
      <w:r>
        <w:rPr>
          <w:sz w:val="18"/>
          <w:szCs w:val="18"/>
        </w:rPr>
        <w:t>. An official caucus stand needs a two-thirds vote.</w:t>
      </w:r>
    </w:p>
    <w:p w14:paraId="295EF8B5" w14:textId="77777777" w:rsidR="001D4841" w:rsidRDefault="001D4841" w:rsidP="001D4841">
      <w:pPr>
        <w:rPr>
          <w:sz w:val="18"/>
          <w:szCs w:val="18"/>
        </w:rPr>
      </w:pPr>
      <w:r w:rsidRPr="00341860">
        <w:rPr>
          <w:rStyle w:val="Emphasis"/>
        </w:rPr>
        <w:t>NEPA is the National Environmental Policy Act</w:t>
      </w:r>
      <w:r>
        <w:rPr>
          <w:sz w:val="18"/>
          <w:szCs w:val="18"/>
        </w:rPr>
        <w:t xml:space="preserve">. </w:t>
      </w:r>
      <w:r w:rsidRPr="00341860">
        <w:rPr>
          <w:rStyle w:val="StyleUnderline"/>
          <w:highlight w:val="green"/>
        </w:rPr>
        <w:t>Davis-Bacon ensures</w:t>
      </w:r>
      <w:r>
        <w:rPr>
          <w:sz w:val="18"/>
          <w:szCs w:val="18"/>
        </w:rPr>
        <w:t xml:space="preserve"> construction </w:t>
      </w:r>
      <w:r w:rsidRPr="00341860">
        <w:rPr>
          <w:rStyle w:val="StyleUnderline"/>
          <w:highlight w:val="green"/>
        </w:rPr>
        <w:t>workers</w:t>
      </w:r>
      <w:r>
        <w:rPr>
          <w:sz w:val="18"/>
          <w:szCs w:val="18"/>
        </w:rPr>
        <w:t xml:space="preserve"> on projects built with federal funds </w:t>
      </w:r>
      <w:r w:rsidRPr="00341860">
        <w:rPr>
          <w:rStyle w:val="StyleUnderline"/>
          <w:highlight w:val="green"/>
        </w:rPr>
        <w:t>are paid</w:t>
      </w:r>
      <w:r>
        <w:rPr>
          <w:sz w:val="18"/>
          <w:szCs w:val="18"/>
        </w:rPr>
        <w:t xml:space="preserve"> locally </w:t>
      </w:r>
      <w:r w:rsidRPr="00341860">
        <w:rPr>
          <w:rStyle w:val="StyleUnderline"/>
          <w:highlight w:val="green"/>
        </w:rPr>
        <w:t>prevailing wages</w:t>
      </w:r>
      <w:r>
        <w:rPr>
          <w:sz w:val="18"/>
          <w:szCs w:val="18"/>
        </w:rPr>
        <w:t xml:space="preserve">, </w:t>
      </w:r>
      <w:r w:rsidRPr="00341860">
        <w:rPr>
          <w:rStyle w:val="StyleUnderline"/>
          <w:highlight w:val="green"/>
        </w:rPr>
        <w:t>shutting out anti-union</w:t>
      </w:r>
      <w:r>
        <w:rPr>
          <w:sz w:val="18"/>
          <w:szCs w:val="18"/>
        </w:rPr>
        <w:t xml:space="preserve">, low-wage cut-rate </w:t>
      </w:r>
      <w:r w:rsidRPr="0022074E">
        <w:rPr>
          <w:rStyle w:val="StyleUnderline"/>
          <w:highlight w:val="green"/>
        </w:rPr>
        <w:t>contractors</w:t>
      </w:r>
      <w:r w:rsidRPr="0022074E">
        <w:rPr>
          <w:rStyle w:val="StyleUnderline"/>
        </w:rPr>
        <w:t xml:space="preserve"> </w:t>
      </w:r>
      <w:r>
        <w:rPr>
          <w:sz w:val="18"/>
          <w:szCs w:val="18"/>
        </w:rPr>
        <w:t>who often short their workers’ already skimpy paychecks and refuse to pay overtime.</w:t>
      </w:r>
    </w:p>
    <w:p w14:paraId="3B78065B" w14:textId="77777777" w:rsidR="001D4841" w:rsidRDefault="001D4841" w:rsidP="001D4841">
      <w:pPr>
        <w:rPr>
          <w:sz w:val="18"/>
          <w:szCs w:val="18"/>
        </w:rPr>
      </w:pPr>
      <w:r>
        <w:rPr>
          <w:sz w:val="18"/>
          <w:szCs w:val="18"/>
        </w:rPr>
        <w:t>Why PLAs are important</w:t>
      </w:r>
    </w:p>
    <w:p w14:paraId="0698994B" w14:textId="77777777" w:rsidR="001D4841" w:rsidRPr="00341860" w:rsidRDefault="001D4841" w:rsidP="001D4841">
      <w:pPr>
        <w:rPr>
          <w:sz w:val="18"/>
          <w:szCs w:val="18"/>
        </w:rPr>
      </w:pPr>
      <w:r w:rsidRPr="00341860">
        <w:rPr>
          <w:sz w:val="18"/>
          <w:szCs w:val="18"/>
        </w:rPr>
        <w:t>Project Labor Agreements, now required by Biden, ensure unions and bosses, again on federally funded construction, set up a formal labor-management problem-solving and grievance process in return for a fixed contract price for any project, all to be built by union workers. The caucus also demands Biden lift his ban on building new terminals to export U.S. natural gas.</w:t>
      </w:r>
    </w:p>
    <w:p w14:paraId="273D899F" w14:textId="77777777" w:rsidR="001D4841" w:rsidRDefault="001D4841" w:rsidP="001D4841">
      <w:pPr>
        <w:rPr>
          <w:sz w:val="18"/>
          <w:szCs w:val="18"/>
        </w:rPr>
      </w:pPr>
      <w:r w:rsidRPr="00341860">
        <w:rPr>
          <w:sz w:val="18"/>
          <w:szCs w:val="18"/>
        </w:rPr>
        <w:t xml:space="preserve">That last demand exposes their hypocrisy on the issue of the war in Ukraine. The Freedom Caucus folks claim they are against funding the right-wing government there in its battle with Russia </w:t>
      </w:r>
      <w:proofErr w:type="gramStart"/>
      <w:r w:rsidRPr="00341860">
        <w:rPr>
          <w:sz w:val="18"/>
          <w:szCs w:val="18"/>
        </w:rPr>
        <w:t>but yet</w:t>
      </w:r>
      <w:proofErr w:type="gramEnd"/>
      <w:r w:rsidRPr="00341860">
        <w:rPr>
          <w:sz w:val="18"/>
          <w:szCs w:val="18"/>
        </w:rPr>
        <w:t xml:space="preserve"> they demand unfettered access</w:t>
      </w:r>
      <w:r>
        <w:rPr>
          <w:sz w:val="18"/>
          <w:szCs w:val="18"/>
        </w:rPr>
        <w:t xml:space="preserve"> to Europe by the gas companies that support that war because of the high profits it yields for them. The natural gas exported by the energy companies in the U.S. replaces what Europe lost because of U.S. embargoes against gas from Russia and because of the blowing up of the pipelines that delivered that Russian gas to Europe.</w:t>
      </w:r>
    </w:p>
    <w:p w14:paraId="7ED55527" w14:textId="77777777" w:rsidR="001D4841" w:rsidRDefault="001D4841" w:rsidP="001D4841">
      <w:pPr>
        <w:rPr>
          <w:sz w:val="18"/>
          <w:szCs w:val="18"/>
        </w:rPr>
      </w:pPr>
      <w:r w:rsidRPr="00341860">
        <w:rPr>
          <w:rStyle w:val="StyleUnderline"/>
          <w:highlight w:val="green"/>
        </w:rPr>
        <w:t xml:space="preserve">The Freedom Caucus </w:t>
      </w:r>
      <w:r w:rsidRPr="00341860">
        <w:rPr>
          <w:rStyle w:val="Emphasis"/>
          <w:highlight w:val="green"/>
        </w:rPr>
        <w:t>has leverage</w:t>
      </w:r>
      <w:r>
        <w:rPr>
          <w:sz w:val="18"/>
          <w:szCs w:val="18"/>
        </w:rPr>
        <w:t xml:space="preserve"> in </w:t>
      </w:r>
      <w:r w:rsidRPr="00341860">
        <w:rPr>
          <w:rStyle w:val="StyleUnderline"/>
          <w:highlight w:val="green"/>
        </w:rPr>
        <w:t xml:space="preserve">its push </w:t>
      </w:r>
      <w:r w:rsidRPr="00341860">
        <w:rPr>
          <w:rStyle w:val="Emphasis"/>
          <w:highlight w:val="green"/>
        </w:rPr>
        <w:t>against worker rights</w:t>
      </w:r>
      <w:r>
        <w:rPr>
          <w:sz w:val="18"/>
          <w:szCs w:val="18"/>
        </w:rPr>
        <w:t xml:space="preserve"> </w:t>
      </w:r>
      <w:r w:rsidRPr="00341860">
        <w:rPr>
          <w:rStyle w:val="StyleUnderline"/>
          <w:highlight w:val="green"/>
        </w:rPr>
        <w:t>because</w:t>
      </w:r>
      <w:r w:rsidRPr="0022074E">
        <w:rPr>
          <w:rStyle w:val="StyleUnderline"/>
        </w:rPr>
        <w:t xml:space="preserve"> </w:t>
      </w:r>
      <w:r w:rsidRPr="0022074E">
        <w:rPr>
          <w:rStyle w:val="StyleUnderline"/>
          <w:highlight w:val="green"/>
        </w:rPr>
        <w:t>the</w:t>
      </w:r>
      <w:r>
        <w:rPr>
          <w:sz w:val="18"/>
          <w:szCs w:val="18"/>
        </w:rPr>
        <w:t xml:space="preserve"> </w:t>
      </w:r>
      <w:r w:rsidRPr="0022074E">
        <w:rPr>
          <w:rStyle w:val="Emphasis"/>
        </w:rPr>
        <w:t xml:space="preserve">Republican </w:t>
      </w:r>
      <w:r w:rsidRPr="0022074E">
        <w:rPr>
          <w:rStyle w:val="StyleUnderline"/>
          <w:highlight w:val="green"/>
        </w:rPr>
        <w:t>House majority is down</w:t>
      </w:r>
      <w:r>
        <w:rPr>
          <w:sz w:val="18"/>
          <w:szCs w:val="18"/>
        </w:rPr>
        <w:t xml:space="preserve"> </w:t>
      </w:r>
      <w:r w:rsidRPr="0022074E">
        <w:t>to one seat.</w:t>
      </w:r>
    </w:p>
    <w:p w14:paraId="5930A271" w14:textId="77777777" w:rsidR="001D4841" w:rsidRDefault="001D4841" w:rsidP="001D4841">
      <w:pPr>
        <w:rPr>
          <w:sz w:val="18"/>
          <w:szCs w:val="18"/>
        </w:rPr>
      </w:pPr>
      <w:r w:rsidRPr="0022074E">
        <w:rPr>
          <w:rStyle w:val="StyleUnderline"/>
          <w:highlight w:val="green"/>
        </w:rPr>
        <w:t>That means</w:t>
      </w:r>
      <w:r>
        <w:rPr>
          <w:sz w:val="18"/>
          <w:szCs w:val="18"/>
        </w:rPr>
        <w:t xml:space="preserve"> any </w:t>
      </w:r>
      <w:proofErr w:type="gramStart"/>
      <w:r w:rsidRPr="0022074E">
        <w:rPr>
          <w:rStyle w:val="StyleUnderline"/>
          <w:highlight w:val="green"/>
        </w:rPr>
        <w:t>defections,</w:t>
      </w:r>
      <w:r>
        <w:rPr>
          <w:sz w:val="18"/>
          <w:szCs w:val="18"/>
        </w:rPr>
        <w:t>when</w:t>
      </w:r>
      <w:proofErr w:type="gramEnd"/>
      <w:r>
        <w:rPr>
          <w:sz w:val="18"/>
          <w:szCs w:val="18"/>
        </w:rPr>
        <w:t xml:space="preserve"> combined with Democratic votes </w:t>
      </w:r>
      <w:r w:rsidRPr="0022074E">
        <w:rPr>
          <w:rStyle w:val="StyleUnderline"/>
          <w:highlight w:val="green"/>
        </w:rPr>
        <w:t>against Republican schemes</w:t>
      </w:r>
      <w:r>
        <w:rPr>
          <w:sz w:val="18"/>
          <w:szCs w:val="18"/>
        </w:rPr>
        <w:t xml:space="preserve">, </w:t>
      </w:r>
      <w:r w:rsidRPr="0022074E">
        <w:rPr>
          <w:rStyle w:val="Emphasis"/>
          <w:highlight w:val="green"/>
        </w:rPr>
        <w:t>sink them,</w:t>
      </w:r>
      <w:r>
        <w:rPr>
          <w:sz w:val="18"/>
          <w:szCs w:val="18"/>
        </w:rPr>
        <w:t xml:space="preserve"> just like the Dali sank the Francis Scott Key Bridge. The bridge collapse and blockage of </w:t>
      </w:r>
      <w:proofErr w:type="gramStart"/>
      <w:r>
        <w:rPr>
          <w:sz w:val="18"/>
          <w:szCs w:val="18"/>
        </w:rPr>
        <w:t>the Patapsco</w:t>
      </w:r>
      <w:proofErr w:type="gramEnd"/>
      <w:r>
        <w:rPr>
          <w:sz w:val="18"/>
          <w:szCs w:val="18"/>
        </w:rPr>
        <w:t xml:space="preserve"> threw several thousand union longshore workers out of jobs and eliminated revenue that supports more thousands of ancillary jobs.</w:t>
      </w:r>
    </w:p>
    <w:p w14:paraId="39D4AAD5" w14:textId="77777777" w:rsidR="001D4841" w:rsidRDefault="001D4841" w:rsidP="001D4841">
      <w:pPr>
        <w:rPr>
          <w:sz w:val="18"/>
          <w:szCs w:val="18"/>
        </w:rPr>
      </w:pPr>
      <w:r w:rsidRPr="0022074E">
        <w:rPr>
          <w:rStyle w:val="StyleUnderline"/>
          <w:highlight w:val="green"/>
        </w:rPr>
        <w:t xml:space="preserve">The Freedom Caucus’s </w:t>
      </w:r>
      <w:r w:rsidRPr="0022074E">
        <w:rPr>
          <w:rStyle w:val="Emphasis"/>
          <w:highlight w:val="green"/>
        </w:rPr>
        <w:t>anti-money</w:t>
      </w:r>
      <w:r>
        <w:rPr>
          <w:sz w:val="18"/>
          <w:szCs w:val="18"/>
        </w:rPr>
        <w:t xml:space="preserve"> </w:t>
      </w:r>
      <w:r w:rsidRPr="0022074E">
        <w:rPr>
          <w:strike/>
          <w:sz w:val="18"/>
          <w:szCs w:val="18"/>
        </w:rPr>
        <w:t>stand</w:t>
      </w:r>
      <w:r>
        <w:rPr>
          <w:sz w:val="18"/>
          <w:szCs w:val="18"/>
        </w:rPr>
        <w:t xml:space="preserve"> (</w:t>
      </w:r>
      <w:r w:rsidRPr="0022074E">
        <w:rPr>
          <w:rStyle w:val="StyleUnderline"/>
          <w:highlight w:val="green"/>
        </w:rPr>
        <w:t>perspective</w:t>
      </w:r>
      <w:r>
        <w:rPr>
          <w:sz w:val="18"/>
          <w:szCs w:val="18"/>
        </w:rPr>
        <w:t xml:space="preserve">) </w:t>
      </w:r>
      <w:r w:rsidRPr="0022074E">
        <w:rPr>
          <w:rStyle w:val="StyleUnderline"/>
          <w:highlight w:val="green"/>
        </w:rPr>
        <w:t>is in line with its</w:t>
      </w:r>
      <w:r>
        <w:rPr>
          <w:sz w:val="18"/>
          <w:szCs w:val="18"/>
        </w:rPr>
        <w:t xml:space="preserve"> so-called “</w:t>
      </w:r>
      <w:r w:rsidRPr="0022074E">
        <w:rPr>
          <w:rStyle w:val="Emphasis"/>
          <w:highlight w:val="green"/>
        </w:rPr>
        <w:t>principle</w:t>
      </w:r>
      <w:r>
        <w:rPr>
          <w:sz w:val="18"/>
          <w:szCs w:val="18"/>
        </w:rPr>
        <w:t xml:space="preserve">s,” </w:t>
      </w:r>
      <w:r w:rsidRPr="0022074E">
        <w:rPr>
          <w:rStyle w:val="Emphasis"/>
          <w:highlight w:val="green"/>
        </w:rPr>
        <w:t>pushing for deep cuts</w:t>
      </w:r>
      <w:r>
        <w:rPr>
          <w:sz w:val="18"/>
          <w:szCs w:val="18"/>
        </w:rPr>
        <w:t xml:space="preserve"> </w:t>
      </w:r>
      <w:r w:rsidRPr="007E659F">
        <w:rPr>
          <w:rStyle w:val="StyleUnderline"/>
          <w:highlight w:val="green"/>
        </w:rPr>
        <w:t>in</w:t>
      </w:r>
      <w:r>
        <w:rPr>
          <w:sz w:val="18"/>
          <w:szCs w:val="18"/>
        </w:rPr>
        <w:t xml:space="preserve"> federal </w:t>
      </w:r>
      <w:r w:rsidRPr="007E659F">
        <w:rPr>
          <w:rStyle w:val="StyleUnderline"/>
          <w:highlight w:val="green"/>
        </w:rPr>
        <w:t>domestic spending</w:t>
      </w:r>
      <w:r>
        <w:rPr>
          <w:sz w:val="18"/>
          <w:szCs w:val="18"/>
        </w:rPr>
        <w:t xml:space="preserve"> programs while allotting even more millions to the military. But it’s also in line with recent overall Republican campaigns, often led by Sen. Ted Cruz, R-Texas, against disaster aid to any “blue” state, as well as with the stands of the caucus’s God, Donald Trump. Those same anti-spending lawmakers, however, have no shame in seeking federal disaster aid money for their states.</w:t>
      </w:r>
    </w:p>
    <w:p w14:paraId="2EAA88CB" w14:textId="77777777" w:rsidR="001D4841" w:rsidRDefault="001D4841" w:rsidP="001D4841">
      <w:pPr>
        <w:pStyle w:val="Heading3"/>
      </w:pPr>
      <w:bookmarkStart w:id="6" w:name="BlockBM113"/>
      <w:r>
        <w:t>A2: Intrinsicness---2NC</w:t>
      </w:r>
    </w:p>
    <w:p w14:paraId="7377E865" w14:textId="44139D54" w:rsidR="001D4841" w:rsidRDefault="001D4841" w:rsidP="001D4841">
      <w:pPr>
        <w:pStyle w:val="Heading4"/>
      </w:pPr>
    </w:p>
    <w:p w14:paraId="5A1B6100" w14:textId="77777777" w:rsidR="001D4841" w:rsidRDefault="001D4841" w:rsidP="001D4841">
      <w:pPr>
        <w:pStyle w:val="Heading3"/>
      </w:pPr>
      <w:r>
        <w:t>AT: Thumpers</w:t>
      </w:r>
    </w:p>
    <w:p w14:paraId="30D5D1FB" w14:textId="77777777" w:rsidR="001D4841" w:rsidRDefault="001D4841" w:rsidP="001D4841">
      <w:pPr>
        <w:pStyle w:val="Heading3"/>
      </w:pPr>
      <w:r>
        <w:t>AT: PC Fails</w:t>
      </w:r>
    </w:p>
    <w:bookmarkEnd w:id="6"/>
    <w:p w14:paraId="5B40660D" w14:textId="3F876E1E" w:rsidR="001D4841" w:rsidRPr="001D4841" w:rsidRDefault="001D4841" w:rsidP="001D4841">
      <w:pPr>
        <w:pStyle w:val="Heading3"/>
      </w:pPr>
      <w:r>
        <w:t xml:space="preserve">AT: </w:t>
      </w:r>
      <w:proofErr w:type="gramStart"/>
      <w:r>
        <w:t>Issues Compartmentalized</w:t>
      </w:r>
      <w:proofErr w:type="gramEnd"/>
      <w:r w:rsidRPr="00F669B7">
        <w:rPr>
          <w:sz w:val="18"/>
          <w:szCs w:val="18"/>
        </w:rPr>
        <w:t xml:space="preserve"> </w:t>
      </w:r>
    </w:p>
    <w:p w14:paraId="5097F589" w14:textId="77777777" w:rsidR="001D4841" w:rsidRPr="00F669B7" w:rsidRDefault="001D4841" w:rsidP="001D4841">
      <w:pPr>
        <w:rPr>
          <w:sz w:val="18"/>
          <w:szCs w:val="18"/>
        </w:rPr>
      </w:pPr>
    </w:p>
    <w:p w14:paraId="70B3696D" w14:textId="77777777" w:rsidR="001D4841" w:rsidRPr="00F669B7" w:rsidRDefault="001D4841" w:rsidP="001D4841">
      <w:pPr>
        <w:pStyle w:val="Heading4"/>
      </w:pPr>
      <w:r w:rsidRPr="00174185">
        <w:rPr>
          <w:u w:val="single"/>
        </w:rPr>
        <w:t>Compartmentalization’s wrong</w:t>
      </w:r>
      <w:r>
        <w:t xml:space="preserve">. Prefer </w:t>
      </w:r>
      <w:r w:rsidRPr="00174185">
        <w:rPr>
          <w:u w:val="single"/>
        </w:rPr>
        <w:t>context</w:t>
      </w:r>
      <w:r>
        <w:t xml:space="preserve"> and </w:t>
      </w:r>
      <w:r w:rsidRPr="00174185">
        <w:rPr>
          <w:u w:val="single"/>
        </w:rPr>
        <w:t>issue specific uniqueness</w:t>
      </w:r>
      <w:r>
        <w:t xml:space="preserve">. </w:t>
      </w:r>
    </w:p>
    <w:p w14:paraId="2DE06094" w14:textId="77777777" w:rsidR="001D4841" w:rsidRPr="00F669B7" w:rsidRDefault="001D4841" w:rsidP="001D4841">
      <w:pPr>
        <w:rPr>
          <w:sz w:val="18"/>
          <w:szCs w:val="18"/>
        </w:rPr>
      </w:pPr>
      <w:r w:rsidRPr="00F669B7">
        <w:rPr>
          <w:rStyle w:val="Style13ptBold"/>
        </w:rPr>
        <w:t>Musa ‘25</w:t>
      </w:r>
      <w:r w:rsidRPr="00F669B7">
        <w:rPr>
          <w:sz w:val="18"/>
          <w:szCs w:val="18"/>
        </w:rPr>
        <w:t xml:space="preserve"> - Miriam Musa is a journalist who freelances on a range of news items </w:t>
      </w:r>
      <w:proofErr w:type="gramStart"/>
      <w:r w:rsidRPr="00F669B7">
        <w:rPr>
          <w:sz w:val="18"/>
          <w:szCs w:val="18"/>
        </w:rPr>
        <w:t>-  “</w:t>
      </w:r>
      <w:proofErr w:type="gramEnd"/>
      <w:r w:rsidRPr="00F669B7">
        <w:rPr>
          <w:sz w:val="18"/>
          <w:szCs w:val="18"/>
        </w:rPr>
        <w:t>Another shutdown? Why Congress is headed for a standoff” – Rolling Out - Jul 31, 2025 - https://rollingout.com/2025/07/31/congressional-shutdown-standoff/</w:t>
      </w:r>
    </w:p>
    <w:p w14:paraId="13E5C97D" w14:textId="77777777" w:rsidR="001D4841" w:rsidRPr="00F669B7" w:rsidRDefault="001D4841" w:rsidP="001D4841">
      <w:pPr>
        <w:rPr>
          <w:sz w:val="18"/>
          <w:szCs w:val="18"/>
        </w:rPr>
      </w:pPr>
      <w:r w:rsidRPr="00F669B7">
        <w:rPr>
          <w:sz w:val="18"/>
          <w:szCs w:val="18"/>
        </w:rPr>
        <w:t>Political calculations and timing</w:t>
      </w:r>
    </w:p>
    <w:p w14:paraId="716F6AF7" w14:textId="77777777" w:rsidR="001D4841" w:rsidRPr="00174185" w:rsidRDefault="001D4841" w:rsidP="001D4841">
      <w:pPr>
        <w:rPr>
          <w:sz w:val="16"/>
        </w:rPr>
      </w:pPr>
      <w:r w:rsidRPr="00174185">
        <w:rPr>
          <w:rStyle w:val="StyleUnderline"/>
        </w:rPr>
        <w:t>The</w:t>
      </w:r>
      <w:r w:rsidRPr="00174185">
        <w:rPr>
          <w:sz w:val="16"/>
        </w:rPr>
        <w:t xml:space="preserve"> looming </w:t>
      </w:r>
      <w:r w:rsidRPr="00174185">
        <w:rPr>
          <w:rStyle w:val="StyleUnderline"/>
          <w:highlight w:val="green"/>
        </w:rPr>
        <w:t>shutdown threat</w:t>
      </w:r>
      <w:r w:rsidRPr="00174185">
        <w:rPr>
          <w:sz w:val="16"/>
        </w:rPr>
        <w:t xml:space="preserve"> </w:t>
      </w:r>
      <w:r w:rsidRPr="00174185">
        <w:rPr>
          <w:rStyle w:val="StyleUnderline"/>
          <w:highlight w:val="green"/>
        </w:rPr>
        <w:t xml:space="preserve">comes at a </w:t>
      </w:r>
      <w:r w:rsidRPr="00174185">
        <w:rPr>
          <w:rStyle w:val="Emphasis"/>
          <w:highlight w:val="green"/>
        </w:rPr>
        <w:t>particular</w:t>
      </w:r>
      <w:r w:rsidRPr="00174185">
        <w:rPr>
          <w:sz w:val="16"/>
        </w:rPr>
        <w:t xml:space="preserve">ly challenging </w:t>
      </w:r>
      <w:r w:rsidRPr="00174185">
        <w:rPr>
          <w:rStyle w:val="StyleUnderline"/>
          <w:highlight w:val="green"/>
        </w:rPr>
        <w:t xml:space="preserve">time </w:t>
      </w:r>
      <w:r w:rsidRPr="00174185">
        <w:rPr>
          <w:rStyle w:val="Emphasis"/>
          <w:highlight w:val="green"/>
        </w:rPr>
        <w:t>politically</w:t>
      </w:r>
      <w:r w:rsidRPr="00174185">
        <w:rPr>
          <w:sz w:val="16"/>
        </w:rPr>
        <w:t xml:space="preserve">, with both parties positioning themselves for electoral advantage while genuine policy disagreements make compromise difficult. </w:t>
      </w:r>
      <w:r w:rsidRPr="00174185">
        <w:rPr>
          <w:rStyle w:val="StyleUnderline"/>
          <w:highlight w:val="green"/>
        </w:rPr>
        <w:t>Republicans</w:t>
      </w:r>
      <w:r w:rsidRPr="00174185">
        <w:rPr>
          <w:sz w:val="16"/>
        </w:rPr>
        <w:t xml:space="preserve"> see (</w:t>
      </w:r>
      <w:r w:rsidRPr="00174185">
        <w:rPr>
          <w:rStyle w:val="StyleUnderline"/>
          <w:highlight w:val="green"/>
        </w:rPr>
        <w:t>perceive</w:t>
      </w:r>
      <w:r w:rsidRPr="00174185">
        <w:rPr>
          <w:sz w:val="16"/>
        </w:rPr>
        <w:t xml:space="preserve">) an </w:t>
      </w:r>
      <w:r w:rsidRPr="00174185">
        <w:rPr>
          <w:rStyle w:val="StyleUnderline"/>
          <w:highlight w:val="green"/>
        </w:rPr>
        <w:t>opportunity to demonstrate</w:t>
      </w:r>
      <w:r w:rsidRPr="00174185">
        <w:rPr>
          <w:sz w:val="16"/>
        </w:rPr>
        <w:t xml:space="preserve"> </w:t>
      </w:r>
      <w:r w:rsidRPr="00174185">
        <w:rPr>
          <w:rStyle w:val="Emphasis"/>
        </w:rPr>
        <w:t xml:space="preserve">commitment to </w:t>
      </w:r>
      <w:r w:rsidRPr="00174185">
        <w:rPr>
          <w:rStyle w:val="Emphasis"/>
          <w:highlight w:val="green"/>
        </w:rPr>
        <w:t>fiscal responsibility</w:t>
      </w:r>
      <w:r w:rsidRPr="00174185">
        <w:rPr>
          <w:sz w:val="16"/>
        </w:rPr>
        <w:t xml:space="preserve"> </w:t>
      </w:r>
      <w:r w:rsidRPr="00174185">
        <w:rPr>
          <w:rStyle w:val="StyleUnderline"/>
          <w:highlight w:val="green"/>
        </w:rPr>
        <w:t>by demanding</w:t>
      </w:r>
      <w:r w:rsidRPr="00174185">
        <w:rPr>
          <w:rStyle w:val="StyleUnderline"/>
        </w:rPr>
        <w:t xml:space="preserve"> spending </w:t>
      </w:r>
      <w:r w:rsidRPr="00174185">
        <w:rPr>
          <w:rStyle w:val="StyleUnderline"/>
          <w:highlight w:val="green"/>
        </w:rPr>
        <w:t>cuts.</w:t>
      </w:r>
    </w:p>
    <w:p w14:paraId="5A678C86" w14:textId="77777777" w:rsidR="001D4841" w:rsidRPr="00174185" w:rsidRDefault="001D4841" w:rsidP="001D4841">
      <w:pPr>
        <w:rPr>
          <w:sz w:val="16"/>
        </w:rPr>
      </w:pPr>
      <w:r w:rsidRPr="00174185">
        <w:rPr>
          <w:sz w:val="16"/>
        </w:rPr>
        <w:t>Democrats view the proposed cuts as attacks on programs they consider essential for American leadership and domestic well-being. With federal funding deadlines approaching in mid-October, the window for negotiated solutions is rapidly closing.</w:t>
      </w:r>
    </w:p>
    <w:p w14:paraId="5186E831" w14:textId="77777777" w:rsidR="001D4841" w:rsidRPr="00174185" w:rsidRDefault="001D4841" w:rsidP="001D4841">
      <w:pPr>
        <w:rPr>
          <w:sz w:val="16"/>
        </w:rPr>
      </w:pPr>
      <w:r w:rsidRPr="00174185">
        <w:rPr>
          <w:rStyle w:val="StyleUnderline"/>
        </w:rPr>
        <w:t xml:space="preserve">The </w:t>
      </w:r>
      <w:r w:rsidRPr="00174185">
        <w:rPr>
          <w:rStyle w:val="StyleUnderline"/>
          <w:highlight w:val="green"/>
        </w:rPr>
        <w:t>political dynamics are complicated by</w:t>
      </w:r>
      <w:r w:rsidRPr="00174185">
        <w:rPr>
          <w:sz w:val="16"/>
        </w:rPr>
        <w:t xml:space="preserve"> </w:t>
      </w:r>
      <w:r w:rsidRPr="00174185">
        <w:rPr>
          <w:rStyle w:val="Emphasis"/>
          <w:highlight w:val="green"/>
        </w:rPr>
        <w:t>parallel battles</w:t>
      </w:r>
      <w:r w:rsidRPr="00174185">
        <w:rPr>
          <w:rStyle w:val="Emphasis"/>
        </w:rPr>
        <w:t xml:space="preserve"> </w:t>
      </w:r>
      <w:r w:rsidRPr="00174185">
        <w:rPr>
          <w:rStyle w:val="Emphasis"/>
          <w:highlight w:val="green"/>
        </w:rPr>
        <w:t>over other contentious issues</w:t>
      </w:r>
      <w:r w:rsidRPr="00174185">
        <w:rPr>
          <w:sz w:val="16"/>
        </w:rPr>
        <w:t xml:space="preserve">, </w:t>
      </w:r>
      <w:r w:rsidRPr="00174185">
        <w:rPr>
          <w:rStyle w:val="StyleUnderline"/>
          <w:highlight w:val="green"/>
        </w:rPr>
        <w:t xml:space="preserve">making </w:t>
      </w:r>
      <w:r w:rsidRPr="00174185">
        <w:rPr>
          <w:rStyle w:val="Emphasis"/>
          <w:highlight w:val="green"/>
        </w:rPr>
        <w:t>it hard</w:t>
      </w:r>
      <w:r w:rsidRPr="00174185">
        <w:rPr>
          <w:sz w:val="16"/>
        </w:rPr>
        <w:t xml:space="preserve">er </w:t>
      </w:r>
      <w:r w:rsidRPr="00174185">
        <w:rPr>
          <w:rStyle w:val="StyleUnderline"/>
          <w:highlight w:val="green"/>
        </w:rPr>
        <w:t>for lawmakers</w:t>
      </w:r>
      <w:r w:rsidRPr="00174185">
        <w:rPr>
          <w:sz w:val="16"/>
        </w:rPr>
        <w:t xml:space="preserve"> </w:t>
      </w:r>
      <w:r w:rsidRPr="00174185">
        <w:rPr>
          <w:rStyle w:val="Emphasis"/>
          <w:highlight w:val="green"/>
        </w:rPr>
        <w:t>to isolate budget disagreements</w:t>
      </w:r>
      <w:r w:rsidRPr="00174185">
        <w:rPr>
          <w:sz w:val="16"/>
        </w:rPr>
        <w:t xml:space="preserve"> </w:t>
      </w:r>
      <w:r w:rsidRPr="00174185">
        <w:rPr>
          <w:rStyle w:val="StyleUnderline"/>
          <w:highlight w:val="green"/>
        </w:rPr>
        <w:t xml:space="preserve">from </w:t>
      </w:r>
      <w:r w:rsidRPr="00174185">
        <w:rPr>
          <w:rStyle w:val="Emphasis"/>
          <w:highlight w:val="green"/>
        </w:rPr>
        <w:t>broader partisan conflicts</w:t>
      </w:r>
      <w:r w:rsidRPr="00174185">
        <w:rPr>
          <w:rStyle w:val="StyleUnderline"/>
          <w:highlight w:val="green"/>
        </w:rPr>
        <w:t xml:space="preserve"> that</w:t>
      </w:r>
      <w:r w:rsidRPr="00174185">
        <w:rPr>
          <w:sz w:val="16"/>
        </w:rPr>
        <w:t xml:space="preserve"> have </w:t>
      </w:r>
      <w:r w:rsidRPr="00174185">
        <w:rPr>
          <w:rStyle w:val="StyleUnderline"/>
          <w:highlight w:val="green"/>
        </w:rPr>
        <w:t>poison</w:t>
      </w:r>
      <w:r w:rsidRPr="00174185">
        <w:rPr>
          <w:sz w:val="16"/>
        </w:rPr>
        <w:t xml:space="preserve">ed </w:t>
      </w:r>
      <w:r w:rsidRPr="00174185">
        <w:rPr>
          <w:rStyle w:val="StyleUnderline"/>
          <w:highlight w:val="green"/>
        </w:rPr>
        <w:t>the atmosphere for compromise</w:t>
      </w:r>
      <w:r w:rsidRPr="00174185">
        <w:rPr>
          <w:sz w:val="16"/>
        </w:rPr>
        <w:t>.</w:t>
      </w:r>
    </w:p>
    <w:p w14:paraId="3F866EC7" w14:textId="77777777" w:rsidR="001D4841" w:rsidRDefault="001D4841" w:rsidP="001D4841"/>
    <w:p w14:paraId="23548D01" w14:textId="77777777" w:rsidR="001D4841" w:rsidRPr="00F669B7" w:rsidRDefault="001D4841" w:rsidP="001D4841">
      <w:pPr>
        <w:pStyle w:val="Heading4"/>
      </w:pPr>
      <w:r>
        <w:t xml:space="preserve">Pergram’s </w:t>
      </w:r>
      <w:r w:rsidRPr="00174185">
        <w:rPr>
          <w:u w:val="single"/>
        </w:rPr>
        <w:t>neg</w:t>
      </w:r>
      <w:r>
        <w:t xml:space="preserve">. It’s a feature </w:t>
      </w:r>
      <w:r w:rsidRPr="00174185">
        <w:rPr>
          <w:u w:val="single"/>
        </w:rPr>
        <w:t>piece</w:t>
      </w:r>
      <w:r>
        <w:t xml:space="preserve"> about </w:t>
      </w:r>
      <w:r w:rsidRPr="00174185">
        <w:rPr>
          <w:u w:val="single"/>
        </w:rPr>
        <w:t>Lisa Murkowski</w:t>
      </w:r>
      <w:r>
        <w:t xml:space="preserve">. Doesn’t say she’s </w:t>
      </w:r>
      <w:r w:rsidRPr="00174185">
        <w:rPr>
          <w:u w:val="single"/>
        </w:rPr>
        <w:t>emblematic</w:t>
      </w:r>
      <w:r>
        <w:t xml:space="preserve"> of the </w:t>
      </w:r>
      <w:r w:rsidRPr="00174185">
        <w:rPr>
          <w:u w:val="single"/>
        </w:rPr>
        <w:t>rest of Congress</w:t>
      </w:r>
      <w:r>
        <w:t xml:space="preserve"> and proves </w:t>
      </w:r>
      <w:r w:rsidRPr="00174185">
        <w:rPr>
          <w:u w:val="single"/>
        </w:rPr>
        <w:t>compartmentalization</w:t>
      </w:r>
      <w:r>
        <w:t xml:space="preserve"> gets broken by </w:t>
      </w:r>
      <w:r w:rsidRPr="00174185">
        <w:rPr>
          <w:u w:val="single"/>
        </w:rPr>
        <w:t>much of Congress</w:t>
      </w:r>
      <w:r>
        <w:t xml:space="preserve">. </w:t>
      </w:r>
    </w:p>
    <w:p w14:paraId="7DB2287D" w14:textId="77777777" w:rsidR="001D4841" w:rsidRPr="00F669B7" w:rsidRDefault="001D4841" w:rsidP="001D4841">
      <w:r w:rsidRPr="00F669B7">
        <w:rPr>
          <w:rStyle w:val="Style13ptBold"/>
        </w:rPr>
        <w:t>Pergram ’18</w:t>
      </w:r>
      <w:r w:rsidRPr="00F669B7">
        <w:t xml:space="preserve"> - Chad Pergram - Fox News senior congressional correspondent – “Amid Kavanaugh cacophony, Congress forges bipartisan agreements on key issues” – Fox News - Published October 13, 2018 - https://www.foxnews.com/politics/amid-kavanaugh-cacophony-congress-forges-bipartisan-agreements-on-key-issues</w:t>
      </w:r>
    </w:p>
    <w:p w14:paraId="36C84E67" w14:textId="77777777" w:rsidR="001D4841" w:rsidRPr="00174185" w:rsidRDefault="001D4841" w:rsidP="001D4841">
      <w:pPr>
        <w:rPr>
          <w:sz w:val="16"/>
        </w:rPr>
      </w:pPr>
    </w:p>
    <w:p w14:paraId="3D749D29" w14:textId="77777777" w:rsidR="001D4841" w:rsidRPr="00174185" w:rsidRDefault="001D4841" w:rsidP="001D4841">
      <w:pPr>
        <w:rPr>
          <w:sz w:val="16"/>
        </w:rPr>
      </w:pPr>
      <w:r w:rsidRPr="00174185">
        <w:rPr>
          <w:rStyle w:val="StyleUnderline"/>
          <w:highlight w:val="green"/>
        </w:rPr>
        <w:t>Angst</w:t>
      </w:r>
      <w:r w:rsidRPr="00174185">
        <w:rPr>
          <w:rStyle w:val="StyleUnderline"/>
        </w:rPr>
        <w:t xml:space="preserve"> </w:t>
      </w:r>
      <w:r w:rsidRPr="00174185">
        <w:rPr>
          <w:rStyle w:val="StyleUnderline"/>
          <w:highlight w:val="green"/>
        </w:rPr>
        <w:t>and enmity</w:t>
      </w:r>
      <w:r w:rsidRPr="00174185">
        <w:rPr>
          <w:sz w:val="16"/>
        </w:rPr>
        <w:t xml:space="preserve"> </w:t>
      </w:r>
      <w:r w:rsidRPr="00174185">
        <w:rPr>
          <w:rStyle w:val="StyleUnderline"/>
          <w:highlight w:val="green"/>
        </w:rPr>
        <w:t>often consume Capitol Hill</w:t>
      </w:r>
      <w:r w:rsidRPr="00174185">
        <w:rPr>
          <w:sz w:val="16"/>
        </w:rPr>
        <w:t xml:space="preserve"> </w:t>
      </w:r>
      <w:r w:rsidRPr="00174185">
        <w:rPr>
          <w:rStyle w:val="StyleUnderline"/>
          <w:highlight w:val="green"/>
        </w:rPr>
        <w:t xml:space="preserve">when </w:t>
      </w:r>
      <w:r w:rsidRPr="00174185">
        <w:rPr>
          <w:rStyle w:val="Emphasis"/>
          <w:highlight w:val="green"/>
        </w:rPr>
        <w:t>big issues</w:t>
      </w:r>
      <w:r w:rsidRPr="00174185">
        <w:rPr>
          <w:rStyle w:val="StyleUnderline"/>
          <w:highlight w:val="green"/>
        </w:rPr>
        <w:t xml:space="preserve"> </w:t>
      </w:r>
      <w:r w:rsidRPr="00174185">
        <w:rPr>
          <w:rStyle w:val="Emphasis"/>
          <w:highlight w:val="green"/>
        </w:rPr>
        <w:t>split the sides</w:t>
      </w:r>
      <w:r w:rsidRPr="00174185">
        <w:rPr>
          <w:rStyle w:val="Emphasis"/>
        </w:rPr>
        <w:t>.</w:t>
      </w:r>
      <w:r w:rsidRPr="00174185">
        <w:rPr>
          <w:sz w:val="16"/>
        </w:rPr>
        <w:t xml:space="preserve"> The rise of former House Speaker Newt Gingrich, R-Ga., and the 1994 Republican takeover of the House. Multiple government shutdowns. The impeachment of President Clinton. The Bush administration’s handling of the Iraq War. The skirmish to approve ObamaCare. A monumental 2011 fight over the debt ceiling. The 2013 government </w:t>
      </w:r>
      <w:proofErr w:type="gramStart"/>
      <w:r w:rsidRPr="00174185">
        <w:rPr>
          <w:sz w:val="16"/>
        </w:rPr>
        <w:t>shutdown</w:t>
      </w:r>
      <w:proofErr w:type="gramEnd"/>
      <w:r w:rsidRPr="00174185">
        <w:rPr>
          <w:sz w:val="16"/>
        </w:rPr>
        <w:t xml:space="preserve"> over repealing ObamaCare. And now, Kavanaugh.</w:t>
      </w:r>
    </w:p>
    <w:p w14:paraId="3DBDFC45" w14:textId="77777777" w:rsidR="001D4841" w:rsidRPr="00174185" w:rsidRDefault="001D4841" w:rsidP="001D4841">
      <w:pPr>
        <w:rPr>
          <w:sz w:val="16"/>
        </w:rPr>
      </w:pPr>
      <w:r w:rsidRPr="00174185">
        <w:rPr>
          <w:rStyle w:val="StyleUnderline"/>
          <w:highlight w:val="green"/>
        </w:rPr>
        <w:t xml:space="preserve">The rancor </w:t>
      </w:r>
      <w:r w:rsidRPr="00174185">
        <w:rPr>
          <w:rStyle w:val="Emphasis"/>
          <w:highlight w:val="green"/>
        </w:rPr>
        <w:t>spilled over</w:t>
      </w:r>
      <w:r w:rsidRPr="00174185">
        <w:rPr>
          <w:sz w:val="16"/>
        </w:rPr>
        <w:t xml:space="preserve"> the Kavanaugh confirmation ranks </w:t>
      </w:r>
      <w:r w:rsidRPr="00174185">
        <w:rPr>
          <w:rStyle w:val="StyleUnderline"/>
          <w:highlight w:val="green"/>
        </w:rPr>
        <w:t>right up there with some of the most intense imbroglios</w:t>
      </w:r>
      <w:r w:rsidRPr="00174185">
        <w:rPr>
          <w:rStyle w:val="StyleUnderline"/>
        </w:rPr>
        <w:t xml:space="preserve"> </w:t>
      </w:r>
      <w:r w:rsidRPr="00174185">
        <w:rPr>
          <w:sz w:val="16"/>
        </w:rPr>
        <w:t>in Washington over the past quarter century. You know it’s tense in Congress when the workers who operate the trolleys which shuttle people back and forth from the Russell Senate Office Building and the Capitol start browbeating aides and journalists.</w:t>
      </w:r>
    </w:p>
    <w:p w14:paraId="3C83BCC2" w14:textId="77777777" w:rsidR="001D4841" w:rsidRPr="00174185" w:rsidRDefault="001D4841" w:rsidP="001D4841">
      <w:pPr>
        <w:rPr>
          <w:rStyle w:val="StyleUnderline"/>
        </w:rPr>
      </w:pPr>
      <w:r w:rsidRPr="00174185">
        <w:rPr>
          <w:sz w:val="16"/>
        </w:rPr>
        <w:t xml:space="preserve">Sen. Lisa </w:t>
      </w:r>
      <w:r w:rsidRPr="00174185">
        <w:rPr>
          <w:rStyle w:val="Emphasis"/>
          <w:highlight w:val="green"/>
        </w:rPr>
        <w:t>Murkowski,</w:t>
      </w:r>
      <w:r w:rsidRPr="00174185">
        <w:rPr>
          <w:sz w:val="16"/>
        </w:rPr>
        <w:t xml:space="preserve"> R-Alaska, is </w:t>
      </w:r>
      <w:r w:rsidRPr="00174185">
        <w:rPr>
          <w:rStyle w:val="StyleUnderline"/>
          <w:highlight w:val="green"/>
        </w:rPr>
        <w:t>the lone Republican to oppose Kavanaugh</w:t>
      </w:r>
      <w:r w:rsidRPr="00174185">
        <w:rPr>
          <w:sz w:val="16"/>
        </w:rPr>
        <w:t xml:space="preserve">. She didn’t cast a ballot for or against the nominee. Instead, Murkowski “paired” her vote with Sen. Steve Daines, R-Mont. Daines backed Kavanaugh but couldn’t cast a ballot due his daughter’s wedding. </w:t>
      </w:r>
      <w:proofErr w:type="gramStart"/>
      <w:r w:rsidRPr="00174185">
        <w:rPr>
          <w:sz w:val="16"/>
        </w:rPr>
        <w:t>So</w:t>
      </w:r>
      <w:proofErr w:type="gramEnd"/>
      <w:r w:rsidRPr="00174185">
        <w:rPr>
          <w:sz w:val="16"/>
        </w:rPr>
        <w:t xml:space="preserve"> neither registered their view on the Senate floor. Still, </w:t>
      </w:r>
      <w:r w:rsidRPr="00174185">
        <w:rPr>
          <w:rStyle w:val="StyleUnderline"/>
        </w:rPr>
        <w:t>President Trump and former Alaska Gov. Sarah Palin (R) directed invective at Alaska’s senior senator.</w:t>
      </w:r>
    </w:p>
    <w:p w14:paraId="24ED2237" w14:textId="77777777" w:rsidR="001D4841" w:rsidRPr="00174185" w:rsidRDefault="001D4841" w:rsidP="001D4841">
      <w:pPr>
        <w:rPr>
          <w:sz w:val="16"/>
        </w:rPr>
      </w:pPr>
      <w:r w:rsidRPr="00174185">
        <w:rPr>
          <w:sz w:val="16"/>
        </w:rPr>
        <w:t xml:space="preserve">New York </w:t>
      </w:r>
      <w:r w:rsidRPr="00174185">
        <w:rPr>
          <w:rStyle w:val="StyleUnderline"/>
          <w:highlight w:val="green"/>
        </w:rPr>
        <w:t xml:space="preserve">Yankees fans were </w:t>
      </w:r>
      <w:proofErr w:type="gramStart"/>
      <w:r w:rsidRPr="00174185">
        <w:rPr>
          <w:rStyle w:val="StyleUnderline"/>
          <w:highlight w:val="green"/>
        </w:rPr>
        <w:t>more gentle</w:t>
      </w:r>
      <w:proofErr w:type="gramEnd"/>
      <w:r w:rsidRPr="00174185">
        <w:rPr>
          <w:rStyle w:val="StyleUnderline"/>
          <w:highlight w:val="green"/>
        </w:rPr>
        <w:t xml:space="preserve"> with</w:t>
      </w:r>
      <w:r w:rsidRPr="00174185">
        <w:rPr>
          <w:sz w:val="16"/>
        </w:rPr>
        <w:t xml:space="preserve"> Aaron </w:t>
      </w:r>
      <w:r w:rsidRPr="00174185">
        <w:rPr>
          <w:rStyle w:val="StyleUnderline"/>
          <w:highlight w:val="green"/>
        </w:rPr>
        <w:t xml:space="preserve">Boone </w:t>
      </w:r>
      <w:r w:rsidRPr="00174185">
        <w:rPr>
          <w:rStyle w:val="StyleUnderline"/>
        </w:rPr>
        <w:t>after</w:t>
      </w:r>
      <w:r w:rsidRPr="00174185">
        <w:rPr>
          <w:sz w:val="16"/>
        </w:rPr>
        <w:t xml:space="preserve"> some of </w:t>
      </w:r>
      <w:r w:rsidRPr="00174185">
        <w:rPr>
          <w:rStyle w:val="StyleUnderline"/>
        </w:rPr>
        <w:t xml:space="preserve">his managerial decisions in the playoffs </w:t>
      </w:r>
      <w:r w:rsidRPr="00174185">
        <w:rPr>
          <w:rStyle w:val="StyleUnderline"/>
          <w:highlight w:val="green"/>
        </w:rPr>
        <w:t xml:space="preserve">than </w:t>
      </w:r>
      <w:r w:rsidRPr="00174185">
        <w:rPr>
          <w:rStyle w:val="Emphasis"/>
          <w:highlight w:val="green"/>
        </w:rPr>
        <w:t>some</w:t>
      </w:r>
      <w:r w:rsidRPr="00174185">
        <w:rPr>
          <w:rStyle w:val="StyleUnderline"/>
          <w:highlight w:val="green"/>
        </w:rPr>
        <w:t xml:space="preserve"> Republicans were with Murkowski</w:t>
      </w:r>
      <w:r w:rsidRPr="00174185">
        <w:rPr>
          <w:sz w:val="16"/>
        </w:rPr>
        <w:t>.</w:t>
      </w:r>
    </w:p>
    <w:p w14:paraId="38465340" w14:textId="77777777" w:rsidR="001D4841" w:rsidRPr="00174185" w:rsidRDefault="001D4841" w:rsidP="001D4841">
      <w:r w:rsidRPr="00174185">
        <w:t xml:space="preserve">-------------------- </w:t>
      </w:r>
      <w:r w:rsidRPr="00174185">
        <w:rPr>
          <w:b/>
          <w:bCs/>
        </w:rPr>
        <w:t>their card starts here</w:t>
      </w:r>
      <w:r w:rsidRPr="00174185">
        <w:t xml:space="preserve"> ------------------</w:t>
      </w:r>
    </w:p>
    <w:p w14:paraId="7CF48BB9" w14:textId="77777777" w:rsidR="001D4841" w:rsidRPr="00174185" w:rsidRDefault="001D4841" w:rsidP="001D4841">
      <w:pPr>
        <w:rPr>
          <w:sz w:val="16"/>
        </w:rPr>
      </w:pPr>
      <w:r w:rsidRPr="00174185">
        <w:rPr>
          <w:sz w:val="16"/>
        </w:rPr>
        <w:t xml:space="preserve">Step back from </w:t>
      </w:r>
      <w:proofErr w:type="gramStart"/>
      <w:r w:rsidRPr="00174185">
        <w:rPr>
          <w:sz w:val="16"/>
        </w:rPr>
        <w:t>the Kavanaugh</w:t>
      </w:r>
      <w:proofErr w:type="gramEnd"/>
      <w:r w:rsidRPr="00174185">
        <w:rPr>
          <w:sz w:val="16"/>
        </w:rPr>
        <w:t xml:space="preserve"> cacophony. Examine what lawmakers from both parties in both chambers accomplished in September and early October, with virtually zero fanfare.</w:t>
      </w:r>
    </w:p>
    <w:p w14:paraId="4CA1315E" w14:textId="77777777" w:rsidR="001D4841" w:rsidRPr="00174185" w:rsidRDefault="001D4841" w:rsidP="001D4841">
      <w:pPr>
        <w:rPr>
          <w:sz w:val="16"/>
        </w:rPr>
      </w:pPr>
      <w:r w:rsidRPr="00174185">
        <w:rPr>
          <w:sz w:val="16"/>
        </w:rPr>
        <w:t>Amid the turmoil, Congress approved the first revamp of national aviation policy in years. The Senate approved the final version of the legislation 93-6. This came after a staggering six extensions due to bickering and disagreement.</w:t>
      </w:r>
    </w:p>
    <w:p w14:paraId="5EEFB20C" w14:textId="77777777" w:rsidR="001D4841" w:rsidRPr="00174185" w:rsidRDefault="001D4841" w:rsidP="001D4841">
      <w:pPr>
        <w:rPr>
          <w:sz w:val="16"/>
        </w:rPr>
      </w:pPr>
      <w:r w:rsidRPr="00174185">
        <w:rPr>
          <w:sz w:val="16"/>
        </w:rPr>
        <w:t xml:space="preserve">Then, Congress approved a sweeping, bipartisan measure to combat opioid abuse. The House okayed the package 393-8. The Senate adopted </w:t>
      </w:r>
      <w:proofErr w:type="gramStart"/>
      <w:r w:rsidRPr="00174185">
        <w:rPr>
          <w:sz w:val="16"/>
        </w:rPr>
        <w:t>the measure</w:t>
      </w:r>
      <w:proofErr w:type="gramEnd"/>
      <w:r w:rsidRPr="00174185">
        <w:rPr>
          <w:sz w:val="16"/>
        </w:rPr>
        <w:t xml:space="preserve"> 98-1.</w:t>
      </w:r>
    </w:p>
    <w:p w14:paraId="2C8E5A77" w14:textId="77777777" w:rsidR="001D4841" w:rsidRPr="00174185" w:rsidRDefault="001D4841" w:rsidP="001D4841">
      <w:pPr>
        <w:rPr>
          <w:sz w:val="16"/>
        </w:rPr>
      </w:pPr>
      <w:proofErr w:type="gramStart"/>
      <w:r w:rsidRPr="00174185">
        <w:rPr>
          <w:sz w:val="16"/>
        </w:rPr>
        <w:t>And,</w:t>
      </w:r>
      <w:proofErr w:type="gramEnd"/>
      <w:r w:rsidRPr="00174185">
        <w:rPr>
          <w:sz w:val="16"/>
        </w:rPr>
        <w:t xml:space="preserve"> there was no government shutdown. The House and Senate came to terms </w:t>
      </w:r>
      <w:proofErr w:type="gramStart"/>
      <w:r w:rsidRPr="00174185">
        <w:rPr>
          <w:sz w:val="16"/>
        </w:rPr>
        <w:t>on</w:t>
      </w:r>
      <w:proofErr w:type="gramEnd"/>
      <w:r w:rsidRPr="00174185">
        <w:rPr>
          <w:sz w:val="16"/>
        </w:rPr>
        <w:t xml:space="preserve">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Democrats praised Republicans for keeping conservative “poison pill” riders out of the appropriations bills. That decision drew Democratic support for the measures.</w:t>
      </w:r>
    </w:p>
    <w:p w14:paraId="6C31547B" w14:textId="77777777" w:rsidR="001D4841" w:rsidRPr="00174185" w:rsidRDefault="001D4841" w:rsidP="001D4841">
      <w:pPr>
        <w:rPr>
          <w:sz w:val="16"/>
        </w:rPr>
      </w:pPr>
      <w:r w:rsidRPr="00174185">
        <w:rPr>
          <w:sz w:val="16"/>
        </w:rPr>
        <w:t>The Senate approved a bipartisan water and infrastructure package.</w:t>
      </w:r>
    </w:p>
    <w:p w14:paraId="3B82D6F0" w14:textId="77777777" w:rsidR="001D4841" w:rsidRPr="00174185" w:rsidRDefault="001D4841" w:rsidP="001D4841">
      <w:pPr>
        <w:rPr>
          <w:sz w:val="16"/>
        </w:rPr>
      </w:pPr>
      <w:r w:rsidRPr="00174185">
        <w:rPr>
          <w:sz w:val="16"/>
        </w:rPr>
        <w:t>McConnell hailed the bipartisanship which descended upon the Senate – even as the senators fought over Kavanaugh. Nearly in the same breath, McConnell derided boisterous, anti-Kavanaugh protesters outside the Capitol as a “mob.”</w:t>
      </w:r>
    </w:p>
    <w:p w14:paraId="257C9087" w14:textId="77777777" w:rsidR="001D4841" w:rsidRPr="00174185" w:rsidRDefault="001D4841" w:rsidP="001D4841">
      <w:pPr>
        <w:rPr>
          <w:sz w:val="16"/>
        </w:rPr>
      </w:pPr>
      <w:r w:rsidRPr="00174185">
        <w:rPr>
          <w:sz w:val="16"/>
        </w:rPr>
        <w:t>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w:t>
      </w:r>
    </w:p>
    <w:p w14:paraId="36C14EA1" w14:textId="77777777" w:rsidR="001D4841" w:rsidRPr="00174185" w:rsidRDefault="001D4841" w:rsidP="001D4841">
      <w:pPr>
        <w:rPr>
          <w:sz w:val="16"/>
        </w:rPr>
      </w:pPr>
      <w:r w:rsidRPr="00174185">
        <w:rPr>
          <w:sz w:val="16"/>
        </w:rPr>
        <w:t xml:space="preserve">Schumer knew McConnell would ultimately prevail </w:t>
      </w:r>
      <w:proofErr w:type="gramStart"/>
      <w:r w:rsidRPr="00174185">
        <w:rPr>
          <w:sz w:val="16"/>
        </w:rPr>
        <w:t>on</w:t>
      </w:r>
      <w:proofErr w:type="gramEnd"/>
      <w:r w:rsidRPr="00174185">
        <w:rPr>
          <w:sz w:val="16"/>
        </w:rPr>
        <w:t xml:space="preserve"> the nominees after the midterms. </w:t>
      </w:r>
      <w:proofErr w:type="gramStart"/>
      <w:r w:rsidRPr="00174185">
        <w:rPr>
          <w:sz w:val="16"/>
        </w:rPr>
        <w:t>So</w:t>
      </w:r>
      <w:proofErr w:type="gramEnd"/>
      <w:r w:rsidRPr="00174185">
        <w:rPr>
          <w:sz w:val="16"/>
        </w:rPr>
        <w:t xml:space="preserve"> the New York Democrat accepted McConnell’s ransom, permitting the Senate vote on a slate of nominees on Thursday night. Schumer also extracted a concession from McConnell: send senators home until November 13th.</w:t>
      </w:r>
    </w:p>
    <w:p w14:paraId="30F24A2F" w14:textId="77777777" w:rsidR="001D4841" w:rsidRPr="00174185" w:rsidRDefault="001D4841" w:rsidP="001D4841">
      <w:pPr>
        <w:rPr>
          <w:sz w:val="16"/>
        </w:rPr>
      </w:pPr>
      <w:r w:rsidRPr="00174185">
        <w:rPr>
          <w:sz w:val="16"/>
        </w:rPr>
        <w:t xml:space="preserve">One may wonder how lawmakers can find themselves in an imbroglio over a major issue like Kavanaugh – yet forge major bipartisan accords on other. Frankly, that’s just politics. Politics always elicits strange bedfellows. </w:t>
      </w:r>
      <w:r w:rsidRPr="00174185">
        <w:rPr>
          <w:rStyle w:val="Emphasis"/>
          <w:highlight w:val="green"/>
        </w:rPr>
        <w:t>Successful</w:t>
      </w:r>
      <w:r w:rsidRPr="00174185">
        <w:rPr>
          <w:sz w:val="16"/>
        </w:rPr>
        <w:t xml:space="preserve"> </w:t>
      </w:r>
      <w:r w:rsidRPr="00174185">
        <w:rPr>
          <w:rStyle w:val="StyleUnderline"/>
          <w:highlight w:val="green"/>
        </w:rPr>
        <w:t xml:space="preserve">lawmakers know they </w:t>
      </w:r>
      <w:r w:rsidRPr="00174185">
        <w:rPr>
          <w:rStyle w:val="Emphasis"/>
          <w:highlight w:val="green"/>
        </w:rPr>
        <w:t xml:space="preserve">should </w:t>
      </w:r>
      <w:r w:rsidRPr="00174185">
        <w:rPr>
          <w:rStyle w:val="StyleUnderline"/>
          <w:highlight w:val="green"/>
        </w:rPr>
        <w:t>compartmentalize</w:t>
      </w:r>
      <w:r w:rsidRPr="00174185">
        <w:rPr>
          <w:sz w:val="16"/>
        </w:rPr>
        <w:t xml:space="preserve"> their </w:t>
      </w:r>
      <w:r w:rsidRPr="00174185">
        <w:rPr>
          <w:rStyle w:val="StyleUnderline"/>
          <w:highlight w:val="green"/>
        </w:rPr>
        <w:t>disputes</w:t>
      </w:r>
      <w:r w:rsidRPr="00174185">
        <w:rPr>
          <w:sz w:val="16"/>
        </w:rPr>
        <w:t>. The enemy today may be your best ally tomorrow.</w:t>
      </w:r>
    </w:p>
    <w:p w14:paraId="5A14C2CA" w14:textId="77777777" w:rsidR="001D4841" w:rsidRPr="00174185" w:rsidRDefault="001D4841" w:rsidP="001D4841">
      <w:r w:rsidRPr="00174185">
        <w:t xml:space="preserve">--------- </w:t>
      </w:r>
      <w:r w:rsidRPr="00174185">
        <w:rPr>
          <w:b/>
          <w:bCs/>
        </w:rPr>
        <w:t>their card ends – article continues</w:t>
      </w:r>
      <w:r w:rsidRPr="00174185">
        <w:t xml:space="preserve"> --------------- </w:t>
      </w:r>
    </w:p>
    <w:p w14:paraId="6981B7CA" w14:textId="77777777" w:rsidR="001D4841" w:rsidRPr="00174185" w:rsidRDefault="001D4841" w:rsidP="001D4841">
      <w:pPr>
        <w:rPr>
          <w:rStyle w:val="StyleUnderline"/>
        </w:rPr>
      </w:pPr>
      <w:r w:rsidRPr="00174185">
        <w:rPr>
          <w:rStyle w:val="Emphasis"/>
          <w:highlight w:val="green"/>
        </w:rPr>
        <w:t>That said</w:t>
      </w:r>
      <w:r w:rsidRPr="00174185">
        <w:rPr>
          <w:sz w:val="16"/>
        </w:rPr>
        <w:t xml:space="preserve">, </w:t>
      </w:r>
      <w:r w:rsidRPr="00174185">
        <w:rPr>
          <w:rStyle w:val="StyleUnderline"/>
          <w:highlight w:val="green"/>
        </w:rPr>
        <w:t>donnybrooks lie ahead</w:t>
      </w:r>
      <w:r w:rsidRPr="00174185">
        <w:rPr>
          <w:sz w:val="16"/>
        </w:rPr>
        <w:t xml:space="preserve">. </w:t>
      </w:r>
      <w:r w:rsidRPr="00174185">
        <w:rPr>
          <w:rStyle w:val="StyleUnderline"/>
          <w:highlight w:val="green"/>
        </w:rPr>
        <w:t>Consider the delay on the border wall</w:t>
      </w:r>
      <w:r w:rsidRPr="00174185">
        <w:rPr>
          <w:sz w:val="16"/>
        </w:rPr>
        <w:t xml:space="preserve">. In a speech to the National Press Club, House Speaker Paul Ryan, R-Wis., warned that </w:t>
      </w:r>
      <w:r w:rsidRPr="00174185">
        <w:rPr>
          <w:rStyle w:val="StyleUnderline"/>
          <w:highlight w:val="green"/>
        </w:rPr>
        <w:t xml:space="preserve">the GOP would go to the mat </w:t>
      </w:r>
      <w:r w:rsidRPr="00174185">
        <w:rPr>
          <w:rStyle w:val="Emphasis"/>
          <w:highlight w:val="green"/>
        </w:rPr>
        <w:t>during the lame duck Congress.</w:t>
      </w:r>
    </w:p>
    <w:p w14:paraId="3074BC9D" w14:textId="77777777" w:rsidR="001D4841" w:rsidRPr="00174185" w:rsidRDefault="001D4841" w:rsidP="001D4841">
      <w:pPr>
        <w:rPr>
          <w:sz w:val="16"/>
        </w:rPr>
      </w:pPr>
      <w:r w:rsidRPr="00174185">
        <w:rPr>
          <w:sz w:val="16"/>
        </w:rPr>
        <w:t>“We will have a fight over that,” said Ryan when asked about the wall. “We intend to have a full-fledged discussion on how to complete the mission at the border.”</w:t>
      </w:r>
    </w:p>
    <w:p w14:paraId="0974B306" w14:textId="77777777" w:rsidR="001D4841" w:rsidRPr="00174185" w:rsidRDefault="001D4841" w:rsidP="001D4841">
      <w:pPr>
        <w:rPr>
          <w:sz w:val="16"/>
        </w:rPr>
      </w:pPr>
      <w:r w:rsidRPr="00174185">
        <w:rPr>
          <w:rStyle w:val="StyleUnderline"/>
          <w:highlight w:val="green"/>
        </w:rPr>
        <w:t xml:space="preserve">Such a scenario could spark a </w:t>
      </w:r>
      <w:r w:rsidRPr="00174185">
        <w:rPr>
          <w:rStyle w:val="StyleUnderline"/>
        </w:rPr>
        <w:t>government</w:t>
      </w:r>
      <w:r w:rsidRPr="00174185">
        <w:rPr>
          <w:rStyle w:val="StyleUnderline"/>
          <w:highlight w:val="green"/>
        </w:rPr>
        <w:t xml:space="preserve"> shutdown</w:t>
      </w:r>
      <w:r w:rsidRPr="00174185">
        <w:rPr>
          <w:sz w:val="16"/>
        </w:rPr>
        <w:t xml:space="preserve"> </w:t>
      </w:r>
      <w:r w:rsidRPr="00174185">
        <w:rPr>
          <w:rStyle w:val="Emphasis"/>
        </w:rPr>
        <w:t>just before Christmas</w:t>
      </w:r>
      <w:r w:rsidRPr="00174185">
        <w:rPr>
          <w:sz w:val="16"/>
        </w:rPr>
        <w:t>.</w:t>
      </w:r>
    </w:p>
    <w:p w14:paraId="5D049471" w14:textId="77777777" w:rsidR="001D4841" w:rsidRPr="00174185" w:rsidRDefault="001D4841" w:rsidP="001D4841">
      <w:pPr>
        <w:rPr>
          <w:sz w:val="16"/>
        </w:rPr>
      </w:pPr>
      <w:r w:rsidRPr="00174185">
        <w:rPr>
          <w:sz w:val="16"/>
        </w:rPr>
        <w:t>That may be. But the reality for Republicans and Democrats is that they need to work together to keep the government open – even if their policy priorities differ.</w:t>
      </w:r>
    </w:p>
    <w:p w14:paraId="13BF93C9" w14:textId="77777777" w:rsidR="001D4841" w:rsidRPr="00174185" w:rsidRDefault="001D4841" w:rsidP="001D4841">
      <w:pPr>
        <w:rPr>
          <w:sz w:val="16"/>
        </w:rPr>
      </w:pPr>
      <w:r w:rsidRPr="00174185">
        <w:rPr>
          <w:sz w:val="16"/>
        </w:rPr>
        <w:t>USCP Officer David Wilson stood nearby as Lisa Murkowski gaggled with reporters after the Kavanaugh confirmation vote. Wilson is well-known to Capitol Hill regulars, frequently posted just inside the Senate Carriage Entrance. Murkowski went over to Wilson and expressed her gratitude to him and other officers for their assistance during the Kavanaugh skirmish. Murkowski gave Wilson a big hug.</w:t>
      </w:r>
    </w:p>
    <w:p w14:paraId="37954C9A" w14:textId="77777777" w:rsidR="001D4841" w:rsidRPr="00174185" w:rsidRDefault="001D4841" w:rsidP="001D4841">
      <w:pPr>
        <w:rPr>
          <w:sz w:val="16"/>
        </w:rPr>
      </w:pPr>
      <w:r w:rsidRPr="00174185">
        <w:rPr>
          <w:sz w:val="16"/>
        </w:rPr>
        <w:t>“They’re the best,” Murkowski said of the USCP force.</w:t>
      </w:r>
    </w:p>
    <w:p w14:paraId="75A88DD4" w14:textId="77777777" w:rsidR="001D4841" w:rsidRPr="00174185" w:rsidRDefault="001D4841" w:rsidP="001D4841">
      <w:pPr>
        <w:rPr>
          <w:rStyle w:val="Emphasis"/>
        </w:rPr>
      </w:pPr>
      <w:r w:rsidRPr="00174185">
        <w:rPr>
          <w:rStyle w:val="StyleUnderline"/>
          <w:highlight w:val="green"/>
        </w:rPr>
        <w:t>Lawmakers</w:t>
      </w:r>
      <w:r w:rsidRPr="00174185">
        <w:rPr>
          <w:sz w:val="16"/>
        </w:rPr>
        <w:t xml:space="preserve"> may not always get along. They </w:t>
      </w:r>
      <w:r w:rsidRPr="00174185">
        <w:rPr>
          <w:rStyle w:val="Emphasis"/>
          <w:highlight w:val="green"/>
        </w:rPr>
        <w:t>may not always reach bipartisan common ground on big issues</w:t>
      </w:r>
      <w:r w:rsidRPr="00174185">
        <w:rPr>
          <w:sz w:val="16"/>
        </w:rPr>
        <w:t xml:space="preserve">. Senate decorum may falter. </w:t>
      </w:r>
      <w:r w:rsidRPr="00174185">
        <w:rPr>
          <w:rStyle w:val="StyleUnderline"/>
          <w:highlight w:val="green"/>
        </w:rPr>
        <w:t xml:space="preserve">Yet </w:t>
      </w:r>
      <w:r w:rsidRPr="00174185">
        <w:rPr>
          <w:rStyle w:val="Emphasis"/>
          <w:highlight w:val="green"/>
        </w:rPr>
        <w:t>Murkowski’s</w:t>
      </w:r>
      <w:r w:rsidRPr="00174185">
        <w:rPr>
          <w:rStyle w:val="StyleUnderline"/>
          <w:highlight w:val="green"/>
        </w:rPr>
        <w:t xml:space="preserve"> gesture</w:t>
      </w:r>
      <w:r w:rsidRPr="00174185">
        <w:rPr>
          <w:sz w:val="16"/>
        </w:rPr>
        <w:t xml:space="preserve"> </w:t>
      </w:r>
      <w:r w:rsidRPr="00174185">
        <w:rPr>
          <w:rStyle w:val="StyleUnderline"/>
        </w:rPr>
        <w:t>of appreciation</w:t>
      </w:r>
      <w:r w:rsidRPr="00174185">
        <w:rPr>
          <w:sz w:val="16"/>
        </w:rPr>
        <w:t xml:space="preserve"> to Wilson </w:t>
      </w:r>
      <w:r w:rsidRPr="00174185">
        <w:rPr>
          <w:rStyle w:val="StyleUnderline"/>
          <w:highlight w:val="green"/>
        </w:rPr>
        <w:t>might reveal something</w:t>
      </w:r>
      <w:r w:rsidRPr="00174185">
        <w:rPr>
          <w:rStyle w:val="StyleUnderline"/>
        </w:rPr>
        <w:t xml:space="preserve"> </w:t>
      </w:r>
      <w:r w:rsidRPr="00174185">
        <w:rPr>
          <w:sz w:val="16"/>
        </w:rPr>
        <w:t xml:space="preserve">below the surface. </w:t>
      </w:r>
      <w:r w:rsidRPr="00174185">
        <w:rPr>
          <w:rStyle w:val="StyleUnderline"/>
          <w:highlight w:val="green"/>
        </w:rPr>
        <w:t>Perhaps everything</w:t>
      </w:r>
      <w:r w:rsidRPr="00174185">
        <w:rPr>
          <w:rStyle w:val="StyleUnderline"/>
        </w:rPr>
        <w:t xml:space="preserve"> on Capitol Hill </w:t>
      </w:r>
      <w:r w:rsidRPr="00174185">
        <w:rPr>
          <w:rStyle w:val="StyleUnderline"/>
          <w:highlight w:val="green"/>
        </w:rPr>
        <w:t>hasn’t completely devolved</w:t>
      </w:r>
      <w:r w:rsidRPr="00174185">
        <w:rPr>
          <w:rStyle w:val="StyleUnderline"/>
        </w:rPr>
        <w:t>.</w:t>
      </w:r>
      <w:r w:rsidRPr="00174185">
        <w:rPr>
          <w:sz w:val="16"/>
        </w:rPr>
        <w:t xml:space="preserve"> </w:t>
      </w:r>
      <w:r w:rsidRPr="00174185">
        <w:rPr>
          <w:rStyle w:val="Emphasis"/>
          <w:highlight w:val="green"/>
        </w:rPr>
        <w:t>Yet.</w:t>
      </w:r>
    </w:p>
    <w:p w14:paraId="5E55EEB5" w14:textId="77777777" w:rsidR="001D4841" w:rsidRPr="00F669B7" w:rsidRDefault="001D4841" w:rsidP="001D4841">
      <w:r w:rsidRPr="00174185">
        <w:t xml:space="preserve">----------- end of </w:t>
      </w:r>
      <w:proofErr w:type="gramStart"/>
      <w:r w:rsidRPr="00174185">
        <w:t>article -</w:t>
      </w:r>
      <w:proofErr w:type="gramEnd"/>
      <w:r w:rsidRPr="00174185">
        <w:t>----------</w:t>
      </w:r>
    </w:p>
    <w:p w14:paraId="34980334" w14:textId="49983D21" w:rsidR="001D4841" w:rsidRPr="001D4841" w:rsidRDefault="001D4841" w:rsidP="001D4841">
      <w:pPr>
        <w:pStyle w:val="Heading3"/>
      </w:pPr>
      <w:r>
        <w:t>Aff k2 AI innovation</w:t>
      </w:r>
    </w:p>
    <w:p w14:paraId="54D7F870" w14:textId="77777777" w:rsidR="001D4841" w:rsidRPr="001D4841" w:rsidRDefault="001D4841" w:rsidP="001D4841"/>
    <w:sectPr w:rsidR="001D4841" w:rsidRPr="001D48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293B48"/>
    <w:multiLevelType w:val="hybridMultilevel"/>
    <w:tmpl w:val="D566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361D20"/>
    <w:multiLevelType w:val="hybridMultilevel"/>
    <w:tmpl w:val="8118E0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3F62F7"/>
    <w:multiLevelType w:val="hybridMultilevel"/>
    <w:tmpl w:val="98CA062A"/>
    <w:lvl w:ilvl="0" w:tplc="F7064B32">
      <w:start w:val="1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FC8AC9D8">
      <w:numFmt w:val="bullet"/>
      <w:lvlText w:val=""/>
      <w:lvlJc w:val="left"/>
      <w:pPr>
        <w:ind w:left="2520" w:hanging="720"/>
      </w:pPr>
      <w:rPr>
        <w:rFonts w:ascii="Symbol" w:eastAsiaTheme="minorHAnsi"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930029"/>
    <w:multiLevelType w:val="hybridMultilevel"/>
    <w:tmpl w:val="812C09A4"/>
    <w:lvl w:ilvl="0" w:tplc="6846DC1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1756328">
    <w:abstractNumId w:val="9"/>
  </w:num>
  <w:num w:numId="2" w16cid:durableId="708795650">
    <w:abstractNumId w:val="7"/>
  </w:num>
  <w:num w:numId="3" w16cid:durableId="1831822442">
    <w:abstractNumId w:val="6"/>
  </w:num>
  <w:num w:numId="4" w16cid:durableId="939988034">
    <w:abstractNumId w:val="5"/>
  </w:num>
  <w:num w:numId="5" w16cid:durableId="1656301572">
    <w:abstractNumId w:val="4"/>
  </w:num>
  <w:num w:numId="6" w16cid:durableId="246890298">
    <w:abstractNumId w:val="8"/>
  </w:num>
  <w:num w:numId="7" w16cid:durableId="141587119">
    <w:abstractNumId w:val="3"/>
  </w:num>
  <w:num w:numId="8" w16cid:durableId="1998872340">
    <w:abstractNumId w:val="2"/>
  </w:num>
  <w:num w:numId="9" w16cid:durableId="2118286143">
    <w:abstractNumId w:val="1"/>
  </w:num>
  <w:num w:numId="10" w16cid:durableId="399601483">
    <w:abstractNumId w:val="0"/>
  </w:num>
  <w:num w:numId="11" w16cid:durableId="262156688">
    <w:abstractNumId w:val="17"/>
  </w:num>
  <w:num w:numId="12" w16cid:durableId="1835797385">
    <w:abstractNumId w:val="19"/>
  </w:num>
  <w:num w:numId="13" w16cid:durableId="999504728">
    <w:abstractNumId w:val="10"/>
  </w:num>
  <w:num w:numId="14" w16cid:durableId="1516964333">
    <w:abstractNumId w:val="18"/>
  </w:num>
  <w:num w:numId="15" w16cid:durableId="909073978">
    <w:abstractNumId w:val="16"/>
  </w:num>
  <w:num w:numId="16" w16cid:durableId="1205605210">
    <w:abstractNumId w:val="14"/>
  </w:num>
  <w:num w:numId="17" w16cid:durableId="1695883432">
    <w:abstractNumId w:val="13"/>
  </w:num>
  <w:num w:numId="18" w16cid:durableId="720713117">
    <w:abstractNumId w:val="12"/>
  </w:num>
  <w:num w:numId="19" w16cid:durableId="1901281205">
    <w:abstractNumId w:val="15"/>
  </w:num>
  <w:num w:numId="20" w16cid:durableId="15730761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1D4841"/>
    <w:rsid w:val="000139A3"/>
    <w:rsid w:val="00100833"/>
    <w:rsid w:val="00104529"/>
    <w:rsid w:val="00105942"/>
    <w:rsid w:val="001259B4"/>
    <w:rsid w:val="00144A4C"/>
    <w:rsid w:val="00176AB0"/>
    <w:rsid w:val="00177B7D"/>
    <w:rsid w:val="0018322D"/>
    <w:rsid w:val="001857A3"/>
    <w:rsid w:val="001B5776"/>
    <w:rsid w:val="001D4841"/>
    <w:rsid w:val="001E527A"/>
    <w:rsid w:val="001F78CE"/>
    <w:rsid w:val="00251FC7"/>
    <w:rsid w:val="00281F1A"/>
    <w:rsid w:val="002855A7"/>
    <w:rsid w:val="002B146A"/>
    <w:rsid w:val="002B5E17"/>
    <w:rsid w:val="00315690"/>
    <w:rsid w:val="00316B75"/>
    <w:rsid w:val="00325646"/>
    <w:rsid w:val="00337581"/>
    <w:rsid w:val="003460F2"/>
    <w:rsid w:val="0038158C"/>
    <w:rsid w:val="003902BA"/>
    <w:rsid w:val="003A09E2"/>
    <w:rsid w:val="003A410F"/>
    <w:rsid w:val="003B3FD6"/>
    <w:rsid w:val="00407037"/>
    <w:rsid w:val="004605D6"/>
    <w:rsid w:val="004C60E8"/>
    <w:rsid w:val="004E3579"/>
    <w:rsid w:val="004E728B"/>
    <w:rsid w:val="004F39E0"/>
    <w:rsid w:val="00537BD5"/>
    <w:rsid w:val="005D2912"/>
    <w:rsid w:val="006065BD"/>
    <w:rsid w:val="00645FA9"/>
    <w:rsid w:val="00647866"/>
    <w:rsid w:val="00665003"/>
    <w:rsid w:val="0067151B"/>
    <w:rsid w:val="006A2AD0"/>
    <w:rsid w:val="006C2375"/>
    <w:rsid w:val="006D4ECC"/>
    <w:rsid w:val="00722258"/>
    <w:rsid w:val="007243E5"/>
    <w:rsid w:val="00747D40"/>
    <w:rsid w:val="00766EA0"/>
    <w:rsid w:val="007A2226"/>
    <w:rsid w:val="007F5B66"/>
    <w:rsid w:val="00823A1C"/>
    <w:rsid w:val="00845B9D"/>
    <w:rsid w:val="00860984"/>
    <w:rsid w:val="008B3ECB"/>
    <w:rsid w:val="008B4E85"/>
    <w:rsid w:val="008C1B2E"/>
    <w:rsid w:val="008F6B84"/>
    <w:rsid w:val="0091627E"/>
    <w:rsid w:val="0097032B"/>
    <w:rsid w:val="009D2EAD"/>
    <w:rsid w:val="009D54B2"/>
    <w:rsid w:val="009E1922"/>
    <w:rsid w:val="009F7ED2"/>
    <w:rsid w:val="00A45FF5"/>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25D4"/>
    <w:rsid w:val="00DA4B1D"/>
    <w:rsid w:val="00DA6538"/>
    <w:rsid w:val="00E03953"/>
    <w:rsid w:val="00E5262C"/>
    <w:rsid w:val="00EC7DC4"/>
    <w:rsid w:val="00ED30CF"/>
    <w:rsid w:val="00F176EF"/>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1A3E2"/>
  <w15:chartTrackingRefBased/>
  <w15:docId w15:val="{867F2B76-E2AB-4396-8C7D-930431829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D4841"/>
    <w:rPr>
      <w:rFonts w:ascii="Calibri" w:hAnsi="Calibri" w:cs="Calibri"/>
    </w:rPr>
  </w:style>
  <w:style w:type="paragraph" w:styleId="Heading1">
    <w:name w:val="heading 1"/>
    <w:aliases w:val="Pocket"/>
    <w:basedOn w:val="Normal"/>
    <w:next w:val="Normal"/>
    <w:link w:val="Heading1Char"/>
    <w:qFormat/>
    <w:rsid w:val="001D484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D484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 Char,Cites,n"/>
    <w:basedOn w:val="Normal"/>
    <w:next w:val="Normal"/>
    <w:link w:val="Heading3Char"/>
    <w:uiPriority w:val="2"/>
    <w:unhideWhenUsed/>
    <w:qFormat/>
    <w:rsid w:val="001D484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unhideWhenUsed/>
    <w:qFormat/>
    <w:rsid w:val="001D484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D4841"/>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1D484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4841"/>
  </w:style>
  <w:style w:type="character" w:customStyle="1" w:styleId="Heading1Char">
    <w:name w:val="Heading 1 Char"/>
    <w:aliases w:val="Pocket Char"/>
    <w:basedOn w:val="DefaultParagraphFont"/>
    <w:link w:val="Heading1"/>
    <w:rsid w:val="001D484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D4841"/>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
    <w:basedOn w:val="DefaultParagraphFont"/>
    <w:link w:val="Heading3"/>
    <w:uiPriority w:val="2"/>
    <w:rsid w:val="001D484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1D4841"/>
    <w:rPr>
      <w:rFonts w:ascii="Calibri" w:eastAsiaTheme="majorEastAsia" w:hAnsi="Calibri" w:cstheme="majorBidi"/>
      <w:b/>
      <w:iCs/>
      <w:sz w:val="26"/>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7"/>
    <w:qFormat/>
    <w:rsid w:val="001D4841"/>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D4841"/>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6"/>
    <w:qFormat/>
    <w:rsid w:val="001D4841"/>
    <w:rPr>
      <w:b w:val="0"/>
      <w:sz w:val="22"/>
      <w:u w:val="single"/>
    </w:rPr>
  </w:style>
  <w:style w:type="character" w:styleId="Hyperlink">
    <w:name w:val="Hyperlink"/>
    <w:aliases w:val="No Spacing Char,Note Level 2 Char,Card Format Char,Note Level 21 Char,ClearFormatting Char,Clear Char,DDI Tag Char,Tag Title Char,No Spacing51 Char,No Spacing11211 Char,Tag and Ci Char,No Spacing8 Char,Dont u Char,No Spacing1111111 Char"/>
    <w:basedOn w:val="DefaultParagraphFont"/>
    <w:link w:val="NoSpacing"/>
    <w:uiPriority w:val="99"/>
    <w:unhideWhenUsed/>
    <w:rsid w:val="001D4841"/>
    <w:rPr>
      <w:color w:val="auto"/>
      <w:u w:val="none"/>
    </w:rPr>
  </w:style>
  <w:style w:type="character" w:styleId="FollowedHyperlink">
    <w:name w:val="FollowedHyperlink"/>
    <w:basedOn w:val="DefaultParagraphFont"/>
    <w:uiPriority w:val="99"/>
    <w:semiHidden/>
    <w:unhideWhenUsed/>
    <w:rsid w:val="001D4841"/>
    <w:rPr>
      <w:color w:val="auto"/>
      <w:u w: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6"/>
    <w:qFormat/>
    <w:rsid w:val="001D4841"/>
    <w:pPr>
      <w:spacing w:after="0" w:line="240" w:lineRule="auto"/>
    </w:pPr>
    <w:rPr>
      <w:u w:val="single"/>
    </w:rPr>
  </w:style>
  <w:style w:type="paragraph" w:customStyle="1" w:styleId="Emphasis1">
    <w:name w:val="Emphasis1"/>
    <w:basedOn w:val="Normal"/>
    <w:link w:val="Emphasis"/>
    <w:autoRedefine/>
    <w:uiPriority w:val="7"/>
    <w:qFormat/>
    <w:rsid w:val="001D484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Style1Char">
    <w:name w:val="Style1 Char"/>
    <w:basedOn w:val="DefaultParagraphFont"/>
    <w:rsid w:val="001D4841"/>
    <w:rPr>
      <w:rFonts w:eastAsia="SimSun"/>
      <w:sz w:val="20"/>
      <w:szCs w:val="24"/>
      <w:u w:val="single"/>
      <w:lang w:val="en-US" w:eastAsia="zh-CN" w:bidi="ar-SA"/>
    </w:rPr>
  </w:style>
  <w:style w:type="paragraph" w:styleId="ListParagraph">
    <w:name w:val="List Paragraph"/>
    <w:aliases w:val="6 font,List Paragraph1,List Paragraph2,Colorful List - Accent 11"/>
    <w:basedOn w:val="Normal"/>
    <w:uiPriority w:val="34"/>
    <w:qFormat/>
    <w:rsid w:val="001D4841"/>
    <w:pPr>
      <w:ind w:left="720"/>
      <w:contextualSpacing/>
    </w:pPr>
  </w:style>
  <w:style w:type="paragraph" w:customStyle="1" w:styleId="textbold">
    <w:name w:val="text bold"/>
    <w:basedOn w:val="Normal"/>
    <w:uiPriority w:val="7"/>
    <w:qFormat/>
    <w:rsid w:val="001D4841"/>
    <w:pPr>
      <w:ind w:left="720"/>
      <w:jc w:val="both"/>
    </w:pPr>
    <w:rPr>
      <w:b/>
      <w:iCs/>
      <w:u w:val="single"/>
      <w:bdr w:val="single" w:sz="8" w:space="0" w:color="auto"/>
    </w:rPr>
  </w:style>
  <w:style w:type="paragraph" w:styleId="NoSpacing">
    <w:name w:val="No Spacing"/>
    <w:aliases w:val="Note Level 2,Card Format,Note Level 21,ClearFormatting,Clear,DDI Tag,Tag Title,No Spacing51,No Spacing11211,Tag and Ci,No Spacing8,Dont u,No Spacing1111111,No Spacing6,ca,No Spacing311,No Spacing7,Small Text,Tag and Cite,Dont use"/>
    <w:link w:val="Hyperlink"/>
    <w:uiPriority w:val="99"/>
    <w:unhideWhenUsed/>
    <w:qFormat/>
    <w:rsid w:val="001D4841"/>
    <w:pPr>
      <w:spacing w:after="0" w:line="240" w:lineRule="auto"/>
    </w:pPr>
  </w:style>
  <w:style w:type="character" w:customStyle="1" w:styleId="Heading5Char">
    <w:name w:val="Heading 5 Char"/>
    <w:basedOn w:val="DefaultParagraphFont"/>
    <w:link w:val="Heading5"/>
    <w:uiPriority w:val="9"/>
    <w:semiHidden/>
    <w:rsid w:val="001D4841"/>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1D4841"/>
    <w:rPr>
      <w:b/>
      <w:bCs/>
    </w:rPr>
  </w:style>
  <w:style w:type="character" w:styleId="BookTitle">
    <w:name w:val="Book Title"/>
    <w:basedOn w:val="DefaultParagraphFont"/>
    <w:uiPriority w:val="33"/>
    <w:qFormat/>
    <w:rsid w:val="001D4841"/>
    <w:rPr>
      <w:b/>
      <w:bCs/>
      <w:i/>
      <w:iCs/>
      <w:spacing w:val="5"/>
    </w:rPr>
  </w:style>
  <w:style w:type="numbering" w:styleId="111111">
    <w:name w:val="Outline List 2"/>
    <w:basedOn w:val="NoList"/>
    <w:uiPriority w:val="99"/>
    <w:semiHidden/>
    <w:unhideWhenUsed/>
    <w:rsid w:val="001D4841"/>
  </w:style>
  <w:style w:type="paragraph" w:styleId="Header">
    <w:name w:val="header"/>
    <w:basedOn w:val="Normal"/>
    <w:link w:val="HeaderChar"/>
    <w:uiPriority w:val="99"/>
    <w:semiHidden/>
    <w:rsid w:val="001D484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D4841"/>
    <w:rPr>
      <w:rFonts w:ascii="Calibri" w:hAnsi="Calibri" w:cs="Calibri"/>
    </w:rPr>
  </w:style>
  <w:style w:type="paragraph" w:styleId="Footer">
    <w:name w:val="footer"/>
    <w:basedOn w:val="Normal"/>
    <w:link w:val="FooterChar"/>
    <w:uiPriority w:val="99"/>
    <w:semiHidden/>
    <w:rsid w:val="001D484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D4841"/>
    <w:rPr>
      <w:rFonts w:ascii="Calibri" w:hAnsi="Calibri" w:cs="Calibri"/>
    </w:rPr>
  </w:style>
  <w:style w:type="paragraph" w:styleId="BodyText">
    <w:name w:val="Body Text"/>
    <w:basedOn w:val="Normal"/>
    <w:link w:val="BodyTextChar"/>
    <w:uiPriority w:val="99"/>
    <w:semiHidden/>
    <w:unhideWhenUsed/>
    <w:rsid w:val="001D4841"/>
    <w:pPr>
      <w:spacing w:after="120"/>
    </w:pPr>
  </w:style>
  <w:style w:type="character" w:customStyle="1" w:styleId="BodyTextChar">
    <w:name w:val="Body Text Char"/>
    <w:basedOn w:val="DefaultParagraphFont"/>
    <w:link w:val="BodyText"/>
    <w:uiPriority w:val="99"/>
    <w:semiHidden/>
    <w:rsid w:val="001D4841"/>
    <w:rPr>
      <w:rFonts w:ascii="Calibri" w:hAnsi="Calibri" w:cs="Calibri"/>
    </w:rPr>
  </w:style>
  <w:style w:type="character" w:styleId="UnresolvedMention">
    <w:name w:val="Unresolved Mention"/>
    <w:basedOn w:val="DefaultParagraphFont"/>
    <w:uiPriority w:val="99"/>
    <w:semiHidden/>
    <w:unhideWhenUsed/>
    <w:rsid w:val="001D48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foreignaffairs.com/articles/hungary/2022-04-19/how-autocrats-endur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len%20Scu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32397</Words>
  <Characters>184667</Characters>
  <Application>Microsoft Office Word</Application>
  <DocSecurity>0</DocSecurity>
  <Lines>1538</Lines>
  <Paragraphs>433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Scully</dc:creator>
  <cp:keywords>5.1</cp:keywords>
  <dc:description/>
  <cp:lastModifiedBy>scullygl</cp:lastModifiedBy>
  <cp:revision>1</cp:revision>
  <dcterms:created xsi:type="dcterms:W3CDTF">2025-09-06T18:24:00Z</dcterms:created>
  <dcterms:modified xsi:type="dcterms:W3CDTF">2025-09-06T18:29:00Z</dcterms:modified>
</cp:coreProperties>
</file>