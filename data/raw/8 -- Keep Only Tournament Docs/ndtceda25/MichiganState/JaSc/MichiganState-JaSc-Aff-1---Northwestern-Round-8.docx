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17811" w14:textId="70785754" w:rsidR="00656AF3" w:rsidRDefault="00656AF3" w:rsidP="00656AF3">
      <w:pPr>
        <w:pStyle w:val="Heading1"/>
      </w:pPr>
      <w:r>
        <w:t>1AC</w:t>
      </w:r>
    </w:p>
    <w:p w14:paraId="58F6B50E" w14:textId="34EE17BD" w:rsidR="00656AF3" w:rsidRDefault="00656AF3" w:rsidP="00656AF3">
      <w:pPr>
        <w:pStyle w:val="Heading2"/>
      </w:pPr>
      <w:r>
        <w:t>1AC</w:t>
      </w:r>
    </w:p>
    <w:p w14:paraId="0B8CBB92" w14:textId="77777777" w:rsidR="00656AF3" w:rsidRDefault="00656AF3" w:rsidP="00656AF3">
      <w:pPr>
        <w:pStyle w:val="Heading3"/>
      </w:pPr>
      <w:r>
        <w:t xml:space="preserve">1AC---Expertise </w:t>
      </w:r>
    </w:p>
    <w:p w14:paraId="31048F94" w14:textId="77777777" w:rsidR="00656AF3" w:rsidRPr="00F81171" w:rsidRDefault="00656AF3" w:rsidP="00656AF3"/>
    <w:p w14:paraId="1704FBCE" w14:textId="77777777" w:rsidR="00656AF3" w:rsidRDefault="00656AF3" w:rsidP="00656AF3">
      <w:pPr>
        <w:pStyle w:val="Heading4"/>
      </w:pPr>
      <w:r>
        <w:t xml:space="preserve">Contention 1 is </w:t>
      </w:r>
      <w:r>
        <w:rPr>
          <w:u w:val="single"/>
        </w:rPr>
        <w:t>Expertise</w:t>
      </w:r>
      <w:r>
        <w:t>:</w:t>
      </w:r>
    </w:p>
    <w:p w14:paraId="353CDBEA" w14:textId="77777777" w:rsidR="00656AF3" w:rsidRDefault="00656AF3" w:rsidP="00656AF3"/>
    <w:p w14:paraId="32222516" w14:textId="5D418091" w:rsidR="00656AF3" w:rsidRDefault="00656AF3" w:rsidP="00656AF3">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 especially </w:t>
      </w:r>
      <w:r w:rsidRPr="00B038CE">
        <w:rPr>
          <w:u w:val="single"/>
        </w:rPr>
        <w:t>rescheduling</w:t>
      </w:r>
      <w:r w:rsidRPr="008E61C3">
        <w:t>.</w:t>
      </w:r>
      <w:r>
        <w:t xml:space="preserve"> </w:t>
      </w:r>
      <w:r w:rsidRPr="00A5131F">
        <w:rPr>
          <w:u w:val="single"/>
        </w:rPr>
        <w:t>V</w:t>
      </w:r>
      <w:r w:rsidRPr="00C16AEE">
        <w:rPr>
          <w:u w:val="single"/>
        </w:rPr>
        <w:t>ersions</w:t>
      </w:r>
      <w:r>
        <w:t xml:space="preserve"> of them </w:t>
      </w:r>
      <w:r w:rsidRPr="00A5131F">
        <w:rPr>
          <w:u w:val="single"/>
        </w:rPr>
        <w:t xml:space="preserve">could be </w:t>
      </w:r>
      <w:r>
        <w:rPr>
          <w:u w:val="single"/>
        </w:rPr>
        <w:t>tolerable</w:t>
      </w:r>
      <w:r>
        <w:t xml:space="preserve">---BUT Trump’s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62F585BF" w14:textId="77777777" w:rsidR="00656AF3" w:rsidRDefault="00656AF3" w:rsidP="00656AF3">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0018D88B" w14:textId="77777777" w:rsidR="00656AF3" w:rsidRPr="00136883" w:rsidRDefault="00656AF3" w:rsidP="00656AF3">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5437EC0A" w14:textId="77777777" w:rsidR="00656AF3" w:rsidRPr="00136883" w:rsidRDefault="00656AF3" w:rsidP="00656AF3">
      <w:pPr>
        <w:rPr>
          <w:sz w:val="16"/>
        </w:rPr>
      </w:pPr>
      <w:r w:rsidRPr="00136883">
        <w:rPr>
          <w:sz w:val="16"/>
        </w:rPr>
        <w:t>[Main podcast]</w:t>
      </w:r>
    </w:p>
    <w:p w14:paraId="00672789" w14:textId="77777777" w:rsidR="00656AF3" w:rsidRPr="00136883" w:rsidRDefault="00656AF3" w:rsidP="00656AF3">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1064631A" w14:textId="77777777" w:rsidR="00656AF3" w:rsidRPr="00136883" w:rsidRDefault="00656AF3" w:rsidP="00656AF3">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763A95FD" w14:textId="77777777" w:rsidR="00656AF3" w:rsidRPr="00136883" w:rsidRDefault="00656AF3" w:rsidP="00656AF3">
      <w:pPr>
        <w:rPr>
          <w:sz w:val="16"/>
        </w:rPr>
      </w:pPr>
      <w:r w:rsidRPr="00136883">
        <w:rPr>
          <w:sz w:val="16"/>
        </w:rPr>
        <w:t>There's some other orders that are similar affecting different groups of employees, which we don't have to get into, they're really wonky, but like there are a lot of similar orders.</w:t>
      </w:r>
    </w:p>
    <w:p w14:paraId="4099064C" w14:textId="77777777" w:rsidR="00656AF3" w:rsidRPr="00136883" w:rsidRDefault="00656AF3" w:rsidP="00656AF3">
      <w:pPr>
        <w:rPr>
          <w:sz w:val="16"/>
        </w:rPr>
      </w:pPr>
      <w:r w:rsidRPr="00136883">
        <w:rPr>
          <w:sz w:val="16"/>
        </w:rPr>
        <w:t>Next biggest one I think is probably the creation of DOGE, which we don't really know a lot about. but, you know, it was highly anticipated. We can talk about what that looks like.</w:t>
      </w:r>
    </w:p>
    <w:p w14:paraId="49937989" w14:textId="77777777" w:rsidR="00656AF3" w:rsidRPr="00136883" w:rsidRDefault="00656AF3" w:rsidP="00656AF3">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39AA5423" w14:textId="77777777" w:rsidR="00656AF3" w:rsidRPr="00136883" w:rsidRDefault="00656AF3" w:rsidP="00656AF3">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566A949C" w14:textId="77777777" w:rsidR="00656AF3" w:rsidRPr="006F6797" w:rsidRDefault="00656AF3" w:rsidP="00656AF3">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51D412F7" w14:textId="77777777" w:rsidR="00656AF3" w:rsidRPr="006F6797" w:rsidRDefault="00656AF3" w:rsidP="00656AF3">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4FE875F4" w14:textId="77777777" w:rsidR="00656AF3" w:rsidRPr="006F6797" w:rsidRDefault="00656AF3" w:rsidP="00656AF3">
      <w:pPr>
        <w:rPr>
          <w:sz w:val="16"/>
        </w:rPr>
      </w:pPr>
      <w:r w:rsidRPr="006F6797">
        <w:rPr>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240204E2" w14:textId="77777777" w:rsidR="00656AF3" w:rsidRPr="006F6797" w:rsidRDefault="00656AF3" w:rsidP="00656AF3">
      <w:pPr>
        <w:rPr>
          <w:sz w:val="16"/>
        </w:rPr>
      </w:pPr>
      <w:r w:rsidRPr="006F6797">
        <w:rPr>
          <w:sz w:val="16"/>
        </w:rPr>
        <w:t>Alan Rozenshtein: Trump is bringing the sexy back for this.</w:t>
      </w:r>
    </w:p>
    <w:p w14:paraId="7C821383" w14:textId="77777777" w:rsidR="00656AF3" w:rsidRPr="006F6797" w:rsidRDefault="00656AF3" w:rsidP="00656AF3">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25337863" w14:textId="77777777" w:rsidR="00656AF3" w:rsidRPr="006F6797" w:rsidRDefault="00656AF3" w:rsidP="00656AF3">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429E21BE" w14:textId="77777777" w:rsidR="00656AF3" w:rsidRPr="006F6797" w:rsidRDefault="00656AF3" w:rsidP="00656AF3">
      <w:pPr>
        <w:rPr>
          <w:sz w:val="16"/>
        </w:rPr>
      </w:pPr>
      <w:r w:rsidRPr="006F6797">
        <w:rPr>
          <w:sz w:val="16"/>
        </w:rPr>
        <w:t>Usually, as a matter of course, those people resign, acting officials step in, or new leaders are appointed, right? So a lot of what we typically see is at that high political level.</w:t>
      </w:r>
    </w:p>
    <w:p w14:paraId="47813D35" w14:textId="77777777" w:rsidR="00656AF3" w:rsidRPr="00136883" w:rsidRDefault="00656AF3" w:rsidP="00656AF3">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4415E329" w14:textId="77777777" w:rsidR="00656AF3" w:rsidRPr="00EA33E6" w:rsidRDefault="00656AF3" w:rsidP="00656AF3">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16B86B9F" w14:textId="77777777" w:rsidR="00656AF3" w:rsidRPr="00136883" w:rsidRDefault="00656AF3" w:rsidP="00656AF3">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3C05706E" w14:textId="77777777" w:rsidR="00656AF3" w:rsidRPr="00136883" w:rsidRDefault="00656AF3" w:rsidP="00656AF3">
      <w:pPr>
        <w:rPr>
          <w:sz w:val="16"/>
        </w:rPr>
      </w:pPr>
      <w:r w:rsidRPr="00136883">
        <w:rPr>
          <w:sz w:val="16"/>
        </w:rPr>
        <w:t xml:space="preserve">So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pretty </w:t>
      </w:r>
      <w:r w:rsidRPr="0066386E">
        <w:rPr>
          <w:rStyle w:val="Emphasis"/>
          <w:highlight w:val="green"/>
        </w:rPr>
        <w:t>standard</w:t>
      </w:r>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37B6F23F" w14:textId="77777777" w:rsidR="00656AF3" w:rsidRPr="00136883" w:rsidRDefault="00656AF3" w:rsidP="00656AF3">
      <w:pPr>
        <w:rPr>
          <w:sz w:val="16"/>
        </w:rPr>
      </w:pPr>
      <w:r w:rsidRPr="00136883">
        <w:rPr>
          <w:sz w:val="16"/>
        </w:rPr>
        <w:t xml:space="preserve">And so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00781CE7" w14:textId="77777777" w:rsidR="00656AF3" w:rsidRPr="00301092" w:rsidRDefault="00656AF3" w:rsidP="00656AF3">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1AF97E5F" w14:textId="77777777" w:rsidR="00656AF3" w:rsidRPr="00301092" w:rsidRDefault="00656AF3" w:rsidP="00656AF3">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7071BBAE" w14:textId="77777777" w:rsidR="00656AF3" w:rsidRPr="00301092" w:rsidRDefault="00656AF3" w:rsidP="00656AF3">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5639FE41" w14:textId="77777777" w:rsidR="00656AF3" w:rsidRPr="00301092" w:rsidRDefault="00656AF3" w:rsidP="00656AF3">
      <w:pPr>
        <w:rPr>
          <w:sz w:val="8"/>
          <w:szCs w:val="8"/>
        </w:rPr>
      </w:pPr>
      <w:r w:rsidRPr="00301092">
        <w:rPr>
          <w:sz w:val="8"/>
          <w:szCs w:val="8"/>
        </w:rPr>
        <w:t>Alan Rozenshtein: And sorry, what are competitive hiring requirements?</w:t>
      </w:r>
    </w:p>
    <w:p w14:paraId="09DBE566" w14:textId="77777777" w:rsidR="00656AF3" w:rsidRPr="00301092" w:rsidRDefault="00656AF3" w:rsidP="00656AF3">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53FC2F1A" w14:textId="77777777" w:rsidR="00656AF3" w:rsidRPr="00301092" w:rsidRDefault="00656AF3" w:rsidP="00656AF3">
      <w:pPr>
        <w:rPr>
          <w:sz w:val="8"/>
          <w:szCs w:val="8"/>
        </w:rPr>
      </w:pPr>
      <w:r w:rsidRPr="00301092">
        <w:rPr>
          <w:sz w:val="8"/>
          <w:szCs w:val="8"/>
        </w:rPr>
        <w:t>Alan Rozenshtein: I did not take a test when I joined the Department of Justice.</w:t>
      </w:r>
    </w:p>
    <w:p w14:paraId="0CA7E95E" w14:textId="77777777" w:rsidR="00656AF3" w:rsidRPr="00301092" w:rsidRDefault="00656AF3" w:rsidP="00656AF3">
      <w:pPr>
        <w:rPr>
          <w:sz w:val="8"/>
          <w:szCs w:val="8"/>
        </w:rPr>
      </w:pPr>
      <w:r w:rsidRPr="00301092">
        <w:rPr>
          <w:sz w:val="8"/>
          <w:szCs w:val="8"/>
        </w:rPr>
        <w:t>Nick Bednar: Right. And we could talk about why you may not have taken a test, which is most attorneys are exempted under something called Schedule A.</w:t>
      </w:r>
    </w:p>
    <w:p w14:paraId="20B0645C" w14:textId="77777777" w:rsidR="00656AF3" w:rsidRPr="00301092" w:rsidRDefault="00656AF3" w:rsidP="00656AF3">
      <w:pPr>
        <w:rPr>
          <w:sz w:val="8"/>
          <w:szCs w:val="8"/>
        </w:rPr>
      </w:pPr>
      <w:r w:rsidRPr="00301092">
        <w:rPr>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2A06F384" w14:textId="77777777" w:rsidR="00656AF3" w:rsidRPr="00301092" w:rsidRDefault="00656AF3" w:rsidP="00656AF3">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67B8DD7A" w14:textId="77777777" w:rsidR="00656AF3" w:rsidRPr="00301092" w:rsidRDefault="00656AF3" w:rsidP="00656AF3">
      <w:pPr>
        <w:rPr>
          <w:sz w:val="8"/>
          <w:szCs w:val="8"/>
        </w:rPr>
      </w:pPr>
      <w:r w:rsidRPr="00301092">
        <w:rPr>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3A1578F2" w14:textId="77777777" w:rsidR="00656AF3" w:rsidRPr="00301092" w:rsidRDefault="00656AF3" w:rsidP="00656AF3">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64CDBDC5" w14:textId="77777777" w:rsidR="00656AF3" w:rsidRPr="00301092" w:rsidRDefault="00656AF3" w:rsidP="00656AF3">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43F610F3" w14:textId="77777777" w:rsidR="00656AF3" w:rsidRPr="00136883" w:rsidRDefault="00656AF3" w:rsidP="00656AF3">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51F500B6" w14:textId="77777777" w:rsidR="00656AF3" w:rsidRPr="00136883" w:rsidRDefault="00656AF3" w:rsidP="00656AF3">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3F291611" w14:textId="77777777" w:rsidR="00656AF3" w:rsidRPr="009D5947" w:rsidRDefault="00656AF3" w:rsidP="00656AF3">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26405CC0" w14:textId="77777777" w:rsidR="00656AF3" w:rsidRPr="00A55048" w:rsidRDefault="00656AF3" w:rsidP="00656AF3">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0E32EBAC" w14:textId="77777777" w:rsidR="00656AF3" w:rsidRPr="00A55048" w:rsidRDefault="00656AF3" w:rsidP="00656AF3">
      <w:pPr>
        <w:rPr>
          <w:sz w:val="16"/>
        </w:rPr>
      </w:pPr>
      <w:r w:rsidRPr="00A55048">
        <w:rPr>
          <w:rStyle w:val="StyleUnderline"/>
        </w:rPr>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5287E89F" w14:textId="77777777" w:rsidR="00656AF3" w:rsidRPr="00A55048" w:rsidRDefault="00656AF3" w:rsidP="00656AF3">
      <w:pPr>
        <w:rPr>
          <w:sz w:val="8"/>
          <w:szCs w:val="8"/>
        </w:rPr>
      </w:pPr>
      <w:r w:rsidRPr="00A55048">
        <w:rPr>
          <w:sz w:val="8"/>
          <w:szCs w:val="8"/>
        </w:rPr>
        <w:t>Alan Rozenshtein: Including me as the lawyer at DOJ who didn't take a test.</w:t>
      </w:r>
    </w:p>
    <w:p w14:paraId="42F3EC03" w14:textId="77777777" w:rsidR="00656AF3" w:rsidRPr="00A55048" w:rsidRDefault="00656AF3" w:rsidP="00656AF3">
      <w:pPr>
        <w:rPr>
          <w:sz w:val="8"/>
          <w:szCs w:val="8"/>
        </w:rPr>
      </w:pPr>
      <w:r w:rsidRPr="00A55048">
        <w:rPr>
          <w:sz w:val="8"/>
          <w:szCs w:val="8"/>
        </w:rPr>
        <w:t>Nick Bednar: Right.</w:t>
      </w:r>
    </w:p>
    <w:p w14:paraId="22B1F72C" w14:textId="77777777" w:rsidR="00656AF3" w:rsidRPr="00A55048" w:rsidRDefault="00656AF3" w:rsidP="00656AF3">
      <w:pPr>
        <w:rPr>
          <w:sz w:val="8"/>
          <w:szCs w:val="8"/>
        </w:rPr>
      </w:pPr>
      <w:r w:rsidRPr="00A55048">
        <w:rPr>
          <w:sz w:val="8"/>
          <w:szCs w:val="8"/>
        </w:rPr>
        <w:t>Alan Rozenshtein: I still needed, they still have a good reason to fire me.</w:t>
      </w:r>
    </w:p>
    <w:p w14:paraId="206422C9" w14:textId="77777777" w:rsidR="00656AF3" w:rsidRPr="00A55048" w:rsidRDefault="00656AF3" w:rsidP="00656AF3">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3C973DA8" w14:textId="77777777" w:rsidR="00656AF3" w:rsidRPr="00A55048" w:rsidRDefault="00656AF3" w:rsidP="00656AF3">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11251832" w14:textId="77777777" w:rsidR="00656AF3" w:rsidRPr="00D6234E" w:rsidRDefault="00656AF3" w:rsidP="00656AF3">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571DF88D" w14:textId="77777777" w:rsidR="00656AF3" w:rsidRPr="00D6234E" w:rsidRDefault="00656AF3" w:rsidP="00656AF3">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33D51084" w14:textId="77777777" w:rsidR="00656AF3" w:rsidRPr="00D6234E" w:rsidRDefault="00656AF3" w:rsidP="00656AF3">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0FE762E2" w14:textId="77777777" w:rsidR="00656AF3" w:rsidRPr="00D6234E" w:rsidRDefault="00656AF3" w:rsidP="00656AF3">
      <w:pPr>
        <w:rPr>
          <w:sz w:val="8"/>
          <w:szCs w:val="8"/>
        </w:rPr>
      </w:pPr>
      <w:r w:rsidRPr="00D6234E">
        <w:rPr>
          <w:sz w:val="8"/>
          <w:szCs w:val="8"/>
        </w:rPr>
        <w:t>Alan Rozenshtein: And that has not yet been determined.</w:t>
      </w:r>
    </w:p>
    <w:p w14:paraId="3AC94428" w14:textId="77777777" w:rsidR="00656AF3" w:rsidRPr="00D6234E" w:rsidRDefault="00656AF3" w:rsidP="00656AF3">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56487404" w14:textId="77777777" w:rsidR="00656AF3" w:rsidRPr="00D6234E" w:rsidRDefault="00656AF3" w:rsidP="00656AF3">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3497B437" w14:textId="77777777" w:rsidR="00656AF3" w:rsidRPr="00D6234E" w:rsidRDefault="00656AF3" w:rsidP="00656AF3">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3AE97800" w14:textId="77777777" w:rsidR="00656AF3" w:rsidRPr="00D6234E" w:rsidRDefault="00656AF3" w:rsidP="00656AF3">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29AD5F8F" w14:textId="77777777" w:rsidR="00656AF3" w:rsidRPr="00D6234E" w:rsidRDefault="00656AF3" w:rsidP="00656AF3">
      <w:pPr>
        <w:rPr>
          <w:sz w:val="8"/>
          <w:szCs w:val="8"/>
        </w:rPr>
      </w:pPr>
      <w:r w:rsidRPr="00D6234E">
        <w:rPr>
          <w:sz w:val="8"/>
          <w:szCs w:val="8"/>
        </w:rPr>
        <w:t>Alan Rozenshtein: They're viewing and circulating, right?</w:t>
      </w:r>
    </w:p>
    <w:p w14:paraId="7B37B654" w14:textId="77777777" w:rsidR="00656AF3" w:rsidRPr="00D6234E" w:rsidRDefault="00656AF3" w:rsidP="00656AF3">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235ABC5D" w14:textId="77777777" w:rsidR="00656AF3" w:rsidRPr="00D6234E" w:rsidRDefault="00656AF3" w:rsidP="00656AF3">
      <w:pPr>
        <w:rPr>
          <w:sz w:val="8"/>
          <w:szCs w:val="8"/>
        </w:rPr>
      </w:pPr>
      <w:r w:rsidRPr="00D6234E">
        <w:rPr>
          <w:sz w:val="8"/>
          <w:szCs w:val="8"/>
        </w:rPr>
        <w:t>Like, we can come up with some obvious positions, where it's like–</w:t>
      </w:r>
    </w:p>
    <w:p w14:paraId="6AF8FB66" w14:textId="77777777" w:rsidR="00656AF3" w:rsidRPr="00D6234E" w:rsidRDefault="00656AF3" w:rsidP="00656AF3">
      <w:pPr>
        <w:rPr>
          <w:sz w:val="8"/>
          <w:szCs w:val="8"/>
        </w:rPr>
      </w:pPr>
      <w:r w:rsidRPr="00D6234E">
        <w:rPr>
          <w:sz w:val="8"/>
          <w:szCs w:val="8"/>
        </w:rPr>
        <w:t>Alan Rozenshtein: The janitor, as long as he throws the paper away without looking at it first, because then he's viewed it.</w:t>
      </w:r>
    </w:p>
    <w:p w14:paraId="6CD15A0F" w14:textId="77777777" w:rsidR="00656AF3" w:rsidRPr="00D6234E" w:rsidRDefault="00656AF3" w:rsidP="00656AF3">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3678E1C5" w14:textId="77777777" w:rsidR="00656AF3" w:rsidRPr="00D6234E" w:rsidRDefault="00656AF3" w:rsidP="00656AF3">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567A00D5" w14:textId="77777777" w:rsidR="00656AF3" w:rsidRPr="00D6234E" w:rsidRDefault="00656AF3" w:rsidP="00656AF3">
      <w:pPr>
        <w:rPr>
          <w:sz w:val="8"/>
          <w:szCs w:val="8"/>
        </w:rPr>
      </w:pPr>
      <w:r w:rsidRPr="00D6234E">
        <w:rPr>
          <w:sz w:val="8"/>
          <w:szCs w:val="8"/>
        </w:rPr>
        <w:t>Alan Rozenshtein: And who makes this decision? Is this, is this OMB ultimately?</w:t>
      </w:r>
    </w:p>
    <w:p w14:paraId="217EC30C" w14:textId="77777777" w:rsidR="00656AF3" w:rsidRPr="00D6234E" w:rsidRDefault="00656AF3" w:rsidP="00656AF3">
      <w:pPr>
        <w:rPr>
          <w:sz w:val="8"/>
          <w:szCs w:val="8"/>
        </w:rPr>
      </w:pPr>
      <w:r w:rsidRPr="00D6234E">
        <w:rPr>
          <w:sz w:val="8"/>
          <w:szCs w:val="8"/>
        </w:rPr>
        <w:t>Nick Bednar: So each agency –</w:t>
      </w:r>
    </w:p>
    <w:p w14:paraId="170D6AC5" w14:textId="77777777" w:rsidR="00656AF3" w:rsidRPr="00D6234E" w:rsidRDefault="00656AF3" w:rsidP="00656AF3">
      <w:pPr>
        <w:rPr>
          <w:sz w:val="8"/>
          <w:szCs w:val="8"/>
        </w:rPr>
      </w:pPr>
      <w:r w:rsidRPr="00D6234E">
        <w:rPr>
          <w:sz w:val="8"/>
          <w:szCs w:val="8"/>
        </w:rPr>
        <w:t>Alan Rozenshtein: Or is it OPM or?</w:t>
      </w:r>
    </w:p>
    <w:p w14:paraId="78C5BF03" w14:textId="77777777" w:rsidR="00656AF3" w:rsidRPr="00D6234E" w:rsidRDefault="00656AF3" w:rsidP="00656AF3">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553DBFD0" w14:textId="77777777" w:rsidR="00656AF3" w:rsidRPr="00D6234E" w:rsidRDefault="00656AF3" w:rsidP="00656AF3">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3CF473CB" w14:textId="77777777" w:rsidR="00656AF3" w:rsidRPr="00D6234E" w:rsidRDefault="00656AF3" w:rsidP="00656AF3">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090AF570" w14:textId="77777777" w:rsidR="00656AF3" w:rsidRPr="00D6234E" w:rsidRDefault="00656AF3" w:rsidP="00656AF3">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04767021" w14:textId="77777777" w:rsidR="00656AF3" w:rsidRPr="00D6234E" w:rsidRDefault="00656AF3" w:rsidP="00656AF3">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4EB85C6F" w14:textId="77777777" w:rsidR="00656AF3" w:rsidRPr="00D6234E" w:rsidRDefault="00656AF3" w:rsidP="00656AF3">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11BEDBE1" w14:textId="77777777" w:rsidR="00656AF3" w:rsidRPr="00D6234E" w:rsidRDefault="00656AF3" w:rsidP="00656AF3">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6205FA23" w14:textId="77777777" w:rsidR="00656AF3" w:rsidRPr="00D6234E" w:rsidRDefault="00656AF3" w:rsidP="00656AF3">
      <w:pPr>
        <w:rPr>
          <w:sz w:val="8"/>
          <w:szCs w:val="8"/>
        </w:rPr>
      </w:pPr>
      <w:r w:rsidRPr="00D6234E">
        <w:rPr>
          <w:sz w:val="8"/>
          <w:szCs w:val="8"/>
        </w:rPr>
        <w:t>Nick Bednar: So if we're going to talk in abstraction, right, set aside, like the current context–</w:t>
      </w:r>
    </w:p>
    <w:p w14:paraId="1A5A01C9" w14:textId="77777777" w:rsidR="00656AF3" w:rsidRPr="00D6234E" w:rsidRDefault="00656AF3" w:rsidP="00656AF3">
      <w:pPr>
        <w:rPr>
          <w:sz w:val="8"/>
          <w:szCs w:val="8"/>
        </w:rPr>
      </w:pPr>
      <w:r w:rsidRPr="00D6234E">
        <w:rPr>
          <w:sz w:val="8"/>
          <w:szCs w:val="8"/>
        </w:rPr>
        <w:t>Alan Rozenshtein: We will come back to the current context in a second,</w:t>
      </w:r>
    </w:p>
    <w:p w14:paraId="0A03332C" w14:textId="77777777" w:rsidR="00656AF3" w:rsidRPr="00D6234E" w:rsidRDefault="00656AF3" w:rsidP="00656AF3">
      <w:pPr>
        <w:rPr>
          <w:sz w:val="8"/>
          <w:szCs w:val="8"/>
        </w:rPr>
      </w:pPr>
      <w:r w:rsidRPr="00D6234E">
        <w:rPr>
          <w:sz w:val="8"/>
          <w:szCs w:val="8"/>
        </w:rPr>
        <w:t>Nick Bednar: Like everything I'm about to say, right, I can recolor based on what is happening.</w:t>
      </w:r>
    </w:p>
    <w:p w14:paraId="37CEC679" w14:textId="77777777" w:rsidR="00656AF3" w:rsidRPr="00D6234E" w:rsidRDefault="00656AF3" w:rsidP="00656AF3">
      <w:pPr>
        <w:rPr>
          <w:sz w:val="8"/>
          <w:szCs w:val="8"/>
        </w:rPr>
      </w:pPr>
      <w:r w:rsidRPr="00D6234E">
        <w:rPr>
          <w:sz w:val="8"/>
          <w:szCs w:val="8"/>
        </w:rPr>
        <w:t>Alan Rozenshtein: Exactly, we're going to clip this out and just have you talk about how amazing schedule F is without any context.</w:t>
      </w:r>
    </w:p>
    <w:p w14:paraId="12A0DF3C" w14:textId="77777777" w:rsidR="00656AF3" w:rsidRPr="00D6234E" w:rsidRDefault="00656AF3" w:rsidP="00656AF3">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40A0BB04" w14:textId="77777777" w:rsidR="00656AF3" w:rsidRPr="00D6234E" w:rsidRDefault="00656AF3" w:rsidP="00656AF3">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71336776" w14:textId="77777777" w:rsidR="00656AF3" w:rsidRPr="00D6234E" w:rsidRDefault="00656AF3" w:rsidP="00656AF3">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5C14FFFE" w14:textId="77777777" w:rsidR="00656AF3" w:rsidRPr="00D6234E" w:rsidRDefault="00656AF3" w:rsidP="00656AF3">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2CADA34B" w14:textId="77777777" w:rsidR="00656AF3" w:rsidRPr="00D6234E" w:rsidRDefault="00656AF3" w:rsidP="00656AF3">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1C5E3CEE" w14:textId="77777777" w:rsidR="00656AF3" w:rsidRPr="00D6234E" w:rsidRDefault="00656AF3" w:rsidP="00656AF3">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66543147" w14:textId="77777777" w:rsidR="00656AF3" w:rsidRPr="00D6234E" w:rsidRDefault="00656AF3" w:rsidP="00656AF3">
      <w:pPr>
        <w:rPr>
          <w:sz w:val="8"/>
          <w:szCs w:val="8"/>
        </w:rPr>
      </w:pPr>
      <w:r w:rsidRPr="00D6234E">
        <w:rPr>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46F3612F" w14:textId="77777777" w:rsidR="00656AF3" w:rsidRPr="00136883" w:rsidRDefault="00656AF3" w:rsidP="00656AF3">
      <w:pPr>
        <w:rPr>
          <w:sz w:val="16"/>
        </w:rPr>
      </w:pPr>
      <w:r w:rsidRPr="00136883">
        <w:rPr>
          <w:sz w:val="16"/>
        </w:rPr>
        <w:t>Alan Rozenshtein: Okay, let's now go back to reality and the context of all that has been and all that will be. Is any of this legal? Like, can he do any of this?</w:t>
      </w:r>
    </w:p>
    <w:p w14:paraId="01E4339A" w14:textId="77777777" w:rsidR="00656AF3" w:rsidRPr="00136883" w:rsidRDefault="00656AF3" w:rsidP="00656AF3">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2A9C4129" w14:textId="77777777" w:rsidR="00656AF3" w:rsidRPr="00136883" w:rsidRDefault="00656AF3" w:rsidP="00656AF3">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477C8DCD" w14:textId="77777777" w:rsidR="00656AF3" w:rsidRPr="00136883" w:rsidRDefault="00656AF3" w:rsidP="00656AF3">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1058BC08" w14:textId="77777777" w:rsidR="00656AF3" w:rsidRPr="00136883" w:rsidRDefault="00656AF3" w:rsidP="00656AF3">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right? And so to the extent we have a president who's suddenly claiming that this phrase means this broad thing that is never meant before, right? That's questionable.</w:t>
      </w:r>
    </w:p>
    <w:p w14:paraId="3732281E" w14:textId="77777777" w:rsidR="00656AF3" w:rsidRPr="00136883" w:rsidRDefault="00656AF3" w:rsidP="00656AF3">
      <w:pPr>
        <w:rPr>
          <w:sz w:val="16"/>
        </w:rPr>
      </w:pPr>
      <w:r w:rsidRPr="00136883">
        <w:rPr>
          <w:sz w:val="16"/>
        </w:rPr>
        <w:t>Alan Rozenshtein: And, and, and this just for, for the audience is, this is the Loper Bright decision from–</w:t>
      </w:r>
    </w:p>
    <w:p w14:paraId="1A39DCFE" w14:textId="77777777" w:rsidR="00656AF3" w:rsidRPr="00136883" w:rsidRDefault="00656AF3" w:rsidP="00656AF3">
      <w:pPr>
        <w:rPr>
          <w:sz w:val="16"/>
        </w:rPr>
      </w:pPr>
      <w:r w:rsidRPr="00136883">
        <w:rPr>
          <w:sz w:val="16"/>
        </w:rPr>
        <w:t>Nick Bednar: Yes.</w:t>
      </w:r>
    </w:p>
    <w:p w14:paraId="38DFCACD" w14:textId="77777777" w:rsidR="00656AF3" w:rsidRPr="00136883" w:rsidRDefault="00656AF3" w:rsidP="00656AF3">
      <w:pPr>
        <w:rPr>
          <w:sz w:val="16"/>
        </w:rPr>
      </w:pPr>
      <w:r w:rsidRPr="00136883">
        <w:rPr>
          <w:sz w:val="16"/>
        </w:rPr>
        <w:t>Alan Rozenshtein: Is it last year? Time has lost all meaning at this point.</w:t>
      </w:r>
    </w:p>
    <w:p w14:paraId="7C73DBBB" w14:textId="77777777" w:rsidR="00656AF3" w:rsidRPr="00136883" w:rsidRDefault="00656AF3" w:rsidP="00656AF3">
      <w:pPr>
        <w:rPr>
          <w:sz w:val="16"/>
        </w:rPr>
      </w:pPr>
      <w:r w:rsidRPr="00136883">
        <w:rPr>
          <w:sz w:val="16"/>
        </w:rPr>
        <w:t>Nick Bednar: Yeah. June 28th, 2024.</w:t>
      </w:r>
    </w:p>
    <w:p w14:paraId="03C19D28" w14:textId="77777777" w:rsidR="00656AF3" w:rsidRPr="00136883" w:rsidRDefault="00656AF3" w:rsidP="00656AF3">
      <w:pPr>
        <w:rPr>
          <w:sz w:val="16"/>
        </w:rPr>
      </w:pPr>
      <w:r w:rsidRPr="00136883">
        <w:rPr>
          <w:sz w:val="16"/>
        </w:rPr>
        <w:t>Alan Rozenshtein: Excellent. And for those who are interested, we have a great podcast with Nick and some other folks unpacking that.</w:t>
      </w:r>
    </w:p>
    <w:p w14:paraId="35B6C3B3" w14:textId="77777777" w:rsidR="00656AF3" w:rsidRPr="00136883" w:rsidRDefault="00656AF3" w:rsidP="00656AF3">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3F7E7E66" w14:textId="77777777" w:rsidR="00656AF3" w:rsidRPr="00136883" w:rsidRDefault="00656AF3" w:rsidP="00656AF3">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72C3D6C2" w14:textId="77777777" w:rsidR="00656AF3" w:rsidRPr="00136883" w:rsidRDefault="00656AF3" w:rsidP="00656AF3">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5E12CA29" w14:textId="77777777" w:rsidR="00656AF3" w:rsidRPr="00136883" w:rsidRDefault="00656AF3" w:rsidP="00656AF3">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11E26023" w14:textId="77777777" w:rsidR="00656AF3" w:rsidRPr="00136883" w:rsidRDefault="00656AF3" w:rsidP="00656AF3">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348EDF01" w14:textId="77777777" w:rsidR="00656AF3" w:rsidRPr="00136883" w:rsidRDefault="00656AF3" w:rsidP="00656AF3">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680DFD5B" w14:textId="77777777" w:rsidR="00656AF3" w:rsidRPr="00136883" w:rsidRDefault="00656AF3" w:rsidP="00656AF3">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7BBD7DA6" w14:textId="77777777" w:rsidR="00656AF3" w:rsidRPr="00136883" w:rsidRDefault="00656AF3" w:rsidP="00656AF3">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2F8A313B" w14:textId="77777777" w:rsidR="00656AF3" w:rsidRPr="00136883" w:rsidRDefault="00656AF3" w:rsidP="00656AF3">
      <w:pPr>
        <w:rPr>
          <w:sz w:val="16"/>
        </w:rPr>
      </w:pPr>
      <w:r w:rsidRPr="00136883">
        <w:rPr>
          <w:sz w:val="16"/>
        </w:rPr>
        <w:t>Alan Rozenshtein: And who brings that challenge? Presumably someone who has been reclassified as a Schedule F-er?</w:t>
      </w:r>
    </w:p>
    <w:p w14:paraId="638F7BE0" w14:textId="77777777" w:rsidR="00656AF3" w:rsidRPr="00136883" w:rsidRDefault="00656AF3" w:rsidP="00656AF3">
      <w:pPr>
        <w:rPr>
          <w:sz w:val="16"/>
        </w:rPr>
      </w:pPr>
      <w:r w:rsidRPr="00136883">
        <w:rPr>
          <w:sz w:val="16"/>
        </w:rPr>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1290193E" w14:textId="77777777" w:rsidR="00656AF3" w:rsidRPr="00136883" w:rsidRDefault="00656AF3" w:rsidP="00656AF3">
      <w:pPr>
        <w:rPr>
          <w:sz w:val="16"/>
        </w:rPr>
      </w:pPr>
      <w:r w:rsidRPr="00136883">
        <w:rPr>
          <w:sz w:val="16"/>
        </w:rPr>
        <w:t>Alan Rozenshtein: Okay so obviously we will have you back on in audio and video format when the inevitable litigation strikes.</w:t>
      </w:r>
    </w:p>
    <w:p w14:paraId="3D252356" w14:textId="77777777" w:rsidR="00656AF3" w:rsidRPr="00136883" w:rsidRDefault="00656AF3" w:rsidP="00656AF3">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54C95C7A" w14:textId="77777777" w:rsidR="00656AF3" w:rsidRPr="000A4CCC" w:rsidRDefault="00656AF3" w:rsidP="00656AF3">
      <w:pPr>
        <w:rPr>
          <w:sz w:val="8"/>
          <w:szCs w:val="8"/>
        </w:rPr>
      </w:pPr>
      <w:r w:rsidRPr="000A4CCC">
        <w:rPr>
          <w:sz w:val="8"/>
          <w:szCs w:val="8"/>
        </w:rPr>
        <w:t>Alan Rozenshtein: You mean, already?</w:t>
      </w:r>
    </w:p>
    <w:p w14:paraId="4BEDA40A" w14:textId="77777777" w:rsidR="00656AF3" w:rsidRPr="000A4CCC" w:rsidRDefault="00656AF3" w:rsidP="00656AF3">
      <w:pPr>
        <w:rPr>
          <w:sz w:val="8"/>
          <w:szCs w:val="8"/>
        </w:rPr>
      </w:pPr>
      <w:r w:rsidRPr="000A4CCC">
        <w:rPr>
          <w:sz w:val="8"/>
          <w:szCs w:val="8"/>
        </w:rPr>
        <w:t>Nick Bednar: Yeah, yeah.</w:t>
      </w:r>
    </w:p>
    <w:p w14:paraId="76BAE6CD" w14:textId="77777777" w:rsidR="00656AF3" w:rsidRPr="000A4CCC" w:rsidRDefault="00656AF3" w:rsidP="00656AF3">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7B353823" w14:textId="77777777" w:rsidR="00656AF3" w:rsidRPr="000A4CCC" w:rsidRDefault="00656AF3" w:rsidP="00656AF3">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43B785AF" w14:textId="77777777" w:rsidR="00656AF3" w:rsidRPr="000A4CCC" w:rsidRDefault="00656AF3" w:rsidP="00656AF3">
      <w:pPr>
        <w:rPr>
          <w:sz w:val="8"/>
          <w:szCs w:val="8"/>
        </w:rPr>
      </w:pPr>
      <w:r w:rsidRPr="000A4CCC">
        <w:rPr>
          <w:sz w:val="8"/>
          <w:szCs w:val="8"/>
        </w:rPr>
        <w:t>Well, you figured it out, so congratulations. What is happening here?</w:t>
      </w:r>
    </w:p>
    <w:p w14:paraId="729064DC" w14:textId="77777777" w:rsidR="00656AF3" w:rsidRPr="000A4CCC" w:rsidRDefault="00656AF3" w:rsidP="00656AF3">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287A4768" w14:textId="77777777" w:rsidR="00656AF3" w:rsidRPr="000A4CCC" w:rsidRDefault="00656AF3" w:rsidP="00656AF3">
      <w:pPr>
        <w:rPr>
          <w:sz w:val="8"/>
          <w:szCs w:val="8"/>
        </w:rPr>
      </w:pPr>
      <w:r w:rsidRPr="000A4CCC">
        <w:rPr>
          <w:sz w:val="8"/>
          <w:szCs w:val="8"/>
        </w:rPr>
        <w:t>Alan Rozenshtein: You are blessed and you should continue.</w:t>
      </w:r>
    </w:p>
    <w:p w14:paraId="76122171" w14:textId="77777777" w:rsidR="00656AF3" w:rsidRPr="000A4CCC" w:rsidRDefault="00656AF3" w:rsidP="00656AF3">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3099E2E3" w14:textId="77777777" w:rsidR="00656AF3" w:rsidRPr="000A4CCC" w:rsidRDefault="00656AF3" w:rsidP="00656AF3">
      <w:pPr>
        <w:rPr>
          <w:sz w:val="8"/>
          <w:szCs w:val="8"/>
        </w:rPr>
      </w:pPr>
      <w:r w:rsidRPr="000A4CCC">
        <w:rPr>
          <w:sz w:val="8"/>
          <w:szCs w:val="8"/>
        </w:rPr>
        <w:t>Alan Rozenshtein: A very cute Shiba Inu.</w:t>
      </w:r>
    </w:p>
    <w:p w14:paraId="1AA1FB9A" w14:textId="77777777" w:rsidR="00656AF3" w:rsidRPr="000A4CCC" w:rsidRDefault="00656AF3" w:rsidP="00656AF3">
      <w:pPr>
        <w:rPr>
          <w:sz w:val="8"/>
          <w:szCs w:val="8"/>
        </w:rPr>
      </w:pPr>
      <w:r w:rsidRPr="000A4CCC">
        <w:rPr>
          <w:sz w:val="8"/>
          <w:szCs w:val="8"/>
        </w:rPr>
        <w:t>Nick Bednar: Yeah, it's very cute. It looks very surprised. It is also a cryptocurrency based on the meme that Elon Musk touted for a very long time.</w:t>
      </w:r>
    </w:p>
    <w:p w14:paraId="533E1451" w14:textId="77777777" w:rsidR="00656AF3" w:rsidRPr="000A4CCC" w:rsidRDefault="00656AF3" w:rsidP="00656AF3">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0F9E4B4F" w14:textId="77777777" w:rsidR="00656AF3" w:rsidRPr="000A4CCC" w:rsidRDefault="00656AF3" w:rsidP="00656AF3">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46BBCE0C" w14:textId="77777777" w:rsidR="00656AF3" w:rsidRPr="000A4CCC" w:rsidRDefault="00656AF3" w:rsidP="00656AF3">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2DDC6C9D" w14:textId="77777777" w:rsidR="00656AF3" w:rsidRPr="000A4CCC" w:rsidRDefault="00656AF3" w:rsidP="00656AF3">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7C3F9D18" w14:textId="77777777" w:rsidR="00656AF3" w:rsidRPr="000A4CCC" w:rsidRDefault="00656AF3" w:rsidP="00656AF3">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2F7AAEA9" w14:textId="77777777" w:rsidR="00656AF3" w:rsidRPr="000A4CCC" w:rsidRDefault="00656AF3" w:rsidP="00656AF3">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108B5680" w14:textId="77777777" w:rsidR="00656AF3" w:rsidRPr="000A4CCC" w:rsidRDefault="00656AF3" w:rsidP="00656AF3">
      <w:pPr>
        <w:rPr>
          <w:sz w:val="8"/>
          <w:szCs w:val="8"/>
        </w:rPr>
      </w:pPr>
      <w:r w:rsidRPr="000A4CCC">
        <w:rPr>
          <w:sz w:val="8"/>
          <w:szCs w:val="8"/>
        </w:rPr>
        <w:t>So let's start with the creation of DOGE and what DOGE is, and then I'll talk about what DOGE is supposed to do.</w:t>
      </w:r>
    </w:p>
    <w:p w14:paraId="4C821C74" w14:textId="77777777" w:rsidR="00656AF3" w:rsidRPr="000A4CCC" w:rsidRDefault="00656AF3" w:rsidP="00656AF3">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368A7192" w14:textId="77777777" w:rsidR="00656AF3" w:rsidRPr="000A4CCC" w:rsidRDefault="00656AF3" w:rsidP="00656AF3">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7833C94C" w14:textId="77777777" w:rsidR="00656AF3" w:rsidRPr="000A4CCC" w:rsidRDefault="00656AF3" w:rsidP="00656AF3">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75BE71F3" w14:textId="77777777" w:rsidR="00656AF3" w:rsidRPr="000A4CCC" w:rsidRDefault="00656AF3" w:rsidP="00656AF3">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26267589" w14:textId="77777777" w:rsidR="00656AF3" w:rsidRPr="000A4CCC" w:rsidRDefault="00656AF3" w:rsidP="00656AF3">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2C77BECB" w14:textId="77777777" w:rsidR="00656AF3" w:rsidRPr="000A4CCC" w:rsidRDefault="00656AF3" w:rsidP="00656AF3">
      <w:pPr>
        <w:rPr>
          <w:sz w:val="8"/>
          <w:szCs w:val="8"/>
        </w:rPr>
      </w:pPr>
      <w:r w:rsidRPr="000A4CCC">
        <w:rPr>
          <w:sz w:val="8"/>
          <w:szCs w:val="8"/>
        </w:rPr>
        <w:t>Alan Rozenshtein: We're going to upgrade fax machines and get Windows XP installed on all the computers.</w:t>
      </w:r>
    </w:p>
    <w:p w14:paraId="08DF4A2A" w14:textId="77777777" w:rsidR="00656AF3" w:rsidRPr="000A4CCC" w:rsidRDefault="00656AF3" w:rsidP="00656AF3">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792CED9E" w14:textId="77777777" w:rsidR="00656AF3" w:rsidRPr="000A4CCC" w:rsidRDefault="00656AF3" w:rsidP="00656AF3">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4BA4C7B9" w14:textId="77777777" w:rsidR="00656AF3" w:rsidRPr="000A4CCC" w:rsidRDefault="00656AF3" w:rsidP="00656AF3">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0B8EF1D5" w14:textId="77777777" w:rsidR="00656AF3" w:rsidRPr="000A4CCC" w:rsidRDefault="00656AF3" w:rsidP="00656AF3">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05E021E5" w14:textId="77777777" w:rsidR="00656AF3" w:rsidRPr="000A4CCC" w:rsidRDefault="00656AF3" w:rsidP="00656AF3">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0280F36F" w14:textId="77777777" w:rsidR="00656AF3" w:rsidRPr="000A4CCC" w:rsidRDefault="00656AF3" w:rsidP="00656AF3">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2807A75E" w14:textId="77777777" w:rsidR="00656AF3" w:rsidRPr="000A4CCC" w:rsidRDefault="00656AF3" w:rsidP="00656AF3">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48AC83E9" w14:textId="77777777" w:rsidR="00656AF3" w:rsidRPr="000A4CCC" w:rsidRDefault="00656AF3" w:rsidP="00656AF3">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1D4D6C6B" w14:textId="77777777" w:rsidR="00656AF3" w:rsidRPr="003503C3" w:rsidRDefault="00656AF3" w:rsidP="00656AF3">
      <w:pPr>
        <w:rPr>
          <w:sz w:val="16"/>
        </w:rPr>
      </w:pPr>
      <w:r w:rsidRPr="00936C94">
        <w:rPr>
          <w:rStyle w:val="Emphasis"/>
        </w:rPr>
        <w:t>Nick Bednar:</w:t>
      </w:r>
      <w:r w:rsidRPr="003503C3">
        <w:rPr>
          <w:sz w:val="16"/>
        </w:rPr>
        <w:t xml:space="preserve"> Yeah. So let me rapid fire through all of them.</w:t>
      </w:r>
    </w:p>
    <w:p w14:paraId="3E45187E" w14:textId="77777777" w:rsidR="00656AF3" w:rsidRPr="003503C3" w:rsidRDefault="00656AF3" w:rsidP="00656AF3">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7BC96885" w14:textId="77777777" w:rsidR="00656AF3" w:rsidRPr="003503C3" w:rsidRDefault="00656AF3" w:rsidP="00656AF3">
      <w:pPr>
        <w:rPr>
          <w:sz w:val="16"/>
        </w:rPr>
      </w:pPr>
      <w:r w:rsidRPr="003503C3">
        <w:rPr>
          <w:sz w:val="16"/>
        </w:rPr>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78BBB2D8" w14:textId="77777777" w:rsidR="00656AF3" w:rsidRPr="003503C3" w:rsidRDefault="00656AF3" w:rsidP="00656AF3">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53C90479" w14:textId="77777777" w:rsidR="00656AF3" w:rsidRPr="000A4CCC" w:rsidRDefault="00656AF3" w:rsidP="00656AF3">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61BD8779" w14:textId="77777777" w:rsidR="00656AF3" w:rsidRPr="000A4CCC" w:rsidRDefault="00656AF3" w:rsidP="00656AF3">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3F030DEA" w14:textId="77777777" w:rsidR="00656AF3" w:rsidRPr="000A4CCC" w:rsidRDefault="00656AF3" w:rsidP="00656AF3">
      <w:pPr>
        <w:rPr>
          <w:sz w:val="8"/>
          <w:szCs w:val="8"/>
        </w:rPr>
      </w:pPr>
      <w:r w:rsidRPr="000A4CCC">
        <w:rPr>
          <w:sz w:val="8"/>
          <w:szCs w:val="8"/>
        </w:rPr>
        <w:t>Nick Bednar: Yeah, so, the big thing is the EO tells, tells agencies to wind down all their DEI programs and gives a pretty hard stop right away.</w:t>
      </w:r>
    </w:p>
    <w:p w14:paraId="7339A57E" w14:textId="77777777" w:rsidR="00656AF3" w:rsidRPr="000A4CCC" w:rsidRDefault="00656AF3" w:rsidP="00656AF3">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058ECAAA" w14:textId="77777777" w:rsidR="00656AF3" w:rsidRPr="000A4CCC" w:rsidRDefault="00656AF3" w:rsidP="00656AF3">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520180D9" w14:textId="77777777" w:rsidR="00656AF3" w:rsidRPr="000A4CCC" w:rsidRDefault="00656AF3" w:rsidP="00656AF3">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1EB8DB4D" w14:textId="77777777" w:rsidR="00656AF3" w:rsidRPr="000A4CCC" w:rsidRDefault="00656AF3" w:rsidP="00656AF3">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34C1E3FA" w14:textId="77777777" w:rsidR="00656AF3" w:rsidRPr="000A4CCC" w:rsidRDefault="00656AF3" w:rsidP="00656AF3">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0D53C0D8" w14:textId="77777777" w:rsidR="00656AF3" w:rsidRPr="000A4CCC" w:rsidRDefault="00656AF3" w:rsidP="00656AF3">
      <w:pPr>
        <w:rPr>
          <w:sz w:val="8"/>
          <w:szCs w:val="8"/>
        </w:rPr>
      </w:pPr>
      <w:r w:rsidRPr="000A4CCC">
        <w:rPr>
          <w:sz w:val="8"/>
          <w:szCs w:val="8"/>
        </w:rPr>
        <w:t>Alan Rozenshtein: Presumably in government vehicles, not like at home.</w:t>
      </w:r>
    </w:p>
    <w:p w14:paraId="6119DBD5" w14:textId="77777777" w:rsidR="00656AF3" w:rsidRPr="000A4CCC" w:rsidRDefault="00656AF3" w:rsidP="00656AF3">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38137184" w14:textId="77777777" w:rsidR="00656AF3" w:rsidRPr="000A4CCC" w:rsidRDefault="00656AF3" w:rsidP="00656AF3">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5CF6A773" w14:textId="77777777" w:rsidR="00656AF3" w:rsidRPr="000A4CCC" w:rsidRDefault="00656AF3" w:rsidP="00656AF3">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7D82C017" w14:textId="77777777" w:rsidR="00656AF3" w:rsidRPr="000A4CCC" w:rsidRDefault="00656AF3" w:rsidP="00656AF3">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1C101FFA" w14:textId="77777777" w:rsidR="00656AF3" w:rsidRPr="000A4CCC" w:rsidRDefault="00656AF3" w:rsidP="00656AF3">
      <w:pPr>
        <w:rPr>
          <w:sz w:val="8"/>
          <w:szCs w:val="8"/>
        </w:rPr>
      </w:pPr>
      <w:r w:rsidRPr="000A4CCC">
        <w:rPr>
          <w:sz w:val="8"/>
          <w:szCs w:val="8"/>
        </w:rPr>
        <w:t>Alan Rozenshtein: It is, I should say, how I started my career, and was like absolutely central to my entire life since then.</w:t>
      </w:r>
    </w:p>
    <w:p w14:paraId="31A789C5" w14:textId="77777777" w:rsidR="00656AF3" w:rsidRPr="000A4CCC" w:rsidRDefault="00656AF3" w:rsidP="00656AF3">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035D1D24" w14:textId="77777777" w:rsidR="00656AF3" w:rsidRPr="000A4CCC" w:rsidRDefault="00656AF3" w:rsidP="00656AF3">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2633A800" w14:textId="77777777" w:rsidR="00656AF3" w:rsidRPr="000A4CCC" w:rsidRDefault="00656AF3" w:rsidP="00656AF3">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26C0CB23" w14:textId="77777777" w:rsidR="00656AF3" w:rsidRPr="000A4CCC" w:rsidRDefault="00656AF3" w:rsidP="00656AF3">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4D3DCDF6" w14:textId="77777777" w:rsidR="00656AF3" w:rsidRPr="000A4CCC" w:rsidRDefault="00656AF3" w:rsidP="00656AF3">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571344CF" w14:textId="77777777" w:rsidR="00656AF3" w:rsidRPr="000A4CCC" w:rsidRDefault="00656AF3" w:rsidP="00656AF3">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1943AF5D" w14:textId="77777777" w:rsidR="00656AF3" w:rsidRPr="000A4CCC" w:rsidRDefault="00656AF3" w:rsidP="00656AF3">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54AB476B" w14:textId="77777777" w:rsidR="00656AF3" w:rsidRPr="000A4CCC" w:rsidRDefault="00656AF3" w:rsidP="00656AF3">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49DFBC65" w14:textId="77777777" w:rsidR="00656AF3" w:rsidRPr="000A4CCC" w:rsidRDefault="00656AF3" w:rsidP="00656AF3">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274B5771" w14:textId="77777777" w:rsidR="00656AF3" w:rsidRPr="000A4CCC" w:rsidRDefault="00656AF3" w:rsidP="00656AF3">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10666158" w14:textId="77777777" w:rsidR="00656AF3" w:rsidRPr="000A4CCC" w:rsidRDefault="00656AF3" w:rsidP="00656AF3">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42B137E6" w14:textId="77777777" w:rsidR="00656AF3" w:rsidRPr="000A4CCC" w:rsidRDefault="00656AF3" w:rsidP="00656AF3">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23BA3E9C" w14:textId="77777777" w:rsidR="00656AF3" w:rsidRPr="000A4CCC" w:rsidRDefault="00656AF3" w:rsidP="00656AF3">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3B00A829" w14:textId="77777777" w:rsidR="00656AF3" w:rsidRPr="000A4CCC" w:rsidRDefault="00656AF3" w:rsidP="00656AF3">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233FFD4B" w14:textId="77777777" w:rsidR="00656AF3" w:rsidRPr="000A4CCC" w:rsidRDefault="00656AF3" w:rsidP="00656AF3">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68E4FC43" w14:textId="77777777" w:rsidR="00656AF3" w:rsidRPr="000A4CCC" w:rsidRDefault="00656AF3" w:rsidP="00656AF3">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33AE8443" w14:textId="77777777" w:rsidR="00656AF3" w:rsidRPr="000A4CCC" w:rsidRDefault="00656AF3" w:rsidP="00656AF3">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4914C3B9" w14:textId="77777777" w:rsidR="00656AF3" w:rsidRPr="000A4CCC" w:rsidRDefault="00656AF3" w:rsidP="00656AF3">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3CA571B0" w14:textId="77777777" w:rsidR="00656AF3" w:rsidRPr="000A4CCC" w:rsidRDefault="00656AF3" w:rsidP="00656AF3">
      <w:pPr>
        <w:rPr>
          <w:sz w:val="8"/>
          <w:szCs w:val="8"/>
        </w:rPr>
      </w:pPr>
      <w:r w:rsidRPr="000A4CCC">
        <w:rPr>
          <w:sz w:val="8"/>
          <w:szCs w:val="8"/>
        </w:rPr>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320752D7" w14:textId="77777777" w:rsidR="00656AF3" w:rsidRPr="000A4CCC" w:rsidRDefault="00656AF3" w:rsidP="00656AF3">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5E01DD24" w14:textId="77777777" w:rsidR="00656AF3" w:rsidRPr="000A4CCC" w:rsidRDefault="00656AF3" w:rsidP="00656AF3">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088DA285" w14:textId="77777777" w:rsidR="00656AF3" w:rsidRPr="000A4CCC" w:rsidRDefault="00656AF3" w:rsidP="00656AF3">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3CA08622" w14:textId="77777777" w:rsidR="00656AF3" w:rsidRPr="000A4CCC" w:rsidRDefault="00656AF3" w:rsidP="00656AF3">
      <w:pPr>
        <w:rPr>
          <w:sz w:val="8"/>
          <w:szCs w:val="8"/>
        </w:rPr>
      </w:pPr>
      <w:r w:rsidRPr="000A4CCC">
        <w:rPr>
          <w:sz w:val="8"/>
          <w:szCs w:val="8"/>
        </w:rPr>
        <w:t>Alan Rozenshtein: The biggest scam the Weather Channel ever, ever did was convincing Americans that it's not just free NOAA data that they then resell.</w:t>
      </w:r>
    </w:p>
    <w:p w14:paraId="75469A91" w14:textId="77777777" w:rsidR="00656AF3" w:rsidRPr="000A4CCC" w:rsidRDefault="00656AF3" w:rsidP="00656AF3">
      <w:pPr>
        <w:rPr>
          <w:sz w:val="8"/>
          <w:szCs w:val="8"/>
        </w:rPr>
      </w:pPr>
      <w:r w:rsidRPr="000A4CCC">
        <w:rPr>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30A4B32C" w14:textId="77777777" w:rsidR="00656AF3" w:rsidRPr="000A4CCC" w:rsidRDefault="00656AF3" w:rsidP="00656AF3">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397A7A9F" w14:textId="77777777" w:rsidR="00656AF3" w:rsidRPr="000A4CCC" w:rsidRDefault="00656AF3" w:rsidP="00656AF3">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2ABF0539" w14:textId="77777777" w:rsidR="00656AF3" w:rsidRPr="000A4CCC" w:rsidRDefault="00656AF3" w:rsidP="00656AF3">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7D381EEA" w14:textId="77777777" w:rsidR="00656AF3" w:rsidRPr="000A4CCC" w:rsidRDefault="00656AF3" w:rsidP="00656AF3">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6D06F496" w14:textId="77777777" w:rsidR="00656AF3" w:rsidRPr="000A4CCC" w:rsidRDefault="00656AF3" w:rsidP="00656AF3">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3EE208D1" w14:textId="77777777" w:rsidR="00656AF3" w:rsidRPr="000A4CCC" w:rsidRDefault="00656AF3" w:rsidP="00656AF3">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00790A2E" w14:textId="77777777" w:rsidR="00656AF3" w:rsidRPr="000A4CCC" w:rsidRDefault="00656AF3" w:rsidP="00656AF3">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3E88286E" w14:textId="77777777" w:rsidR="00656AF3" w:rsidRPr="000A4CCC" w:rsidRDefault="00656AF3" w:rsidP="00656AF3">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0883D3C4" w14:textId="77777777" w:rsidR="00656AF3" w:rsidRPr="003503C3" w:rsidRDefault="00656AF3" w:rsidP="00656AF3">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445FAFF0" w14:textId="77777777" w:rsidR="00656AF3" w:rsidRPr="003503C3" w:rsidRDefault="00656AF3" w:rsidP="00656AF3">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25ED6AB2" w14:textId="77777777" w:rsidR="00656AF3" w:rsidRPr="003503C3" w:rsidRDefault="00656AF3" w:rsidP="00656AF3">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202306B5" w14:textId="77777777" w:rsidR="00656AF3" w:rsidRPr="003503C3" w:rsidRDefault="00656AF3" w:rsidP="00656AF3">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7AC511A3" w14:textId="77777777" w:rsidR="00656AF3" w:rsidRPr="003503C3" w:rsidRDefault="00656AF3" w:rsidP="00656AF3">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754289C8" w14:textId="77777777" w:rsidR="00656AF3" w:rsidRPr="00AA2108" w:rsidRDefault="00656AF3" w:rsidP="00656AF3">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14ACA955" w14:textId="77777777" w:rsidR="00656AF3" w:rsidRPr="003503C3" w:rsidRDefault="00656AF3" w:rsidP="00656AF3">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3EE8D61B" w14:textId="77777777" w:rsidR="00656AF3" w:rsidRPr="003503C3" w:rsidRDefault="00656AF3" w:rsidP="00656AF3">
      <w:pPr>
        <w:rPr>
          <w:sz w:val="16"/>
        </w:rPr>
      </w:pPr>
      <w:r w:rsidRPr="003503C3">
        <w:rPr>
          <w:sz w:val="16"/>
        </w:rPr>
        <w:t xml:space="preserve">And my opinion is that </w:t>
      </w:r>
      <w:r w:rsidRPr="00B43CCE">
        <w:rPr>
          <w:rStyle w:val="StyleUnderline"/>
          <w:highlight w:val="green"/>
        </w:rPr>
        <w:t>they</w:t>
      </w:r>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056A9471" w14:textId="77777777" w:rsidR="00656AF3" w:rsidRPr="003503C3" w:rsidRDefault="00656AF3" w:rsidP="00656AF3">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64CD633A" w14:textId="77777777" w:rsidR="00656AF3" w:rsidRPr="003503C3" w:rsidRDefault="00656AF3" w:rsidP="00656AF3">
      <w:pPr>
        <w:rPr>
          <w:sz w:val="16"/>
        </w:rPr>
      </w:pPr>
      <w:r w:rsidRPr="003503C3">
        <w:rPr>
          <w:sz w:val="16"/>
        </w:rPr>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3664A068" w14:textId="77777777" w:rsidR="00656AF3" w:rsidRPr="003503C3" w:rsidRDefault="00656AF3" w:rsidP="00656AF3">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4D6A84AE" w14:textId="77777777" w:rsidR="00656AF3" w:rsidRPr="003503C3" w:rsidRDefault="00656AF3" w:rsidP="00656AF3">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0A70EB52" w14:textId="77777777" w:rsidR="00656AF3" w:rsidRPr="003503C3" w:rsidRDefault="00656AF3" w:rsidP="00656AF3">
      <w:pPr>
        <w:rPr>
          <w:sz w:val="16"/>
        </w:rPr>
      </w:pPr>
      <w:r w:rsidRPr="003503C3">
        <w:rPr>
          <w:sz w:val="16"/>
        </w:rPr>
        <w:t>So this seems to be the play. They think there's a constitutional hook to all of this, and—</w:t>
      </w:r>
    </w:p>
    <w:p w14:paraId="29004FAE" w14:textId="77777777" w:rsidR="00656AF3" w:rsidRPr="003503C3" w:rsidRDefault="00656AF3" w:rsidP="00656AF3">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0BFD841B" w14:textId="77777777" w:rsidR="00656AF3" w:rsidRPr="003503C3" w:rsidRDefault="00656AF3" w:rsidP="00656AF3">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17C1B4A3" w14:textId="77777777" w:rsidR="00656AF3" w:rsidRPr="003503C3" w:rsidRDefault="00656AF3" w:rsidP="00656AF3">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7D3B86DC" w14:textId="77777777" w:rsidR="00656AF3" w:rsidRPr="003503C3" w:rsidRDefault="00656AF3" w:rsidP="00656AF3">
      <w:pPr>
        <w:rPr>
          <w:sz w:val="16"/>
        </w:rPr>
      </w:pPr>
      <w:r w:rsidRPr="003503C3">
        <w:rPr>
          <w:sz w:val="16"/>
        </w:rPr>
        <w:t>Most people don't raise that question unless they have a fairly firm understanding of—</w:t>
      </w:r>
    </w:p>
    <w:p w14:paraId="6FB1A838" w14:textId="77777777" w:rsidR="00656AF3" w:rsidRPr="003503C3" w:rsidRDefault="00656AF3" w:rsidP="00656AF3">
      <w:pPr>
        <w:rPr>
          <w:sz w:val="16"/>
        </w:rPr>
      </w:pPr>
      <w:r w:rsidRPr="003503C3">
        <w:rPr>
          <w:sz w:val="16"/>
        </w:rPr>
        <w:t>Alan Rozenshtein: You don't think he's just asking questions, just a guy asking questions?</w:t>
      </w:r>
    </w:p>
    <w:p w14:paraId="0D8F67C1" w14:textId="77777777" w:rsidR="00656AF3" w:rsidRPr="003503C3" w:rsidRDefault="00656AF3" w:rsidP="00656AF3">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518C10E2" w14:textId="77777777" w:rsidR="00656AF3" w:rsidRPr="003503C3" w:rsidRDefault="00656AF3" w:rsidP="00656AF3">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057089AB" w14:textId="77777777" w:rsidR="00656AF3" w:rsidRPr="003503C3" w:rsidRDefault="00656AF3" w:rsidP="00656AF3">
      <w:pPr>
        <w:rPr>
          <w:sz w:val="16"/>
        </w:rPr>
      </w:pPr>
      <w:r w:rsidRPr="003503C3">
        <w:rPr>
          <w:sz w:val="16"/>
        </w:rPr>
        <w:t>The justification listed for one of the officials—I don't know about the other three—was Title II of the U.S. Constitution, which I would like to point out is not a thing.</w:t>
      </w:r>
    </w:p>
    <w:p w14:paraId="495E173F" w14:textId="77777777" w:rsidR="00656AF3" w:rsidRPr="003503C3" w:rsidRDefault="00656AF3" w:rsidP="00656AF3">
      <w:pPr>
        <w:rPr>
          <w:sz w:val="16"/>
        </w:rPr>
      </w:pPr>
      <w:r w:rsidRPr="003503C3">
        <w:rPr>
          <w:sz w:val="16"/>
        </w:rPr>
        <w:t>Alan Rozenshtein: Wait, wait, wait, I'm sorry. Title II of the U.S. Constitution. That's good.</w:t>
      </w:r>
    </w:p>
    <w:p w14:paraId="39AEB995" w14:textId="77777777" w:rsidR="00656AF3" w:rsidRPr="003503C3" w:rsidRDefault="00656AF3" w:rsidP="00656AF3">
      <w:pPr>
        <w:rPr>
          <w:sz w:val="16"/>
        </w:rPr>
      </w:pPr>
      <w:r w:rsidRPr="003503C3">
        <w:rPr>
          <w:sz w:val="16"/>
        </w:rPr>
        <w:t>Nick Bednar: That's correct.</w:t>
      </w:r>
    </w:p>
    <w:p w14:paraId="7F125FF8" w14:textId="77777777" w:rsidR="00656AF3" w:rsidRPr="003503C3" w:rsidRDefault="00656AF3" w:rsidP="00656AF3">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7EF89AEF" w14:textId="77777777" w:rsidR="00656AF3" w:rsidRPr="003503C3" w:rsidRDefault="00656AF3" w:rsidP="00656AF3">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225CCE1E" w14:textId="77777777" w:rsidR="00656AF3" w:rsidRPr="003503C3" w:rsidRDefault="00656AF3" w:rsidP="00656AF3">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lower 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5D5C2226" w14:textId="77777777" w:rsidR="00656AF3" w:rsidRPr="003503C3" w:rsidRDefault="00656AF3" w:rsidP="00656AF3">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3296F00F" w14:textId="77777777" w:rsidR="00656AF3" w:rsidRDefault="00656AF3" w:rsidP="00656AF3"/>
    <w:p w14:paraId="63844AA3" w14:textId="77777777" w:rsidR="00656AF3" w:rsidRPr="00C36305" w:rsidRDefault="00656AF3" w:rsidP="00656AF3">
      <w:pPr>
        <w:pStyle w:val="Heading4"/>
      </w:pPr>
      <w:r>
        <w:t xml:space="preserve">Those concerns will </w:t>
      </w:r>
      <w:r>
        <w:rPr>
          <w:u w:val="single"/>
        </w:rPr>
        <w:t>hollow</w:t>
      </w:r>
      <w:r>
        <w:t xml:space="preserve"> state </w:t>
      </w:r>
      <w:r w:rsidRPr="00B86C31">
        <w:rPr>
          <w:u w:val="single"/>
        </w:rPr>
        <w:t>expertise</w:t>
      </w:r>
      <w:r>
        <w:t xml:space="preserve">, rendering agencies </w:t>
      </w:r>
      <w:r w:rsidRPr="00AE381C">
        <w:rPr>
          <w:u w:val="single"/>
        </w:rPr>
        <w:t>broadly incapable</w:t>
      </w:r>
      <w:r>
        <w:t xml:space="preserve"> of effective policy implementation.</w:t>
      </w:r>
    </w:p>
    <w:p w14:paraId="65302B3A" w14:textId="77777777" w:rsidR="00656AF3" w:rsidRDefault="00656AF3" w:rsidP="00656AF3">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03F72C03" w14:textId="77777777" w:rsidR="00656AF3" w:rsidRPr="003503C3" w:rsidRDefault="00656AF3" w:rsidP="00656AF3">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reclassifies positions of a “confidential, policy-determining, policy-making,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3C601DB2" w14:textId="77777777" w:rsidR="00656AF3" w:rsidRPr="003503C3" w:rsidRDefault="00656AF3" w:rsidP="00656AF3">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4E600EC1" w14:textId="77777777" w:rsidR="00656AF3" w:rsidRPr="003503C3" w:rsidRDefault="00656AF3" w:rsidP="00656AF3">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5622DAD4" w14:textId="77777777" w:rsidR="00656AF3" w:rsidRPr="003503C3" w:rsidRDefault="00656AF3" w:rsidP="00656AF3">
      <w:pPr>
        <w:rPr>
          <w:sz w:val="16"/>
        </w:rPr>
      </w:pPr>
      <w:r w:rsidRPr="003503C3">
        <w:rPr>
          <w:sz w:val="16"/>
        </w:rPr>
        <w:t>A Brief History of Schedule F and Schedule Policy/Career</w:t>
      </w:r>
    </w:p>
    <w:p w14:paraId="1231D341" w14:textId="77777777" w:rsidR="00656AF3" w:rsidRPr="003503C3" w:rsidRDefault="00656AF3" w:rsidP="00656AF3">
      <w:pPr>
        <w:rPr>
          <w:sz w:val="16"/>
        </w:rPr>
      </w:pPr>
      <w:r w:rsidRPr="003503C3">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1C822F18" w14:textId="77777777" w:rsidR="00656AF3" w:rsidRPr="003503C3" w:rsidRDefault="00656AF3" w:rsidP="00656AF3">
      <w:pPr>
        <w:ind w:left="360"/>
        <w:rPr>
          <w:sz w:val="16"/>
        </w:rPr>
      </w:pPr>
      <w:r w:rsidRPr="003503C3">
        <w:rPr>
          <w:sz w:val="16"/>
        </w:rPr>
        <w:t>1. Substantive participation in the advocacy for or development or formulation of policy;</w:t>
      </w:r>
    </w:p>
    <w:p w14:paraId="49557453" w14:textId="77777777" w:rsidR="00656AF3" w:rsidRPr="003503C3" w:rsidRDefault="00656AF3" w:rsidP="00656AF3">
      <w:pPr>
        <w:ind w:left="360"/>
        <w:rPr>
          <w:sz w:val="16"/>
        </w:rPr>
      </w:pPr>
      <w:r w:rsidRPr="003503C3">
        <w:rPr>
          <w:sz w:val="16"/>
        </w:rPr>
        <w:t>2. Supervision of attorneys;</w:t>
      </w:r>
    </w:p>
    <w:p w14:paraId="6E5C6E5D" w14:textId="77777777" w:rsidR="00656AF3" w:rsidRPr="003503C3" w:rsidRDefault="00656AF3" w:rsidP="00656AF3">
      <w:pPr>
        <w:ind w:left="360"/>
        <w:rPr>
          <w:sz w:val="16"/>
        </w:rPr>
      </w:pPr>
      <w:r w:rsidRPr="003503C3">
        <w:rPr>
          <w:sz w:val="16"/>
        </w:rPr>
        <w:t>3. Substantial discretion to determine the manner in which the agency exercises functions committed to the agency by law;</w:t>
      </w:r>
    </w:p>
    <w:p w14:paraId="6B02DA4C" w14:textId="77777777" w:rsidR="00656AF3" w:rsidRPr="003503C3" w:rsidRDefault="00656AF3" w:rsidP="00656AF3">
      <w:pPr>
        <w:ind w:left="360"/>
        <w:rPr>
          <w:sz w:val="16"/>
        </w:rPr>
      </w:pPr>
      <w:r w:rsidRPr="003503C3">
        <w:rPr>
          <w:sz w:val="16"/>
        </w:rPr>
        <w:t>4. Viewing, circulating, or otherwise working with proposed regulations, guidance, executive orders, or other non-public policy proposals or deliberations generally covered by deliberative process privilege;</w:t>
      </w:r>
    </w:p>
    <w:p w14:paraId="677D80D4" w14:textId="77777777" w:rsidR="00656AF3" w:rsidRPr="003503C3" w:rsidRDefault="00656AF3" w:rsidP="00656AF3">
      <w:pPr>
        <w:ind w:left="360"/>
        <w:rPr>
          <w:sz w:val="16"/>
        </w:rPr>
      </w:pPr>
      <w:r w:rsidRPr="003503C3">
        <w:rPr>
          <w:sz w:val="16"/>
        </w:rPr>
        <w:t>5. Conducting, on the agency’s behalf, collective bargaining negotiations.</w:t>
      </w:r>
    </w:p>
    <w:p w14:paraId="54C44285" w14:textId="77777777" w:rsidR="00656AF3" w:rsidRPr="003503C3" w:rsidRDefault="00656AF3" w:rsidP="00656AF3">
      <w:pPr>
        <w:rPr>
          <w:sz w:val="16"/>
        </w:rPr>
      </w:pPr>
      <w:r w:rsidRPr="003503C3">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0838CBAD" w14:textId="77777777" w:rsidR="00656AF3" w:rsidRPr="003503C3" w:rsidRDefault="00656AF3" w:rsidP="00656AF3">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05EA59C8" w14:textId="77777777" w:rsidR="00656AF3" w:rsidRPr="003503C3" w:rsidRDefault="00656AF3" w:rsidP="00656AF3">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0A830E66" w14:textId="77777777" w:rsidR="00656AF3" w:rsidRPr="003503C3" w:rsidRDefault="00656AF3" w:rsidP="00656AF3">
      <w:pPr>
        <w:rPr>
          <w:sz w:val="16"/>
        </w:rPr>
      </w:pPr>
      <w:r w:rsidRPr="003503C3">
        <w:rPr>
          <w:sz w:val="16"/>
        </w:rPr>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60CC1022" w14:textId="77777777" w:rsidR="00656AF3" w:rsidRPr="003503C3" w:rsidRDefault="00656AF3" w:rsidP="00656AF3">
      <w:pPr>
        <w:rPr>
          <w:sz w:val="16"/>
        </w:rPr>
      </w:pPr>
      <w:r w:rsidRPr="003503C3">
        <w:rPr>
          <w:sz w:val="16"/>
        </w:rPr>
        <w:t>The Statutory Framework for Schedule/Policy Career</w:t>
      </w:r>
    </w:p>
    <w:p w14:paraId="0F93C138" w14:textId="77777777" w:rsidR="00656AF3" w:rsidRPr="003503C3" w:rsidRDefault="00656AF3" w:rsidP="00656AF3">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32684528" w14:textId="77777777" w:rsidR="00656AF3" w:rsidRPr="003503C3" w:rsidRDefault="00656AF3" w:rsidP="00656AF3">
      <w:pPr>
        <w:rPr>
          <w:sz w:val="16"/>
        </w:rPr>
      </w:pPr>
      <w:r w:rsidRPr="003503C3">
        <w:rPr>
          <w:sz w:val="16"/>
        </w:rPr>
        <w:t>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6531D1C4" w14:textId="77777777" w:rsidR="00656AF3" w:rsidRPr="003503C3" w:rsidRDefault="00656AF3" w:rsidP="00656AF3">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43493BEC" w14:textId="77777777" w:rsidR="00656AF3" w:rsidRPr="003503C3" w:rsidRDefault="00656AF3" w:rsidP="00656AF3">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6B8C9FE7" w14:textId="77777777" w:rsidR="00656AF3" w:rsidRPr="003503C3" w:rsidRDefault="00656AF3" w:rsidP="00656AF3">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of a “confidential, policy-determining, policy-making,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0CDF5296" w14:textId="77777777" w:rsidR="00656AF3" w:rsidRPr="003503C3" w:rsidRDefault="00656AF3" w:rsidP="00656AF3">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6E700D18" w14:textId="77777777" w:rsidR="00656AF3" w:rsidRPr="006D7984" w:rsidRDefault="00656AF3" w:rsidP="00656AF3">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5BB3524B" w14:textId="77777777" w:rsidR="00656AF3" w:rsidRPr="003503C3" w:rsidRDefault="00656AF3" w:rsidP="00656AF3">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0968FBC3" w14:textId="77777777" w:rsidR="00656AF3" w:rsidRPr="003503C3" w:rsidRDefault="00656AF3" w:rsidP="00656AF3">
      <w:pPr>
        <w:rPr>
          <w:sz w:val="16"/>
        </w:rPr>
      </w:pPr>
      <w:r w:rsidRPr="003503C3">
        <w:rPr>
          <w:sz w:val="16"/>
        </w:rPr>
        <w:t>Defining Policy-Influencing Positions</w:t>
      </w:r>
    </w:p>
    <w:p w14:paraId="1B8F2CA0" w14:textId="77777777" w:rsidR="00656AF3" w:rsidRPr="00E13EFF" w:rsidRDefault="00656AF3" w:rsidP="00656AF3">
      <w:pPr>
        <w:rPr>
          <w:sz w:val="16"/>
        </w:rPr>
      </w:pPr>
      <w:r w:rsidRPr="00E13EFF">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5EAFC639" w14:textId="77777777" w:rsidR="00656AF3" w:rsidRPr="00E13EFF" w:rsidRDefault="00656AF3" w:rsidP="00656AF3">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18545938" w14:textId="77777777" w:rsidR="00656AF3" w:rsidRPr="00E13EFF" w:rsidRDefault="00656AF3" w:rsidP="00656AF3">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76EF6B05" w14:textId="77777777" w:rsidR="00656AF3" w:rsidRPr="00E13EFF" w:rsidRDefault="00656AF3" w:rsidP="00656AF3">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policy-making,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59E98910" w14:textId="77777777" w:rsidR="00656AF3" w:rsidRPr="003503C3" w:rsidRDefault="00656AF3" w:rsidP="00656AF3">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6F3C1A87" w14:textId="77777777" w:rsidR="00656AF3" w:rsidRPr="003503C3" w:rsidRDefault="00656AF3" w:rsidP="00656AF3">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policy-making,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6FD2A693" w14:textId="77777777" w:rsidR="00656AF3" w:rsidRPr="003503C3" w:rsidRDefault="00656AF3" w:rsidP="00656AF3">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policy-making,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7F4D4737" w14:textId="77777777" w:rsidR="00656AF3" w:rsidRPr="003503C3" w:rsidRDefault="00656AF3" w:rsidP="00656AF3">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52B205E3" w14:textId="77777777" w:rsidR="00656AF3" w:rsidRPr="003503C3" w:rsidRDefault="00656AF3" w:rsidP="00656AF3">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1298A784" w14:textId="77777777" w:rsidR="00656AF3" w:rsidRPr="003503C3" w:rsidRDefault="00656AF3" w:rsidP="00656AF3">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055F2276" w14:textId="77777777" w:rsidR="00656AF3" w:rsidRPr="003503C3" w:rsidRDefault="00656AF3" w:rsidP="00656AF3">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2DB9C27D" w14:textId="77777777" w:rsidR="00656AF3" w:rsidRPr="003503C3" w:rsidRDefault="00656AF3" w:rsidP="00656AF3">
      <w:pPr>
        <w:rPr>
          <w:sz w:val="16"/>
        </w:rPr>
      </w:pPr>
      <w:r w:rsidRPr="003503C3">
        <w:rPr>
          <w:sz w:val="16"/>
        </w:rPr>
        <w:t>The Justifications and Effects of Schedule Policy/Career</w:t>
      </w:r>
    </w:p>
    <w:p w14:paraId="4A670309" w14:textId="77777777" w:rsidR="00656AF3" w:rsidRPr="003503C3" w:rsidRDefault="00656AF3" w:rsidP="00656AF3">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6CEC5100" w14:textId="77777777" w:rsidR="00656AF3" w:rsidRPr="003503C3" w:rsidRDefault="00656AF3" w:rsidP="00656AF3">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40EC59F2" w14:textId="77777777" w:rsidR="00656AF3" w:rsidRPr="003503C3" w:rsidRDefault="00656AF3" w:rsidP="00656AF3">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464376F3" w14:textId="77777777" w:rsidR="00656AF3" w:rsidRPr="003503C3" w:rsidRDefault="00656AF3" w:rsidP="00656AF3">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2537208B" w14:textId="77777777" w:rsidR="00656AF3" w:rsidRPr="00766313" w:rsidRDefault="00656AF3" w:rsidP="00656AF3">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4EE84D49" w14:textId="77777777" w:rsidR="00656AF3" w:rsidRPr="003503C3" w:rsidRDefault="00656AF3" w:rsidP="00656AF3">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40E9CCBA" w14:textId="77777777" w:rsidR="00656AF3" w:rsidRPr="003503C3" w:rsidRDefault="00656AF3" w:rsidP="00656AF3">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645FC1ED" w14:textId="77777777" w:rsidR="00656AF3" w:rsidRPr="003503C3" w:rsidRDefault="00656AF3" w:rsidP="00656AF3">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489F9071" w14:textId="77777777" w:rsidR="00656AF3" w:rsidRPr="003503C3" w:rsidRDefault="00656AF3" w:rsidP="00656AF3">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2C7515BF" w14:textId="77777777" w:rsidR="00656AF3" w:rsidRPr="003503C3" w:rsidRDefault="00656AF3" w:rsidP="00656AF3">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22CFF9EF" w14:textId="77777777" w:rsidR="00656AF3" w:rsidRPr="003503C3" w:rsidRDefault="00656AF3" w:rsidP="00656AF3">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1FB40C7C" w14:textId="77777777" w:rsidR="00656AF3" w:rsidRPr="003503C3" w:rsidRDefault="00656AF3" w:rsidP="00656AF3">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594FAF89" w14:textId="77777777" w:rsidR="00656AF3" w:rsidRPr="003503C3" w:rsidRDefault="00656AF3" w:rsidP="00656AF3">
      <w:pPr>
        <w:rPr>
          <w:sz w:val="16"/>
        </w:rPr>
      </w:pPr>
      <w:r w:rsidRPr="003503C3">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610E0757" w14:textId="77777777" w:rsidR="00656AF3" w:rsidRPr="003503C3" w:rsidRDefault="00656AF3" w:rsidP="00656AF3">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723C7602" w14:textId="77777777" w:rsidR="00656AF3" w:rsidRPr="003503C3" w:rsidRDefault="00656AF3" w:rsidP="00656AF3">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14883007" w14:textId="77777777" w:rsidR="00656AF3" w:rsidRPr="008829F7" w:rsidRDefault="00656AF3" w:rsidP="00656AF3">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47A7356A" w14:textId="77777777" w:rsidR="00656AF3" w:rsidRDefault="00656AF3" w:rsidP="00656AF3"/>
    <w:p w14:paraId="74B8F82D" w14:textId="77777777" w:rsidR="00656AF3" w:rsidRDefault="00656AF3" w:rsidP="00656AF3">
      <w:pPr>
        <w:pStyle w:val="Heading4"/>
      </w:pP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r w:rsidRPr="00A637F3">
        <w:t>---</w:t>
      </w:r>
      <w:r w:rsidRPr="00DF0A0B">
        <w:rPr>
          <w:u w:val="single"/>
        </w:rPr>
        <w:t>expertise</w:t>
      </w:r>
      <w:r>
        <w:t xml:space="preserve">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p>
    <w:p w14:paraId="7715B9ED" w14:textId="77777777" w:rsidR="00656AF3" w:rsidRDefault="00656AF3" w:rsidP="00656AF3">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178AA260" w14:textId="77777777" w:rsidR="00656AF3" w:rsidRPr="003503C3" w:rsidRDefault="00656AF3" w:rsidP="00656AF3">
      <w:pPr>
        <w:rPr>
          <w:sz w:val="16"/>
        </w:rPr>
      </w:pPr>
      <w:r w:rsidRPr="003503C3">
        <w:rPr>
          <w:sz w:val="16"/>
        </w:rPr>
        <w:t>Best-Case Scenario: Weakening the Civil Service Risk Management Role</w:t>
      </w:r>
    </w:p>
    <w:p w14:paraId="3C83F84B" w14:textId="77777777" w:rsidR="00656AF3" w:rsidRPr="003503C3" w:rsidRDefault="00656AF3" w:rsidP="00656AF3">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2DD930A9" w14:textId="77777777" w:rsidR="00656AF3" w:rsidRPr="00E705DC" w:rsidRDefault="00656AF3" w:rsidP="00656AF3">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002C8DF4" w14:textId="77777777" w:rsidR="00656AF3" w:rsidRPr="003503C3" w:rsidRDefault="00656AF3" w:rsidP="00656AF3">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484E72DA" w14:textId="77777777" w:rsidR="00656AF3" w:rsidRPr="003503C3" w:rsidRDefault="00656AF3" w:rsidP="00656AF3">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0498EB4B" w14:textId="77777777" w:rsidR="00656AF3" w:rsidRPr="003503C3" w:rsidRDefault="00656AF3" w:rsidP="00656AF3">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798752CA" w14:textId="77777777" w:rsidR="00656AF3" w:rsidRPr="003503C3" w:rsidRDefault="00656AF3" w:rsidP="00656AF3">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57801893" w14:textId="77777777" w:rsidR="00656AF3" w:rsidRPr="003503C3" w:rsidRDefault="00656AF3" w:rsidP="00656AF3">
      <w:pPr>
        <w:rPr>
          <w:sz w:val="16"/>
        </w:rPr>
      </w:pPr>
      <w:r w:rsidRPr="003503C3">
        <w:rPr>
          <w:sz w:val="16"/>
        </w:rPr>
        <w:t>Worst-Case Scenario: Harming National Security</w:t>
      </w:r>
    </w:p>
    <w:p w14:paraId="683BAFB8" w14:textId="77777777" w:rsidR="00656AF3" w:rsidRPr="003534D5" w:rsidRDefault="00656AF3" w:rsidP="00656AF3">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54D10A66" w14:textId="77777777" w:rsidR="00656AF3" w:rsidRPr="003503C3" w:rsidRDefault="00656AF3" w:rsidP="00656AF3">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7288BBC0" w14:textId="77777777" w:rsidR="00656AF3" w:rsidRPr="003503C3" w:rsidRDefault="00656AF3" w:rsidP="00656AF3">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0297A6A5" w14:textId="77777777" w:rsidR="00656AF3" w:rsidRPr="003503C3" w:rsidRDefault="00656AF3" w:rsidP="00656AF3">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0EE0BF04" w14:textId="77777777" w:rsidR="00656AF3" w:rsidRPr="003503C3" w:rsidRDefault="00656AF3" w:rsidP="00656AF3">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5F0CC356" w14:textId="77777777" w:rsidR="00656AF3" w:rsidRPr="003503C3" w:rsidRDefault="00656AF3" w:rsidP="00656AF3">
      <w:pPr>
        <w:rPr>
          <w:sz w:val="16"/>
        </w:rPr>
      </w:pPr>
      <w:r w:rsidRPr="003503C3">
        <w:rPr>
          <w:sz w:val="16"/>
        </w:rPr>
        <w:t>Why Shouldn’t the President Get a Say?</w:t>
      </w:r>
    </w:p>
    <w:p w14:paraId="07AEA4A5" w14:textId="77777777" w:rsidR="00656AF3" w:rsidRPr="003503C3" w:rsidRDefault="00656AF3" w:rsidP="00656AF3">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51EEFEB8" w14:textId="77777777" w:rsidR="00656AF3" w:rsidRPr="003503C3" w:rsidRDefault="00656AF3" w:rsidP="00656AF3">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58AEBC33" w14:textId="77777777" w:rsidR="00656AF3" w:rsidRPr="003503C3" w:rsidRDefault="00656AF3" w:rsidP="00656AF3">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4276C4D2" w14:textId="77777777" w:rsidR="00656AF3" w:rsidRPr="003503C3" w:rsidRDefault="00656AF3" w:rsidP="00656AF3">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61699364" w14:textId="77777777" w:rsidR="00656AF3" w:rsidRDefault="00656AF3" w:rsidP="00656AF3">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2A483AC5" w14:textId="77777777" w:rsidR="00656AF3" w:rsidRDefault="00656AF3" w:rsidP="00656AF3"/>
    <w:p w14:paraId="3003706F" w14:textId="77777777" w:rsidR="00656AF3" w:rsidRPr="00461F45" w:rsidRDefault="00656AF3" w:rsidP="00656AF3">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0EFD1623" w14:textId="77777777" w:rsidR="00656AF3" w:rsidRPr="000836B6" w:rsidRDefault="00656AF3" w:rsidP="00656AF3">
      <w:r>
        <w:t>---China war terminal impact escalation warrants are actually in Homer-Dixon on ADV2, not this card---although both cards evidence link warrants</w:t>
      </w:r>
    </w:p>
    <w:p w14:paraId="1E46FEF4" w14:textId="77777777" w:rsidR="00656AF3" w:rsidRDefault="00656AF3" w:rsidP="00656AF3">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24AF9FFF" w14:textId="77777777" w:rsidR="00656AF3" w:rsidRPr="000C62B4" w:rsidRDefault="00656AF3" w:rsidP="00656AF3">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0099CCD0" w14:textId="77777777" w:rsidR="00656AF3" w:rsidRPr="00116358" w:rsidRDefault="00656AF3" w:rsidP="00656AF3">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2752EC81" w14:textId="77777777" w:rsidR="00656AF3" w:rsidRPr="00116358" w:rsidRDefault="00656AF3" w:rsidP="00656AF3">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3347D965" w14:textId="77777777" w:rsidR="00656AF3" w:rsidRPr="00116358" w:rsidRDefault="00656AF3" w:rsidP="00656AF3">
      <w:pPr>
        <w:rPr>
          <w:sz w:val="16"/>
        </w:rPr>
      </w:pPr>
      <w:r w:rsidRPr="00116358">
        <w:rPr>
          <w:sz w:val="16"/>
        </w:rPr>
        <w:t>A VISION OF WAR</w:t>
      </w:r>
    </w:p>
    <w:p w14:paraId="666BD670" w14:textId="77777777" w:rsidR="00656AF3" w:rsidRPr="00116358" w:rsidRDefault="00656AF3" w:rsidP="00656AF3">
      <w:pPr>
        <w:rPr>
          <w:sz w:val="16"/>
        </w:rPr>
      </w:pPr>
      <w:r w:rsidRPr="00116358">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520E679B" w14:textId="77777777" w:rsidR="00656AF3" w:rsidRPr="00116358" w:rsidRDefault="00656AF3" w:rsidP="00656AF3">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3C7B50">
        <w:rPr>
          <w:rStyle w:val="Emphasis"/>
          <w:highlight w:val="green"/>
        </w:rPr>
        <w:t>erratic leaders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0DA99076" w14:textId="77777777" w:rsidR="00656AF3" w:rsidRPr="00116358" w:rsidRDefault="00656AF3" w:rsidP="00656AF3">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3D17A89A" w14:textId="77777777" w:rsidR="00656AF3" w:rsidRPr="00116358" w:rsidRDefault="00656AF3" w:rsidP="00656AF3">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4FABFC74" w14:textId="77777777" w:rsidR="00656AF3" w:rsidRPr="00116358" w:rsidRDefault="00656AF3" w:rsidP="00656AF3">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1400C62F" w14:textId="77777777" w:rsidR="00656AF3" w:rsidRPr="00116358" w:rsidRDefault="00656AF3" w:rsidP="00656AF3">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take hold 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7CBFBCF5" w14:textId="77777777" w:rsidR="00656AF3" w:rsidRPr="00116358" w:rsidRDefault="00656AF3" w:rsidP="00656AF3">
      <w:pPr>
        <w:rPr>
          <w:sz w:val="16"/>
        </w:rPr>
      </w:pPr>
      <w:r w:rsidRPr="00116358">
        <w:rPr>
          <w:sz w:val="16"/>
        </w:rPr>
        <w:t>A VISION OF PEACE</w:t>
      </w:r>
    </w:p>
    <w:p w14:paraId="62C0F292" w14:textId="77777777" w:rsidR="00656AF3" w:rsidRPr="00F63EC0" w:rsidRDefault="00656AF3" w:rsidP="00656AF3">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1F26B6B7" w14:textId="77777777" w:rsidR="00656AF3" w:rsidRPr="00116358" w:rsidRDefault="00656AF3" w:rsidP="00656AF3">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2B3C3EA2" w14:textId="77777777" w:rsidR="00656AF3" w:rsidRPr="00116358" w:rsidRDefault="00656AF3" w:rsidP="00656AF3">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413B9083" w14:textId="77777777" w:rsidR="00656AF3" w:rsidRPr="00116358" w:rsidRDefault="00656AF3" w:rsidP="00656AF3">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2523CC41" w14:textId="77777777" w:rsidR="00656AF3" w:rsidRPr="00116358" w:rsidRDefault="00656AF3" w:rsidP="00656AF3">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695FAB35" w14:textId="77777777" w:rsidR="00656AF3" w:rsidRPr="00116358" w:rsidRDefault="00656AF3" w:rsidP="00656AF3">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1638090B" w14:textId="77777777" w:rsidR="00656AF3" w:rsidRPr="00116358" w:rsidRDefault="00656AF3" w:rsidP="00656AF3">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7EBF96FA" w14:textId="77777777" w:rsidR="00656AF3" w:rsidRPr="00116358" w:rsidRDefault="00656AF3" w:rsidP="00656AF3">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170FE690" w14:textId="77777777" w:rsidR="00656AF3" w:rsidRDefault="00656AF3" w:rsidP="00656AF3"/>
    <w:p w14:paraId="580CF1F6" w14:textId="77777777" w:rsidR="00656AF3" w:rsidRDefault="00656AF3" w:rsidP="00656AF3">
      <w:pPr>
        <w:pStyle w:val="Heading4"/>
      </w:pPr>
      <w:r>
        <w:t>It's NOT about “</w:t>
      </w:r>
      <w:r w:rsidRPr="00F324BC">
        <w:t>revisionism</w:t>
      </w:r>
      <w:r>
        <w:t>” NOR “</w:t>
      </w:r>
      <w:r w:rsidRPr="00F324BC">
        <w:t>polarity</w:t>
      </w:r>
      <w:r>
        <w:t>”---</w:t>
      </w:r>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03AB476F" w14:textId="77777777" w:rsidR="00656AF3" w:rsidRDefault="00656AF3" w:rsidP="00656AF3">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5CE0115D" w14:textId="77777777" w:rsidR="00656AF3" w:rsidRPr="00327C92" w:rsidRDefault="00656AF3" w:rsidP="00656AF3">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politics, and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1B0704CA" w14:textId="77777777" w:rsidR="00656AF3" w:rsidRPr="00327C92" w:rsidRDefault="00656AF3" w:rsidP="00656AF3">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774F715A" w14:textId="77777777" w:rsidR="00656AF3" w:rsidRPr="00327C92" w:rsidRDefault="00656AF3" w:rsidP="00656AF3">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3DBC7DD6" w14:textId="77777777" w:rsidR="00656AF3" w:rsidRPr="00AD5FA8" w:rsidRDefault="00656AF3" w:rsidP="00656AF3">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03344334" w14:textId="77777777" w:rsidR="00656AF3" w:rsidRPr="00AD5FA8" w:rsidRDefault="00656AF3" w:rsidP="00656AF3">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0702C7CF" w14:textId="77777777" w:rsidR="00656AF3" w:rsidRPr="00AD5FA8" w:rsidRDefault="00656AF3" w:rsidP="00656AF3">
      <w:pPr>
        <w:rPr>
          <w:sz w:val="16"/>
        </w:rPr>
      </w:pPr>
      <w:r w:rsidRPr="00AD5FA8">
        <w:rPr>
          <w:sz w:val="16"/>
        </w:rPr>
        <w:t>Happy to Hedge</w:t>
      </w:r>
    </w:p>
    <w:p w14:paraId="10B8003C" w14:textId="77777777" w:rsidR="00656AF3" w:rsidRPr="00571307" w:rsidRDefault="00656AF3" w:rsidP="00656AF3">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7DEDB275" w14:textId="77777777" w:rsidR="00656AF3" w:rsidRPr="00571307" w:rsidRDefault="00656AF3" w:rsidP="00656AF3">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activist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accelerate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22E43E0F" w14:textId="77777777" w:rsidR="00656AF3" w:rsidRPr="00327C92" w:rsidRDefault="00656AF3" w:rsidP="00656AF3">
      <w:pPr>
        <w:rPr>
          <w:sz w:val="16"/>
        </w:rPr>
      </w:pPr>
      <w:r w:rsidRPr="00571307">
        <w:rPr>
          <w:rStyle w:val="Emphasis"/>
        </w:rPr>
        <w:t>Examples are legion</w:t>
      </w:r>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292D97F2" w14:textId="77777777" w:rsidR="00656AF3" w:rsidRPr="00327C92" w:rsidRDefault="00656AF3" w:rsidP="00656AF3">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552AF83A" w14:textId="77777777" w:rsidR="00656AF3" w:rsidRPr="00327C92" w:rsidRDefault="00656AF3" w:rsidP="00656AF3">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6C81B6B0" w14:textId="77777777" w:rsidR="00656AF3" w:rsidRPr="00327C92" w:rsidRDefault="00656AF3" w:rsidP="00656AF3">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474A742D" w14:textId="77777777" w:rsidR="00656AF3" w:rsidRPr="00327C92" w:rsidRDefault="00656AF3" w:rsidP="00656AF3">
      <w:pPr>
        <w:rPr>
          <w:sz w:val="16"/>
        </w:rPr>
      </w:pPr>
      <w:r w:rsidRPr="00327C92">
        <w:rPr>
          <w:sz w:val="16"/>
        </w:rPr>
        <w:t>Taking Middle Powers Seriously</w:t>
      </w:r>
    </w:p>
    <w:p w14:paraId="0E57AE1B" w14:textId="77777777" w:rsidR="00656AF3" w:rsidRPr="00327C92" w:rsidRDefault="00656AF3" w:rsidP="00656AF3">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54BEE76C" w14:textId="77777777" w:rsidR="00656AF3" w:rsidRPr="00327C92" w:rsidRDefault="00656AF3" w:rsidP="00656AF3">
      <w:pPr>
        <w:rPr>
          <w:sz w:val="16"/>
        </w:rPr>
      </w:pPr>
      <w:r w:rsidRPr="003A5268">
        <w:rPr>
          <w:rStyle w:val="StyleUnderline"/>
        </w:rPr>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With this in mind, the following four principles can help Washington to engage with middle powers more effectively. </w:t>
      </w:r>
    </w:p>
    <w:p w14:paraId="3AC0FB1E" w14:textId="77777777" w:rsidR="00656AF3" w:rsidRDefault="00656AF3" w:rsidP="00656AF3"/>
    <w:p w14:paraId="186E826C" w14:textId="77777777" w:rsidR="00656AF3" w:rsidRPr="00E001BA" w:rsidRDefault="00656AF3" w:rsidP="00656AF3">
      <w:pPr>
        <w:pStyle w:val="Heading4"/>
        <w:rPr>
          <w:b w:val="0"/>
          <w:bCs/>
        </w:rPr>
      </w:pPr>
      <w:r w:rsidRPr="00E001BA">
        <w:rPr>
          <w:b w:val="0"/>
          <w:bCs/>
          <w:u w:val="single"/>
        </w:rPr>
        <w:t>Regional</w:t>
      </w:r>
      <w:r w:rsidRPr="00E001BA">
        <w:rPr>
          <w:b w:val="0"/>
          <w:bCs/>
        </w:rPr>
        <w:t xml:space="preserve"> and </w:t>
      </w:r>
      <w:r w:rsidRPr="00E001BA">
        <w:rPr>
          <w:b w:val="0"/>
          <w:bCs/>
          <w:u w:val="single"/>
        </w:rPr>
        <w:t>proxy</w:t>
      </w:r>
      <w:r w:rsidRPr="00E001BA">
        <w:rPr>
          <w:b w:val="0"/>
          <w:bCs/>
        </w:rPr>
        <w:t xml:space="preserve"> conflicts risk </w:t>
      </w:r>
      <w:r w:rsidRPr="00E001BA">
        <w:rPr>
          <w:b w:val="0"/>
          <w:bCs/>
          <w:u w:val="single"/>
        </w:rPr>
        <w:t>nuclear escalation</w:t>
      </w:r>
      <w:r w:rsidRPr="00E001BA">
        <w:rPr>
          <w:b w:val="0"/>
          <w:bCs/>
        </w:rPr>
        <w:t xml:space="preserve">---even if not </w:t>
      </w:r>
      <w:r w:rsidRPr="00E001BA">
        <w:rPr>
          <w:b w:val="0"/>
          <w:bCs/>
          <w:u w:val="single"/>
        </w:rPr>
        <w:t>directly</w:t>
      </w:r>
      <w:r w:rsidRPr="00E001BA">
        <w:rPr>
          <w:b w:val="0"/>
          <w:bCs/>
        </w:rPr>
        <w:t xml:space="preserve">, they create a </w:t>
      </w:r>
      <w:r w:rsidRPr="00E001BA">
        <w:rPr>
          <w:b w:val="0"/>
          <w:bCs/>
          <w:u w:val="single"/>
        </w:rPr>
        <w:t>self-reinforcing cycle</w:t>
      </w:r>
      <w:r w:rsidRPr="00E001BA">
        <w:rPr>
          <w:b w:val="0"/>
          <w:bCs/>
        </w:rPr>
        <w:t xml:space="preserve"> that erodes </w:t>
      </w:r>
      <w:r w:rsidRPr="00E001BA">
        <w:rPr>
          <w:b w:val="0"/>
          <w:bCs/>
          <w:u w:val="single"/>
        </w:rPr>
        <w:t>every constraint</w:t>
      </w:r>
      <w:r w:rsidRPr="00E001BA">
        <w:rPr>
          <w:b w:val="0"/>
          <w:bCs/>
        </w:rPr>
        <w:t xml:space="preserve">, risking </w:t>
      </w:r>
      <w:r w:rsidRPr="00E001BA">
        <w:rPr>
          <w:b w:val="0"/>
          <w:bCs/>
          <w:u w:val="single"/>
        </w:rPr>
        <w:t>deterrence failures</w:t>
      </w:r>
      <w:r w:rsidRPr="00E001BA">
        <w:rPr>
          <w:b w:val="0"/>
          <w:bCs/>
        </w:rPr>
        <w:t>.</w:t>
      </w:r>
    </w:p>
    <w:p w14:paraId="628E1883" w14:textId="77777777" w:rsidR="00656AF3" w:rsidRDefault="00656AF3" w:rsidP="00656AF3">
      <w:r w:rsidRPr="00C16D9B">
        <w:rPr>
          <w:rStyle w:val="Style13ptBold"/>
        </w:rPr>
        <w:t>Samson</w:t>
      </w:r>
      <w:r w:rsidRPr="00C16D9B">
        <w:t xml:space="preserve"> </w:t>
      </w:r>
      <w:r>
        <w:t xml:space="preserve">et al. </w:t>
      </w:r>
      <w:r w:rsidRPr="00C16D9B">
        <w:rPr>
          <w:rStyle w:val="Style13ptBold"/>
        </w:rPr>
        <w:t>24</w:t>
      </w:r>
      <w:r>
        <w:t xml:space="preserve"> [Paul Samson, President of the Centre for International Governance Innovation (CIGI); formerly served at the deputy minister level with the Government of Canada, former co-chair of the G20 Framework working group on the global economy, holds degrees from the University of British Columbia and the Geneva Graduate Institute; S. Yash </w:t>
      </w:r>
      <w:r w:rsidRPr="00976502">
        <w:rPr>
          <w:b/>
          <w:bCs/>
        </w:rPr>
        <w:t>Kalash</w:t>
      </w:r>
      <w:r>
        <w:t xml:space="preserve">, research director of digital economy at CIGI; Nikolina </w:t>
      </w:r>
      <w:r w:rsidRPr="009649E2">
        <w:rPr>
          <w:b/>
          <w:bCs/>
        </w:rPr>
        <w:t>Zivkovic</w:t>
      </w:r>
      <w:r>
        <w:t xml:space="preserve">, research associate at CIGI; Tracey </w:t>
      </w:r>
      <w:r w:rsidRPr="009649E2">
        <w:rPr>
          <w:b/>
          <w:bCs/>
        </w:rPr>
        <w:t>Forrest</w:t>
      </w:r>
      <w:r>
        <w:t>, professional engineer and adjunct professor at the University of Waterloo,</w:t>
      </w:r>
      <w:r w:rsidRPr="00797AA4">
        <w:t xml:space="preserve"> </w:t>
      </w:r>
      <w:r>
        <w:t xml:space="preserve">research director of transformative technologies at CIGI; and Bessma </w:t>
      </w:r>
      <w:r w:rsidRPr="00797AA4">
        <w:rPr>
          <w:b/>
          <w:bCs/>
        </w:rPr>
        <w:t>Momani</w:t>
      </w:r>
      <w:r>
        <w:t>, professor and associate vice-president, international, at the University of Waterloo, PhD political science with a focus on international political economy; “Scenarios of Evolving Global Order,” 10-24-2024, https://www.cigionline.org/static/documents/Scenarios_of_Evolving_Global_Order.pdf]</w:t>
      </w:r>
    </w:p>
    <w:p w14:paraId="004F4B09" w14:textId="77777777" w:rsidR="00656AF3" w:rsidRPr="00CE0EB0" w:rsidRDefault="00656AF3" w:rsidP="00656AF3">
      <w:pPr>
        <w:rPr>
          <w:sz w:val="16"/>
        </w:rPr>
      </w:pPr>
      <w:r w:rsidRPr="00CE0EB0">
        <w:rPr>
          <w:sz w:val="16"/>
        </w:rPr>
        <w:t>Scenario 4: A Case of Disorder</w:t>
      </w:r>
    </w:p>
    <w:p w14:paraId="7CFE4BE4" w14:textId="77777777" w:rsidR="00656AF3" w:rsidRPr="00CE0EB0" w:rsidRDefault="00656AF3" w:rsidP="00656AF3">
      <w:pPr>
        <w:rPr>
          <w:sz w:val="16"/>
        </w:rPr>
      </w:pPr>
      <w:r w:rsidRPr="00CE0EB0">
        <w:rPr>
          <w:sz w:val="16"/>
        </w:rPr>
        <w:t xml:space="preserve">Under this scenario, </w:t>
      </w:r>
      <w:r w:rsidRPr="0071327D">
        <w:rPr>
          <w:rStyle w:val="Emphasis"/>
        </w:rPr>
        <w:t>disorder</w:t>
      </w:r>
      <w:r w:rsidRPr="006F1DE2">
        <w:rPr>
          <w:rStyle w:val="StyleUnderline"/>
        </w:rPr>
        <w:t xml:space="preserve"> in the world emerges </w:t>
      </w:r>
      <w:r w:rsidRPr="0071327D">
        <w:rPr>
          <w:rStyle w:val="Emphasis"/>
          <w:highlight w:val="green"/>
        </w:rPr>
        <w:t>fuelled by</w:t>
      </w:r>
      <w:r w:rsidRPr="006F1DE2">
        <w:rPr>
          <w:rStyle w:val="Emphasis"/>
        </w:rPr>
        <w:t xml:space="preserve"> the </w:t>
      </w:r>
      <w:r w:rsidRPr="0071327D">
        <w:rPr>
          <w:rStyle w:val="Emphasis"/>
          <w:highlight w:val="green"/>
        </w:rPr>
        <w:t>collapse of coop</w:t>
      </w:r>
      <w:r w:rsidRPr="00297AE9">
        <w:rPr>
          <w:rStyle w:val="Emphasis"/>
        </w:rPr>
        <w:t>erative mechanisms</w:t>
      </w:r>
      <w:r w:rsidRPr="006F1DE2">
        <w:rPr>
          <w:rStyle w:val="StyleUnderline"/>
        </w:rPr>
        <w:t xml:space="preserve"> within nations and at the international level. </w:t>
      </w:r>
      <w:r w:rsidRPr="0071327D">
        <w:rPr>
          <w:rStyle w:val="Emphasis"/>
          <w:highlight w:val="green"/>
        </w:rPr>
        <w:t>Challenges</w:t>
      </w:r>
      <w:r w:rsidRPr="00F16379">
        <w:rPr>
          <w:rStyle w:val="Emphasis"/>
        </w:rPr>
        <w:t xml:space="preserve"> fester and </w:t>
      </w:r>
      <w:r w:rsidRPr="0071327D">
        <w:rPr>
          <w:rStyle w:val="Emphasis"/>
          <w:highlight w:val="green"/>
        </w:rPr>
        <w:t>accelerate</w:t>
      </w:r>
      <w:r w:rsidRPr="006F1DE2">
        <w:rPr>
          <w:rStyle w:val="StyleUnderline"/>
        </w:rPr>
        <w:t>, and opportunities remain unaddressed as the international system no longer provides a buffer or response to crises</w:t>
      </w:r>
      <w:r w:rsidRPr="00CE0EB0">
        <w:rPr>
          <w:sz w:val="16"/>
        </w:rPr>
        <w:t xml:space="preserve">. Many nations resort to protecting their own interests and impose restrictions on others. </w:t>
      </w:r>
    </w:p>
    <w:p w14:paraId="42B26FCD" w14:textId="77777777" w:rsidR="00656AF3" w:rsidRPr="00CE0EB0" w:rsidRDefault="00656AF3" w:rsidP="00656AF3">
      <w:pPr>
        <w:rPr>
          <w:sz w:val="16"/>
        </w:rPr>
      </w:pPr>
      <w:r w:rsidRPr="006F1DE2">
        <w:rPr>
          <w:rStyle w:val="StyleUnderline"/>
        </w:rPr>
        <w:t>Geopolitical tensions simmer or escalate, marked by continuing or expanded conflicts in Ukraine, the Middle East and the South China Sea (and</w:t>
      </w:r>
      <w:r w:rsidRPr="00CE0EB0">
        <w:rPr>
          <w:sz w:val="16"/>
        </w:rPr>
        <w:t xml:space="preserve"> potentially </w:t>
      </w:r>
      <w:r w:rsidRPr="006F1DE2">
        <w:rPr>
          <w:rStyle w:val="StyleUnderline"/>
        </w:rPr>
        <w:t>elsewhere)</w:t>
      </w:r>
      <w:r w:rsidRPr="00CE0EB0">
        <w:rPr>
          <w:sz w:val="16"/>
        </w:rPr>
        <w:t xml:space="preserve">. US-China trade wars feed trade isolationism, add to global supply chain woes and weaken economic growth prospects. Inequality continues to widen within many countries; in developing economies, the standard of living does not significantly increase compared to that of industrialized economies. Labour disruptions grow as advances in technology, particularly AI and automation, displace both repetitive professional workers and unskilled workers, and debt continues to soar at both national and household levels. There is also the rise of illiberal democratic governments. A loss of faith in multilateral institutions to mitigate conflict or remedy national grievances means countries disregard international institutions and rules, which leads to defaulting on debt repayments and to international rules being ignored. </w:t>
      </w:r>
    </w:p>
    <w:p w14:paraId="5277EB01" w14:textId="77777777" w:rsidR="00656AF3" w:rsidRPr="00CE0EB0" w:rsidRDefault="00656AF3" w:rsidP="00656AF3">
      <w:pPr>
        <w:rPr>
          <w:sz w:val="16"/>
        </w:rPr>
      </w:pPr>
      <w:r w:rsidRPr="00CE0EB0">
        <w:rPr>
          <w:sz w:val="16"/>
        </w:rPr>
        <w:t>This confluence of destabilizing factors drives the scenario of global disorder. The basic “disorder” scenario is divided into two pathways: 4a, hot wars; and 4b, a multipolar cold war.</w:t>
      </w:r>
    </w:p>
    <w:p w14:paraId="5D7F75E7" w14:textId="77777777" w:rsidR="00656AF3" w:rsidRPr="00CE0EB0" w:rsidRDefault="00656AF3" w:rsidP="00656AF3">
      <w:pPr>
        <w:rPr>
          <w:sz w:val="16"/>
        </w:rPr>
      </w:pPr>
      <w:r w:rsidRPr="00CE0EB0">
        <w:rPr>
          <w:sz w:val="16"/>
        </w:rPr>
        <w:t>Key Assumptions under Scenario 4</w:t>
      </w:r>
    </w:p>
    <w:p w14:paraId="7DDB1860" w14:textId="77777777" w:rsidR="00656AF3" w:rsidRPr="00CE0EB0" w:rsidRDefault="00656AF3" w:rsidP="00656AF3">
      <w:pPr>
        <w:rPr>
          <w:sz w:val="16"/>
        </w:rPr>
      </w:pPr>
      <w:r w:rsidRPr="00CE0EB0">
        <w:rPr>
          <w:sz w:val="16"/>
        </w:rPr>
        <w:t>• Geopolitical instability: Current conflicts and regional hot wars fester or spread and multiply.</w:t>
      </w:r>
    </w:p>
    <w:p w14:paraId="59430592" w14:textId="77777777" w:rsidR="00656AF3" w:rsidRPr="00CE0EB0" w:rsidRDefault="00656AF3" w:rsidP="00656AF3">
      <w:pPr>
        <w:rPr>
          <w:sz w:val="16"/>
        </w:rPr>
      </w:pPr>
      <w:r w:rsidRPr="00CE0EB0">
        <w:rPr>
          <w:sz w:val="16"/>
        </w:rPr>
        <w:t>• Economic decline:</w:t>
      </w:r>
    </w:p>
    <w:p w14:paraId="7B39A50D" w14:textId="77777777" w:rsidR="00656AF3" w:rsidRPr="00CE0EB0" w:rsidRDefault="00656AF3" w:rsidP="00656AF3">
      <w:pPr>
        <w:rPr>
          <w:sz w:val="16"/>
        </w:rPr>
      </w:pPr>
      <w:r w:rsidRPr="00CE0EB0">
        <w:rPr>
          <w:sz w:val="16"/>
        </w:rPr>
        <w:t>– The global economy continues to stagnate under debt burden and protectionism, and trade wars expand.</w:t>
      </w:r>
    </w:p>
    <w:p w14:paraId="6D7DDCF4" w14:textId="77777777" w:rsidR="00656AF3" w:rsidRPr="00CE0EB0" w:rsidRDefault="00656AF3" w:rsidP="00656AF3">
      <w:pPr>
        <w:rPr>
          <w:sz w:val="16"/>
        </w:rPr>
      </w:pPr>
      <w:r w:rsidRPr="00CE0EB0">
        <w:rPr>
          <w:sz w:val="16"/>
        </w:rPr>
        <w:t>– Socio-economic conditions decline in terms of labour market conditions, with rising inequality.</w:t>
      </w:r>
    </w:p>
    <w:p w14:paraId="109278F3" w14:textId="77777777" w:rsidR="00656AF3" w:rsidRPr="00CE0EB0" w:rsidRDefault="00656AF3" w:rsidP="00656AF3">
      <w:pPr>
        <w:rPr>
          <w:sz w:val="16"/>
        </w:rPr>
      </w:pPr>
      <w:r w:rsidRPr="00CE0EB0">
        <w:rPr>
          <w:sz w:val="16"/>
        </w:rPr>
        <w:t>• Technology disruption: This creates social tensions within countries and divides countries into haves and have-nots. A technological arms race ensues between the major economies.</w:t>
      </w:r>
    </w:p>
    <w:p w14:paraId="5E36C2F0" w14:textId="77777777" w:rsidR="00656AF3" w:rsidRPr="00683CB9" w:rsidRDefault="00656AF3" w:rsidP="00656AF3">
      <w:pPr>
        <w:rPr>
          <w:rStyle w:val="StyleUnderline"/>
        </w:rPr>
      </w:pPr>
      <w:r w:rsidRPr="00683CB9">
        <w:rPr>
          <w:rStyle w:val="StyleUnderline"/>
        </w:rPr>
        <w:t xml:space="preserve">Pathway 4a: </w:t>
      </w:r>
      <w:r w:rsidRPr="0071327D">
        <w:rPr>
          <w:rStyle w:val="Emphasis"/>
          <w:highlight w:val="green"/>
        </w:rPr>
        <w:t>Hot Wars</w:t>
      </w:r>
      <w:r w:rsidRPr="00683CB9">
        <w:rPr>
          <w:rStyle w:val="StyleUnderline"/>
        </w:rPr>
        <w:t xml:space="preserve"> — </w:t>
      </w:r>
      <w:r w:rsidRPr="00683CB9">
        <w:rPr>
          <w:rStyle w:val="Emphasis"/>
        </w:rPr>
        <w:t>Proliferation</w:t>
      </w:r>
      <w:r w:rsidRPr="00683CB9">
        <w:rPr>
          <w:rStyle w:val="StyleUnderline"/>
        </w:rPr>
        <w:t xml:space="preserve"> and </w:t>
      </w:r>
      <w:r w:rsidRPr="00683CB9">
        <w:rPr>
          <w:rStyle w:val="Emphasis"/>
        </w:rPr>
        <w:t>Escalation</w:t>
      </w:r>
    </w:p>
    <w:p w14:paraId="75E16805" w14:textId="77777777" w:rsidR="00656AF3" w:rsidRPr="00CE0EB0" w:rsidRDefault="00656AF3" w:rsidP="00656AF3">
      <w:pPr>
        <w:rPr>
          <w:sz w:val="16"/>
        </w:rPr>
      </w:pPr>
      <w:r w:rsidRPr="005B689E">
        <w:rPr>
          <w:rStyle w:val="StyleUnderline"/>
        </w:rPr>
        <w:t xml:space="preserve">Geopolitical tensions </w:t>
      </w:r>
      <w:r w:rsidRPr="0071327D">
        <w:rPr>
          <w:rStyle w:val="StyleUnderline"/>
          <w:highlight w:val="green"/>
        </w:rPr>
        <w:t xml:space="preserve">in </w:t>
      </w:r>
      <w:r w:rsidRPr="0071327D">
        <w:rPr>
          <w:rStyle w:val="Emphasis"/>
          <w:highlight w:val="green"/>
        </w:rPr>
        <w:t>Ukraine</w:t>
      </w:r>
      <w:r w:rsidRPr="00F16379">
        <w:rPr>
          <w:rStyle w:val="Emphasis"/>
        </w:rPr>
        <w:t>/Russia</w:t>
      </w:r>
      <w:r w:rsidRPr="005B689E">
        <w:rPr>
          <w:rStyle w:val="StyleUnderline"/>
        </w:rPr>
        <w:t xml:space="preserve">, </w:t>
      </w:r>
      <w:r w:rsidRPr="00F16379">
        <w:rPr>
          <w:rStyle w:val="Emphasis"/>
        </w:rPr>
        <w:t>Israel</w:t>
      </w:r>
      <w:r w:rsidRPr="005B689E">
        <w:rPr>
          <w:rStyle w:val="StyleUnderline"/>
        </w:rPr>
        <w:t xml:space="preserve"> and </w:t>
      </w:r>
      <w:r w:rsidRPr="0071327D">
        <w:rPr>
          <w:rStyle w:val="StyleUnderline"/>
          <w:highlight w:val="green"/>
        </w:rPr>
        <w:t xml:space="preserve">the </w:t>
      </w:r>
      <w:r w:rsidRPr="0071327D">
        <w:rPr>
          <w:rStyle w:val="Emphasis"/>
          <w:highlight w:val="green"/>
        </w:rPr>
        <w:t>Mid</w:t>
      </w:r>
      <w:r w:rsidRPr="005B689E">
        <w:rPr>
          <w:rStyle w:val="StyleUnderline"/>
        </w:rPr>
        <w:t xml:space="preserve">dle </w:t>
      </w:r>
      <w:r w:rsidRPr="0071327D">
        <w:rPr>
          <w:rStyle w:val="Emphasis"/>
          <w:highlight w:val="green"/>
        </w:rPr>
        <w:t>East</w:t>
      </w:r>
      <w:r w:rsidRPr="005B689E">
        <w:rPr>
          <w:rStyle w:val="StyleUnderline"/>
        </w:rPr>
        <w:t xml:space="preserve">, the </w:t>
      </w:r>
      <w:r w:rsidRPr="0071327D">
        <w:rPr>
          <w:rStyle w:val="Emphasis"/>
          <w:highlight w:val="green"/>
        </w:rPr>
        <w:t>S</w:t>
      </w:r>
      <w:r w:rsidRPr="005B689E">
        <w:rPr>
          <w:rStyle w:val="StyleUnderline"/>
        </w:rPr>
        <w:t xml:space="preserve">outh </w:t>
      </w:r>
      <w:r w:rsidRPr="0071327D">
        <w:rPr>
          <w:rStyle w:val="Emphasis"/>
          <w:highlight w:val="green"/>
        </w:rPr>
        <w:t>C</w:t>
      </w:r>
      <w:r w:rsidRPr="005B689E">
        <w:rPr>
          <w:rStyle w:val="StyleUnderline"/>
        </w:rPr>
        <w:t xml:space="preserve">hina </w:t>
      </w:r>
      <w:r w:rsidRPr="0071327D">
        <w:rPr>
          <w:rStyle w:val="Emphasis"/>
          <w:highlight w:val="green"/>
        </w:rPr>
        <w:t>S</w:t>
      </w:r>
      <w:r w:rsidRPr="005B689E">
        <w:rPr>
          <w:rStyle w:val="StyleUnderline"/>
        </w:rPr>
        <w:t xml:space="preserve">ea, </w:t>
      </w:r>
      <w:r w:rsidRPr="0071327D">
        <w:rPr>
          <w:rStyle w:val="StyleUnderline"/>
          <w:highlight w:val="green"/>
        </w:rPr>
        <w:t>and</w:t>
      </w:r>
      <w:r w:rsidRPr="005B689E">
        <w:rPr>
          <w:rStyle w:val="StyleUnderline"/>
        </w:rPr>
        <w:t xml:space="preserve"> potentially </w:t>
      </w:r>
      <w:r w:rsidRPr="0071327D">
        <w:rPr>
          <w:rStyle w:val="StyleUnderline"/>
          <w:highlight w:val="green"/>
        </w:rPr>
        <w:t xml:space="preserve">elsewhere </w:t>
      </w:r>
      <w:r w:rsidRPr="0071327D">
        <w:rPr>
          <w:rStyle w:val="Emphasis"/>
          <w:highlight w:val="green"/>
        </w:rPr>
        <w:t>spread</w:t>
      </w:r>
      <w:r w:rsidRPr="005B689E">
        <w:rPr>
          <w:rStyle w:val="StyleUnderline"/>
        </w:rPr>
        <w:t xml:space="preserve"> in tandem </w:t>
      </w:r>
      <w:r w:rsidRPr="0071327D">
        <w:rPr>
          <w:rStyle w:val="StyleUnderline"/>
          <w:highlight w:val="green"/>
        </w:rPr>
        <w:t xml:space="preserve">and </w:t>
      </w:r>
      <w:r w:rsidRPr="0071327D">
        <w:rPr>
          <w:rStyle w:val="Emphasis"/>
          <w:highlight w:val="green"/>
        </w:rPr>
        <w:t>intensify</w:t>
      </w:r>
      <w:r w:rsidRPr="005B689E">
        <w:rPr>
          <w:rStyle w:val="StyleUnderline"/>
        </w:rPr>
        <w:t xml:space="preserve">. </w:t>
      </w:r>
      <w:r w:rsidRPr="00120B32">
        <w:rPr>
          <w:rStyle w:val="StyleUnderline"/>
        </w:rPr>
        <w:t>Emboldened by the West’s increased isolationism</w:t>
      </w:r>
      <w:r w:rsidRPr="00CE0EB0">
        <w:rPr>
          <w:sz w:val="16"/>
        </w:rPr>
        <w:t xml:space="preserve"> and divisions in Europe, </w:t>
      </w:r>
      <w:r w:rsidRPr="005B689E">
        <w:rPr>
          <w:rStyle w:val="StyleUnderline"/>
        </w:rPr>
        <w:t xml:space="preserve">Russia sets its sights on consolidating its already occupied territories in Moldova and Georgia. US isolationism undermines </w:t>
      </w:r>
      <w:r w:rsidRPr="00683CB9">
        <w:rPr>
          <w:rStyle w:val="Emphasis"/>
        </w:rPr>
        <w:t>NATO</w:t>
      </w:r>
      <w:r w:rsidRPr="00CE0EB0">
        <w:rPr>
          <w:sz w:val="16"/>
        </w:rPr>
        <w:t>, and populist nationalists in France, Hungary and Italy all impede a unified NATO response to Russia’s advances. Without adequate supply of weapons to Ukraine, Russian President Vladimir Putin advances to take over Ukraine and moves to occupy Moldova and Georgia.</w:t>
      </w:r>
    </w:p>
    <w:p w14:paraId="63608B2A" w14:textId="77777777" w:rsidR="00656AF3" w:rsidRPr="00CE0EB0" w:rsidRDefault="00656AF3" w:rsidP="00656AF3">
      <w:pPr>
        <w:rPr>
          <w:sz w:val="16"/>
        </w:rPr>
      </w:pPr>
      <w:r w:rsidRPr="00CE0EB0">
        <w:rPr>
          <w:sz w:val="16"/>
        </w:rPr>
        <w:t xml:space="preserve">Meanwhile, </w:t>
      </w:r>
      <w:r w:rsidRPr="0077310C">
        <w:rPr>
          <w:rStyle w:val="Emphasis"/>
        </w:rPr>
        <w:t>Israel’s war on Gaza</w:t>
      </w:r>
      <w:r w:rsidRPr="0086337C">
        <w:rPr>
          <w:rStyle w:val="StyleUnderline"/>
        </w:rPr>
        <w:t xml:space="preserve"> and continued assassinations and bombings in </w:t>
      </w:r>
      <w:r w:rsidRPr="0077310C">
        <w:rPr>
          <w:rStyle w:val="Emphasis"/>
        </w:rPr>
        <w:t>Iran</w:t>
      </w:r>
      <w:r w:rsidRPr="0086337C">
        <w:rPr>
          <w:rStyle w:val="StyleUnderline"/>
        </w:rPr>
        <w:t xml:space="preserve"> and </w:t>
      </w:r>
      <w:r w:rsidRPr="0077310C">
        <w:rPr>
          <w:rStyle w:val="Emphasis"/>
        </w:rPr>
        <w:t>Lebanon</w:t>
      </w:r>
      <w:r w:rsidRPr="0086337C">
        <w:rPr>
          <w:rStyle w:val="StyleUnderline"/>
        </w:rPr>
        <w:t xml:space="preserve"> elicit a response from the Axis of Resistance. Militants in </w:t>
      </w:r>
      <w:r w:rsidRPr="0077310C">
        <w:rPr>
          <w:rStyle w:val="Emphasis"/>
        </w:rPr>
        <w:t>Yemen</w:t>
      </w:r>
      <w:r w:rsidRPr="0086337C">
        <w:rPr>
          <w:rStyle w:val="StyleUnderline"/>
        </w:rPr>
        <w:t xml:space="preserve">, </w:t>
      </w:r>
      <w:r w:rsidRPr="0077310C">
        <w:rPr>
          <w:rStyle w:val="Emphasis"/>
        </w:rPr>
        <w:t>Iran</w:t>
      </w:r>
      <w:r w:rsidRPr="0086337C">
        <w:rPr>
          <w:rStyle w:val="StyleUnderline"/>
        </w:rPr>
        <w:t xml:space="preserve">, </w:t>
      </w:r>
      <w:r w:rsidRPr="0077310C">
        <w:rPr>
          <w:rStyle w:val="Emphasis"/>
        </w:rPr>
        <w:t>Syria</w:t>
      </w:r>
      <w:r w:rsidRPr="0086337C">
        <w:rPr>
          <w:rStyle w:val="StyleUnderline"/>
        </w:rPr>
        <w:t xml:space="preserve">, </w:t>
      </w:r>
      <w:r w:rsidRPr="0077310C">
        <w:rPr>
          <w:rStyle w:val="Emphasis"/>
        </w:rPr>
        <w:t>Lebanon</w:t>
      </w:r>
      <w:r w:rsidRPr="0086337C">
        <w:rPr>
          <w:rStyle w:val="StyleUnderline"/>
        </w:rPr>
        <w:t xml:space="preserve"> and </w:t>
      </w:r>
      <w:r w:rsidRPr="0077310C">
        <w:rPr>
          <w:rStyle w:val="Emphasis"/>
        </w:rPr>
        <w:t>Iraq</w:t>
      </w:r>
      <w:r w:rsidRPr="0086337C">
        <w:rPr>
          <w:rStyle w:val="StyleUnderline"/>
        </w:rPr>
        <w:t xml:space="preserve"> </w:t>
      </w:r>
      <w:r w:rsidRPr="0077310C">
        <w:rPr>
          <w:rStyle w:val="Emphasis"/>
        </w:rPr>
        <w:t>join forces</w:t>
      </w:r>
      <w:r w:rsidRPr="0086337C">
        <w:rPr>
          <w:rStyle w:val="StyleUnderline"/>
        </w:rPr>
        <w:t xml:space="preserve"> to respond to Israel with a consolidated conventional war</w:t>
      </w:r>
      <w:r w:rsidRPr="00CE0EB0">
        <w:rPr>
          <w:sz w:val="16"/>
        </w:rPr>
        <w:t>. The United States responds by supporting Israel and fighting with it in the Middle East.</w:t>
      </w:r>
    </w:p>
    <w:p w14:paraId="09C7B423" w14:textId="77777777" w:rsidR="00656AF3" w:rsidRPr="00CE0EB0" w:rsidRDefault="00656AF3" w:rsidP="00656AF3">
      <w:pPr>
        <w:rPr>
          <w:sz w:val="16"/>
        </w:rPr>
      </w:pPr>
      <w:r w:rsidRPr="00CE0EB0">
        <w:rPr>
          <w:sz w:val="16"/>
        </w:rPr>
        <w:t xml:space="preserve">In the South China Sea, </w:t>
      </w:r>
      <w:r w:rsidRPr="00D03BD8">
        <w:rPr>
          <w:rStyle w:val="Emphasis"/>
        </w:rPr>
        <w:t>China</w:t>
      </w:r>
      <w:r w:rsidRPr="008877E2">
        <w:rPr>
          <w:rStyle w:val="StyleUnderline"/>
        </w:rPr>
        <w:t xml:space="preserve"> continues its intimidation of </w:t>
      </w:r>
      <w:r w:rsidRPr="00D03BD8">
        <w:rPr>
          <w:rStyle w:val="Emphasis"/>
        </w:rPr>
        <w:t>shipping lanes</w:t>
      </w:r>
      <w:r w:rsidRPr="008877E2">
        <w:rPr>
          <w:rStyle w:val="StyleUnderline"/>
        </w:rPr>
        <w:t xml:space="preserve"> to assert its maritime dominance in the strategic waterway. With </w:t>
      </w:r>
      <w:r w:rsidRPr="008877E2">
        <w:rPr>
          <w:rStyle w:val="Emphasis"/>
        </w:rPr>
        <w:t>US</w:t>
      </w:r>
      <w:r w:rsidRPr="00CE0EB0">
        <w:rPr>
          <w:sz w:val="16"/>
        </w:rPr>
        <w:t xml:space="preserve"> Congress </w:t>
      </w:r>
      <w:r w:rsidRPr="008877E2">
        <w:rPr>
          <w:rStyle w:val="Emphasis"/>
        </w:rPr>
        <w:t>reluctant</w:t>
      </w:r>
      <w:r w:rsidRPr="00CE0EB0">
        <w:rPr>
          <w:sz w:val="16"/>
        </w:rPr>
        <w:t xml:space="preserve"> to support Ukraine and other threatened Eastern European allies, </w:t>
      </w:r>
      <w:r w:rsidRPr="00166009">
        <w:rPr>
          <w:rStyle w:val="StyleUnderline"/>
        </w:rPr>
        <w:t>and</w:t>
      </w:r>
      <w:r w:rsidRPr="00CE0EB0">
        <w:rPr>
          <w:sz w:val="16"/>
        </w:rPr>
        <w:t xml:space="preserve"> the United States now </w:t>
      </w:r>
      <w:r w:rsidRPr="00166009">
        <w:rPr>
          <w:rStyle w:val="Emphasis"/>
        </w:rPr>
        <w:t>bogged down</w:t>
      </w:r>
      <w:r w:rsidRPr="00CE0EB0">
        <w:rPr>
          <w:sz w:val="16"/>
        </w:rPr>
        <w:t xml:space="preserve"> in the Middle East, </w:t>
      </w:r>
      <w:r w:rsidRPr="00D03BD8">
        <w:rPr>
          <w:rStyle w:val="StyleUnderline"/>
        </w:rPr>
        <w:t>China makes a bold move in</w:t>
      </w:r>
      <w:r w:rsidRPr="00CE0EB0">
        <w:rPr>
          <w:sz w:val="16"/>
        </w:rPr>
        <w:t xml:space="preserve"> shutting </w:t>
      </w:r>
      <w:r w:rsidRPr="00D03BD8">
        <w:rPr>
          <w:rStyle w:val="StyleUnderline"/>
        </w:rPr>
        <w:t xml:space="preserve">the </w:t>
      </w:r>
      <w:r w:rsidRPr="00D03BD8">
        <w:rPr>
          <w:rStyle w:val="Emphasis"/>
        </w:rPr>
        <w:t>Philippines</w:t>
      </w:r>
      <w:r w:rsidRPr="00CE0EB0">
        <w:rPr>
          <w:sz w:val="16"/>
        </w:rPr>
        <w:t xml:space="preserve">’ access to the South China Sea </w:t>
      </w:r>
      <w:r w:rsidRPr="00D03BD8">
        <w:rPr>
          <w:rStyle w:val="StyleUnderline"/>
        </w:rPr>
        <w:t xml:space="preserve">and reasserts the reunification with </w:t>
      </w:r>
      <w:r w:rsidRPr="00D03BD8">
        <w:rPr>
          <w:rStyle w:val="Emphasis"/>
        </w:rPr>
        <w:t>Taiwan</w:t>
      </w:r>
      <w:r w:rsidRPr="00CE0EB0">
        <w:rPr>
          <w:sz w:val="16"/>
        </w:rPr>
        <w:t xml:space="preserve">. On the latter, it </w:t>
      </w:r>
      <w:r w:rsidRPr="00D03BD8">
        <w:rPr>
          <w:rStyle w:val="StyleUnderline"/>
        </w:rPr>
        <w:t>sends troops into Taiwan</w:t>
      </w:r>
      <w:r w:rsidRPr="00CE0EB0">
        <w:rPr>
          <w:sz w:val="16"/>
        </w:rPr>
        <w:t xml:space="preserve"> to assert its control and effectively takes over Taipei.</w:t>
      </w:r>
    </w:p>
    <w:p w14:paraId="4D564914" w14:textId="77777777" w:rsidR="00656AF3" w:rsidRPr="00CE0EB0" w:rsidRDefault="00656AF3" w:rsidP="00656AF3">
      <w:pPr>
        <w:rPr>
          <w:sz w:val="16"/>
        </w:rPr>
      </w:pPr>
      <w:r w:rsidRPr="00CE0EB0">
        <w:rPr>
          <w:sz w:val="16"/>
        </w:rPr>
        <w:t xml:space="preserve">The </w:t>
      </w:r>
      <w:r w:rsidRPr="002A5C50">
        <w:rPr>
          <w:rStyle w:val="Emphasis"/>
          <w:highlight w:val="green"/>
        </w:rPr>
        <w:t>confluence</w:t>
      </w:r>
      <w:r w:rsidRPr="00120B32">
        <w:rPr>
          <w:rStyle w:val="StyleUnderline"/>
        </w:rPr>
        <w:t xml:space="preserve"> of these “</w:t>
      </w:r>
      <w:r w:rsidRPr="00120B32">
        <w:rPr>
          <w:rStyle w:val="Emphasis"/>
        </w:rPr>
        <w:t>hot wars</w:t>
      </w:r>
      <w:r w:rsidRPr="00120B32">
        <w:rPr>
          <w:rStyle w:val="StyleUnderline"/>
        </w:rPr>
        <w:t xml:space="preserve">” </w:t>
      </w:r>
      <w:r w:rsidRPr="002A5C50">
        <w:rPr>
          <w:rStyle w:val="StyleUnderline"/>
          <w:highlight w:val="green"/>
        </w:rPr>
        <w:t>elevates</w:t>
      </w:r>
      <w:r w:rsidRPr="00B657D5">
        <w:rPr>
          <w:rStyle w:val="StyleUnderline"/>
        </w:rPr>
        <w:t xml:space="preserve"> the </w:t>
      </w:r>
      <w:r w:rsidRPr="002A5C50">
        <w:rPr>
          <w:rStyle w:val="StyleUnderline"/>
          <w:highlight w:val="green"/>
        </w:rPr>
        <w:t xml:space="preserve">risk of </w:t>
      </w:r>
      <w:r w:rsidRPr="002A5C50">
        <w:rPr>
          <w:rStyle w:val="Emphasis"/>
          <w:highlight w:val="green"/>
        </w:rPr>
        <w:t>regional</w:t>
      </w:r>
      <w:r w:rsidRPr="000216BA">
        <w:rPr>
          <w:rStyle w:val="Emphasis"/>
        </w:rPr>
        <w:t xml:space="preserve"> conflict </w:t>
      </w:r>
      <w:r w:rsidRPr="002A5C50">
        <w:rPr>
          <w:rStyle w:val="Emphasis"/>
          <w:highlight w:val="green"/>
        </w:rPr>
        <w:t>escalation</w:t>
      </w:r>
      <w:r w:rsidRPr="00B657D5">
        <w:rPr>
          <w:rStyle w:val="StyleUnderline"/>
        </w:rPr>
        <w:t xml:space="preserve">, exemplified by the potential for a </w:t>
      </w:r>
      <w:r w:rsidRPr="00B657D5">
        <w:rPr>
          <w:rStyle w:val="Emphasis"/>
        </w:rPr>
        <w:t>No</w:t>
      </w:r>
      <w:r w:rsidRPr="00B657D5">
        <w:rPr>
          <w:rStyle w:val="StyleUnderline"/>
        </w:rPr>
        <w:t xml:space="preserve">rth </w:t>
      </w:r>
      <w:r w:rsidRPr="00B657D5">
        <w:rPr>
          <w:rStyle w:val="Emphasis"/>
        </w:rPr>
        <w:t>Ko</w:t>
      </w:r>
      <w:r w:rsidRPr="00B657D5">
        <w:rPr>
          <w:rStyle w:val="StyleUnderline"/>
        </w:rPr>
        <w:t xml:space="preserve">rean attack on </w:t>
      </w:r>
      <w:r w:rsidRPr="00B657D5">
        <w:rPr>
          <w:rStyle w:val="Emphasis"/>
        </w:rPr>
        <w:t>So</w:t>
      </w:r>
      <w:r w:rsidRPr="00B657D5">
        <w:rPr>
          <w:rStyle w:val="StyleUnderline"/>
        </w:rPr>
        <w:t xml:space="preserve">uth </w:t>
      </w:r>
      <w:r w:rsidRPr="00B657D5">
        <w:rPr>
          <w:rStyle w:val="Emphasis"/>
        </w:rPr>
        <w:t>Ko</w:t>
      </w:r>
      <w:r w:rsidRPr="00B657D5">
        <w:rPr>
          <w:rStyle w:val="StyleUnderline"/>
        </w:rPr>
        <w:t>rea</w:t>
      </w:r>
      <w:r w:rsidRPr="00CE0EB0">
        <w:rPr>
          <w:sz w:val="16"/>
        </w:rPr>
        <w:t xml:space="preserve">. </w:t>
      </w:r>
      <w:r w:rsidRPr="00B657D5">
        <w:rPr>
          <w:rStyle w:val="StyleUnderline"/>
        </w:rPr>
        <w:t xml:space="preserve">Moreover, </w:t>
      </w:r>
      <w:r w:rsidRPr="002A5C50">
        <w:rPr>
          <w:rStyle w:val="StyleUnderline"/>
          <w:highlight w:val="green"/>
        </w:rPr>
        <w:t>the spectre of</w:t>
      </w:r>
      <w:r w:rsidRPr="00B657D5">
        <w:rPr>
          <w:rStyle w:val="StyleUnderline"/>
        </w:rPr>
        <w:t xml:space="preserve"> a </w:t>
      </w:r>
      <w:r w:rsidRPr="002A5C50">
        <w:rPr>
          <w:rStyle w:val="Emphasis"/>
          <w:highlight w:val="green"/>
        </w:rPr>
        <w:t>full-scale global conflict</w:t>
      </w:r>
      <w:r w:rsidRPr="002A5C50">
        <w:rPr>
          <w:rStyle w:val="StyleUnderline"/>
          <w:highlight w:val="green"/>
        </w:rPr>
        <w:t xml:space="preserve"> looms large</w:t>
      </w:r>
      <w:r w:rsidRPr="00B657D5">
        <w:rPr>
          <w:rStyle w:val="StyleUnderline"/>
        </w:rPr>
        <w:t xml:space="preserve">. </w:t>
      </w:r>
      <w:r w:rsidRPr="002A5C50">
        <w:rPr>
          <w:rStyle w:val="Emphasis"/>
          <w:highlight w:val="green"/>
        </w:rPr>
        <w:t>Whil</w:t>
      </w:r>
      <w:r w:rsidRPr="00D56EFB">
        <w:rPr>
          <w:rStyle w:val="Emphasis"/>
          <w:highlight w:val="green"/>
        </w:rPr>
        <w:t>e the threat of nuclear annihilation may</w:t>
      </w:r>
      <w:r w:rsidRPr="00B657D5">
        <w:rPr>
          <w:rStyle w:val="Emphasis"/>
        </w:rPr>
        <w:t xml:space="preserve"> serve as a </w:t>
      </w:r>
      <w:r w:rsidRPr="00D56EFB">
        <w:rPr>
          <w:rStyle w:val="Emphasis"/>
          <w:highlight w:val="green"/>
        </w:rPr>
        <w:t>deter</w:t>
      </w:r>
      <w:r w:rsidRPr="00B657D5">
        <w:rPr>
          <w:rStyle w:val="Emphasis"/>
        </w:rPr>
        <w:t xml:space="preserve">rent to the </w:t>
      </w:r>
      <w:r w:rsidRPr="00D56EFB">
        <w:rPr>
          <w:rStyle w:val="Emphasis"/>
          <w:highlight w:val="green"/>
        </w:rPr>
        <w:t>indiscriminate use of nuc</w:t>
      </w:r>
      <w:r w:rsidRPr="00B657D5">
        <w:rPr>
          <w:rStyle w:val="Emphasis"/>
        </w:rPr>
        <w:t>lear weapon</w:t>
      </w:r>
      <w:r w:rsidRPr="00D56EFB">
        <w:rPr>
          <w:rStyle w:val="Emphasis"/>
          <w:highlight w:val="green"/>
        </w:rPr>
        <w:t>s</w:t>
      </w:r>
      <w:r w:rsidRPr="000216BA">
        <w:rPr>
          <w:rStyle w:val="StyleUnderline"/>
        </w:rPr>
        <w:t xml:space="preserve">, its </w:t>
      </w:r>
      <w:r w:rsidRPr="00D56EFB">
        <w:rPr>
          <w:rStyle w:val="Emphasis"/>
          <w:highlight w:val="green"/>
        </w:rPr>
        <w:t>effectivenes</w:t>
      </w:r>
      <w:r w:rsidRPr="009E178C">
        <w:rPr>
          <w:rStyle w:val="Emphasis"/>
          <w:highlight w:val="green"/>
        </w:rPr>
        <w:t>s</w:t>
      </w:r>
      <w:r w:rsidRPr="009E178C">
        <w:rPr>
          <w:rStyle w:val="StyleUnderline"/>
          <w:highlight w:val="green"/>
        </w:rPr>
        <w:t xml:space="preserve"> in</w:t>
      </w:r>
      <w:r w:rsidRPr="009E178C">
        <w:rPr>
          <w:rStyle w:val="StyleUnderline"/>
        </w:rPr>
        <w:t xml:space="preserve"> preventing </w:t>
      </w:r>
      <w:r w:rsidRPr="009E178C">
        <w:rPr>
          <w:rStyle w:val="StyleUnderline"/>
          <w:highlight w:val="green"/>
        </w:rPr>
        <w:t>such</w:t>
      </w:r>
      <w:r w:rsidRPr="009E178C">
        <w:rPr>
          <w:rStyle w:val="StyleUnderline"/>
        </w:rPr>
        <w:t xml:space="preserve"> </w:t>
      </w:r>
      <w:r w:rsidRPr="009E178C">
        <w:rPr>
          <w:rStyle w:val="Emphasis"/>
        </w:rPr>
        <w:t xml:space="preserve">catastrophic </w:t>
      </w:r>
      <w:r w:rsidRPr="009E178C">
        <w:rPr>
          <w:rStyle w:val="Emphasis"/>
          <w:highlight w:val="green"/>
        </w:rPr>
        <w:t>scenarios</w:t>
      </w:r>
      <w:r w:rsidRPr="00D56EFB">
        <w:rPr>
          <w:rStyle w:val="StyleUnderline"/>
        </w:rPr>
        <w:t xml:space="preserve"> remains </w:t>
      </w:r>
      <w:r w:rsidRPr="00D56EFB">
        <w:rPr>
          <w:rStyle w:val="Emphasis"/>
          <w:highlight w:val="green"/>
        </w:rPr>
        <w:t>uncertain</w:t>
      </w:r>
      <w:r w:rsidRPr="00CE0EB0">
        <w:rPr>
          <w:sz w:val="16"/>
        </w:rPr>
        <w:t>.</w:t>
      </w:r>
    </w:p>
    <w:p w14:paraId="023E5E1C" w14:textId="77777777" w:rsidR="00656AF3" w:rsidRPr="003E0210" w:rsidRDefault="00656AF3" w:rsidP="00656AF3">
      <w:pPr>
        <w:rPr>
          <w:rStyle w:val="StyleUnderline"/>
        </w:rPr>
      </w:pPr>
      <w:r w:rsidRPr="003E0210">
        <w:rPr>
          <w:rStyle w:val="StyleUnderline"/>
        </w:rPr>
        <w:t xml:space="preserve">Pathway 4b: </w:t>
      </w:r>
      <w:r w:rsidRPr="003E0210">
        <w:rPr>
          <w:rStyle w:val="Emphasis"/>
        </w:rPr>
        <w:t>Multipolar Cold War</w:t>
      </w:r>
    </w:p>
    <w:p w14:paraId="2DAD037B" w14:textId="77777777" w:rsidR="00656AF3" w:rsidRPr="00CE0EB0" w:rsidRDefault="00656AF3" w:rsidP="00656AF3">
      <w:pPr>
        <w:rPr>
          <w:sz w:val="16"/>
        </w:rPr>
      </w:pPr>
      <w:r w:rsidRPr="008743FE">
        <w:rPr>
          <w:rStyle w:val="StyleUnderline"/>
          <w:highlight w:val="green"/>
        </w:rPr>
        <w:t>While</w:t>
      </w:r>
      <w:r w:rsidRPr="008E4F2D">
        <w:rPr>
          <w:rStyle w:val="StyleUnderline"/>
        </w:rPr>
        <w:t xml:space="preserve"> </w:t>
      </w:r>
      <w:r w:rsidRPr="008E4F2D">
        <w:rPr>
          <w:rStyle w:val="Emphasis"/>
        </w:rPr>
        <w:t xml:space="preserve">regional and </w:t>
      </w:r>
      <w:r w:rsidRPr="008743FE">
        <w:rPr>
          <w:rStyle w:val="Emphasis"/>
          <w:highlight w:val="green"/>
        </w:rPr>
        <w:t>proxy conflicts</w:t>
      </w:r>
      <w:r w:rsidRPr="008E4F2D">
        <w:rPr>
          <w:rStyle w:val="StyleUnderline"/>
        </w:rPr>
        <w:t xml:space="preserve"> persist, they </w:t>
      </w:r>
      <w:r w:rsidRPr="008743FE">
        <w:rPr>
          <w:rStyle w:val="StyleUnderline"/>
          <w:highlight w:val="green"/>
        </w:rPr>
        <w:t xml:space="preserve">have </w:t>
      </w:r>
      <w:r w:rsidRPr="008743FE">
        <w:rPr>
          <w:rStyle w:val="Emphasis"/>
          <w:highlight w:val="green"/>
        </w:rPr>
        <w:t>not escalated</w:t>
      </w:r>
      <w:r w:rsidRPr="008743FE">
        <w:rPr>
          <w:rStyle w:val="StyleUnderline"/>
          <w:highlight w:val="green"/>
        </w:rPr>
        <w:t xml:space="preserve"> to</w:t>
      </w:r>
      <w:r w:rsidRPr="008E4F2D">
        <w:rPr>
          <w:rStyle w:val="StyleUnderline"/>
        </w:rPr>
        <w:t xml:space="preserve"> the point of</w:t>
      </w:r>
      <w:r w:rsidRPr="00CE0EB0">
        <w:rPr>
          <w:sz w:val="16"/>
        </w:rPr>
        <w:t xml:space="preserve"> dominating all international relations or </w:t>
      </w:r>
      <w:r w:rsidRPr="008743FE">
        <w:rPr>
          <w:rStyle w:val="Emphasis"/>
          <w:highlight w:val="green"/>
        </w:rPr>
        <w:t>directly involv</w:t>
      </w:r>
      <w:r w:rsidRPr="008E4F2D">
        <w:rPr>
          <w:rStyle w:val="Emphasis"/>
        </w:rPr>
        <w:t>ing</w:t>
      </w:r>
      <w:r w:rsidRPr="008E4F2D">
        <w:rPr>
          <w:rStyle w:val="StyleUnderline"/>
        </w:rPr>
        <w:t xml:space="preserve"> the </w:t>
      </w:r>
      <w:r w:rsidRPr="00396FA7">
        <w:rPr>
          <w:rStyle w:val="Emphasis"/>
        </w:rPr>
        <w:t xml:space="preserve">large </w:t>
      </w:r>
      <w:r w:rsidRPr="008743FE">
        <w:rPr>
          <w:rStyle w:val="Emphasis"/>
          <w:highlight w:val="green"/>
        </w:rPr>
        <w:t>nuclear powers</w:t>
      </w:r>
      <w:r w:rsidRPr="008E4F2D">
        <w:rPr>
          <w:rStyle w:val="StyleUnderline"/>
        </w:rPr>
        <w:t xml:space="preserve">. </w:t>
      </w:r>
      <w:r w:rsidRPr="008E4F2D">
        <w:rPr>
          <w:rStyle w:val="Emphasis"/>
        </w:rPr>
        <w:t>However</w:t>
      </w:r>
      <w:r w:rsidRPr="008E4F2D">
        <w:rPr>
          <w:rStyle w:val="StyleUnderline"/>
        </w:rPr>
        <w:t xml:space="preserve">, these </w:t>
      </w:r>
      <w:r w:rsidRPr="00153A75">
        <w:rPr>
          <w:rStyle w:val="Emphasis"/>
          <w:highlight w:val="green"/>
        </w:rPr>
        <w:t>persistent conflicts</w:t>
      </w:r>
      <w:r w:rsidRPr="008E4F2D">
        <w:rPr>
          <w:rStyle w:val="StyleUnderline"/>
        </w:rPr>
        <w:t xml:space="preserve">, coupled with ongoing economic and technological tensions, have </w:t>
      </w:r>
      <w:r w:rsidRPr="00AC4307">
        <w:rPr>
          <w:rStyle w:val="StyleUnderline"/>
          <w:highlight w:val="green"/>
        </w:rPr>
        <w:t xml:space="preserve">led to a </w:t>
      </w:r>
      <w:r w:rsidRPr="00AC4307">
        <w:rPr>
          <w:rStyle w:val="Emphasis"/>
          <w:highlight w:val="green"/>
        </w:rPr>
        <w:t>general erosion of coop</w:t>
      </w:r>
      <w:r w:rsidRPr="008E4F2D">
        <w:rPr>
          <w:rStyle w:val="StyleUnderline"/>
        </w:rPr>
        <w:t>eration</w:t>
      </w:r>
      <w:r w:rsidRPr="00CE0EB0">
        <w:rPr>
          <w:sz w:val="16"/>
        </w:rPr>
        <w:t>. For example, China’s trend toward an economic slowdown materializes into a recession spurred on by high state-level debt, demographic decline, overproduction of manufactured goods being blocked in Western states, deflation, and further decoupling away from the West and the United States. This becomes an enormous drag on global economic growth, leading to a global recession. As China is a key consumer of the world’s oil supply, this has knock-on effects on many Arab Gulf countries and the recession spreads further. China’s economic recession is compounded by deep structural challenges, including the middle-income trap and a declining population, which lead to lower economic growth rates and eventually send the global economy into a tailspin. The risk of fragmentation into competing geoeconomic blocs, as under scenario 3, becomes realized as countries raise their trade barriers, restrict foreign direct investment and increase subsidies to their respective domestic industries.</w:t>
      </w:r>
    </w:p>
    <w:p w14:paraId="616B5F13" w14:textId="77777777" w:rsidR="00656AF3" w:rsidRPr="00CE0EB0" w:rsidRDefault="00656AF3" w:rsidP="00656AF3">
      <w:pPr>
        <w:rPr>
          <w:sz w:val="16"/>
        </w:rPr>
      </w:pPr>
      <w:r w:rsidRPr="00996541">
        <w:rPr>
          <w:rStyle w:val="Emphasis"/>
        </w:rPr>
        <w:t>Hot wars</w:t>
      </w:r>
      <w:r w:rsidRPr="00996541">
        <w:rPr>
          <w:rStyle w:val="StyleUnderline"/>
        </w:rPr>
        <w:t xml:space="preserve"> in the </w:t>
      </w:r>
      <w:r w:rsidRPr="00996541">
        <w:rPr>
          <w:rStyle w:val="Emphasis"/>
        </w:rPr>
        <w:t>Black Sea</w:t>
      </w:r>
      <w:r w:rsidRPr="00996541">
        <w:rPr>
          <w:rStyle w:val="StyleUnderline"/>
        </w:rPr>
        <w:t xml:space="preserve">, the </w:t>
      </w:r>
      <w:r w:rsidRPr="00996541">
        <w:rPr>
          <w:rStyle w:val="Emphasis"/>
        </w:rPr>
        <w:t>Suez Canal</w:t>
      </w:r>
      <w:r w:rsidRPr="00996541">
        <w:rPr>
          <w:rStyle w:val="StyleUnderline"/>
        </w:rPr>
        <w:t xml:space="preserve"> and the </w:t>
      </w:r>
      <w:r w:rsidRPr="00996541">
        <w:rPr>
          <w:rStyle w:val="Emphasis"/>
        </w:rPr>
        <w:t>S</w:t>
      </w:r>
      <w:r w:rsidRPr="00996541">
        <w:rPr>
          <w:rStyle w:val="StyleUnderline"/>
        </w:rPr>
        <w:t xml:space="preserve">outh </w:t>
      </w:r>
      <w:r w:rsidRPr="00996541">
        <w:rPr>
          <w:rStyle w:val="Emphasis"/>
        </w:rPr>
        <w:t>C</w:t>
      </w:r>
      <w:r w:rsidRPr="00996541">
        <w:rPr>
          <w:rStyle w:val="StyleUnderline"/>
        </w:rPr>
        <w:t xml:space="preserve">hina </w:t>
      </w:r>
      <w:r w:rsidRPr="00996541">
        <w:rPr>
          <w:rStyle w:val="Emphasis"/>
        </w:rPr>
        <w:t>S</w:t>
      </w:r>
      <w:r w:rsidRPr="00996541">
        <w:rPr>
          <w:rStyle w:val="StyleUnderline"/>
        </w:rPr>
        <w:t xml:space="preserve">ea, which are all </w:t>
      </w:r>
      <w:r w:rsidRPr="00996541">
        <w:rPr>
          <w:rStyle w:val="Emphasis"/>
        </w:rPr>
        <w:t>key transportation chokepoints</w:t>
      </w:r>
      <w:r w:rsidRPr="00996541">
        <w:rPr>
          <w:rStyle w:val="StyleUnderline"/>
        </w:rPr>
        <w:t xml:space="preserve"> for international </w:t>
      </w:r>
      <w:r w:rsidRPr="00996541">
        <w:rPr>
          <w:rStyle w:val="Emphasis"/>
        </w:rPr>
        <w:t>food and goods</w:t>
      </w:r>
      <w:r w:rsidRPr="00996541">
        <w:rPr>
          <w:rStyle w:val="StyleUnderline"/>
        </w:rPr>
        <w:t xml:space="preserve"> trade, lead to a </w:t>
      </w:r>
      <w:r w:rsidRPr="00996541">
        <w:rPr>
          <w:rStyle w:val="Emphasis"/>
        </w:rPr>
        <w:t>steep rise in prices</w:t>
      </w:r>
      <w:r w:rsidRPr="00996541">
        <w:rPr>
          <w:rStyle w:val="StyleUnderline"/>
        </w:rPr>
        <w:t xml:space="preserve"> of goods such as wheat and fertilizers, </w:t>
      </w:r>
      <w:r w:rsidRPr="00996541">
        <w:rPr>
          <w:rStyle w:val="Emphasis"/>
        </w:rPr>
        <w:t>disrupt global supply chains</w:t>
      </w:r>
      <w:r w:rsidRPr="00996541">
        <w:rPr>
          <w:rStyle w:val="StyleUnderline"/>
        </w:rPr>
        <w:t xml:space="preserve"> and further </w:t>
      </w:r>
      <w:r w:rsidRPr="00996541">
        <w:rPr>
          <w:rStyle w:val="Emphasis"/>
        </w:rPr>
        <w:t>feed the political calls for isolationism</w:t>
      </w:r>
      <w:r w:rsidRPr="00996541">
        <w:rPr>
          <w:sz w:val="16"/>
        </w:rPr>
        <w:t xml:space="preserve">. Inflation of prices takes a drastic turn for the worse, particularly in Africa, which is highly dependent on wheat and fertilizers transiting through the Black Sea, </w:t>
      </w:r>
      <w:r w:rsidRPr="00996541">
        <w:rPr>
          <w:rStyle w:val="StyleUnderline"/>
        </w:rPr>
        <w:t xml:space="preserve">fomenting more </w:t>
      </w:r>
      <w:r w:rsidRPr="00996541">
        <w:rPr>
          <w:rStyle w:val="Emphasis"/>
        </w:rPr>
        <w:t>populist nationalist</w:t>
      </w:r>
      <w:r w:rsidRPr="00996541">
        <w:rPr>
          <w:rStyle w:val="StyleUnderline"/>
        </w:rPr>
        <w:t xml:space="preserve"> sentiments, and both </w:t>
      </w:r>
      <w:r w:rsidRPr="00996541">
        <w:rPr>
          <w:rStyle w:val="Emphasis"/>
        </w:rPr>
        <w:t>poverty</w:t>
      </w:r>
      <w:r w:rsidRPr="00996541">
        <w:rPr>
          <w:rStyle w:val="StyleUnderline"/>
        </w:rPr>
        <w:t xml:space="preserve"> and </w:t>
      </w:r>
      <w:r w:rsidRPr="00996541">
        <w:rPr>
          <w:rStyle w:val="Emphasis"/>
        </w:rPr>
        <w:t>inequality</w:t>
      </w:r>
      <w:r w:rsidRPr="00996541">
        <w:rPr>
          <w:rStyle w:val="StyleUnderline"/>
        </w:rPr>
        <w:t xml:space="preserve"> increase dramatically</w:t>
      </w:r>
      <w:r w:rsidRPr="00996541">
        <w:rPr>
          <w:sz w:val="16"/>
        </w:rPr>
        <w:t>.</w:t>
      </w:r>
    </w:p>
    <w:p w14:paraId="6F2B4121" w14:textId="77777777" w:rsidR="00656AF3" w:rsidRDefault="00656AF3" w:rsidP="00656AF3"/>
    <w:p w14:paraId="696E7809" w14:textId="77777777" w:rsidR="00656AF3" w:rsidRDefault="00656AF3" w:rsidP="00656AF3">
      <w:pPr>
        <w:pStyle w:val="Heading3"/>
      </w:pPr>
      <w:r>
        <w:t xml:space="preserve">1AC---Personalism </w:t>
      </w:r>
    </w:p>
    <w:p w14:paraId="4DFFE495" w14:textId="77777777" w:rsidR="00656AF3" w:rsidRPr="00F81171" w:rsidRDefault="00656AF3" w:rsidP="00656AF3"/>
    <w:p w14:paraId="6CF116DF" w14:textId="77777777" w:rsidR="00656AF3" w:rsidRDefault="00656AF3" w:rsidP="00656AF3">
      <w:pPr>
        <w:pStyle w:val="Heading4"/>
      </w:pPr>
      <w:r>
        <w:t xml:space="preserve">Contention 2 is </w:t>
      </w:r>
      <w:r>
        <w:rPr>
          <w:u w:val="single"/>
        </w:rPr>
        <w:t>Personalism</w:t>
      </w:r>
      <w:r>
        <w:t>:</w:t>
      </w:r>
    </w:p>
    <w:p w14:paraId="780754AE" w14:textId="77777777" w:rsidR="00656AF3" w:rsidRDefault="00656AF3" w:rsidP="00656AF3"/>
    <w:p w14:paraId="4C489829" w14:textId="77777777" w:rsidR="00656AF3" w:rsidRDefault="00656AF3" w:rsidP="00656AF3">
      <w:pPr>
        <w:pStyle w:val="Heading4"/>
      </w:pPr>
      <w:r>
        <w:t xml:space="preserve">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18024DF7" w14:textId="77777777" w:rsidR="00656AF3" w:rsidRDefault="00656AF3" w:rsidP="00656AF3">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2B75B3E1" w14:textId="77777777" w:rsidR="00656AF3" w:rsidRPr="007842FA" w:rsidRDefault="00656AF3" w:rsidP="00656AF3">
      <w:pPr>
        <w:rPr>
          <w:sz w:val="16"/>
        </w:rPr>
      </w:pPr>
      <w:r w:rsidRPr="007842FA">
        <w:rPr>
          <w:sz w:val="16"/>
        </w:rPr>
        <w:t xml:space="preserve">A question I’ve gotten from reporters is </w:t>
      </w:r>
      <w:r w:rsidRPr="00F905F0">
        <w:rPr>
          <w:rStyle w:val="Emphasis"/>
          <w:highlight w:val="green"/>
        </w:rPr>
        <w:t>how long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5D828C96" w14:textId="77777777" w:rsidR="00656AF3" w:rsidRPr="007842FA" w:rsidRDefault="00656AF3" w:rsidP="00656AF3">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74584C20" w14:textId="77777777" w:rsidR="00656AF3" w:rsidRPr="00BB3D0B" w:rsidRDefault="00656AF3" w:rsidP="00656AF3">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7A6D6E91" w14:textId="77777777" w:rsidR="00656AF3" w:rsidRPr="007842FA" w:rsidRDefault="00656AF3" w:rsidP="00656AF3">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5337B61F" w14:textId="77777777" w:rsidR="00656AF3" w:rsidRPr="007842FA" w:rsidRDefault="00656AF3" w:rsidP="00656AF3">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1B52B06F" w14:textId="77777777" w:rsidR="00656AF3" w:rsidRPr="007842FA" w:rsidRDefault="00656AF3" w:rsidP="00656AF3">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4B03AE">
        <w:rPr>
          <w:rStyle w:val="Emphasis"/>
          <w:highlight w:val="green"/>
        </w:rPr>
        <w:t>willing</w:t>
      </w:r>
      <w:r w:rsidRPr="004B03AE">
        <w:rPr>
          <w:rStyle w:val="StyleUnderline"/>
          <w:highlight w:val="green"/>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4E475EC0" w14:textId="77777777" w:rsidR="00656AF3" w:rsidRPr="007842FA" w:rsidRDefault="00656AF3" w:rsidP="00656AF3">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230AD015" w14:textId="77777777" w:rsidR="00656AF3" w:rsidRPr="007842FA" w:rsidRDefault="00656AF3" w:rsidP="00656AF3">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70DD716B" w14:textId="77777777" w:rsidR="00656AF3" w:rsidRPr="007842FA" w:rsidRDefault="00656AF3" w:rsidP="00656AF3">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7A55141F" w14:textId="77777777" w:rsidR="00656AF3" w:rsidRPr="007842FA" w:rsidRDefault="00656AF3" w:rsidP="00656AF3">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2CF1EC03" w14:textId="77777777" w:rsidR="00656AF3" w:rsidRPr="007842FA" w:rsidRDefault="00656AF3" w:rsidP="00656AF3">
      <w:pPr>
        <w:rPr>
          <w:sz w:val="16"/>
        </w:rPr>
      </w:pPr>
      <w:r w:rsidRPr="007842FA">
        <w:rPr>
          <w:sz w:val="16"/>
        </w:rPr>
        <w:t>In writing the dissent, Justice Kagan rightfully asked why things are different now, beyond the fact that conservative majority wants to get on with getting rid of Humphrey’s Executor.</w:t>
      </w:r>
    </w:p>
    <w:p w14:paraId="57F80794" w14:textId="77777777" w:rsidR="00656AF3" w:rsidRPr="007842FA" w:rsidRDefault="00656AF3" w:rsidP="00656AF3">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6147A675" w14:textId="77777777" w:rsidR="00656AF3" w:rsidRPr="007842FA" w:rsidRDefault="00656AF3" w:rsidP="00656AF3">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14C9D3B6" w14:textId="77777777" w:rsidR="00656AF3" w:rsidRPr="007842FA" w:rsidRDefault="00656AF3" w:rsidP="00656AF3">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1DCBB49A" w14:textId="77777777" w:rsidR="00656AF3" w:rsidRPr="007842FA" w:rsidRDefault="00656AF3" w:rsidP="00656AF3">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2ADC365D" w14:textId="77777777" w:rsidR="00656AF3" w:rsidRPr="007842FA" w:rsidRDefault="00656AF3" w:rsidP="00656AF3">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5D1E4D06" w14:textId="77777777" w:rsidR="00656AF3" w:rsidRPr="007842FA" w:rsidRDefault="00656AF3" w:rsidP="00656AF3">
      <w:pPr>
        <w:rPr>
          <w:sz w:val="16"/>
        </w:rPr>
      </w:pPr>
      <w:r w:rsidRPr="007842FA">
        <w:rPr>
          <w:sz w:val="16"/>
        </w:rPr>
        <w:t>Axios</w:t>
      </w:r>
    </w:p>
    <w:p w14:paraId="6E7DC4B4" w14:textId="77777777" w:rsidR="00656AF3" w:rsidRPr="007842FA" w:rsidRDefault="00656AF3" w:rsidP="00656AF3">
      <w:pPr>
        <w:rPr>
          <w:sz w:val="16"/>
        </w:rPr>
      </w:pPr>
      <w:r w:rsidRPr="007842FA">
        <w:rPr>
          <w:sz w:val="16"/>
        </w:rPr>
        <w:t>@axios.com</w:t>
      </w:r>
    </w:p>
    <w:p w14:paraId="69F03250" w14:textId="77777777" w:rsidR="00656AF3" w:rsidRPr="007842FA" w:rsidRDefault="00656AF3" w:rsidP="00656AF3">
      <w:pPr>
        <w:rPr>
          <w:sz w:val="16"/>
        </w:rPr>
      </w:pPr>
      <w:r w:rsidRPr="007842FA">
        <w:rPr>
          <w:sz w:val="16"/>
        </w:rPr>
        <w:t>NEW: Supreme Court says the Federal Reserve is protected from Trump removals</w:t>
      </w:r>
    </w:p>
    <w:p w14:paraId="3EC709E5" w14:textId="77777777" w:rsidR="00656AF3" w:rsidRPr="007842FA" w:rsidRDefault="00656AF3" w:rsidP="00656AF3">
      <w:pPr>
        <w:rPr>
          <w:sz w:val="16"/>
        </w:rPr>
      </w:pPr>
      <w:r w:rsidRPr="007842FA">
        <w:rPr>
          <w:sz w:val="16"/>
        </w:rPr>
        <w:t>www.axios.com</w:t>
      </w:r>
    </w:p>
    <w:p w14:paraId="74D36011" w14:textId="77777777" w:rsidR="00656AF3" w:rsidRPr="007842FA" w:rsidRDefault="00656AF3" w:rsidP="00656AF3">
      <w:pPr>
        <w:rPr>
          <w:sz w:val="16"/>
        </w:rPr>
      </w:pPr>
      <w:r w:rsidRPr="007842FA">
        <w:rPr>
          <w:sz w:val="16"/>
        </w:rPr>
        <w:t>Supreme Court says Federal Reserve protected from Trump removals</w:t>
      </w:r>
    </w:p>
    <w:p w14:paraId="6C19701F" w14:textId="77777777" w:rsidR="00656AF3" w:rsidRPr="007842FA" w:rsidRDefault="00656AF3" w:rsidP="00656AF3">
      <w:pPr>
        <w:rPr>
          <w:sz w:val="16"/>
        </w:rPr>
      </w:pPr>
      <w:r w:rsidRPr="007842FA">
        <w:rPr>
          <w:sz w:val="16"/>
        </w:rPr>
        <w:t>The ruling will come as a significant relief to markets that were concerned about the Fed's independence.</w:t>
      </w:r>
    </w:p>
    <w:p w14:paraId="26EF5085" w14:textId="77777777" w:rsidR="00656AF3" w:rsidRPr="007842FA" w:rsidRDefault="00656AF3" w:rsidP="00656AF3">
      <w:pPr>
        <w:rPr>
          <w:sz w:val="16"/>
        </w:rPr>
      </w:pPr>
      <w:r w:rsidRPr="007842FA">
        <w:rPr>
          <w:sz w:val="16"/>
        </w:rPr>
        <w:t>May 22, 2025 at 5:32 PM</w:t>
      </w:r>
    </w:p>
    <w:p w14:paraId="45F0D083" w14:textId="77777777" w:rsidR="00656AF3" w:rsidRPr="007842FA" w:rsidRDefault="00656AF3" w:rsidP="00656AF3">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427C1565" w14:textId="77777777" w:rsidR="00656AF3" w:rsidRPr="007842FA" w:rsidRDefault="00656AF3" w:rsidP="00656AF3">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2D4D9B6F" w14:textId="77777777" w:rsidR="00656AF3" w:rsidRPr="007842FA" w:rsidRDefault="00656AF3" w:rsidP="00656AF3">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1550BFB4" w14:textId="77777777" w:rsidR="00656AF3" w:rsidRPr="007842FA" w:rsidRDefault="00656AF3" w:rsidP="00656AF3">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55D70FB7" w14:textId="77777777" w:rsidR="00656AF3" w:rsidRPr="008829F7" w:rsidRDefault="00656AF3" w:rsidP="00656AF3"/>
    <w:p w14:paraId="3682C994" w14:textId="77777777" w:rsidR="00656AF3" w:rsidRPr="008316FD" w:rsidRDefault="00656AF3" w:rsidP="00656AF3">
      <w:pPr>
        <w:pStyle w:val="Heading4"/>
      </w:pPr>
      <w:r>
        <w:t xml:space="preserve">That </w:t>
      </w:r>
      <w:r w:rsidRPr="001F4822">
        <w:rPr>
          <w:u w:val="single"/>
        </w:rPr>
        <w:t>specific intersection</w:t>
      </w:r>
      <w:r>
        <w:t xml:space="preserve"> uniquely enables </w:t>
      </w:r>
      <w:r>
        <w:rPr>
          <w:u w:val="single"/>
        </w:rPr>
        <w:t>personalist metastasis</w:t>
      </w:r>
      <w:r>
        <w:t>---</w:t>
      </w:r>
      <w:r w:rsidRPr="00D16963">
        <w:rPr>
          <w:b w:val="0"/>
          <w:bCs/>
        </w:rPr>
        <w:t>whether</w:t>
      </w:r>
      <w:r>
        <w:t xml:space="preserve"> by </w:t>
      </w:r>
      <w:r w:rsidRPr="004366A5">
        <w:rPr>
          <w:u w:val="single"/>
        </w:rPr>
        <w:t>Court assent</w:t>
      </w:r>
      <w:r w:rsidRPr="00133B0C">
        <w:rPr>
          <w:b w:val="0"/>
          <w:bCs/>
        </w:rPr>
        <w:t>…</w:t>
      </w:r>
    </w:p>
    <w:p w14:paraId="527C1465" w14:textId="77777777" w:rsidR="00656AF3" w:rsidRDefault="00656AF3" w:rsidP="00656AF3">
      <w:r w:rsidRPr="00334428">
        <w:rPr>
          <w:rStyle w:val="Style13ptBold"/>
        </w:rPr>
        <w:t>Shane 25</w:t>
      </w:r>
      <w:r>
        <w:t xml:space="preserve"> [Peter M. Shane, Distinguished Scholar in Residence at the New York University School of Law and Chair in Law Emeritus at Ohio State University’s Moritz College of Law, JD Yale Law School, “The Unbearable Lightness of the Unitary Executive Theory,” The Regulatory Review, 3-3-2025, https://www.theregreview.org/2025/03/03/shane-the-unbearable-lightness-of-the-unitary-executive-theory/] *[language modifications in brackets]</w:t>
      </w:r>
    </w:p>
    <w:p w14:paraId="7D275A87" w14:textId="77777777" w:rsidR="00656AF3" w:rsidRPr="007842FA" w:rsidRDefault="00656AF3" w:rsidP="00656AF3">
      <w:pPr>
        <w:rPr>
          <w:sz w:val="16"/>
        </w:rPr>
      </w:pPr>
      <w:r w:rsidRPr="002A7668">
        <w:rPr>
          <w:rStyle w:val="Emphasis"/>
          <w:highlight w:val="green"/>
        </w:rPr>
        <w:t>If</w:t>
      </w:r>
      <w:r w:rsidRPr="007842FA">
        <w:rPr>
          <w:sz w:val="16"/>
        </w:rPr>
        <w:t xml:space="preserve"> President </w:t>
      </w:r>
      <w:r w:rsidRPr="002A7668">
        <w:rPr>
          <w:rStyle w:val="Emphasis"/>
          <w:highlight w:val="green"/>
        </w:rPr>
        <w:t>Trump succeeds</w:t>
      </w:r>
      <w:r w:rsidRPr="002A7668">
        <w:rPr>
          <w:rStyle w:val="StyleUnderline"/>
          <w:highlight w:val="green"/>
        </w:rPr>
        <w:t xml:space="preserve"> in</w:t>
      </w:r>
      <w:r w:rsidRPr="007842FA">
        <w:rPr>
          <w:sz w:val="16"/>
        </w:rPr>
        <w:t xml:space="preserve"> neutering </w:t>
      </w:r>
      <w:r w:rsidRPr="002A7668">
        <w:rPr>
          <w:rStyle w:val="StyleUnderline"/>
        </w:rPr>
        <w:t>[</w:t>
      </w:r>
      <w:r w:rsidRPr="00E1694F">
        <w:rPr>
          <w:rStyle w:val="StyleUnderline"/>
          <w:highlight w:val="green"/>
        </w:rPr>
        <w:t>eliminating</w:t>
      </w:r>
      <w:r w:rsidRPr="002A7668">
        <w:rPr>
          <w:rStyle w:val="StyleUnderline"/>
        </w:rPr>
        <w:t>] t</w:t>
      </w:r>
      <w:r w:rsidRPr="00A31A11">
        <w:rPr>
          <w:rStyle w:val="StyleUnderline"/>
        </w:rPr>
        <w:t xml:space="preserve">he capacity for </w:t>
      </w:r>
      <w:r w:rsidRPr="00C36112">
        <w:rPr>
          <w:rStyle w:val="StyleUnderline"/>
        </w:rPr>
        <w:t>independent</w:t>
      </w:r>
      <w:r w:rsidRPr="00440F3A">
        <w:rPr>
          <w:rStyle w:val="StyleUnderline"/>
        </w:rPr>
        <w:t xml:space="preserve"> judgment by</w:t>
      </w:r>
      <w:r w:rsidRPr="00A31A11">
        <w:rPr>
          <w:rStyle w:val="StyleUnderline"/>
        </w:rPr>
        <w:t xml:space="preserve"> </w:t>
      </w:r>
      <w:r w:rsidRPr="006A5C60">
        <w:rPr>
          <w:rStyle w:val="Emphasis"/>
        </w:rPr>
        <w:t>either</w:t>
      </w:r>
      <w:r w:rsidRPr="00EB279F">
        <w:rPr>
          <w:rStyle w:val="StyleUnderline"/>
        </w:rPr>
        <w:t xml:space="preserve"> individual </w:t>
      </w:r>
      <w:r w:rsidRPr="001C5C26">
        <w:rPr>
          <w:rStyle w:val="Emphasis"/>
          <w:highlight w:val="green"/>
        </w:rPr>
        <w:t>professionals</w:t>
      </w:r>
      <w:r w:rsidRPr="001C5C26">
        <w:rPr>
          <w:rStyle w:val="StyleUnderline"/>
        </w:rPr>
        <w:t xml:space="preserve"> or </w:t>
      </w:r>
      <w:r w:rsidRPr="001C5C26">
        <w:rPr>
          <w:rStyle w:val="Emphasis"/>
        </w:rPr>
        <w:t>agency heads</w:t>
      </w:r>
      <w:r w:rsidRPr="00A31A11">
        <w:rPr>
          <w:rStyle w:val="StyleUnderline"/>
        </w:rPr>
        <w:t xml:space="preserve">, he </w:t>
      </w:r>
      <w:r w:rsidRPr="00440F3A">
        <w:rPr>
          <w:rStyle w:val="StyleUnderline"/>
          <w:highlight w:val="green"/>
        </w:rPr>
        <w:t>will</w:t>
      </w:r>
      <w:r w:rsidRPr="00440F3A">
        <w:rPr>
          <w:rStyle w:val="StyleUnderline"/>
        </w:rPr>
        <w:t xml:space="preserve"> have </w:t>
      </w:r>
      <w:r w:rsidRPr="00440F3A">
        <w:rPr>
          <w:rStyle w:val="StyleUnderline"/>
          <w:highlight w:val="green"/>
        </w:rPr>
        <w:t>be</w:t>
      </w:r>
      <w:r w:rsidRPr="00440F3A">
        <w:rPr>
          <w:rStyle w:val="StyleUnderline"/>
        </w:rPr>
        <w:t xml:space="preserve">en </w:t>
      </w:r>
      <w:r w:rsidRPr="001C5C26">
        <w:rPr>
          <w:rStyle w:val="Emphasis"/>
          <w:highlight w:val="green"/>
        </w:rPr>
        <w:t>enabled by</w:t>
      </w:r>
      <w:r w:rsidRPr="00A31A11">
        <w:rPr>
          <w:rStyle w:val="StyleUnderline"/>
        </w:rPr>
        <w:t xml:space="preserve"> a </w:t>
      </w:r>
      <w:r w:rsidRPr="00A31A11">
        <w:rPr>
          <w:rStyle w:val="Emphasis"/>
        </w:rPr>
        <w:t>theory</w:t>
      </w:r>
      <w:r w:rsidRPr="00A31A11">
        <w:rPr>
          <w:rStyle w:val="StyleUnderline"/>
        </w:rPr>
        <w:t xml:space="preserve"> of the constitutional presidency that the </w:t>
      </w:r>
      <w:r w:rsidRPr="00A31A11">
        <w:rPr>
          <w:rStyle w:val="Emphasis"/>
        </w:rPr>
        <w:t>Roberts Court</w:t>
      </w:r>
      <w:r w:rsidRPr="00A31A11">
        <w:rPr>
          <w:rStyle w:val="StyleUnderline"/>
        </w:rPr>
        <w:t xml:space="preserve"> has </w:t>
      </w:r>
      <w:r w:rsidRPr="00A31A11">
        <w:rPr>
          <w:rStyle w:val="Emphasis"/>
        </w:rPr>
        <w:t>embraced</w:t>
      </w:r>
      <w:r w:rsidRPr="007842FA">
        <w:rPr>
          <w:sz w:val="16"/>
        </w:rPr>
        <w:t xml:space="preserve"> but which ought to be embarrassing in its speciousness. This constitutional reading, now widely known as </w:t>
      </w:r>
      <w:r w:rsidRPr="00EB279F">
        <w:rPr>
          <w:rStyle w:val="StyleUnderline"/>
        </w:rPr>
        <w:t>the “</w:t>
      </w:r>
      <w:r w:rsidRPr="001C5C26">
        <w:rPr>
          <w:rStyle w:val="Emphasis"/>
          <w:highlight w:val="green"/>
        </w:rPr>
        <w:t>u</w:t>
      </w:r>
      <w:r w:rsidRPr="00440F3A">
        <w:rPr>
          <w:rStyle w:val="Emphasis"/>
        </w:rPr>
        <w:t xml:space="preserve">nitary </w:t>
      </w:r>
      <w:r w:rsidRPr="001C5C26">
        <w:rPr>
          <w:rStyle w:val="Emphasis"/>
          <w:highlight w:val="green"/>
        </w:rPr>
        <w:t>e</w:t>
      </w:r>
      <w:r w:rsidRPr="00440F3A">
        <w:rPr>
          <w:rStyle w:val="Emphasis"/>
        </w:rPr>
        <w:t xml:space="preserve">xecutive </w:t>
      </w:r>
      <w:r w:rsidRPr="001C5C26">
        <w:rPr>
          <w:rStyle w:val="Emphasis"/>
          <w:highlight w:val="green"/>
        </w:rPr>
        <w:t>t</w:t>
      </w:r>
      <w:r w:rsidRPr="00440F3A">
        <w:rPr>
          <w:rStyle w:val="Emphasis"/>
        </w:rPr>
        <w:t>heory</w:t>
      </w:r>
      <w:r w:rsidRPr="00EB279F">
        <w:rPr>
          <w:rStyle w:val="StyleUnderline"/>
        </w:rPr>
        <w:t>,” has all but undercut</w:t>
      </w:r>
      <w:r w:rsidRPr="007842FA">
        <w:rPr>
          <w:sz w:val="16"/>
        </w:rPr>
        <w:t xml:space="preserve"> the U.S. Supreme Court’s unanimous 1935 opinion in a case called </w:t>
      </w:r>
      <w:r w:rsidRPr="00EB279F">
        <w:rPr>
          <w:rStyle w:val="Emphasis"/>
        </w:rPr>
        <w:t>Humphrey’s Executor</w:t>
      </w:r>
      <w:r w:rsidRPr="007842FA">
        <w:rPr>
          <w:sz w:val="16"/>
        </w:rPr>
        <w:t xml:space="preserve"> v. United States. In that case, the Court upheld the constitutionality of the FTC and held invalid President Franklin D. Roosevelt’s dismissal of an FTC commissioner, William Humphrey, without good cause and in violation of the FTC Act. The Trump Administration has explicitly called for overruling Humphrey’s Executor.</w:t>
      </w:r>
    </w:p>
    <w:p w14:paraId="69C8E633" w14:textId="77777777" w:rsidR="00656AF3" w:rsidRPr="007842FA" w:rsidRDefault="00656AF3" w:rsidP="00656AF3">
      <w:pPr>
        <w:rPr>
          <w:sz w:val="16"/>
        </w:rPr>
      </w:pPr>
      <w:r w:rsidRPr="007842FA">
        <w:rPr>
          <w:sz w:val="16"/>
        </w:rPr>
        <w:t>The theory behind Humphrey’s Executor is straightforward. It starts with the recognition that the executive branch of government draws on two streams of legal authority. Some of what it does involves carrying out powers vested directly in the President by the Constitution. Treaty-making and fulfilling the President’s commander-in-chief role are prominent examples. But most of what the executive establishment does—nearly all of what it does in domestic affairs—draws on authority that Congress has given to the executive branch by creating administrative agencies and assigning them missions, such as protecting the environment or enforcing civil rights. The core of independent agencies’ work in this respect involves both rulemaking, which the Humphrey’s Executor Court called “quasi-legislative,” and administrative adjudication, which it called “quasi-judicial.”</w:t>
      </w:r>
    </w:p>
    <w:p w14:paraId="5B3427CA" w14:textId="77777777" w:rsidR="00656AF3" w:rsidRPr="007842FA" w:rsidRDefault="00656AF3" w:rsidP="00656AF3">
      <w:pPr>
        <w:rPr>
          <w:sz w:val="16"/>
        </w:rPr>
      </w:pPr>
      <w:r w:rsidRPr="007842FA">
        <w:rPr>
          <w:sz w:val="16"/>
        </w:rPr>
        <w:t>What the Court held in Humphrey’s Executor is that if an agency is of the latter kind—that is, the agency’s job description involves a mixture of quasi-legislative and quasi-judicial functions that are not within the President’s explicit Article II powers—then it is up to Congress to determine whether this kind of agency’s heads serve at the President’s pleasure. If such an agency’s role is essentially “to carry into effect legislative policies embodied in statute,” then Congress may protect its members against discharge except for good cause.</w:t>
      </w:r>
    </w:p>
    <w:p w14:paraId="7AE7547C" w14:textId="77777777" w:rsidR="00656AF3" w:rsidRPr="007842FA" w:rsidRDefault="00656AF3" w:rsidP="00656AF3">
      <w:pPr>
        <w:rPr>
          <w:sz w:val="16"/>
        </w:rPr>
      </w:pPr>
      <w:r w:rsidRPr="007842FA">
        <w:rPr>
          <w:sz w:val="16"/>
        </w:rPr>
        <w:t xml:space="preserve">Against this entirely commonsense understanding, the unitary executive theory insists on a vision of the Constitution that muddles the text, is weakly grounded in history, and ignores how </w:t>
      </w:r>
      <w:r w:rsidRPr="00E949CB">
        <w:rPr>
          <w:rStyle w:val="Emphasis"/>
          <w:highlight w:val="green"/>
        </w:rPr>
        <w:t>executive power</w:t>
      </w:r>
      <w:r w:rsidRPr="00E949CB">
        <w:rPr>
          <w:rStyle w:val="StyleUnderline"/>
          <w:highlight w:val="green"/>
        </w:rPr>
        <w:t xml:space="preserve"> can </w:t>
      </w:r>
      <w:r w:rsidRPr="00E949CB">
        <w:rPr>
          <w:rStyle w:val="Emphasis"/>
          <w:highlight w:val="green"/>
        </w:rPr>
        <w:t>easily metastasize</w:t>
      </w:r>
      <w:r w:rsidRPr="00E949CB">
        <w:rPr>
          <w:rStyle w:val="StyleUnderline"/>
          <w:highlight w:val="green"/>
        </w:rPr>
        <w:t xml:space="preserve"> into </w:t>
      </w:r>
      <w:r w:rsidRPr="00E949CB">
        <w:rPr>
          <w:rStyle w:val="Emphasis"/>
          <w:highlight w:val="green"/>
        </w:rPr>
        <w:t>autocracy</w:t>
      </w:r>
      <w:r w:rsidRPr="007842FA">
        <w:rPr>
          <w:sz w:val="16"/>
        </w:rPr>
        <w:t>—a possib</w:t>
      </w:r>
      <w:r w:rsidRPr="000E1F32">
        <w:rPr>
          <w:sz w:val="16"/>
        </w:rPr>
        <w:t xml:space="preserve">ility I argued years ago as a hypothetical, but which is </w:t>
      </w:r>
      <w:r w:rsidRPr="000E1F32">
        <w:rPr>
          <w:rStyle w:val="Emphasis"/>
        </w:rPr>
        <w:t>now</w:t>
      </w:r>
      <w:r w:rsidRPr="000E1F32">
        <w:rPr>
          <w:rStyle w:val="StyleUnderline"/>
        </w:rPr>
        <w:t xml:space="preserve"> being played out </w:t>
      </w:r>
      <w:r w:rsidRPr="000E1F32">
        <w:rPr>
          <w:rStyle w:val="Emphasis"/>
        </w:rPr>
        <w:t>in real time</w:t>
      </w:r>
      <w:r w:rsidRPr="000E1F32">
        <w:rPr>
          <w:sz w:val="16"/>
        </w:rPr>
        <w:t>.</w:t>
      </w:r>
    </w:p>
    <w:p w14:paraId="17A10CAA" w14:textId="77777777" w:rsidR="00656AF3" w:rsidRPr="007842FA" w:rsidRDefault="00656AF3" w:rsidP="00656AF3">
      <w:pPr>
        <w:rPr>
          <w:sz w:val="16"/>
        </w:rPr>
      </w:pPr>
      <w:r w:rsidRPr="007842FA">
        <w:rPr>
          <w:sz w:val="16"/>
        </w:rPr>
        <w:t>The unitary executive theory rests on two foundational premises. The first is that the President, constitutionally speaking, is a one-person executive branch. The President, in the Court’s words, is “the only person who alone composes a branch of government.” The second is that, in vesting “the executive power” in “a president,” the Constitution gave the President the entirety of the government’s executive power— not “some of the executive power, but all of the executive power,” in the words of the late Justice Antonin Scalia, who even italicized the words “some” and “all.”</w:t>
      </w:r>
    </w:p>
    <w:p w14:paraId="186F93BA" w14:textId="77777777" w:rsidR="00656AF3" w:rsidRPr="007842FA" w:rsidRDefault="00656AF3" w:rsidP="00656AF3">
      <w:pPr>
        <w:rPr>
          <w:sz w:val="16"/>
        </w:rPr>
      </w:pPr>
      <w:r w:rsidRPr="007842FA">
        <w:rPr>
          <w:sz w:val="16"/>
        </w:rPr>
        <w:t xml:space="preserve">Beyond these two premises, </w:t>
      </w:r>
      <w:r w:rsidRPr="00C817FA">
        <w:rPr>
          <w:rStyle w:val="StyleUnderline"/>
        </w:rPr>
        <w:t xml:space="preserve">advocates of the </w:t>
      </w:r>
      <w:r w:rsidRPr="00C817FA">
        <w:rPr>
          <w:rStyle w:val="Emphasis"/>
        </w:rPr>
        <w:t>unitary executive theory</w:t>
      </w:r>
      <w:r w:rsidRPr="00C817FA">
        <w:rPr>
          <w:rStyle w:val="StyleUnderline"/>
        </w:rPr>
        <w:t xml:space="preserve"> may </w:t>
      </w:r>
      <w:r w:rsidRPr="00C817FA">
        <w:rPr>
          <w:rStyle w:val="Emphasis"/>
        </w:rPr>
        <w:t>differ</w:t>
      </w:r>
      <w:r w:rsidRPr="00C817FA">
        <w:rPr>
          <w:rStyle w:val="StyleUnderline"/>
        </w:rPr>
        <w:t xml:space="preserve"> as to the </w:t>
      </w:r>
      <w:r w:rsidRPr="00C817FA">
        <w:rPr>
          <w:rStyle w:val="Emphasis"/>
        </w:rPr>
        <w:t>scope</w:t>
      </w:r>
      <w:r w:rsidRPr="00C817FA">
        <w:rPr>
          <w:rStyle w:val="StyleUnderline"/>
        </w:rPr>
        <w:t xml:space="preserve"> of the precise authorities that Article II confer</w:t>
      </w:r>
      <w:r w:rsidRPr="00AF469A">
        <w:rPr>
          <w:rStyle w:val="StyleUnderline"/>
        </w:rPr>
        <w:t>s. But all advocates of the theory share a view that the Supreme Court embraced in a 5-4 decision rendered in 2020, Seila Law v. Consumer Financial Protection Bureau</w:t>
      </w:r>
      <w:r w:rsidRPr="007842FA">
        <w:rPr>
          <w:sz w:val="16"/>
        </w:rPr>
        <w:t xml:space="preserve">. The idea advanced there was </w:t>
      </w:r>
      <w:r w:rsidRPr="00AF469A">
        <w:rPr>
          <w:rStyle w:val="StyleUnderline"/>
        </w:rPr>
        <w:t>that all executive branch personnel are “subject to the ongoing supervision and control of the elected President.”</w:t>
      </w:r>
      <w:r w:rsidRPr="007842FA">
        <w:rPr>
          <w:sz w:val="16"/>
        </w:rPr>
        <w:t xml:space="preserve"> It follows, according to this theory, that the President must be able, directly or indirectly, to fire anyone in the executive branch. Seila Law extended the President’s removal authority to the principal officer in charge of any single-headed executive agency. The Court held out the possibility, however, that multi-member bodies might remain as an exception to this rule. President Trump wants to overturn the exception, so that he can fire independent board or commission members even without “good cause.”</w:t>
      </w:r>
    </w:p>
    <w:p w14:paraId="0B83025E" w14:textId="77777777" w:rsidR="00656AF3" w:rsidRPr="007842FA" w:rsidRDefault="00656AF3" w:rsidP="00656AF3">
      <w:pPr>
        <w:rPr>
          <w:sz w:val="16"/>
        </w:rPr>
      </w:pPr>
      <w:r w:rsidRPr="007842FA">
        <w:rPr>
          <w:sz w:val="16"/>
        </w:rPr>
        <w:t>Given the practical and political implications of the unitary executive theory, it is astonishing to see how little it lines up with the Constitution. First, it cannot be true that Article II gives the President not “some of the executive power, but all of the executive power.” Section 2 of Article II explicitly requires the Senate to participate in the executive powers of treaty-making and appointing so-called principal officers. At most, Article II’s Vesting Clause gives the President whatever executive power is not otherwise constitutionally shared or regulated.</w:t>
      </w:r>
    </w:p>
    <w:p w14:paraId="3BFE81AD" w14:textId="77777777" w:rsidR="00656AF3" w:rsidRPr="007842FA" w:rsidRDefault="00656AF3" w:rsidP="00656AF3">
      <w:pPr>
        <w:rPr>
          <w:sz w:val="16"/>
        </w:rPr>
      </w:pPr>
      <w:r w:rsidRPr="007842FA">
        <w:rPr>
          <w:sz w:val="16"/>
        </w:rPr>
        <w:t>Likewise, the President is not the entirety of the executive branch. One of the President’s Article II authorities is to “require the opinion, in writing, of the principal officer in each of the executive departments, upon any subject relating to the duties of their respective offices.” The executive branch is thus foreseen as involving “executive departments.” With regard to those departments, the President has the duty to “take care that the laws be faithfully executed”—that is, executed by others. The text certainly reads as if “departments” are part of the executive branch.</w:t>
      </w:r>
    </w:p>
    <w:p w14:paraId="2DC1A629" w14:textId="77777777" w:rsidR="00656AF3" w:rsidRPr="007842FA" w:rsidRDefault="00656AF3" w:rsidP="00656AF3">
      <w:pPr>
        <w:rPr>
          <w:sz w:val="16"/>
        </w:rPr>
      </w:pPr>
      <w:r w:rsidRPr="007842FA">
        <w:rPr>
          <w:sz w:val="16"/>
        </w:rPr>
        <w:t>The unitary executive theory retort is that the “departments” are just assistants to the President, not holders of executive power. But that is not what Article II says. The text just mentioned posits that departments have been assigned “duties”—duties presumably assigned by Congress. It would have been weird to spell out a presidential power to make department heads write out their opinions concerning duties that the President has assigned to them. Thus, although the Trump Administration and the Court refer to agencies as working “on behalf of” the President, they are, constitutionally speaking, working on behalf of Congress.</w:t>
      </w:r>
    </w:p>
    <w:p w14:paraId="79104457" w14:textId="77777777" w:rsidR="00656AF3" w:rsidRPr="007842FA" w:rsidRDefault="00656AF3" w:rsidP="00656AF3">
      <w:pPr>
        <w:rPr>
          <w:sz w:val="16"/>
        </w:rPr>
      </w:pPr>
      <w:r w:rsidRPr="007842FA">
        <w:rPr>
          <w:sz w:val="16"/>
        </w:rPr>
        <w:t>Finally, if one is looking for a comprehensive grant of power with regard to government operations, it will be found not in Article II, which governs the executive branch, but in Article I, which empowers the legislative branch. Article I authorizes Congress “to make all laws which shall be necessary and proper for carrying into execution … all … powers vested by this Constitution in the government of the United States, or in any department or officer thereof.” The most obvious reading of that language is that decisions as to how and by whom administrative functions shall be fulfilled—and whether administrators can be insulated from at-will removal—are subject to Congress’s determination as to what is “necessary and proper.” In short, read most straightforwardly, the constitutional text lines up perfectly with Humphrey’s Executor.</w:t>
      </w:r>
    </w:p>
    <w:p w14:paraId="001AA875" w14:textId="77777777" w:rsidR="00656AF3" w:rsidRPr="007842FA" w:rsidRDefault="00656AF3" w:rsidP="00656AF3">
      <w:pPr>
        <w:rPr>
          <w:sz w:val="16"/>
        </w:rPr>
      </w:pPr>
      <w:r w:rsidRPr="007842FA">
        <w:rPr>
          <w:sz w:val="16"/>
        </w:rPr>
        <w:t xml:space="preserve">In the face of the text’s most obvious reading, </w:t>
      </w:r>
      <w:r w:rsidRPr="00F2252D">
        <w:rPr>
          <w:rStyle w:val="StyleUnderline"/>
        </w:rPr>
        <w:t xml:space="preserve">advocates of the </w:t>
      </w:r>
      <w:r w:rsidRPr="00C84E23">
        <w:rPr>
          <w:rStyle w:val="Emphasis"/>
        </w:rPr>
        <w:t>unitary executive theory</w:t>
      </w:r>
      <w:r w:rsidRPr="00F2252D">
        <w:rPr>
          <w:rStyle w:val="StyleUnderline"/>
        </w:rPr>
        <w:t xml:space="preserve"> have amassed what they argue is a historical record to substantiate that some clause in </w:t>
      </w:r>
      <w:r w:rsidRPr="00C84E23">
        <w:rPr>
          <w:rStyle w:val="Emphasis"/>
        </w:rPr>
        <w:t>Article II</w:t>
      </w:r>
      <w:r w:rsidRPr="00F2252D">
        <w:rPr>
          <w:rStyle w:val="StyleUnderline"/>
        </w:rPr>
        <w:t xml:space="preserve">—maybe the </w:t>
      </w:r>
      <w:r w:rsidRPr="00C84E23">
        <w:rPr>
          <w:rStyle w:val="Emphasis"/>
        </w:rPr>
        <w:t>Vesting Clause</w:t>
      </w:r>
      <w:r w:rsidRPr="00F2252D">
        <w:rPr>
          <w:rStyle w:val="StyleUnderline"/>
        </w:rPr>
        <w:t xml:space="preserve">, maybe the </w:t>
      </w:r>
      <w:r w:rsidRPr="00C84E23">
        <w:rPr>
          <w:rStyle w:val="Emphasis"/>
        </w:rPr>
        <w:t>Take Care Clause</w:t>
      </w:r>
      <w:r w:rsidRPr="00F2252D">
        <w:rPr>
          <w:rStyle w:val="StyleUnderline"/>
        </w:rPr>
        <w:t>—would have been understood in 1787 as embracing a comprehensive power of at-will presidential removability</w:t>
      </w:r>
      <w:r w:rsidRPr="007842FA">
        <w:rPr>
          <w:sz w:val="16"/>
        </w:rPr>
        <w:t>, even though removal is never mentioned. The historical literature is rich and complex, and it will persuade an open-minded reader that there were likely to be some people in 1787 who would have agreed with the unitary executive theory. But the historical record points much more strongly in the opposite direction, as shown in the work, for example, of Christine Chabot, Julian Davis Mortenson, and Jed Handelsman Shugerman, as well as in my own work. And it is hard to credit the idea that the presidential removal power was central to the founders’ interpretation of Article II when the issue went unmentioned at the Constitutional Convention, there is no indication that it played any role in ratification debates, and the First Congress sometimes placed administrative responsibilities in the hands of persons that the President could not fire.</w:t>
      </w:r>
    </w:p>
    <w:p w14:paraId="19BD44E2" w14:textId="77777777" w:rsidR="00656AF3" w:rsidRPr="007842FA" w:rsidRDefault="00656AF3" w:rsidP="00656AF3">
      <w:pPr>
        <w:rPr>
          <w:sz w:val="16"/>
        </w:rPr>
      </w:pPr>
      <w:r w:rsidRPr="007842FA">
        <w:rPr>
          <w:sz w:val="16"/>
        </w:rPr>
        <w:t>Indeed, the case is so strong for the correctness of Humphrey’s Executor—a decision regarded in 1935 as a conservative reading of presidential power—that one naturally wonders why, beginning with the Reagan Administration, the unitary executive theory became a pet theory of the right. The most succinct and persuasive answer has been suggested by political scientists William Howell and Terry Moe. As they point out, every President wants to make a big mark and to move the country decisively in the directions promised in a presidential campaign. But such ambitions have different implications for progressive as opposed to conservative Presidents.</w:t>
      </w:r>
    </w:p>
    <w:p w14:paraId="0D08444F" w14:textId="77777777" w:rsidR="00656AF3" w:rsidRPr="000E1F32" w:rsidRDefault="00656AF3" w:rsidP="00656AF3">
      <w:pPr>
        <w:rPr>
          <w:sz w:val="16"/>
        </w:rPr>
      </w:pPr>
      <w:r w:rsidRPr="007842FA">
        <w:rPr>
          <w:sz w:val="16"/>
        </w:rPr>
        <w:t>Once Congress started enacting modern progressive legislation, especially from the 1960s onward, progressive Presidents, usually Democratic, did not need to make bold constitutional arguments to accomplish their domestic goals. Their administrations could argue instead for generous readings of the statutory powers that Congress had already given them. Should progressive agencies overstep, a court might overturn their statutory readings. But such instances would be examp</w:t>
      </w:r>
      <w:r w:rsidRPr="000E1F32">
        <w:rPr>
          <w:sz w:val="16"/>
        </w:rPr>
        <w:t>les of ordinary legal error, not threats to the Constitution.</w:t>
      </w:r>
    </w:p>
    <w:p w14:paraId="11314102" w14:textId="77777777" w:rsidR="00656AF3" w:rsidRPr="007842FA" w:rsidRDefault="00656AF3" w:rsidP="00656AF3">
      <w:pPr>
        <w:rPr>
          <w:sz w:val="16"/>
        </w:rPr>
      </w:pPr>
      <w:r w:rsidRPr="000E1F32">
        <w:rPr>
          <w:rStyle w:val="Emphasis"/>
        </w:rPr>
        <w:t>If</w:t>
      </w:r>
      <w:r w:rsidRPr="000E1F32">
        <w:rPr>
          <w:sz w:val="16"/>
        </w:rPr>
        <w:t xml:space="preserve">, however, </w:t>
      </w:r>
      <w:r w:rsidRPr="000E1F32">
        <w:rPr>
          <w:rStyle w:val="StyleUnderline"/>
        </w:rPr>
        <w:t xml:space="preserve">a </w:t>
      </w:r>
      <w:r w:rsidRPr="000E1F32">
        <w:rPr>
          <w:rStyle w:val="Emphasis"/>
        </w:rPr>
        <w:t>President’s agenda</w:t>
      </w:r>
      <w:r w:rsidRPr="000E1F32">
        <w:rPr>
          <w:rStyle w:val="StyleUnderline"/>
        </w:rPr>
        <w:t xml:space="preserve"> is to </w:t>
      </w:r>
      <w:r w:rsidRPr="000E1F32">
        <w:rPr>
          <w:rStyle w:val="Emphasis"/>
        </w:rPr>
        <w:t>hollow out</w:t>
      </w:r>
      <w:r w:rsidRPr="000E1F32">
        <w:rPr>
          <w:rStyle w:val="StyleUnderline"/>
        </w:rPr>
        <w:t xml:space="preserve"> government—to </w:t>
      </w:r>
      <w:r w:rsidRPr="000E1F32">
        <w:rPr>
          <w:rStyle w:val="Emphasis"/>
        </w:rPr>
        <w:t>incapacitate</w:t>
      </w:r>
      <w:r w:rsidRPr="000E1F32">
        <w:rPr>
          <w:rStyle w:val="StyleUnderline"/>
        </w:rPr>
        <w:t xml:space="preserve"> agencies from implementing their legislative </w:t>
      </w:r>
      <w:r w:rsidRPr="000E1F32">
        <w:rPr>
          <w:rStyle w:val="Emphasis"/>
        </w:rPr>
        <w:t>duties</w:t>
      </w:r>
      <w:r w:rsidRPr="000E1F32">
        <w:rPr>
          <w:rStyle w:val="StyleUnderline"/>
        </w:rPr>
        <w:t xml:space="preserve"> in a vigorous</w:t>
      </w:r>
      <w:r w:rsidRPr="001B2E46">
        <w:rPr>
          <w:rStyle w:val="StyleUnderline"/>
        </w:rPr>
        <w:t xml:space="preserve"> way—that President </w:t>
      </w:r>
      <w:r w:rsidRPr="00E949CB">
        <w:rPr>
          <w:rStyle w:val="Emphasis"/>
          <w:highlight w:val="green"/>
        </w:rPr>
        <w:t>cannot rely on statutory power alone</w:t>
      </w:r>
      <w:r w:rsidRPr="0008567F">
        <w:rPr>
          <w:rStyle w:val="StyleUnderline"/>
        </w:rPr>
        <w:t xml:space="preserve">. Congress has </w:t>
      </w:r>
      <w:r w:rsidRPr="00E949CB">
        <w:rPr>
          <w:rStyle w:val="Emphasis"/>
        </w:rPr>
        <w:t>not authorized</w:t>
      </w:r>
      <w:r w:rsidRPr="0008567F">
        <w:rPr>
          <w:rStyle w:val="StyleUnderline"/>
        </w:rPr>
        <w:t xml:space="preserve"> </w:t>
      </w:r>
      <w:r w:rsidRPr="000E1F32">
        <w:rPr>
          <w:rStyle w:val="StyleUnderline"/>
        </w:rPr>
        <w:t xml:space="preserve">the President to </w:t>
      </w:r>
      <w:r w:rsidRPr="000E1F32">
        <w:rPr>
          <w:rStyle w:val="Emphasis"/>
        </w:rPr>
        <w:t>undo</w:t>
      </w:r>
      <w:r w:rsidRPr="000E1F32">
        <w:rPr>
          <w:rStyle w:val="StyleUnderline"/>
        </w:rPr>
        <w:t xml:space="preserve"> the administrative establishment it created</w:t>
      </w:r>
      <w:r w:rsidRPr="000E1F32">
        <w:rPr>
          <w:sz w:val="16"/>
        </w:rPr>
        <w:t xml:space="preserve">. Thus, </w:t>
      </w:r>
      <w:r w:rsidRPr="000E1F32">
        <w:rPr>
          <w:rStyle w:val="StyleUnderline"/>
        </w:rPr>
        <w:t xml:space="preserve">radically disruptive </w:t>
      </w:r>
      <w:r w:rsidRPr="000E1F32">
        <w:rPr>
          <w:rStyle w:val="Emphasis"/>
        </w:rPr>
        <w:t>Presidents of a Trumpian sort</w:t>
      </w:r>
      <w:r w:rsidRPr="000E1F32">
        <w:rPr>
          <w:rStyle w:val="StyleUnderline"/>
        </w:rPr>
        <w:t xml:space="preserve"> </w:t>
      </w:r>
      <w:r w:rsidRPr="00E949CB">
        <w:rPr>
          <w:rStyle w:val="Emphasis"/>
          <w:highlight w:val="green"/>
        </w:rPr>
        <w:t>have</w:t>
      </w:r>
      <w:r w:rsidRPr="00E949CB">
        <w:rPr>
          <w:rStyle w:val="StyleUnderline"/>
          <w:highlight w:val="green"/>
        </w:rPr>
        <w:t xml:space="preserve"> to argue</w:t>
      </w:r>
      <w:r w:rsidRPr="0008567F">
        <w:rPr>
          <w:rStyle w:val="StyleUnderline"/>
        </w:rPr>
        <w:t xml:space="preserve"> that their “executive </w:t>
      </w:r>
      <w:r w:rsidRPr="000E1F32">
        <w:rPr>
          <w:rStyle w:val="StyleUnderline"/>
        </w:rPr>
        <w:t>power</w:t>
      </w:r>
      <w:r w:rsidRPr="0008567F">
        <w:rPr>
          <w:rStyle w:val="StyleUnderline"/>
        </w:rPr>
        <w:t xml:space="preserve">” </w:t>
      </w:r>
      <w:r w:rsidRPr="00E949CB">
        <w:rPr>
          <w:rStyle w:val="StyleUnderline"/>
          <w:highlight w:val="green"/>
        </w:rPr>
        <w:t xml:space="preserve">includes </w:t>
      </w:r>
      <w:r w:rsidRPr="00E949CB">
        <w:rPr>
          <w:rStyle w:val="Emphasis"/>
          <w:highlight w:val="green"/>
        </w:rPr>
        <w:t>more than</w:t>
      </w:r>
      <w:r w:rsidRPr="00E949CB">
        <w:rPr>
          <w:rStyle w:val="StyleUnderline"/>
          <w:highlight w:val="green"/>
        </w:rPr>
        <w:t xml:space="preserve"> the duty to </w:t>
      </w:r>
      <w:r w:rsidRPr="00E949CB">
        <w:rPr>
          <w:rStyle w:val="Emphasis"/>
          <w:highlight w:val="green"/>
        </w:rPr>
        <w:t>take care</w:t>
      </w:r>
      <w:r w:rsidRPr="0008567F">
        <w:rPr>
          <w:rStyle w:val="StyleUnderline"/>
        </w:rPr>
        <w:t xml:space="preserve"> that the laws be </w:t>
      </w:r>
      <w:r w:rsidRPr="00016677">
        <w:rPr>
          <w:rStyle w:val="Emphasis"/>
        </w:rPr>
        <w:t>faithfully executed</w:t>
      </w:r>
      <w:r w:rsidRPr="0008567F">
        <w:rPr>
          <w:rStyle w:val="StyleUnderline"/>
        </w:rPr>
        <w:t xml:space="preserve">. They </w:t>
      </w:r>
      <w:r w:rsidRPr="0008567F">
        <w:rPr>
          <w:rStyle w:val="Emphasis"/>
        </w:rPr>
        <w:t>have</w:t>
      </w:r>
      <w:r w:rsidRPr="0008567F">
        <w:rPr>
          <w:rStyle w:val="StyleUnderline"/>
        </w:rPr>
        <w:t xml:space="preserve"> to argue that, as a </w:t>
      </w:r>
      <w:r w:rsidRPr="0008567F">
        <w:rPr>
          <w:rStyle w:val="Emphasis"/>
        </w:rPr>
        <w:t>one-person branch</w:t>
      </w:r>
      <w:r w:rsidRPr="0008567F">
        <w:rPr>
          <w:rStyle w:val="StyleUnderline"/>
        </w:rPr>
        <w:t xml:space="preserve"> of government, the President </w:t>
      </w:r>
      <w:r w:rsidRPr="006F7DC1">
        <w:rPr>
          <w:rStyle w:val="StyleUnderline"/>
        </w:rPr>
        <w:t xml:space="preserve">possesses the authority to </w:t>
      </w:r>
      <w:r w:rsidRPr="006F7DC1">
        <w:rPr>
          <w:rStyle w:val="Emphasis"/>
        </w:rPr>
        <w:t>restructure</w:t>
      </w:r>
      <w:r w:rsidRPr="006F7DC1">
        <w:rPr>
          <w:rStyle w:val="StyleUnderline"/>
        </w:rPr>
        <w:t xml:space="preserve"> government, to </w:t>
      </w:r>
      <w:r w:rsidRPr="006F7DC1">
        <w:rPr>
          <w:rStyle w:val="Emphasis"/>
        </w:rPr>
        <w:t>narrow</w:t>
      </w:r>
      <w:r w:rsidRPr="006F7DC1">
        <w:rPr>
          <w:rStyle w:val="StyleUnderline"/>
        </w:rPr>
        <w:t xml:space="preserve"> the reach of law, and to </w:t>
      </w:r>
      <w:r w:rsidRPr="006F7DC1">
        <w:rPr>
          <w:rStyle w:val="Emphasis"/>
        </w:rPr>
        <w:t>resist</w:t>
      </w:r>
      <w:r w:rsidRPr="006F7DC1">
        <w:rPr>
          <w:rStyle w:val="StyleUnderline"/>
        </w:rPr>
        <w:t xml:space="preserve"> efforts by the </w:t>
      </w:r>
      <w:r w:rsidRPr="006F7DC1">
        <w:rPr>
          <w:rStyle w:val="Emphasis"/>
        </w:rPr>
        <w:t>other branches</w:t>
      </w:r>
      <w:r w:rsidRPr="006F7DC1">
        <w:rPr>
          <w:rStyle w:val="StyleUnderline"/>
        </w:rPr>
        <w:t xml:space="preserve"> to </w:t>
      </w:r>
      <w:r w:rsidRPr="006F7DC1">
        <w:rPr>
          <w:rStyle w:val="Emphasis"/>
        </w:rPr>
        <w:t>check</w:t>
      </w:r>
      <w:r w:rsidRPr="006F7DC1">
        <w:rPr>
          <w:rStyle w:val="StyleUnderline"/>
        </w:rPr>
        <w:t xml:space="preserve"> presidential initiative</w:t>
      </w:r>
      <w:r w:rsidRPr="006F7DC1">
        <w:rPr>
          <w:sz w:val="16"/>
        </w:rPr>
        <w:t>.</w:t>
      </w:r>
    </w:p>
    <w:p w14:paraId="29979924" w14:textId="77777777" w:rsidR="00656AF3" w:rsidRPr="007842FA" w:rsidRDefault="00656AF3" w:rsidP="00656AF3">
      <w:pPr>
        <w:rPr>
          <w:sz w:val="16"/>
        </w:rPr>
      </w:pPr>
      <w:r w:rsidRPr="002D4713">
        <w:rPr>
          <w:rStyle w:val="Emphasis"/>
        </w:rPr>
        <w:t>Before</w:t>
      </w:r>
      <w:r w:rsidRPr="002D4713">
        <w:rPr>
          <w:rStyle w:val="StyleUnderline"/>
        </w:rPr>
        <w:t xml:space="preserve"> the </w:t>
      </w:r>
      <w:r w:rsidRPr="002D4713">
        <w:rPr>
          <w:rStyle w:val="Emphasis"/>
        </w:rPr>
        <w:t>Trump</w:t>
      </w:r>
      <w:r w:rsidRPr="002D4713">
        <w:rPr>
          <w:rStyle w:val="StyleUnderline"/>
        </w:rPr>
        <w:t xml:space="preserve"> Administration</w:t>
      </w:r>
      <w:r w:rsidRPr="007842FA">
        <w:rPr>
          <w:sz w:val="16"/>
        </w:rPr>
        <w:t xml:space="preserve">, however, </w:t>
      </w:r>
      <w:r w:rsidRPr="002D4713">
        <w:rPr>
          <w:rStyle w:val="StyleUnderline"/>
        </w:rPr>
        <w:t xml:space="preserve">the main </w:t>
      </w:r>
      <w:r w:rsidRPr="00AD02A4">
        <w:rPr>
          <w:rStyle w:val="Emphasis"/>
        </w:rPr>
        <w:t>debate</w:t>
      </w:r>
      <w:r w:rsidRPr="002D4713">
        <w:rPr>
          <w:rStyle w:val="StyleUnderline"/>
        </w:rPr>
        <w:t xml:space="preserve">, both judicial and academic, over the </w:t>
      </w:r>
      <w:r w:rsidRPr="00AD02A4">
        <w:rPr>
          <w:rStyle w:val="Emphasis"/>
        </w:rPr>
        <w:t>unitary executive theory</w:t>
      </w:r>
      <w:r w:rsidRPr="002D4713">
        <w:rPr>
          <w:rStyle w:val="StyleUnderline"/>
        </w:rPr>
        <w:t xml:space="preserve"> was </w:t>
      </w:r>
      <w:r w:rsidRPr="00AD02A4">
        <w:rPr>
          <w:rStyle w:val="Emphasis"/>
        </w:rPr>
        <w:t>focused entirely</w:t>
      </w:r>
      <w:r w:rsidRPr="002D4713">
        <w:rPr>
          <w:rStyle w:val="StyleUnderline"/>
        </w:rPr>
        <w:t xml:space="preserve"> on presidential </w:t>
      </w:r>
      <w:r w:rsidRPr="002D4713">
        <w:rPr>
          <w:rStyle w:val="Emphasis"/>
        </w:rPr>
        <w:t>removal power</w:t>
      </w:r>
      <w:r w:rsidRPr="007842FA">
        <w:rPr>
          <w:sz w:val="16"/>
        </w:rPr>
        <w:t xml:space="preserve">. The question at hand was just whether Presidents could be limited by statute to discharging principal administrative officers only on grounds of neglect of office, malfeasance, or an inability to do the job to which they had been appointed. </w:t>
      </w:r>
      <w:r w:rsidRPr="00AD02A4">
        <w:rPr>
          <w:rStyle w:val="Emphasis"/>
        </w:rPr>
        <w:t>But</w:t>
      </w:r>
      <w:r w:rsidRPr="007842FA">
        <w:rPr>
          <w:sz w:val="16"/>
        </w:rPr>
        <w:t xml:space="preserve"> President </w:t>
      </w:r>
      <w:r w:rsidRPr="00AD02A4">
        <w:rPr>
          <w:rStyle w:val="Emphasis"/>
        </w:rPr>
        <w:t>Trump</w:t>
      </w:r>
      <w:r w:rsidRPr="00AD02A4">
        <w:rPr>
          <w:rStyle w:val="StyleUnderline"/>
        </w:rPr>
        <w:t xml:space="preserve"> wants to </w:t>
      </w:r>
      <w:r w:rsidRPr="00AD02A4">
        <w:rPr>
          <w:rStyle w:val="Emphasis"/>
        </w:rPr>
        <w:t>take it further</w:t>
      </w:r>
      <w:r w:rsidRPr="007842FA">
        <w:rPr>
          <w:sz w:val="16"/>
        </w:rPr>
        <w:t xml:space="preserve">. His February18 executive order </w:t>
      </w:r>
      <w:r w:rsidRPr="00E10388">
        <w:rPr>
          <w:rStyle w:val="StyleUnderline"/>
        </w:rPr>
        <w:t>would require</w:t>
      </w:r>
      <w:r w:rsidRPr="007842FA">
        <w:rPr>
          <w:sz w:val="16"/>
        </w:rPr>
        <w:t xml:space="preserve"> those </w:t>
      </w:r>
      <w:r w:rsidRPr="00E10388">
        <w:rPr>
          <w:rStyle w:val="StyleUnderline"/>
        </w:rPr>
        <w:t>agencies to clear their regulatory actions with the Office of Management and Budget, align their program expenditures with the President’s policy priorities, and meet performance standards and management objectives prescribed by the White House</w:t>
      </w:r>
      <w:r w:rsidRPr="007842FA">
        <w:rPr>
          <w:sz w:val="16"/>
        </w:rPr>
        <w:t>. Such compliance, of course, would be the opposite of independence.</w:t>
      </w:r>
    </w:p>
    <w:p w14:paraId="37DAB494" w14:textId="77777777" w:rsidR="00656AF3" w:rsidRPr="007842FA" w:rsidRDefault="00656AF3" w:rsidP="00656AF3">
      <w:pPr>
        <w:rPr>
          <w:sz w:val="16"/>
        </w:rPr>
      </w:pPr>
      <w:r w:rsidRPr="00E10388">
        <w:rPr>
          <w:rStyle w:val="StyleUnderline"/>
        </w:rPr>
        <w:t>The decision that now stands out most conspicuously as potential support for</w:t>
      </w:r>
      <w:r w:rsidRPr="007842FA">
        <w:rPr>
          <w:sz w:val="16"/>
        </w:rPr>
        <w:t xml:space="preserve"> President </w:t>
      </w:r>
      <w:r w:rsidRPr="00E10388">
        <w:rPr>
          <w:rStyle w:val="StyleUnderline"/>
        </w:rPr>
        <w:t xml:space="preserve">Trump’s power grab is </w:t>
      </w:r>
      <w:r w:rsidRPr="00FB14FD">
        <w:rPr>
          <w:rStyle w:val="Emphasis"/>
        </w:rPr>
        <w:t>not</w:t>
      </w:r>
      <w:r w:rsidRPr="00E10388">
        <w:rPr>
          <w:rStyle w:val="StyleUnderline"/>
        </w:rPr>
        <w:t xml:space="preserve"> any of the </w:t>
      </w:r>
      <w:r w:rsidRPr="00FB14FD">
        <w:rPr>
          <w:rStyle w:val="Emphasis"/>
        </w:rPr>
        <w:t>removal</w:t>
      </w:r>
      <w:r w:rsidRPr="00E10388">
        <w:rPr>
          <w:rStyle w:val="StyleUnderline"/>
        </w:rPr>
        <w:t xml:space="preserve"> cases, but the Court’s 2024 decision </w:t>
      </w:r>
      <w:r w:rsidRPr="00F268DC">
        <w:rPr>
          <w:rStyle w:val="StyleUnderline"/>
          <w:highlight w:val="green"/>
        </w:rPr>
        <w:t>on</w:t>
      </w:r>
      <w:r w:rsidRPr="00E10388">
        <w:rPr>
          <w:rStyle w:val="StyleUnderline"/>
        </w:rPr>
        <w:t xml:space="preserve"> the scope of </w:t>
      </w:r>
      <w:r w:rsidRPr="00F268DC">
        <w:rPr>
          <w:rStyle w:val="Emphasis"/>
          <w:highlight w:val="green"/>
        </w:rPr>
        <w:t>immunity</w:t>
      </w:r>
      <w:r w:rsidRPr="00E10388">
        <w:rPr>
          <w:rStyle w:val="StyleUnderline"/>
        </w:rPr>
        <w:t xml:space="preserve"> for former Pre</w:t>
      </w:r>
      <w:r w:rsidRPr="00DE126B">
        <w:rPr>
          <w:rStyle w:val="StyleUnderline"/>
        </w:rPr>
        <w:t xml:space="preserve">sidents from criminal prosecution for </w:t>
      </w:r>
      <w:r w:rsidRPr="00DE126B">
        <w:rPr>
          <w:rStyle w:val="Emphasis"/>
        </w:rPr>
        <w:t>misconduct while in office</w:t>
      </w:r>
      <w:r w:rsidRPr="00DE126B">
        <w:rPr>
          <w:sz w:val="16"/>
        </w:rPr>
        <w:t>. What is most startling about the decision, even to those of us who disagree with it, is not the claim that Presidents have some such immunity or that the Constitution vests directly in the President certain comprehensive authoritie</w:t>
      </w:r>
      <w:r w:rsidRPr="007842FA">
        <w:rPr>
          <w:sz w:val="16"/>
        </w:rPr>
        <w:t xml:space="preserve">s. </w:t>
      </w:r>
      <w:r w:rsidRPr="008D4510">
        <w:rPr>
          <w:rStyle w:val="StyleUnderline"/>
        </w:rPr>
        <w:t xml:space="preserve">What is </w:t>
      </w:r>
      <w:r w:rsidRPr="008D4510">
        <w:rPr>
          <w:rStyle w:val="Emphasis"/>
        </w:rPr>
        <w:t>most startling</w:t>
      </w:r>
      <w:r w:rsidRPr="008D4510">
        <w:rPr>
          <w:rStyle w:val="StyleUnderline"/>
        </w:rPr>
        <w:t xml:space="preserve"> is </w:t>
      </w:r>
      <w:r w:rsidRPr="00992E38">
        <w:rPr>
          <w:rStyle w:val="StyleUnderline"/>
          <w:highlight w:val="green"/>
        </w:rPr>
        <w:t xml:space="preserve">the </w:t>
      </w:r>
      <w:r w:rsidRPr="00992E38">
        <w:rPr>
          <w:rStyle w:val="Emphasis"/>
          <w:highlight w:val="green"/>
        </w:rPr>
        <w:t>majority’s view</w:t>
      </w:r>
      <w:r w:rsidRPr="00992E38">
        <w:rPr>
          <w:rStyle w:val="StyleUnderline"/>
          <w:highlight w:val="green"/>
        </w:rPr>
        <w:t xml:space="preserve"> that</w:t>
      </w:r>
      <w:r w:rsidRPr="008D4510">
        <w:rPr>
          <w:rStyle w:val="StyleUnderline"/>
        </w:rPr>
        <w:t xml:space="preserve"> the President’s power of </w:t>
      </w:r>
      <w:r w:rsidRPr="00992E38">
        <w:rPr>
          <w:rStyle w:val="Emphasis"/>
          <w:highlight w:val="green"/>
        </w:rPr>
        <w:t>admin</w:t>
      </w:r>
      <w:r w:rsidRPr="00F02BFA">
        <w:rPr>
          <w:rStyle w:val="Emphasis"/>
        </w:rPr>
        <w:t xml:space="preserve">istrative </w:t>
      </w:r>
      <w:r w:rsidRPr="00992E38">
        <w:rPr>
          <w:rStyle w:val="Emphasis"/>
          <w:highlight w:val="green"/>
        </w:rPr>
        <w:t>supervision</w:t>
      </w:r>
      <w:r w:rsidRPr="008D4510">
        <w:rPr>
          <w:rStyle w:val="StyleUnderline"/>
        </w:rPr>
        <w:t xml:space="preserve">—an authority that </w:t>
      </w:r>
      <w:r w:rsidRPr="00F02BFA">
        <w:rPr>
          <w:rStyle w:val="Emphasis"/>
        </w:rPr>
        <w:t>must exist to some extent</w:t>
      </w:r>
      <w:r w:rsidRPr="008D4510">
        <w:rPr>
          <w:rStyle w:val="StyleUnderline"/>
        </w:rPr>
        <w:t xml:space="preserve"> by virtue of the President being the chief executive—</w:t>
      </w:r>
      <w:r w:rsidRPr="00992E38">
        <w:rPr>
          <w:rStyle w:val="StyleUnderline"/>
          <w:highlight w:val="green"/>
        </w:rPr>
        <w:t>is</w:t>
      </w:r>
      <w:r w:rsidRPr="008D4510">
        <w:rPr>
          <w:rStyle w:val="StyleUnderline"/>
        </w:rPr>
        <w:t xml:space="preserve"> </w:t>
      </w:r>
      <w:r w:rsidRPr="00F02BFA">
        <w:rPr>
          <w:rStyle w:val="Emphasis"/>
        </w:rPr>
        <w:t xml:space="preserve">actually </w:t>
      </w:r>
      <w:r w:rsidRPr="00992E38">
        <w:rPr>
          <w:rStyle w:val="Emphasis"/>
          <w:highlight w:val="green"/>
        </w:rPr>
        <w:t>within</w:t>
      </w:r>
      <w:r w:rsidRPr="00992E38">
        <w:rPr>
          <w:rStyle w:val="StyleUnderline"/>
          <w:highlight w:val="green"/>
        </w:rPr>
        <w:t xml:space="preserve"> the</w:t>
      </w:r>
      <w:r w:rsidRPr="008D4510">
        <w:rPr>
          <w:rStyle w:val="StyleUnderline"/>
        </w:rPr>
        <w:t xml:space="preserve"> President’s arsenal of “</w:t>
      </w:r>
      <w:r w:rsidRPr="00F02BFA">
        <w:rPr>
          <w:rStyle w:val="Emphasis"/>
        </w:rPr>
        <w:t xml:space="preserve">exclusive and </w:t>
      </w:r>
      <w:r w:rsidRPr="00992E38">
        <w:rPr>
          <w:rStyle w:val="Emphasis"/>
          <w:highlight w:val="green"/>
        </w:rPr>
        <w:t>preclusive powers</w:t>
      </w:r>
      <w:r w:rsidRPr="008D4510">
        <w:rPr>
          <w:rStyle w:val="StyleUnderline"/>
        </w:rPr>
        <w:t xml:space="preserve">.” These are the powers </w:t>
      </w:r>
      <w:r w:rsidRPr="00FA0493">
        <w:rPr>
          <w:rStyle w:val="StyleUnderline"/>
        </w:rPr>
        <w:t xml:space="preserve">that </w:t>
      </w:r>
      <w:r w:rsidRPr="00992E38">
        <w:rPr>
          <w:rStyle w:val="Emphasis"/>
          <w:highlight w:val="green"/>
        </w:rPr>
        <w:t>neither Congress nor</w:t>
      </w:r>
      <w:r w:rsidRPr="00DE126B">
        <w:rPr>
          <w:rStyle w:val="Emphasis"/>
        </w:rPr>
        <w:t xml:space="preserve"> the </w:t>
      </w:r>
      <w:r w:rsidRPr="00992E38">
        <w:rPr>
          <w:rStyle w:val="Emphasis"/>
          <w:highlight w:val="green"/>
        </w:rPr>
        <w:t>judiciary may limit</w:t>
      </w:r>
      <w:r w:rsidRPr="00180274">
        <w:rPr>
          <w:rStyle w:val="StyleUnderline"/>
        </w:rPr>
        <w:t xml:space="preserve">. The Court managed to infer from the President’s obligation to </w:t>
      </w:r>
      <w:r w:rsidRPr="00180274">
        <w:rPr>
          <w:rStyle w:val="Emphasis"/>
        </w:rPr>
        <w:t>take care</w:t>
      </w:r>
      <w:r w:rsidRPr="00180274">
        <w:rPr>
          <w:rStyle w:val="StyleUnderline"/>
        </w:rPr>
        <w:t xml:space="preserve"> that the laws be faithfully executed a seemingly </w:t>
      </w:r>
      <w:r w:rsidRPr="00180274">
        <w:rPr>
          <w:rStyle w:val="Emphasis"/>
        </w:rPr>
        <w:t>comprehensive power</w:t>
      </w:r>
      <w:r w:rsidRPr="00180274">
        <w:rPr>
          <w:rStyle w:val="StyleUnderline"/>
        </w:rPr>
        <w:t xml:space="preserve"> to direct all “those who wield executive </w:t>
      </w:r>
      <w:r w:rsidRPr="004A3AFD">
        <w:rPr>
          <w:rStyle w:val="StyleUnderline"/>
        </w:rPr>
        <w:t>power on his behalf.” It is thus through an amazing display o</w:t>
      </w:r>
      <w:r w:rsidRPr="00DE126B">
        <w:rPr>
          <w:rStyle w:val="StyleUnderline"/>
        </w:rPr>
        <w:t xml:space="preserve">f </w:t>
      </w:r>
      <w:r w:rsidRPr="00DE126B">
        <w:rPr>
          <w:rStyle w:val="Emphasis"/>
        </w:rPr>
        <w:t>interpretive acrobatics</w:t>
      </w:r>
      <w:r w:rsidRPr="004A3AFD">
        <w:rPr>
          <w:rStyle w:val="StyleUnderline"/>
        </w:rPr>
        <w:t xml:space="preserve"> that the Court extracted from the President’s </w:t>
      </w:r>
      <w:r w:rsidRPr="004A3AFD">
        <w:rPr>
          <w:rStyle w:val="Emphasis"/>
        </w:rPr>
        <w:t>obligation of fidelity to law</w:t>
      </w:r>
      <w:r w:rsidRPr="004A3AFD">
        <w:rPr>
          <w:rStyle w:val="StyleUnderline"/>
        </w:rPr>
        <w:t xml:space="preserve"> an </w:t>
      </w:r>
      <w:r w:rsidRPr="004A3AFD">
        <w:rPr>
          <w:rStyle w:val="Emphasis"/>
        </w:rPr>
        <w:t>all-but-absolute power to ignore it</w:t>
      </w:r>
      <w:r w:rsidRPr="007842FA">
        <w:rPr>
          <w:sz w:val="16"/>
        </w:rPr>
        <w:t>.</w:t>
      </w:r>
    </w:p>
    <w:p w14:paraId="5C4E6E27" w14:textId="77777777" w:rsidR="00656AF3" w:rsidRPr="007842FA" w:rsidRDefault="00656AF3" w:rsidP="00656AF3">
      <w:pPr>
        <w:rPr>
          <w:sz w:val="16"/>
        </w:rPr>
      </w:pPr>
      <w:r w:rsidRPr="007842FA">
        <w:rPr>
          <w:sz w:val="16"/>
        </w:rPr>
        <w:t xml:space="preserve">As radical as this seems, </w:t>
      </w:r>
      <w:r w:rsidRPr="00D80845">
        <w:rPr>
          <w:rStyle w:val="StyleUnderline"/>
        </w:rPr>
        <w:t>it is easy enough to see how President Trump is connecting the dots between the one-person executive branch idea and his unprecedented claims of entitlement to control every aspect of administrative government</w:t>
      </w:r>
      <w:r w:rsidRPr="007842FA">
        <w:rPr>
          <w:sz w:val="16"/>
        </w:rPr>
        <w:t>. If the President alone is the executive branch, then any delegation of authority by Congress to an administrative agency begins to look advisory. Congress may want the executive branch to do “something.” It may prefer for that “something” to be the task of a particular agency. But if the President is a one-person branch of government, then, constitutionally, it arguably follows that the President is entitled as possessor of all the executive power to take over an agency’s mission or even assign it to another agency. Indeed, at least some unitary executive theory champions explicitly argue something like this. If that is true, then what any administrator does depends not just on what authority Congress has delegated to the executive. It depends on the President’s willingness to leave that delegation in place and not take over personally. As pithily explained by the sociologist Kim Lane Scheppele, an expert on authoritarianism, “under the unitary executive theory, agencies no longer trace their primary constitutional authority to congressional delegation of its legislative powers but instead to presidential delegation of his executive power.”</w:t>
      </w:r>
    </w:p>
    <w:p w14:paraId="47E4A695" w14:textId="77777777" w:rsidR="00656AF3" w:rsidRPr="007842FA" w:rsidRDefault="00656AF3" w:rsidP="00656AF3">
      <w:pPr>
        <w:rPr>
          <w:sz w:val="16"/>
        </w:rPr>
      </w:pPr>
      <w:r w:rsidRPr="007842FA">
        <w:rPr>
          <w:sz w:val="16"/>
        </w:rPr>
        <w:t xml:space="preserve">This is why President Trump thinks he can close agencies he does not like and put their authorities elsewhere. This is why President Trump thinks he can tell agencies not to spend congressionally appropriated dollars. </w:t>
      </w:r>
      <w:r w:rsidRPr="00E941DF">
        <w:rPr>
          <w:rStyle w:val="StyleUnderline"/>
        </w:rPr>
        <w:t xml:space="preserve">This </w:t>
      </w:r>
      <w:r w:rsidRPr="006E0B23">
        <w:rPr>
          <w:rStyle w:val="StyleUnderline"/>
          <w:highlight w:val="green"/>
        </w:rPr>
        <w:t xml:space="preserve">is </w:t>
      </w:r>
      <w:r w:rsidRPr="006E0B23">
        <w:rPr>
          <w:rStyle w:val="Emphasis"/>
          <w:highlight w:val="green"/>
        </w:rPr>
        <w:t>why</w:t>
      </w:r>
      <w:r w:rsidRPr="007842FA">
        <w:rPr>
          <w:sz w:val="16"/>
        </w:rPr>
        <w:t xml:space="preserve"> President </w:t>
      </w:r>
      <w:r w:rsidRPr="001F43E5">
        <w:rPr>
          <w:rStyle w:val="StyleUnderline"/>
        </w:rPr>
        <w:t xml:space="preserve">Trump thinks </w:t>
      </w:r>
      <w:r w:rsidRPr="006E0B23">
        <w:rPr>
          <w:rStyle w:val="StyleUnderline"/>
          <w:highlight w:val="green"/>
        </w:rPr>
        <w:t xml:space="preserve">he </w:t>
      </w:r>
      <w:r w:rsidRPr="006E0B23">
        <w:rPr>
          <w:rStyle w:val="Emphasis"/>
          <w:highlight w:val="green"/>
        </w:rPr>
        <w:t>can convert all of the executive</w:t>
      </w:r>
      <w:r w:rsidRPr="001F43E5">
        <w:rPr>
          <w:rStyle w:val="Emphasis"/>
        </w:rPr>
        <w:t xml:space="preserve"> branch</w:t>
      </w:r>
      <w:r w:rsidRPr="001F43E5">
        <w:rPr>
          <w:rStyle w:val="StyleUnderline"/>
        </w:rPr>
        <w:t xml:space="preserve"> </w:t>
      </w:r>
      <w:r w:rsidRPr="006E0B23">
        <w:rPr>
          <w:rStyle w:val="StyleUnderline"/>
          <w:highlight w:val="green"/>
        </w:rPr>
        <w:t>into</w:t>
      </w:r>
      <w:r w:rsidRPr="001F43E5">
        <w:rPr>
          <w:rStyle w:val="StyleUnderline"/>
        </w:rPr>
        <w:t xml:space="preserve"> an </w:t>
      </w:r>
      <w:r w:rsidRPr="001F43E5">
        <w:rPr>
          <w:rStyle w:val="Emphasis"/>
        </w:rPr>
        <w:t xml:space="preserve">army of </w:t>
      </w:r>
      <w:r w:rsidRPr="006E0B23">
        <w:rPr>
          <w:rStyle w:val="Emphasis"/>
          <w:highlight w:val="green"/>
        </w:rPr>
        <w:t>lickspittles</w:t>
      </w:r>
      <w:r w:rsidRPr="001F43E5">
        <w:rPr>
          <w:rStyle w:val="StyleUnderline"/>
        </w:rPr>
        <w:t xml:space="preserve">. </w:t>
      </w:r>
      <w:r w:rsidRPr="006E0B23">
        <w:rPr>
          <w:rStyle w:val="Emphasis"/>
          <w:highlight w:val="green"/>
        </w:rPr>
        <w:t>If Congress cannot regulate</w:t>
      </w:r>
      <w:r w:rsidRPr="001F43E5">
        <w:rPr>
          <w:rStyle w:val="StyleUnderline"/>
        </w:rPr>
        <w:t xml:space="preserve"> his </w:t>
      </w:r>
      <w:r w:rsidRPr="002C4DFF">
        <w:rPr>
          <w:rStyle w:val="Emphasis"/>
        </w:rPr>
        <w:t>supervisory power</w:t>
      </w:r>
      <w:r w:rsidRPr="002C4DFF">
        <w:rPr>
          <w:rStyle w:val="StyleUnderline"/>
        </w:rPr>
        <w:t xml:space="preserve"> </w:t>
      </w:r>
      <w:r w:rsidRPr="006E0B23">
        <w:rPr>
          <w:rStyle w:val="StyleUnderline"/>
          <w:highlight w:val="green"/>
        </w:rPr>
        <w:t>and</w:t>
      </w:r>
      <w:r w:rsidRPr="002C4DFF">
        <w:rPr>
          <w:rStyle w:val="StyleUnderline"/>
        </w:rPr>
        <w:t xml:space="preserve"> </w:t>
      </w:r>
      <w:r w:rsidRPr="002C4DFF">
        <w:rPr>
          <w:rStyle w:val="Emphasis"/>
        </w:rPr>
        <w:t>if</w:t>
      </w:r>
      <w:r w:rsidRPr="002C4DFF">
        <w:rPr>
          <w:rStyle w:val="StyleUnderline"/>
        </w:rPr>
        <w:t xml:space="preserve"> his </w:t>
      </w:r>
      <w:r w:rsidRPr="002C4DFF">
        <w:rPr>
          <w:rStyle w:val="Emphasis"/>
        </w:rPr>
        <w:t>conduct</w:t>
      </w:r>
      <w:r w:rsidRPr="002C4DFF">
        <w:rPr>
          <w:rStyle w:val="StyleUnderline"/>
        </w:rPr>
        <w:t>, no</w:t>
      </w:r>
      <w:r w:rsidRPr="001F43E5">
        <w:rPr>
          <w:rStyle w:val="StyleUnderline"/>
        </w:rPr>
        <w:t xml:space="preserve"> matter how corrupt, </w:t>
      </w:r>
      <w:r w:rsidRPr="00E60551">
        <w:rPr>
          <w:rStyle w:val="Emphasis"/>
          <w:highlight w:val="green"/>
        </w:rPr>
        <w:t>can never</w:t>
      </w:r>
      <w:r w:rsidRPr="002C4DFF">
        <w:rPr>
          <w:rStyle w:val="Emphasis"/>
        </w:rPr>
        <w:t xml:space="preserve"> be the target of </w:t>
      </w:r>
      <w:r w:rsidRPr="00E60551">
        <w:rPr>
          <w:rStyle w:val="Emphasis"/>
          <w:highlight w:val="green"/>
        </w:rPr>
        <w:t>prosecut</w:t>
      </w:r>
      <w:r w:rsidRPr="002C4DFF">
        <w:rPr>
          <w:rStyle w:val="Emphasis"/>
        </w:rPr>
        <w:t>ion</w:t>
      </w:r>
      <w:r w:rsidRPr="002C4DFF">
        <w:rPr>
          <w:rStyle w:val="StyleUnderline"/>
        </w:rPr>
        <w:t>,</w:t>
      </w:r>
      <w:r w:rsidRPr="00DA34F7">
        <w:rPr>
          <w:rStyle w:val="StyleUnderline"/>
        </w:rPr>
        <w:t xml:space="preserve"> </w:t>
      </w:r>
      <w:r w:rsidRPr="00DA34F7">
        <w:rPr>
          <w:rStyle w:val="Emphasis"/>
        </w:rPr>
        <w:t>why not?</w:t>
      </w:r>
    </w:p>
    <w:p w14:paraId="29D788DB" w14:textId="77777777" w:rsidR="00656AF3" w:rsidRPr="007842FA" w:rsidRDefault="00656AF3" w:rsidP="00656AF3">
      <w:pPr>
        <w:rPr>
          <w:sz w:val="16"/>
        </w:rPr>
      </w:pPr>
      <w:r w:rsidRPr="007842FA">
        <w:rPr>
          <w:sz w:val="16"/>
        </w:rPr>
        <w:t xml:space="preserve">Of course, </w:t>
      </w:r>
      <w:r w:rsidRPr="008D0480">
        <w:rPr>
          <w:rStyle w:val="StyleUnderline"/>
        </w:rPr>
        <w:t xml:space="preserve">the Court </w:t>
      </w:r>
      <w:r w:rsidRPr="008D0480">
        <w:rPr>
          <w:rStyle w:val="Emphasis"/>
        </w:rPr>
        <w:t>may not go that far</w:t>
      </w:r>
      <w:r w:rsidRPr="008D0480">
        <w:rPr>
          <w:rStyle w:val="StyleUnderline"/>
        </w:rPr>
        <w:t xml:space="preserve">. </w:t>
      </w:r>
      <w:r w:rsidRPr="008D0480">
        <w:rPr>
          <w:rStyle w:val="Emphasis"/>
        </w:rPr>
        <w:t>But</w:t>
      </w:r>
      <w:r w:rsidRPr="007842FA">
        <w:rPr>
          <w:sz w:val="16"/>
        </w:rPr>
        <w:t xml:space="preserve"> President </w:t>
      </w:r>
      <w:r w:rsidRPr="008D0480">
        <w:rPr>
          <w:rStyle w:val="StyleUnderline"/>
        </w:rPr>
        <w:t>Trump’s</w:t>
      </w:r>
      <w:r w:rsidRPr="007842FA">
        <w:rPr>
          <w:sz w:val="16"/>
        </w:rPr>
        <w:t xml:space="preserve"> apparent </w:t>
      </w:r>
      <w:r w:rsidRPr="008D0480">
        <w:rPr>
          <w:rStyle w:val="StyleUnderline"/>
        </w:rPr>
        <w:t xml:space="preserve">hope that the </w:t>
      </w:r>
      <w:r w:rsidRPr="008D0480">
        <w:rPr>
          <w:rStyle w:val="Emphasis"/>
        </w:rPr>
        <w:t>Roberts Court</w:t>
      </w:r>
      <w:r w:rsidRPr="008D0480">
        <w:rPr>
          <w:rStyle w:val="StyleUnderline"/>
        </w:rPr>
        <w:t xml:space="preserve"> will give him the control he craves over every corner of the administrative state is </w:t>
      </w:r>
      <w:r w:rsidRPr="008D0480">
        <w:rPr>
          <w:rStyle w:val="Emphasis"/>
        </w:rPr>
        <w:t>not without cause</w:t>
      </w:r>
      <w:r w:rsidRPr="008D0480">
        <w:rPr>
          <w:rStyle w:val="StyleUnderline"/>
        </w:rPr>
        <w:t xml:space="preserve">. If a conservative majority is </w:t>
      </w:r>
      <w:r w:rsidRPr="008D0480">
        <w:rPr>
          <w:rStyle w:val="Emphasis"/>
        </w:rPr>
        <w:t>willing</w:t>
      </w:r>
      <w:r w:rsidRPr="008D0480">
        <w:rPr>
          <w:rStyle w:val="StyleUnderline"/>
        </w:rPr>
        <w:t xml:space="preserve"> to be as </w:t>
      </w:r>
      <w:r w:rsidRPr="008D0480">
        <w:rPr>
          <w:rStyle w:val="Emphasis"/>
        </w:rPr>
        <w:t>creative on his behalf</w:t>
      </w:r>
      <w:r w:rsidRPr="008D0480">
        <w:rPr>
          <w:rStyle w:val="StyleUnderline"/>
        </w:rPr>
        <w:t xml:space="preserve"> as the </w:t>
      </w:r>
      <w:r w:rsidRPr="008D0480">
        <w:rPr>
          <w:rStyle w:val="Emphasis"/>
        </w:rPr>
        <w:t>immunity</w:t>
      </w:r>
      <w:r w:rsidRPr="008D0480">
        <w:rPr>
          <w:rStyle w:val="StyleUnderline"/>
        </w:rPr>
        <w:t xml:space="preserve"> opinion suggests, </w:t>
      </w:r>
      <w:r w:rsidRPr="00DA34F7">
        <w:rPr>
          <w:rStyle w:val="Emphasis"/>
          <w:highlight w:val="green"/>
        </w:rPr>
        <w:t>why not push it further?</w:t>
      </w:r>
    </w:p>
    <w:p w14:paraId="4CAA1485" w14:textId="77777777" w:rsidR="00656AF3" w:rsidRPr="007842FA" w:rsidRDefault="00656AF3" w:rsidP="00656AF3">
      <w:pPr>
        <w:rPr>
          <w:sz w:val="16"/>
        </w:rPr>
      </w:pPr>
      <w:r w:rsidRPr="002B5A07">
        <w:rPr>
          <w:rStyle w:val="StyleUnderline"/>
        </w:rPr>
        <w:t>Yet the case for putting independent agencies under the President’s thumb, even for the Roberts Court, is not a slam dunk</w:t>
      </w:r>
      <w:r w:rsidRPr="007842FA">
        <w:rPr>
          <w:sz w:val="16"/>
        </w:rPr>
        <w:t xml:space="preserve">. It may be that </w:t>
      </w:r>
      <w:r w:rsidRPr="002B5A07">
        <w:rPr>
          <w:rStyle w:val="StyleUnderline"/>
        </w:rPr>
        <w:t>the Court does not want to undermine the independence of the Board of Governors of the Federal Reserve System</w:t>
      </w:r>
      <w:r w:rsidRPr="007842FA">
        <w:rPr>
          <w:sz w:val="16"/>
        </w:rPr>
        <w:t>; such a decision could destabilize both domestic and global markets. Holding that the United States is unable to have an independent agency controlling the money supply would be an extreme move. Because it is difficult to see how Humphrey’s Executor could be overruled without invalidating the Federal Reserve’s independence, the Federal Reserve may prove the most decisive reason for keeping Humphrey’s Executor alive. President Trump’s executive order tries to navigate this difficulty by controlling only the Federal Reserve’s “supervision and regulation of financial institutions,” but not “its conduct of monetary policy.” But that will not solve the removability problem. Members of the Federal Reserve cannot be half-fired, half-empowered.</w:t>
      </w:r>
    </w:p>
    <w:p w14:paraId="33E21FCA" w14:textId="77777777" w:rsidR="00656AF3" w:rsidRPr="007842FA" w:rsidRDefault="00656AF3" w:rsidP="00656AF3">
      <w:pPr>
        <w:rPr>
          <w:sz w:val="16"/>
        </w:rPr>
      </w:pPr>
      <w:r w:rsidRPr="007842FA">
        <w:rPr>
          <w:sz w:val="16"/>
        </w:rPr>
        <w:t>It is also noteworthy that, as a judge on the U.S. Court of Appeals for the D.C. Circuit, Justice Brett Kavanaugh offered a strong argument for treating multimember agencies differently from single-headed agencies. Indeed, the account of independent agency virtues with which I started this essay is actually drawn from his opinion. One cannot yet know whether he regards his arguments as sufficient when push comes to shove to draw a constitutional line between single-headed and multi-member agencies for removal purposes. But if he should take that view and at least one other conservative Justice unites with the liberals, Humphrey’s Executor could survive.</w:t>
      </w:r>
    </w:p>
    <w:p w14:paraId="04EA4A53" w14:textId="77777777" w:rsidR="00656AF3" w:rsidRPr="007842FA" w:rsidRDefault="00656AF3" w:rsidP="00656AF3">
      <w:pPr>
        <w:rPr>
          <w:sz w:val="16"/>
        </w:rPr>
      </w:pPr>
      <w:r w:rsidRPr="00E910F0">
        <w:rPr>
          <w:rStyle w:val="StyleUnderline"/>
        </w:rPr>
        <w:t xml:space="preserve">The </w:t>
      </w:r>
      <w:r w:rsidRPr="00E910F0">
        <w:rPr>
          <w:rStyle w:val="Emphasis"/>
        </w:rPr>
        <w:t>Roberts Court</w:t>
      </w:r>
      <w:r w:rsidRPr="00E910F0">
        <w:rPr>
          <w:rStyle w:val="StyleUnderline"/>
        </w:rPr>
        <w:t xml:space="preserve"> has </w:t>
      </w:r>
      <w:r w:rsidRPr="00E910F0">
        <w:rPr>
          <w:rStyle w:val="Emphasis"/>
        </w:rPr>
        <w:t>already shown</w:t>
      </w:r>
      <w:r w:rsidRPr="00E910F0">
        <w:rPr>
          <w:rStyle w:val="StyleUnderline"/>
        </w:rPr>
        <w:t xml:space="preserve"> itself to be the </w:t>
      </w:r>
      <w:r w:rsidRPr="00E910F0">
        <w:rPr>
          <w:rStyle w:val="Emphasis"/>
        </w:rPr>
        <w:t>most executive-indulgent</w:t>
      </w:r>
      <w:r w:rsidRPr="00E910F0">
        <w:rPr>
          <w:rStyle w:val="StyleUnderline"/>
        </w:rPr>
        <w:t xml:space="preserve"> Court since World War II</w:t>
      </w:r>
      <w:r w:rsidRPr="007842FA">
        <w:rPr>
          <w:sz w:val="16"/>
        </w:rPr>
        <w:t xml:space="preserve">. It </w:t>
      </w:r>
      <w:r w:rsidRPr="00F24AEB">
        <w:rPr>
          <w:rStyle w:val="StyleUnderline"/>
        </w:rPr>
        <w:t>has enabled</w:t>
      </w:r>
      <w:r w:rsidRPr="007842FA">
        <w:rPr>
          <w:sz w:val="16"/>
        </w:rPr>
        <w:t xml:space="preserve"> President </w:t>
      </w:r>
      <w:r w:rsidRPr="00F24AEB">
        <w:rPr>
          <w:rStyle w:val="StyleUnderline"/>
        </w:rPr>
        <w:t>Trump’s dreams of control; only time will tell how far it will go</w:t>
      </w:r>
      <w:r w:rsidRPr="007842FA">
        <w:rPr>
          <w:sz w:val="16"/>
        </w:rPr>
        <w:t xml:space="preserve">. </w:t>
      </w:r>
      <w:r w:rsidRPr="00F24AEB">
        <w:rPr>
          <w:rStyle w:val="StyleUnderline"/>
        </w:rPr>
        <w:t>We know where</w:t>
      </w:r>
      <w:r w:rsidRPr="007842FA">
        <w:rPr>
          <w:sz w:val="16"/>
        </w:rPr>
        <w:t xml:space="preserve"> President </w:t>
      </w:r>
      <w:r w:rsidRPr="00F24AEB">
        <w:rPr>
          <w:rStyle w:val="StyleUnderline"/>
        </w:rPr>
        <w:t>Trump is placing his bets. Those who would prefer</w:t>
      </w:r>
      <w:r w:rsidRPr="007842FA">
        <w:rPr>
          <w:sz w:val="16"/>
        </w:rPr>
        <w:t xml:space="preserve"> a more pluralist </w:t>
      </w:r>
      <w:r w:rsidRPr="00F24AEB">
        <w:rPr>
          <w:rStyle w:val="Emphasis"/>
        </w:rPr>
        <w:t>democracy</w:t>
      </w:r>
      <w:r w:rsidRPr="00F24AEB">
        <w:rPr>
          <w:rStyle w:val="StyleUnderline"/>
        </w:rPr>
        <w:t xml:space="preserve"> can hope only that his gambles come to naught</w:t>
      </w:r>
      <w:r w:rsidRPr="007842FA">
        <w:rPr>
          <w:sz w:val="16"/>
        </w:rPr>
        <w:t>.</w:t>
      </w:r>
    </w:p>
    <w:p w14:paraId="2B31FFA3" w14:textId="77777777" w:rsidR="00656AF3" w:rsidRDefault="00656AF3" w:rsidP="00656AF3"/>
    <w:p w14:paraId="3828CD82" w14:textId="77777777" w:rsidR="00656AF3" w:rsidRDefault="00656AF3" w:rsidP="00656AF3">
      <w:pPr>
        <w:pStyle w:val="Heading4"/>
      </w:pPr>
      <w:r>
        <w:t xml:space="preserve">…OR because </w:t>
      </w:r>
      <w:r w:rsidRPr="004B3BCD">
        <w:rPr>
          <w:u w:val="single"/>
        </w:rPr>
        <w:t>no-one can enforce</w:t>
      </w:r>
      <w:r>
        <w:t xml:space="preserve"> other checks if </w:t>
      </w:r>
      <w:r w:rsidRPr="00FF4ABB">
        <w:rPr>
          <w:u w:val="single"/>
        </w:rPr>
        <w:t>implementation’s controlled by loyalists</w:t>
      </w:r>
      <w:r w:rsidRPr="00941D74">
        <w:t>.</w:t>
      </w:r>
    </w:p>
    <w:p w14:paraId="1060BE09" w14:textId="77777777" w:rsidR="00656AF3" w:rsidRDefault="00656AF3" w:rsidP="00656AF3">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University, PhD Sociology, Stanford University, “The Crisis of Democracy Is Here,” Persuasion, 2-17-2025, https://www.persuasion.community/p/the-crisis-of-democracy-is-here]</w:t>
      </w:r>
    </w:p>
    <w:p w14:paraId="6A670F85" w14:textId="77777777" w:rsidR="00656AF3" w:rsidRPr="00EC7596" w:rsidRDefault="00656AF3" w:rsidP="00656AF3">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posing grave risks</w:t>
      </w:r>
      <w:r w:rsidRPr="00F5011D">
        <w:rPr>
          <w:rStyle w:val="StyleUnderline"/>
          <w:highlight w:val="green"/>
        </w:rPr>
        <w:t xml:space="preserve"> to</w:t>
      </w:r>
      <w:r w:rsidRPr="0033735E">
        <w:rPr>
          <w:rStyle w:val="StyleUnderline"/>
        </w:rPr>
        <w:t xml:space="preserve"> the </w:t>
      </w:r>
      <w:r w:rsidRPr="00B31602">
        <w:rPr>
          <w:rStyle w:val="Emphasis"/>
          <w:highlight w:val="green"/>
        </w:rPr>
        <w:t>legal</w:t>
      </w:r>
      <w:r w:rsidRPr="00B31602">
        <w:rPr>
          <w:rStyle w:val="StyleUnderline"/>
        </w:rPr>
        <w:t xml:space="preserve">, </w:t>
      </w:r>
      <w:r w:rsidRPr="00B31602">
        <w:rPr>
          <w:rStyle w:val="Emphasis"/>
        </w:rPr>
        <w:t>constitutional</w:t>
      </w:r>
      <w:r w:rsidRPr="00B31602">
        <w:rPr>
          <w:rStyle w:val="StyleUnderline"/>
        </w:rPr>
        <w:t xml:space="preserve">, </w:t>
      </w:r>
      <w:r w:rsidRPr="00B31602">
        <w:rPr>
          <w:rStyle w:val="StyleUnderline"/>
          <w:highlight w:val="green"/>
        </w:rPr>
        <w:t xml:space="preserve">and </w:t>
      </w:r>
      <w:r w:rsidRPr="00B31602">
        <w:rPr>
          <w:rStyle w:val="Emphasis"/>
          <w:highlight w:val="green"/>
        </w:rPr>
        <w:t>normative</w:t>
      </w:r>
      <w:r w:rsidRPr="00B31602">
        <w:rPr>
          <w:rStyle w:val="StyleUnderline"/>
          <w:highlight w:val="green"/>
        </w:rPr>
        <w:t xml:space="preserve"> foundations</w:t>
      </w:r>
      <w:r w:rsidRPr="00114640">
        <w:rPr>
          <w:rStyle w:val="StyleUnderline"/>
        </w:rPr>
        <w:t xml:space="preserve"> of American </w:t>
      </w:r>
      <w:r w:rsidRPr="00114640">
        <w:rPr>
          <w:rStyle w:val="Emphasis"/>
        </w:rPr>
        <w:t>democracy</w:t>
      </w:r>
      <w:r w:rsidRPr="00114640">
        <w:rPr>
          <w:rStyle w:val="StyleUnderline"/>
        </w:rPr>
        <w:t>.</w:t>
      </w:r>
      <w:r w:rsidRPr="00E9313C">
        <w:rPr>
          <w:rStyle w:val="StyleUnderline"/>
        </w:rPr>
        <w:t xml:space="preserve"> The threat</w:t>
      </w:r>
      <w:r w:rsidRPr="00EC7596">
        <w:rPr>
          <w:sz w:val="16"/>
        </w:rPr>
        <w:t xml:space="preserve"> Trump poses </w:t>
      </w:r>
      <w:r w:rsidRPr="00E9313C">
        <w:rPr>
          <w:rStyle w:val="StyleUnderline"/>
        </w:rPr>
        <w:t xml:space="preserve">is </w:t>
      </w:r>
      <w:r w:rsidRPr="00161358">
        <w:rPr>
          <w:rStyle w:val="Emphasis"/>
          <w:highlight w:val="green"/>
        </w:rPr>
        <w:t>much 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allies staging an </w:t>
      </w:r>
      <w:r w:rsidRPr="00161358">
        <w:rPr>
          <w:rStyle w:val="Emphasis"/>
          <w:highlight w:val="green"/>
        </w:rPr>
        <w:t>insurrection</w:t>
      </w:r>
      <w:r w:rsidRPr="00161358">
        <w:rPr>
          <w:rStyle w:val="StyleUnderline"/>
          <w:highlight w:val="green"/>
        </w:rPr>
        <w:t xml:space="preserve"> to </w:t>
      </w:r>
      <w:r w:rsidRPr="00161358">
        <w:rPr>
          <w:rStyle w:val="Emphasis"/>
          <w:highlight w:val="green"/>
        </w:rPr>
        <w:t>nullify</w:t>
      </w:r>
      <w:r w:rsidRPr="00161358">
        <w:rPr>
          <w:rStyle w:val="StyleUnderline"/>
          <w:highlight w:val="green"/>
        </w:rPr>
        <w:t xml:space="preserve"> the</w:t>
      </w:r>
      <w:r w:rsidRPr="00E9313C">
        <w:rPr>
          <w:rStyle w:val="StyleUnderline"/>
        </w:rPr>
        <w:t xml:space="preserve"> national </w:t>
      </w:r>
      <w:r w:rsidRPr="00161358">
        <w:rPr>
          <w:rStyle w:val="Emphasis"/>
          <w:highlight w:val="green"/>
        </w:rPr>
        <w:t>election</w:t>
      </w:r>
      <w:r w:rsidRPr="00E9313C">
        <w:rPr>
          <w:rStyle w:val="StyleUnderline"/>
        </w:rPr>
        <w:t xml:space="preserve"> outcome and </w:t>
      </w:r>
      <w:r w:rsidRPr="00E9313C">
        <w:rPr>
          <w:rStyle w:val="Emphasis"/>
        </w:rPr>
        <w:t>block</w:t>
      </w:r>
      <w:r w:rsidRPr="00E9313C">
        <w:rPr>
          <w:rStyle w:val="StyleUnderline"/>
        </w:rPr>
        <w:t xml:space="preserve"> the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3F3DBE">
        <w:rPr>
          <w:rStyle w:val="StyleUnderline"/>
          <w:highlight w:val="green"/>
        </w:rPr>
        <w:t xml:space="preserve">willing to put 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0ECB609F" w14:textId="77777777" w:rsidR="00656AF3" w:rsidRPr="00EC7596" w:rsidRDefault="00656AF3" w:rsidP="00656AF3">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2B467E8B" w14:textId="77777777" w:rsidR="00656AF3" w:rsidRPr="00EC7596" w:rsidRDefault="00656AF3" w:rsidP="00656AF3">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4A71589D" w14:textId="77777777" w:rsidR="00656AF3" w:rsidRPr="00EC7596" w:rsidRDefault="00656AF3" w:rsidP="00656AF3">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796148C3" w14:textId="77777777" w:rsidR="00656AF3" w:rsidRPr="00EC7596" w:rsidRDefault="00656AF3" w:rsidP="00656AF3">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243156DB" w14:textId="77777777" w:rsidR="00656AF3" w:rsidRPr="00EC7596" w:rsidRDefault="00656AF3" w:rsidP="00656AF3">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than to argue that every one of Trump’s policy initiatives is illegitimate</w:t>
      </w:r>
      <w:r w:rsidRPr="00EC7596">
        <w:rPr>
          <w:sz w:val="16"/>
        </w:rPr>
        <w:t xml:space="preserve">. The </w:t>
      </w:r>
      <w:r w:rsidRPr="00360431">
        <w:rPr>
          <w:rStyle w:val="Emphasis"/>
          <w:highlight w:val="green"/>
        </w:rPr>
        <w:t>markets</w:t>
      </w:r>
      <w:r w:rsidRPr="00360431">
        <w:rPr>
          <w:rStyle w:val="StyleUnderline"/>
          <w:highlight w:val="green"/>
        </w:rPr>
        <w:t xml:space="preserve"> will take care of</w:t>
      </w:r>
      <w:r w:rsidRPr="008B5920">
        <w:rPr>
          <w:rStyle w:val="StyleUnderline"/>
        </w:rPr>
        <w:t xml:space="preserve"> stupid and self-harming </w:t>
      </w:r>
      <w:r w:rsidRPr="00360431">
        <w:rPr>
          <w:rStyle w:val="Emphasis"/>
          <w:highlight w:val="green"/>
        </w:rPr>
        <w:t>tariff</w:t>
      </w:r>
      <w:r w:rsidRPr="008B5920">
        <w:rPr>
          <w:rStyle w:val="Emphasis"/>
        </w:rPr>
        <w:t xml:space="preserve"> policie</w:t>
      </w:r>
      <w:r w:rsidRPr="00360431">
        <w:rPr>
          <w:rStyle w:val="Emphasis"/>
          <w:highlight w:val="green"/>
        </w:rPr>
        <w:t>s</w:t>
      </w:r>
      <w:r w:rsidRPr="008B5920">
        <w:rPr>
          <w:rStyle w:val="StyleUnderline"/>
        </w:rPr>
        <w:t xml:space="preserve">. They will </w:t>
      </w:r>
      <w:r w:rsidRPr="00360431">
        <w:rPr>
          <w:rStyle w:val="Emphasis"/>
          <w:highlight w:val="green"/>
        </w:rPr>
        <w:t>not</w:t>
      </w:r>
      <w:r w:rsidRPr="008B5920">
        <w:rPr>
          <w:rStyle w:val="StyleUnderline"/>
        </w:rPr>
        <w:t xml:space="preserve"> on their own </w:t>
      </w:r>
      <w:r w:rsidRPr="00360431">
        <w:rPr>
          <w:rStyle w:val="Emphasis"/>
          <w:highlight w:val="green"/>
        </w:rPr>
        <w:t>save</w:t>
      </w:r>
      <w:r w:rsidRPr="008B5920">
        <w:rPr>
          <w:rStyle w:val="Emphasis"/>
        </w:rPr>
        <w:t xml:space="preserve"> American </w:t>
      </w:r>
      <w:r w:rsidRPr="00360431">
        <w:rPr>
          <w:rStyle w:val="Emphasis"/>
          <w:highlight w:val="green"/>
        </w:rPr>
        <w:t>democracy</w:t>
      </w:r>
      <w:r w:rsidRPr="00EC7596">
        <w:rPr>
          <w:sz w:val="16"/>
        </w:rPr>
        <w:t>.</w:t>
      </w:r>
    </w:p>
    <w:p w14:paraId="13DDC656" w14:textId="77777777" w:rsidR="00656AF3" w:rsidRPr="00B770AF" w:rsidRDefault="00656AF3" w:rsidP="00656AF3">
      <w:pPr>
        <w:rPr>
          <w:sz w:val="8"/>
          <w:szCs w:val="8"/>
        </w:rPr>
      </w:pPr>
      <w:r w:rsidRPr="00B770AF">
        <w:rPr>
          <w:sz w:val="8"/>
          <w:szCs w:val="8"/>
        </w:rPr>
        <w:t>The Crisis is Here and Now</w:t>
      </w:r>
    </w:p>
    <w:p w14:paraId="3E0E7C40" w14:textId="77777777" w:rsidR="00656AF3" w:rsidRPr="00B770AF" w:rsidRDefault="00656AF3" w:rsidP="00656AF3">
      <w:pPr>
        <w:rPr>
          <w:sz w:val="8"/>
          <w:szCs w:val="8"/>
        </w:rPr>
      </w:pPr>
      <w:r w:rsidRPr="00B770AF">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4CC18721" w14:textId="77777777" w:rsidR="00656AF3" w:rsidRPr="00B770AF" w:rsidRDefault="00656AF3" w:rsidP="00656AF3">
      <w:pPr>
        <w:rPr>
          <w:sz w:val="8"/>
          <w:szCs w:val="8"/>
        </w:rPr>
      </w:pPr>
      <w:r w:rsidRPr="00B770AF">
        <w:rPr>
          <w:sz w:val="8"/>
          <w:szCs w:val="8"/>
        </w:rPr>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3769DBB3" w14:textId="77777777" w:rsidR="00656AF3" w:rsidRPr="00B770AF" w:rsidRDefault="00656AF3" w:rsidP="00656AF3">
      <w:pPr>
        <w:rPr>
          <w:sz w:val="8"/>
          <w:szCs w:val="8"/>
        </w:rPr>
      </w:pPr>
      <w:r w:rsidRPr="00B770AF">
        <w:rPr>
          <w:sz w:val="8"/>
          <w:szCs w:val="8"/>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731E2C47" w14:textId="77777777" w:rsidR="00656AF3" w:rsidRPr="00B770AF" w:rsidRDefault="00656AF3" w:rsidP="00656AF3">
      <w:pPr>
        <w:rPr>
          <w:sz w:val="8"/>
          <w:szCs w:val="8"/>
        </w:rPr>
      </w:pPr>
      <w:r w:rsidRPr="00B770AF">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6795A038" w14:textId="77777777" w:rsidR="00656AF3" w:rsidRPr="00B770AF" w:rsidRDefault="00656AF3" w:rsidP="00656AF3">
      <w:pPr>
        <w:rPr>
          <w:sz w:val="8"/>
          <w:szCs w:val="8"/>
        </w:rPr>
      </w:pPr>
      <w:r w:rsidRPr="00B770AF">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72306B11" w14:textId="77777777" w:rsidR="00656AF3" w:rsidRPr="00B770AF" w:rsidRDefault="00656AF3" w:rsidP="00656AF3">
      <w:pPr>
        <w:rPr>
          <w:sz w:val="8"/>
          <w:szCs w:val="8"/>
        </w:rPr>
      </w:pPr>
      <w:r w:rsidRPr="00B770AF">
        <w:rPr>
          <w:sz w:val="8"/>
          <w:szCs w:val="8"/>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46886C80" w14:textId="77777777" w:rsidR="00656AF3" w:rsidRPr="00B770AF" w:rsidRDefault="00656AF3" w:rsidP="00656AF3">
      <w:pPr>
        <w:rPr>
          <w:sz w:val="8"/>
          <w:szCs w:val="8"/>
        </w:rPr>
      </w:pPr>
      <w:r w:rsidRPr="00B770AF">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7AB7581E" w14:textId="77777777" w:rsidR="00656AF3" w:rsidRPr="00B770AF" w:rsidRDefault="00656AF3" w:rsidP="00656AF3">
      <w:pPr>
        <w:rPr>
          <w:sz w:val="8"/>
          <w:szCs w:val="8"/>
        </w:rPr>
      </w:pPr>
      <w:r w:rsidRPr="00B770AF">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66BC6D22" w14:textId="77777777" w:rsidR="00656AF3" w:rsidRPr="00B770AF" w:rsidRDefault="00656AF3" w:rsidP="00656AF3">
      <w:pPr>
        <w:rPr>
          <w:sz w:val="8"/>
          <w:szCs w:val="8"/>
        </w:rPr>
      </w:pPr>
      <w:r w:rsidRPr="00B770AF">
        <w:rPr>
          <w:sz w:val="8"/>
          <w:szCs w:val="8"/>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65B3A377" w14:textId="77777777" w:rsidR="00656AF3" w:rsidRPr="00EC7596" w:rsidRDefault="00656AF3" w:rsidP="00656AF3">
      <w:pPr>
        <w:rPr>
          <w:sz w:val="16"/>
        </w:rPr>
      </w:pPr>
      <w:r w:rsidRPr="00EC7596">
        <w:rPr>
          <w:sz w:val="16"/>
        </w:rPr>
        <w:t xml:space="preserve">There are other steps that degrade American democracy without technically violating the law. These began with the shocking but expected pardoning (or sentence commutation) of ALL of the more than 1,500 individuals who were charged or sentenced for the January 6, 2021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5409BC">
        <w:rPr>
          <w:rStyle w:val="StyleUnderline"/>
        </w:rPr>
        <w:t xml:space="preserve">One </w:t>
      </w:r>
      <w:r w:rsidRPr="00E259D1">
        <w:rPr>
          <w:rStyle w:val="StyleUnderline"/>
        </w:rPr>
        <w:t>of Trump’s executive orders</w:t>
      </w:r>
      <w:r w:rsidRPr="00E259D1">
        <w:rPr>
          <w:sz w:val="16"/>
        </w:rPr>
        <w:t xml:space="preserve"> (also on January 20) </w:t>
      </w:r>
      <w:r w:rsidRPr="00E259D1">
        <w:rPr>
          <w:rStyle w:val="Emphasis"/>
        </w:rPr>
        <w:t>reclassified</w:t>
      </w:r>
      <w:r w:rsidRPr="00E259D1">
        <w:rPr>
          <w:sz w:val="16"/>
        </w:rPr>
        <w:t xml:space="preserve"> potentially </w:t>
      </w:r>
      <w:r w:rsidRPr="00E259D1">
        <w:rPr>
          <w:rStyle w:val="StyleUnderline"/>
        </w:rPr>
        <w:t xml:space="preserve">tens of thousands of </w:t>
      </w:r>
      <w:r w:rsidRPr="00E259D1">
        <w:rPr>
          <w:rStyle w:val="Emphasis"/>
        </w:rPr>
        <w:t>“policy-influencing” workers</w:t>
      </w:r>
      <w:r w:rsidRPr="00E259D1">
        <w:rPr>
          <w:rStyle w:val="StyleUnderline"/>
        </w:rPr>
        <w:t xml:space="preserve"> in the federal </w:t>
      </w:r>
      <w:r w:rsidRPr="00E259D1">
        <w:rPr>
          <w:rStyle w:val="Emphasis"/>
        </w:rPr>
        <w:t>civil service</w:t>
      </w:r>
      <w:r w:rsidRPr="00E259D1">
        <w:rPr>
          <w:rStyle w:val="StyleUnderline"/>
        </w:rPr>
        <w:t xml:space="preserve"> from career jobs into roles where they could be </w:t>
      </w:r>
      <w:r w:rsidRPr="00E259D1">
        <w:rPr>
          <w:rStyle w:val="Emphasis"/>
        </w:rPr>
        <w:t>replaced at will</w:t>
      </w:r>
      <w:r w:rsidRPr="00E259D1">
        <w:rPr>
          <w:rStyle w:val="StyleUnderline"/>
        </w:rPr>
        <w:t xml:space="preserve"> for </w:t>
      </w:r>
      <w:r w:rsidRPr="00E259D1">
        <w:rPr>
          <w:rStyle w:val="Emphasis"/>
        </w:rPr>
        <w:t>political reasons</w:t>
      </w:r>
      <w:r w:rsidRPr="00E259D1">
        <w:rPr>
          <w:sz w:val="16"/>
        </w:rPr>
        <w:t>. This</w:t>
      </w:r>
      <w:r w:rsidRPr="00EC7596">
        <w:rPr>
          <w:sz w:val="16"/>
        </w:rPr>
        <w:t xml:space="preserve"> will likely undermine the feature of the civil service Trump said he was seeking: meritocracy.</w:t>
      </w:r>
    </w:p>
    <w:p w14:paraId="3792FE92" w14:textId="77777777" w:rsidR="00656AF3" w:rsidRPr="008E7EF3" w:rsidRDefault="00656AF3" w:rsidP="00656AF3">
      <w:pPr>
        <w:rPr>
          <w:sz w:val="16"/>
        </w:rPr>
      </w:pPr>
      <w:r w:rsidRPr="002241AC">
        <w:rPr>
          <w:rStyle w:val="StyleUnderline"/>
        </w:rPr>
        <w:t xml:space="preserve">The </w:t>
      </w:r>
      <w:r w:rsidRPr="005E7EC8">
        <w:rPr>
          <w:rStyle w:val="Emphasis"/>
          <w:highlight w:val="green"/>
        </w:rPr>
        <w:t>most ominous</w:t>
      </w:r>
      <w:r w:rsidRPr="002241AC">
        <w:rPr>
          <w:rStyle w:val="StyleUnderline"/>
        </w:rPr>
        <w:t xml:space="preserve"> question </w:t>
      </w:r>
      <w:r w:rsidRPr="005E7EC8">
        <w:rPr>
          <w:rStyle w:val="StyleUnderline"/>
          <w:highlight w:val="green"/>
        </w:rPr>
        <w:t>is</w:t>
      </w:r>
      <w:r w:rsidRPr="002241AC">
        <w:rPr>
          <w:rStyle w:val="StyleUnderline"/>
        </w:rPr>
        <w:t xml:space="preserve"> what will happen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1D3D07EC" w14:textId="77777777" w:rsidR="00656AF3" w:rsidRPr="00EC7596" w:rsidRDefault="00656AF3" w:rsidP="00656AF3">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agents of the “unitary executive”</w:t>
      </w:r>
      <w:r w:rsidRPr="005623CA">
        <w:rPr>
          <w:rStyle w:val="StyleUnderline"/>
        </w:rPr>
        <w:t xml:space="preserve"> now </w:t>
      </w:r>
      <w:r w:rsidRPr="00A546FD">
        <w:rPr>
          <w:rStyle w:val="Emphasis"/>
          <w:highlight w:val="green"/>
        </w:rPr>
        <w:t>control the 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F6467E">
        <w:rPr>
          <w:rStyle w:val="Emphasis"/>
          <w:highlight w:val="green"/>
        </w:rPr>
        <w:t>Many</w:t>
      </w:r>
      <w:r w:rsidRPr="00EC7596">
        <w:rPr>
          <w:sz w:val="16"/>
        </w:rPr>
        <w:t xml:space="preserve"> Washington </w:t>
      </w:r>
      <w:r w:rsidRPr="00F6467E">
        <w:rPr>
          <w:rStyle w:val="Emphasis"/>
          <w:highlight w:val="green"/>
        </w:rPr>
        <w:t>insiders</w:t>
      </w:r>
      <w:r w:rsidRPr="00F6467E">
        <w:rPr>
          <w:rStyle w:val="StyleUnderline"/>
          <w:highlight w:val="green"/>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4965BD41" w14:textId="77777777" w:rsidR="00656AF3" w:rsidRPr="00EC7596" w:rsidRDefault="00656AF3" w:rsidP="00656AF3">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5F1A3C41" w14:textId="77777777" w:rsidR="00656AF3" w:rsidRPr="00367903" w:rsidRDefault="00656AF3" w:rsidP="00656AF3">
      <w:pPr>
        <w:rPr>
          <w:sz w:val="16"/>
        </w:rPr>
      </w:pPr>
      <w:r w:rsidRPr="00367903">
        <w:rPr>
          <w:sz w:val="16"/>
        </w:rPr>
        <w:t>It Will Get Worse</w:t>
      </w:r>
    </w:p>
    <w:p w14:paraId="0C867B0F" w14:textId="77777777" w:rsidR="00656AF3" w:rsidRPr="00EC7596" w:rsidRDefault="00656AF3" w:rsidP="00656AF3">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8B031C">
        <w:rPr>
          <w:rStyle w:val="Emphasis"/>
          <w:highlight w:val="green"/>
        </w:rPr>
        <w:t>other 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1E2BA214" w14:textId="77777777" w:rsidR="00656AF3" w:rsidRPr="00EC7596" w:rsidRDefault="00656AF3" w:rsidP="00656AF3">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0AF59284" w14:textId="77777777" w:rsidR="00656AF3" w:rsidRPr="00EC7596" w:rsidRDefault="00656AF3" w:rsidP="00656AF3">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0A027CBE" w14:textId="77777777" w:rsidR="00656AF3" w:rsidRPr="00EC7596" w:rsidRDefault="00656AF3" w:rsidP="00656AF3">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1C782DA3" w14:textId="77777777" w:rsidR="00656AF3" w:rsidRPr="00903460" w:rsidRDefault="00656AF3" w:rsidP="00656AF3">
      <w:pPr>
        <w:rPr>
          <w:sz w:val="16"/>
        </w:rPr>
      </w:pPr>
      <w:r w:rsidRPr="00EC7596">
        <w:rPr>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497B8AED" w14:textId="77777777" w:rsidR="00656AF3" w:rsidRPr="00EC7596" w:rsidRDefault="00656AF3" w:rsidP="00656AF3">
      <w:pPr>
        <w:rPr>
          <w:sz w:val="16"/>
        </w:rPr>
      </w:pPr>
      <w:r w:rsidRPr="00903460">
        <w:rPr>
          <w:sz w:val="16"/>
        </w:rPr>
        <w:t xml:space="preserve">With regard to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238D6F3B" w14:textId="77777777" w:rsidR="00656AF3" w:rsidRPr="00EC7596" w:rsidRDefault="00656AF3" w:rsidP="00656AF3">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leaves only</w:t>
      </w:r>
      <w:r w:rsidRPr="00EC7596">
        <w:rPr>
          <w:sz w:val="16"/>
        </w:rPr>
        <w:t xml:space="preserve"> two other potential checks. One is </w:t>
      </w:r>
      <w:r w:rsidRPr="00280185">
        <w:rPr>
          <w:rStyle w:val="StyleUnderline"/>
        </w:rPr>
        <w:t xml:space="preserve">the complex </w:t>
      </w:r>
      <w:r w:rsidRPr="00B30DC0">
        <w:rPr>
          <w:rStyle w:val="Emphasis"/>
        </w:rPr>
        <w:t xml:space="preserve">array of regulatory and monitoring </w:t>
      </w:r>
      <w:r w:rsidRPr="0064158B">
        <w:rPr>
          <w:rStyle w:val="Emphasis"/>
          <w:highlight w:val="green"/>
        </w:rPr>
        <w:t>checks on 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weakly and imperfectly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03F0E8B4" w14:textId="77777777" w:rsidR="00656AF3" w:rsidRPr="00EC7596" w:rsidRDefault="00656AF3" w:rsidP="00656AF3">
      <w:pPr>
        <w:rPr>
          <w:sz w:val="16"/>
        </w:rPr>
      </w:pPr>
      <w:r w:rsidRPr="00EC7596">
        <w:rPr>
          <w:sz w:val="16"/>
        </w:rPr>
        <w:t>The last line of defense is civil society.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But in this century, this vital Tocquevillian arena of democratic vitality in the United States has been badly strained by intense political polarization and declining trust in one another and in all the institutions of government, partly as a result of the rise of social media with its algorithms to promote outrage and its profuse flows of misinformation, disinformation, and invective.</w:t>
      </w:r>
    </w:p>
    <w:p w14:paraId="4C1BF2B1" w14:textId="77777777" w:rsidR="00656AF3" w:rsidRPr="00EC7596" w:rsidRDefault="00656AF3" w:rsidP="00656AF3">
      <w:pPr>
        <w:rPr>
          <w:sz w:val="16"/>
        </w:rPr>
      </w:pPr>
      <w:r w:rsidRPr="00EC7596">
        <w:rPr>
          <w:sz w:val="16"/>
        </w:rPr>
        <w:t>Civil society in America was always cleaved in many directions, but its capacity to shout, rally, lobby, and march effectively in defense of democracy is now diminished. Its resources remain formidable, but so now are its divisions, and its fears. Many media practitioners and observers are growing worried about the mounting signs of major media trying to placate Trump by generously settling defamation lawsuits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They don’t want resistance. They just hope to ride out the storm.</w:t>
      </w:r>
    </w:p>
    <w:p w14:paraId="673A5E12" w14:textId="77777777" w:rsidR="00656AF3" w:rsidRDefault="00656AF3" w:rsidP="00656AF3"/>
    <w:p w14:paraId="4537B659" w14:textId="77777777" w:rsidR="00656AF3" w:rsidRPr="00E76093" w:rsidRDefault="00656AF3" w:rsidP="00656AF3">
      <w:pPr>
        <w:pStyle w:val="Heading4"/>
      </w:pPr>
      <w:r>
        <w:t xml:space="preserve">The impact to 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polycrisis 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055B5E0F" w14:textId="77777777" w:rsidR="00656AF3" w:rsidRDefault="00656AF3" w:rsidP="00656AF3">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1D34243E" w14:textId="77777777" w:rsidR="00656AF3" w:rsidRPr="00EC7596" w:rsidRDefault="00656AF3" w:rsidP="00656AF3">
      <w:pPr>
        <w:rPr>
          <w:sz w:val="16"/>
        </w:rPr>
      </w:pPr>
      <w:r w:rsidRPr="00EC7596">
        <w:rPr>
          <w:sz w:val="16"/>
        </w:rPr>
        <w:t>1. Introduction</w:t>
      </w:r>
    </w:p>
    <w:p w14:paraId="745F1A3D" w14:textId="77777777" w:rsidR="00656AF3" w:rsidRPr="00EC7596" w:rsidRDefault="00656AF3" w:rsidP="00656AF3">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7F7E8D71" w14:textId="77777777" w:rsidR="00656AF3" w:rsidRPr="00EC7596" w:rsidRDefault="00656AF3" w:rsidP="00656AF3">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35052ED9" w14:textId="77777777" w:rsidR="00656AF3" w:rsidRPr="00EC7596" w:rsidRDefault="00656AF3" w:rsidP="00656AF3">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22E30BFB" w14:textId="77777777" w:rsidR="00656AF3" w:rsidRPr="00EC7596" w:rsidRDefault="00656AF3" w:rsidP="00656AF3">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7B4F6B28" w14:textId="77777777" w:rsidR="00656AF3" w:rsidRPr="00EC7596" w:rsidRDefault="00656AF3" w:rsidP="00656AF3">
      <w:pPr>
        <w:rPr>
          <w:sz w:val="16"/>
        </w:rPr>
      </w:pPr>
      <w:r w:rsidRPr="00EC7596">
        <w:rPr>
          <w:sz w:val="16"/>
        </w:rPr>
        <w:t>With this in mind, we focus our analysis on the impacts of a second Trump administration.</w:t>
      </w:r>
    </w:p>
    <w:p w14:paraId="30CEC89B" w14:textId="77777777" w:rsidR="00656AF3" w:rsidRPr="00EC7596" w:rsidRDefault="00656AF3" w:rsidP="00656AF3">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07F2AB84" w14:textId="77777777" w:rsidR="00656AF3" w:rsidRPr="00EC7596" w:rsidRDefault="00656AF3" w:rsidP="00656AF3">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03AAAC31" w14:textId="77777777" w:rsidR="00656AF3" w:rsidRPr="00EC7596" w:rsidRDefault="00656AF3" w:rsidP="00656AF3">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459C80FC" w14:textId="77777777" w:rsidR="00656AF3" w:rsidRPr="00EC7596" w:rsidRDefault="00656AF3" w:rsidP="00656AF3">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200D0B55" w14:textId="77777777" w:rsidR="00656AF3" w:rsidRPr="00EC7596" w:rsidRDefault="00656AF3" w:rsidP="00656AF3">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2F786FCE" w14:textId="77777777" w:rsidR="00656AF3" w:rsidRPr="00EC7596" w:rsidRDefault="00656AF3" w:rsidP="00656AF3">
      <w:pPr>
        <w:pStyle w:val="ListParagraph"/>
        <w:numPr>
          <w:ilvl w:val="0"/>
          <w:numId w:val="16"/>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3A6606F5" w14:textId="77777777" w:rsidR="00656AF3" w:rsidRPr="00EC7596" w:rsidRDefault="00656AF3" w:rsidP="00656AF3">
      <w:pPr>
        <w:pStyle w:val="ListParagraph"/>
        <w:numPr>
          <w:ilvl w:val="0"/>
          <w:numId w:val="16"/>
        </w:numPr>
        <w:ind w:left="360" w:hanging="180"/>
        <w:rPr>
          <w:sz w:val="16"/>
        </w:rPr>
      </w:pPr>
      <w:r w:rsidRPr="00EC7596">
        <w:rPr>
          <w:sz w:val="16"/>
        </w:rPr>
        <w:t>We identify a set of critical junctures likely to arise from the election itself or from a Trump administration’s actions following the election (see Box 2).</w:t>
      </w:r>
    </w:p>
    <w:p w14:paraId="7725A5AA" w14:textId="77777777" w:rsidR="00656AF3" w:rsidRPr="00EC7596" w:rsidRDefault="00656AF3" w:rsidP="00656AF3">
      <w:pPr>
        <w:pStyle w:val="ListParagraph"/>
        <w:numPr>
          <w:ilvl w:val="0"/>
          <w:numId w:val="16"/>
        </w:numPr>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7A516197" w14:textId="77777777" w:rsidR="00656AF3" w:rsidRPr="00EC7596" w:rsidRDefault="00656AF3" w:rsidP="00656AF3">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1F19E15B" w14:textId="77777777" w:rsidR="00656AF3" w:rsidRPr="00EC7596" w:rsidRDefault="00656AF3" w:rsidP="00656AF3">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317B53">
        <w:rPr>
          <w:rStyle w:val="Emphasis"/>
          <w:highlight w:val="green"/>
        </w:rPr>
        <w:t>much more likely</w:t>
      </w:r>
      <w:r w:rsidRPr="00317B53">
        <w:rPr>
          <w:rStyle w:val="StyleUnderline"/>
          <w:highlight w:val="green"/>
        </w:rPr>
        <w:t xml:space="preserve"> to</w:t>
      </w:r>
      <w:r w:rsidRPr="00EC7596">
        <w:rPr>
          <w:sz w:val="16"/>
        </w:rPr>
        <w:t xml:space="preserve"> ignite a trade war with China that slows global economic growth; </w:t>
      </w:r>
      <w:r w:rsidRPr="00317B53">
        <w:rPr>
          <w:rStyle w:val="StyleUnderline"/>
          <w:highlight w:val="green"/>
        </w:rPr>
        <w:t xml:space="preserve">empower </w:t>
      </w:r>
      <w:r w:rsidRPr="00317B53">
        <w:rPr>
          <w:rStyle w:val="Emphasis"/>
          <w:highlight w:val="green"/>
        </w:rPr>
        <w:t>authoritarianism</w:t>
      </w:r>
      <w:r w:rsidRPr="00317B53">
        <w:rPr>
          <w:rStyle w:val="StyleUnderline"/>
          <w:highlight w:val="green"/>
        </w:rPr>
        <w:t xml:space="preserve"> </w:t>
      </w:r>
      <w:r w:rsidRPr="00317B53">
        <w:rPr>
          <w:rStyle w:val="Emphasis"/>
          <w:highlight w:val="green"/>
        </w:rPr>
        <w:t>domestically</w:t>
      </w:r>
      <w:r w:rsidRPr="00317B53">
        <w:rPr>
          <w:rStyle w:val="StyleUnderline"/>
          <w:highlight w:val="green"/>
        </w:rPr>
        <w:t xml:space="preserve"> and </w:t>
      </w:r>
      <w:r w:rsidRPr="00317B53">
        <w:rPr>
          <w:rStyle w:val="Emphasis"/>
          <w:highlight w:val="green"/>
        </w:rPr>
        <w:t>abroad</w:t>
      </w:r>
      <w:r w:rsidRPr="00EE5823">
        <w:rPr>
          <w:rStyle w:val="StyleUnderline"/>
        </w:rPr>
        <w:t xml:space="preserve">; </w:t>
      </w:r>
      <w:r w:rsidRPr="00B55E21">
        <w:rPr>
          <w:rStyle w:val="StyleUnderline"/>
        </w:rPr>
        <w:t xml:space="preserve">weaken </w:t>
      </w:r>
      <w:r w:rsidRPr="00B55E21">
        <w:rPr>
          <w:rStyle w:val="Emphasis"/>
        </w:rPr>
        <w:t>multilateral institutions</w:t>
      </w:r>
      <w:r w:rsidRPr="00B55E21">
        <w:rPr>
          <w:rStyle w:val="StyleUnderline"/>
        </w:rPr>
        <w:t xml:space="preserve"> that provide vital global public goods; diminish the </w:t>
      </w:r>
      <w:r w:rsidRPr="00B55E21">
        <w:rPr>
          <w:rStyle w:val="Emphasis"/>
        </w:rPr>
        <w:t>international security presence</w:t>
      </w:r>
      <w:r w:rsidRPr="00B55E21">
        <w:rPr>
          <w:rStyle w:val="StyleUnderline"/>
        </w:rPr>
        <w:t xml:space="preserve"> of the US, perhaps</w:t>
      </w:r>
      <w:r w:rsidRPr="00EE5823">
        <w:rPr>
          <w:rStyle w:val="StyleUnderline"/>
        </w:rPr>
        <w:t xml:space="preserve"> stimulating regional arms races; </w:t>
      </w:r>
      <w:r w:rsidRPr="00796E5F">
        <w:rPr>
          <w:rStyle w:val="StyleUnderline"/>
          <w:highlight w:val="green"/>
        </w:rPr>
        <w:t xml:space="preserve">and increase </w:t>
      </w:r>
      <w:r w:rsidRPr="00796E5F">
        <w:rPr>
          <w:rStyle w:val="Emphasis"/>
          <w:highlight w:val="green"/>
        </w:rPr>
        <w:t>uncertainty about how the US responds to crisis</w:t>
      </w:r>
      <w:r w:rsidRPr="00EC7596">
        <w:rPr>
          <w:sz w:val="16"/>
        </w:rPr>
        <w:t>.</w:t>
      </w:r>
    </w:p>
    <w:p w14:paraId="3EE73182" w14:textId="77777777" w:rsidR="00656AF3" w:rsidRPr="00EC7596" w:rsidRDefault="00656AF3" w:rsidP="00656AF3">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46630CB6" w14:textId="77777777" w:rsidR="00656AF3" w:rsidRPr="00EC7596" w:rsidRDefault="00656AF3" w:rsidP="00656AF3">
      <w:pPr>
        <w:rPr>
          <w:sz w:val="16"/>
        </w:rPr>
      </w:pPr>
      <w:r w:rsidRPr="00EC7596">
        <w:rPr>
          <w:sz w:val="16"/>
        </w:rPr>
        <w:t>Box 1: The stress-trigger-crisis model</w:t>
      </w:r>
    </w:p>
    <w:p w14:paraId="60EB7CB4" w14:textId="77777777" w:rsidR="00656AF3" w:rsidRPr="00EC7596" w:rsidRDefault="00656AF3" w:rsidP="00656AF3">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451BF662" w14:textId="77777777" w:rsidR="00656AF3" w:rsidRPr="00EC7596" w:rsidRDefault="00656AF3" w:rsidP="00656AF3">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5CC7E424" w14:textId="77777777" w:rsidR="00656AF3" w:rsidRPr="00EC7596" w:rsidRDefault="00656AF3" w:rsidP="00656AF3">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7B883169" w14:textId="77777777" w:rsidR="00656AF3" w:rsidRPr="00EC7596" w:rsidRDefault="00656AF3" w:rsidP="00656AF3">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32DC7E69" w14:textId="77777777" w:rsidR="00656AF3" w:rsidRDefault="00656AF3" w:rsidP="00656AF3">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 crisis</w:t>
      </w:r>
      <w:r>
        <w:t>.</w:t>
      </w:r>
    </w:p>
    <w:p w14:paraId="4FEA3FF6" w14:textId="77777777" w:rsidR="00656AF3" w:rsidRDefault="00656AF3" w:rsidP="00656AF3">
      <w:r w:rsidRPr="00822CAE">
        <w:rPr>
          <w:noProof/>
        </w:rPr>
        <w:drawing>
          <wp:inline distT="0" distB="0" distL="0" distR="0" wp14:anchorId="21FC4EE3" wp14:editId="676B2FF5">
            <wp:extent cx="3639493" cy="1740270"/>
            <wp:effectExtent l="0" t="0" r="0" b="0"/>
            <wp:docPr id="1659331245"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31245" name="Picture 1" descr="A diagram of a stress-trigger crisis&#10;&#10;AI-generated content may be incorrect."/>
                    <pic:cNvPicPr/>
                  </pic:nvPicPr>
                  <pic:blipFill>
                    <a:blip r:embed="rId6"/>
                    <a:stretch>
                      <a:fillRect/>
                    </a:stretch>
                  </pic:blipFill>
                  <pic:spPr>
                    <a:xfrm>
                      <a:off x="0" y="0"/>
                      <a:ext cx="3682207" cy="1760694"/>
                    </a:xfrm>
                    <a:prstGeom prst="rect">
                      <a:avLst/>
                    </a:prstGeom>
                  </pic:spPr>
                </pic:pic>
              </a:graphicData>
            </a:graphic>
          </wp:inline>
        </w:drawing>
      </w:r>
    </w:p>
    <w:p w14:paraId="68A49496" w14:textId="77777777" w:rsidR="00656AF3" w:rsidRPr="00EE1818" w:rsidRDefault="00656AF3" w:rsidP="00656AF3">
      <w:pPr>
        <w:rPr>
          <w:sz w:val="8"/>
          <w:szCs w:val="8"/>
        </w:rPr>
      </w:pPr>
      <w:r w:rsidRPr="00EE1818">
        <w:rPr>
          <w:sz w:val="8"/>
          <w:szCs w:val="8"/>
        </w:rPr>
        <w:t>Box 2: Critical-juncture analysis</w:t>
      </w:r>
    </w:p>
    <w:p w14:paraId="0CE51EA1" w14:textId="77777777" w:rsidR="00656AF3" w:rsidRPr="00EE1818" w:rsidRDefault="00656AF3" w:rsidP="00656AF3">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4CD4BBB0" w14:textId="77777777" w:rsidR="00656AF3" w:rsidRPr="00EE1818" w:rsidRDefault="00656AF3" w:rsidP="00656AF3">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1831276E" w14:textId="77777777" w:rsidR="00656AF3" w:rsidRPr="00EE1818" w:rsidRDefault="00656AF3" w:rsidP="00656AF3">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30C26E4B" w14:textId="77777777" w:rsidR="00656AF3" w:rsidRPr="00EE1818" w:rsidRDefault="00656AF3" w:rsidP="00656AF3">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2E0E0A17" w14:textId="77777777" w:rsidR="00656AF3" w:rsidRPr="00EE1818" w:rsidRDefault="00656AF3" w:rsidP="00656AF3">
      <w:pPr>
        <w:rPr>
          <w:sz w:val="8"/>
          <w:szCs w:val="8"/>
        </w:rPr>
      </w:pPr>
      <w:r w:rsidRPr="00EE1818">
        <w:rPr>
          <w:sz w:val="8"/>
          <w:szCs w:val="8"/>
        </w:rPr>
        <w:t>[FIGURE OMITTED]</w:t>
      </w:r>
    </w:p>
    <w:p w14:paraId="6BA5DBD6" w14:textId="77777777" w:rsidR="00656AF3" w:rsidRPr="00EE1818" w:rsidRDefault="00656AF3" w:rsidP="00656AF3">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54EF8585" w14:textId="77777777" w:rsidR="00656AF3" w:rsidRPr="00EE1818" w:rsidRDefault="00656AF3" w:rsidP="00656AF3">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03E22500" w14:textId="77777777" w:rsidR="00656AF3" w:rsidRPr="00EC7596" w:rsidRDefault="00656AF3" w:rsidP="00656AF3">
      <w:pPr>
        <w:rPr>
          <w:sz w:val="16"/>
        </w:rPr>
      </w:pPr>
      <w:r w:rsidRPr="00EC7596">
        <w:rPr>
          <w:sz w:val="16"/>
        </w:rPr>
        <w:t>2.</w:t>
      </w:r>
      <w:r w:rsidRPr="00044693">
        <w:rPr>
          <w:rStyle w:val="Emphasis"/>
          <w:highlight w:val="green"/>
        </w:rPr>
        <w:t>Impact assessment</w:t>
      </w:r>
    </w:p>
    <w:p w14:paraId="15B210C6" w14:textId="77777777" w:rsidR="00656AF3" w:rsidRPr="00EC7596" w:rsidRDefault="00656AF3" w:rsidP="00656AF3">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6B3A3001" w14:textId="77777777" w:rsidR="00656AF3" w:rsidRPr="00EC7596" w:rsidRDefault="00656AF3" w:rsidP="00656AF3">
      <w:pPr>
        <w:rPr>
          <w:sz w:val="16"/>
        </w:rPr>
      </w:pPr>
      <w:r w:rsidRPr="00EC7596">
        <w:rPr>
          <w:sz w:val="16"/>
        </w:rPr>
        <w:t xml:space="preserve">The </w:t>
      </w:r>
      <w:r w:rsidRPr="00624ADF">
        <w:rPr>
          <w:rStyle w:val="Emphasis"/>
        </w:rPr>
        <w:t>first</w:t>
      </w:r>
      <w:r w:rsidRPr="00EC7596">
        <w:rPr>
          <w:sz w:val="16"/>
        </w:rPr>
        <w:t xml:space="preserve"> encompasses concerns about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3250796B" w14:textId="77777777" w:rsidR="00656AF3" w:rsidRPr="00EC7596" w:rsidRDefault="00656AF3" w:rsidP="00656AF3">
      <w:pPr>
        <w:rPr>
          <w:sz w:val="16"/>
        </w:rPr>
      </w:pPr>
      <w:r w:rsidRPr="00EC7596">
        <w:rPr>
          <w:sz w:val="16"/>
        </w:rPr>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second </w:t>
      </w:r>
      <w:r w:rsidRPr="00AD0DC1">
        <w:rPr>
          <w:rStyle w:val="StyleUnderline"/>
          <w:highlight w:val="green"/>
        </w:rPr>
        <w:t>Trump</w:t>
      </w:r>
      <w:r w:rsidRPr="00364C61">
        <w:rPr>
          <w:rStyle w:val="StyleUnderline"/>
        </w:rPr>
        <w:t xml:space="preserve"> administration </w:t>
      </w:r>
      <w:r w:rsidRPr="00AD0DC1">
        <w:rPr>
          <w:rStyle w:val="StyleUnderline"/>
          <w:highlight w:val="green"/>
        </w:rPr>
        <w:t>will</w:t>
      </w:r>
      <w:r w:rsidRPr="00364C61">
        <w:rPr>
          <w:rStyle w:val="StyleUnderline"/>
        </w:rPr>
        <w:t xml:space="preserve"> quickly </w:t>
      </w:r>
      <w:r w:rsidRPr="00AD0DC1">
        <w:rPr>
          <w:rStyle w:val="Emphasis"/>
          <w:highlight w:val="green"/>
        </w:rPr>
        <w:t>dismiss</w:t>
      </w:r>
      <w:r w:rsidRPr="00B80279">
        <w:rPr>
          <w:rStyle w:val="Emphasis"/>
        </w:rPr>
        <w:t xml:space="preserve"> large numbers of government personnel regarded as </w:t>
      </w:r>
      <w:r w:rsidRPr="00AD0DC1">
        <w:rPr>
          <w:rStyle w:val="Emphasis"/>
          <w:highlight w:val="green"/>
        </w:rPr>
        <w:t>obstacles</w:t>
      </w:r>
      <w:r w:rsidRPr="00364C61">
        <w:rPr>
          <w:rStyle w:val="StyleUnderline"/>
        </w:rPr>
        <w:t xml:space="preserve"> to the new administration’s agenda </w:t>
      </w:r>
      <w:r w:rsidRPr="00AD0DC1">
        <w:rPr>
          <w:rStyle w:val="StyleUnderline"/>
          <w:highlight w:val="green"/>
        </w:rPr>
        <w:t>and replace</w:t>
      </w:r>
      <w:r w:rsidRPr="00B80279">
        <w:rPr>
          <w:rStyle w:val="StyleUnderline"/>
        </w:rPr>
        <w:t xml:space="preserve"> them </w:t>
      </w:r>
      <w:r w:rsidRPr="00AD0DC1">
        <w:rPr>
          <w:rStyle w:val="StyleUnderline"/>
          <w:highlight w:val="green"/>
        </w:rPr>
        <w:t>with</w:t>
      </w:r>
      <w:r w:rsidRPr="00364C61">
        <w:rPr>
          <w:rStyle w:val="StyleUnderline"/>
        </w:rPr>
        <w:t xml:space="preserve"> staunch </w:t>
      </w:r>
      <w:r w:rsidRPr="00AD0DC1">
        <w:rPr>
          <w:rStyle w:val="Emphasis"/>
          <w:highlight w:val="green"/>
        </w:rPr>
        <w:t>loyalists</w:t>
      </w:r>
      <w:r w:rsidRPr="00364C61">
        <w:rPr>
          <w:rStyle w:val="StyleUnderline"/>
        </w:rPr>
        <w:t xml:space="preserve">. </w:t>
      </w:r>
      <w:r w:rsidRPr="00B80279">
        <w:rPr>
          <w:rStyle w:val="StyleUnderline"/>
        </w:rPr>
        <w:t xml:space="preserve">This campaign would </w:t>
      </w:r>
      <w:r w:rsidRPr="00B80279">
        <w:rPr>
          <w:rStyle w:val="Emphasis"/>
        </w:rPr>
        <w:t>clear the way</w:t>
      </w:r>
      <w:r w:rsidRPr="00B80279">
        <w:rPr>
          <w:rStyle w:val="StyleUnderline"/>
        </w:rPr>
        <w:t xml:space="preserve"> for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544EDCCE" w14:textId="77777777" w:rsidR="00656AF3" w:rsidRPr="00EC7596" w:rsidRDefault="00656AF3" w:rsidP="00656AF3">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7079A9FE" w14:textId="77777777" w:rsidR="00656AF3" w:rsidRPr="001D1925" w:rsidRDefault="00656AF3" w:rsidP="00656AF3">
      <w:pPr>
        <w:rPr>
          <w:sz w:val="8"/>
          <w:szCs w:val="8"/>
        </w:rPr>
      </w:pPr>
      <w:r w:rsidRPr="001D1925">
        <w:rPr>
          <w:sz w:val="8"/>
          <w:szCs w:val="8"/>
        </w:rPr>
        <w:t>Box 3: Implications of cognitive decline</w:t>
      </w:r>
    </w:p>
    <w:p w14:paraId="067B6957" w14:textId="77777777" w:rsidR="00656AF3" w:rsidRPr="001D1925" w:rsidRDefault="00656AF3" w:rsidP="00656AF3">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4784F005" w14:textId="77777777" w:rsidR="00656AF3" w:rsidRPr="001D1925" w:rsidRDefault="00656AF3" w:rsidP="00656AF3">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51F8B93F" w14:textId="77777777" w:rsidR="00656AF3" w:rsidRPr="001D1925" w:rsidRDefault="00656AF3" w:rsidP="00656AF3">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4DE78006" w14:textId="77777777" w:rsidR="00656AF3" w:rsidRPr="001D1925" w:rsidRDefault="00656AF3" w:rsidP="00656AF3">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452753BA" w14:textId="77777777" w:rsidR="00656AF3" w:rsidRPr="00EC7596" w:rsidRDefault="00656AF3" w:rsidP="00656AF3">
      <w:pPr>
        <w:rPr>
          <w:sz w:val="16"/>
        </w:rPr>
      </w:pPr>
      <w:r w:rsidRPr="00EC7596">
        <w:rPr>
          <w:sz w:val="16"/>
        </w:rPr>
        <w:t>2.1 Institutional capture and deepening American authoritarianism</w:t>
      </w:r>
    </w:p>
    <w:p w14:paraId="10C3CF7B" w14:textId="77777777" w:rsidR="00656AF3" w:rsidRPr="00EC7596" w:rsidRDefault="00656AF3" w:rsidP="00656AF3">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42FB4B0B" w14:textId="77777777" w:rsidR="00656AF3" w:rsidRPr="00EC7596" w:rsidRDefault="00656AF3" w:rsidP="00656AF3">
      <w:pPr>
        <w:pStyle w:val="ListParagraph"/>
        <w:numPr>
          <w:ilvl w:val="0"/>
          <w:numId w:val="15"/>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8448F7">
        <w:rPr>
          <w:rStyle w:val="StyleUnderline"/>
          <w:highlight w:val="green"/>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3D7AC907" w14:textId="77777777" w:rsidR="00656AF3" w:rsidRPr="00EC7596" w:rsidRDefault="00656AF3" w:rsidP="00656AF3">
      <w:pPr>
        <w:pStyle w:val="ListParagraph"/>
        <w:numPr>
          <w:ilvl w:val="0"/>
          <w:numId w:val="15"/>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977366">
        <w:rPr>
          <w:rStyle w:val="StyleUnderline"/>
          <w:highlight w:val="green"/>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2A7ED7D4" w14:textId="77777777" w:rsidR="00656AF3" w:rsidRPr="00EC7596" w:rsidRDefault="00656AF3" w:rsidP="00656AF3">
      <w:pPr>
        <w:rPr>
          <w:sz w:val="16"/>
        </w:rPr>
      </w:pPr>
      <w:r w:rsidRPr="00EC7596">
        <w:rPr>
          <w:sz w:val="16"/>
        </w:rPr>
        <w:t>Box 4: Donald Trump on prosecuting election “cheating”</w:t>
      </w:r>
    </w:p>
    <w:p w14:paraId="5F2AA207" w14:textId="77777777" w:rsidR="00656AF3" w:rsidRPr="00EC7596" w:rsidRDefault="00656AF3" w:rsidP="00656AF3">
      <w:pPr>
        <w:rPr>
          <w:sz w:val="16"/>
        </w:rPr>
      </w:pPr>
      <w:r w:rsidRPr="00EC7596">
        <w:rPr>
          <w:sz w:val="16"/>
        </w:rPr>
        <w:t>[FIGURE OMITTED]</w:t>
      </w:r>
    </w:p>
    <w:p w14:paraId="0196C15C" w14:textId="77777777" w:rsidR="00656AF3" w:rsidRPr="005464AD" w:rsidRDefault="00656AF3" w:rsidP="00656AF3">
      <w:pPr>
        <w:pStyle w:val="ListParagraph"/>
        <w:numPr>
          <w:ilvl w:val="0"/>
          <w:numId w:val="15"/>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0F849F98" w14:textId="77777777" w:rsidR="00656AF3" w:rsidRPr="009A3921" w:rsidRDefault="00656AF3" w:rsidP="00656AF3">
      <w:pPr>
        <w:rPr>
          <w:sz w:val="8"/>
          <w:szCs w:val="8"/>
        </w:rPr>
      </w:pPr>
      <w:r w:rsidRPr="009A3921">
        <w:rPr>
          <w:sz w:val="8"/>
          <w:szCs w:val="8"/>
        </w:rPr>
        <w:t>Box 5: Extraordinary presidential powers</w:t>
      </w:r>
    </w:p>
    <w:p w14:paraId="6DEB5465" w14:textId="77777777" w:rsidR="00656AF3" w:rsidRPr="009A3921" w:rsidRDefault="00656AF3" w:rsidP="00656AF3">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7811ABA6" w14:textId="77777777" w:rsidR="00656AF3" w:rsidRPr="009A3921" w:rsidRDefault="00656AF3" w:rsidP="00656AF3">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58F2F8C3" w14:textId="77777777" w:rsidR="00656AF3" w:rsidRPr="009A3921" w:rsidRDefault="00656AF3" w:rsidP="00656AF3">
      <w:pPr>
        <w:pStyle w:val="ListParagraph"/>
        <w:numPr>
          <w:ilvl w:val="0"/>
          <w:numId w:val="15"/>
        </w:numPr>
        <w:ind w:left="360" w:hanging="180"/>
        <w:rPr>
          <w:sz w:val="8"/>
          <w:szCs w:val="8"/>
        </w:rPr>
      </w:pPr>
      <w:r w:rsidRPr="009A3921">
        <w:rPr>
          <w:sz w:val="8"/>
          <w:szCs w:val="8"/>
        </w:rPr>
        <w:t>Section 251 allows for state legislatures to request federal military assistance in the event of rebellion.</w:t>
      </w:r>
    </w:p>
    <w:p w14:paraId="7C3E3B9C" w14:textId="77777777" w:rsidR="00656AF3" w:rsidRPr="009A3921" w:rsidRDefault="00656AF3" w:rsidP="00656AF3">
      <w:pPr>
        <w:pStyle w:val="ListParagraph"/>
        <w:numPr>
          <w:ilvl w:val="0"/>
          <w:numId w:val="15"/>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7A81C9A7" w14:textId="77777777" w:rsidR="00656AF3" w:rsidRPr="009A3921" w:rsidRDefault="00656AF3" w:rsidP="00656AF3">
      <w:pPr>
        <w:pStyle w:val="ListParagraph"/>
        <w:numPr>
          <w:ilvl w:val="0"/>
          <w:numId w:val="15"/>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602200C7" w14:textId="77777777" w:rsidR="00656AF3" w:rsidRPr="009A3921" w:rsidRDefault="00656AF3" w:rsidP="00656AF3">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1384CEE7" w14:textId="77777777" w:rsidR="00656AF3" w:rsidRPr="009A3921" w:rsidRDefault="00656AF3" w:rsidP="00656AF3">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69022A04" w14:textId="77777777" w:rsidR="00656AF3" w:rsidRPr="009A3921" w:rsidRDefault="00656AF3" w:rsidP="00656AF3">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1312BAD7" w14:textId="77777777" w:rsidR="00656AF3" w:rsidRPr="00EC7596" w:rsidRDefault="00656AF3" w:rsidP="00656AF3">
      <w:pPr>
        <w:pStyle w:val="ListParagraph"/>
        <w:numPr>
          <w:ilvl w:val="0"/>
          <w:numId w:val="15"/>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50968659" w14:textId="77777777" w:rsidR="00656AF3" w:rsidRPr="00EC7596" w:rsidRDefault="00656AF3" w:rsidP="00656AF3">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39ACDFAC" w14:textId="77777777" w:rsidR="00656AF3" w:rsidRPr="00EC7596" w:rsidRDefault="00656AF3" w:rsidP="00656AF3">
      <w:pPr>
        <w:rPr>
          <w:sz w:val="16"/>
        </w:rPr>
      </w:pPr>
      <w:r w:rsidRPr="00EC7596">
        <w:rPr>
          <w:sz w:val="16"/>
        </w:rPr>
        <w:t>[FIGURE OMITTED]</w:t>
      </w:r>
    </w:p>
    <w:p w14:paraId="380D8D12" w14:textId="77777777" w:rsidR="00656AF3" w:rsidRPr="009963C4" w:rsidRDefault="00656AF3" w:rsidP="00656AF3">
      <w:pPr>
        <w:pStyle w:val="ListParagraph"/>
        <w:numPr>
          <w:ilvl w:val="0"/>
          <w:numId w:val="15"/>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7AE9BF3B" w14:textId="77777777" w:rsidR="00656AF3" w:rsidRPr="00EC7596" w:rsidRDefault="00656AF3" w:rsidP="00656AF3">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745A3683" w14:textId="77777777" w:rsidR="00656AF3" w:rsidRPr="00EC7596" w:rsidRDefault="00656AF3" w:rsidP="00656AF3">
      <w:pPr>
        <w:ind w:left="360"/>
        <w:rPr>
          <w:sz w:val="16"/>
        </w:rPr>
      </w:pPr>
      <w:r w:rsidRPr="00470DD8">
        <w:rPr>
          <w:rStyle w:val="StyleUnderline"/>
        </w:rPr>
        <w:t>In Latin America, however</w:t>
      </w:r>
      <w:r w:rsidRPr="00EC7596">
        <w:rPr>
          <w:sz w:val="16"/>
        </w:rPr>
        <w:t>, Mr. Trump’s first term legitimized copycat leaders like Brazilian President Jair Bolsonaro, and a second term would further embolden such leaders and the movements supporting them</w:t>
      </w:r>
      <w:r w:rsidRPr="00B77974">
        <w:rPr>
          <w:sz w:val="16"/>
        </w:rPr>
        <w:t xml:space="preserve">. </w:t>
      </w:r>
      <w:r w:rsidRPr="00B77974">
        <w:rPr>
          <w:rStyle w:val="Emphasis"/>
        </w:rPr>
        <w:t>Across the global South</w:t>
      </w:r>
      <w:r w:rsidRPr="00470DD8">
        <w:rPr>
          <w:rStyle w:val="StyleUnderline"/>
        </w:rPr>
        <w:t xml:space="preserve">, </w:t>
      </w:r>
      <w:r w:rsidRPr="00B77974">
        <w:rPr>
          <w:rStyle w:val="StyleUnderline"/>
        </w:rPr>
        <w:t xml:space="preserve">an </w:t>
      </w:r>
      <w:r w:rsidRPr="00B77974">
        <w:rPr>
          <w:rStyle w:val="Emphasis"/>
        </w:rPr>
        <w:t>American shift</w:t>
      </w:r>
      <w:r w:rsidRPr="00470DD8">
        <w:rPr>
          <w:rStyle w:val="StyleUnderline"/>
        </w:rPr>
        <w:t xml:space="preserve"> towards </w:t>
      </w:r>
      <w:r w:rsidRPr="00B77974">
        <w:rPr>
          <w:rStyle w:val="Emphasis"/>
        </w:rPr>
        <w:t>authoritarianism</w:t>
      </w:r>
      <w:r w:rsidRPr="00B77974">
        <w:rPr>
          <w:rStyle w:val="StyleUnderline"/>
        </w:rPr>
        <w:t xml:space="preserve"> </w:t>
      </w:r>
      <w:r w:rsidRPr="00470DD8">
        <w:rPr>
          <w:rStyle w:val="StyleUnderline"/>
          <w:highlight w:val="green"/>
        </w:rPr>
        <w:t xml:space="preserve">would </w:t>
      </w:r>
      <w:r w:rsidRPr="00470DD8">
        <w:rPr>
          <w:rStyle w:val="Emphasis"/>
          <w:highlight w:val="green"/>
        </w:rPr>
        <w:t>validate</w:t>
      </w:r>
      <w:r w:rsidRPr="00470DD8">
        <w:rPr>
          <w:rStyle w:val="StyleUnderline"/>
        </w:rPr>
        <w:t xml:space="preserve"> the politics of existing and </w:t>
      </w:r>
      <w:r w:rsidRPr="00B77974">
        <w:rPr>
          <w:rStyle w:val="Emphasis"/>
          <w:highlight w:val="green"/>
        </w:rPr>
        <w:t>aspiring authoritarian</w:t>
      </w:r>
      <w:r w:rsidRPr="00B77974">
        <w:rPr>
          <w:rStyle w:val="StyleUnderline"/>
          <w:highlight w:val="green"/>
        </w:rPr>
        <w:t xml:space="preserve"> leader</w:t>
      </w:r>
      <w:r w:rsidRPr="00470DD8">
        <w:rPr>
          <w:rStyle w:val="StyleUnderline"/>
          <w:highlight w:val="green"/>
        </w:rPr>
        <w:t>s</w:t>
      </w:r>
      <w:r w:rsidRPr="00EC7596">
        <w:rPr>
          <w:sz w:val="16"/>
        </w:rPr>
        <w:t>.</w:t>
      </w:r>
    </w:p>
    <w:p w14:paraId="43EA3800" w14:textId="77777777" w:rsidR="00656AF3" w:rsidRPr="00EC7596" w:rsidRDefault="00656AF3" w:rsidP="00656AF3">
      <w:pPr>
        <w:ind w:left="360"/>
        <w:rPr>
          <w:sz w:val="16"/>
        </w:rPr>
      </w:pPr>
      <w:r w:rsidRPr="00B77974">
        <w:rPr>
          <w:sz w:val="16"/>
        </w:rPr>
        <w:t xml:space="preserve">More </w:t>
      </w:r>
      <w:r w:rsidRPr="00B77974">
        <w:rPr>
          <w:rStyle w:val="Emphasis"/>
        </w:rPr>
        <w:t>generally</w:t>
      </w:r>
      <w:r w:rsidRPr="00B77974">
        <w:rPr>
          <w:sz w:val="16"/>
        </w:rPr>
        <w:t>,</w:t>
      </w:r>
      <w:r w:rsidRPr="00EC7596">
        <w:rPr>
          <w:sz w:val="16"/>
        </w:rPr>
        <w:t xml:space="preserve"> since World War II </w:t>
      </w:r>
      <w:r w:rsidRPr="00742B90">
        <w:rPr>
          <w:rStyle w:val="StyleUnderline"/>
        </w:rPr>
        <w:t xml:space="preserve">the </w:t>
      </w:r>
      <w:r w:rsidRPr="00E73A4C">
        <w:rPr>
          <w:rStyle w:val="Emphasis"/>
        </w:rPr>
        <w:t>US</w:t>
      </w:r>
      <w:r w:rsidRPr="00742B90">
        <w:rPr>
          <w:rStyle w:val="StyleUnderline"/>
        </w:rPr>
        <w:t xml:space="preserve"> has been </w:t>
      </w:r>
      <w:r w:rsidRPr="00E73A4C">
        <w:rPr>
          <w:rStyle w:val="StyleUnderline"/>
          <w:highlight w:val="green"/>
        </w:rPr>
        <w:t xml:space="preserve">a </w:t>
      </w:r>
      <w:r w:rsidRPr="00E73A4C">
        <w:rPr>
          <w:rStyle w:val="Emphasis"/>
          <w:highlight w:val="green"/>
        </w:rPr>
        <w:t>crucial exemplar</w:t>
      </w:r>
      <w:r w:rsidRPr="00E73A4C">
        <w:rPr>
          <w:rStyle w:val="StyleUnderline"/>
          <w:highlight w:val="green"/>
        </w:rPr>
        <w:t xml:space="preserve"> of how </w:t>
      </w:r>
      <w:r w:rsidRPr="00E73A4C">
        <w:rPr>
          <w:rStyle w:val="Emphasis"/>
          <w:highlight w:val="green"/>
        </w:rPr>
        <w:t>democracy</w:t>
      </w:r>
      <w:r w:rsidRPr="00E73A4C">
        <w:rPr>
          <w:rStyle w:val="StyleUnderline"/>
          <w:highlight w:val="green"/>
        </w:rPr>
        <w:t xml:space="preserve">, </w:t>
      </w:r>
      <w:r w:rsidRPr="00E73A4C">
        <w:rPr>
          <w:rStyle w:val="Emphasis"/>
          <w:highlight w:val="green"/>
        </w:rPr>
        <w:t>peace</w:t>
      </w:r>
      <w:r w:rsidRPr="00742B90">
        <w:rPr>
          <w:rStyle w:val="StyleUnderline"/>
        </w:rPr>
        <w:t xml:space="preserve">, and prosperity can </w:t>
      </w:r>
      <w:r w:rsidRPr="00E73A4C">
        <w:rPr>
          <w:rStyle w:val="Emphasis"/>
          <w:highlight w:val="green"/>
        </w:rPr>
        <w:t>powerfully reinforce</w:t>
      </w:r>
      <w:r w:rsidRPr="00742B90">
        <w:rPr>
          <w:rStyle w:val="StyleUnderline"/>
        </w:rPr>
        <w:t xml:space="preserve"> each other. </w:t>
      </w:r>
      <w:r w:rsidRPr="00E73A4C">
        <w:rPr>
          <w:rStyle w:val="Emphasis"/>
          <w:highlight w:val="green"/>
        </w:rPr>
        <w:t>No other country</w:t>
      </w:r>
      <w:r w:rsidRPr="00E73A4C">
        <w:rPr>
          <w:rStyle w:val="StyleUnderline"/>
        </w:rPr>
        <w:t xml:space="preserve"> or </w:t>
      </w:r>
      <w:r w:rsidRPr="00E73A4C">
        <w:rPr>
          <w:rStyle w:val="Emphasis"/>
        </w:rPr>
        <w:t>bloc</w:t>
      </w:r>
      <w:r w:rsidRPr="00E73A4C">
        <w:rPr>
          <w:rStyle w:val="StyleUnderline"/>
        </w:rPr>
        <w:t xml:space="preserve">—not even the </w:t>
      </w:r>
      <w:r w:rsidRPr="00E73A4C">
        <w:rPr>
          <w:rStyle w:val="Emphasis"/>
        </w:rPr>
        <w:t>E</w:t>
      </w:r>
      <w:r w:rsidRPr="00EC7596">
        <w:rPr>
          <w:sz w:val="16"/>
        </w:rPr>
        <w:t xml:space="preserve">uropean </w:t>
      </w:r>
      <w:r w:rsidRPr="00E73A4C">
        <w:rPr>
          <w:rStyle w:val="Emphasis"/>
        </w:rPr>
        <w:t>U</w:t>
      </w:r>
      <w:r w:rsidRPr="00EC7596">
        <w:rPr>
          <w:sz w:val="16"/>
        </w:rPr>
        <w:t>nion</w:t>
      </w:r>
      <w:r w:rsidRPr="00742B90">
        <w:rPr>
          <w:rStyle w:val="StyleUnderline"/>
        </w:rPr>
        <w:t>—</w:t>
      </w:r>
      <w:r w:rsidRPr="00E73A4C">
        <w:rPr>
          <w:rStyle w:val="StyleUnderline"/>
          <w:highlight w:val="green"/>
        </w:rPr>
        <w:t>is</w:t>
      </w:r>
      <w:r w:rsidRPr="00742B90">
        <w:rPr>
          <w:rStyle w:val="StyleUnderline"/>
        </w:rPr>
        <w:t xml:space="preserve"> well-</w:t>
      </w:r>
      <w:r w:rsidRPr="00E73A4C">
        <w:rPr>
          <w:rStyle w:val="StyleUnderline"/>
          <w:highlight w:val="green"/>
        </w:rPr>
        <w:t>positioned</w:t>
      </w:r>
      <w:r w:rsidRPr="00742B90">
        <w:rPr>
          <w:rStyle w:val="StyleUnderline"/>
        </w:rPr>
        <w:t xml:space="preserve"> to pick up this </w:t>
      </w:r>
      <w:r w:rsidRPr="00E73A4C">
        <w:rPr>
          <w:rStyle w:val="StyleUnderline"/>
        </w:rPr>
        <w:t>mantle, should</w:t>
      </w:r>
      <w:r w:rsidRPr="00EC7596">
        <w:rPr>
          <w:sz w:val="16"/>
        </w:rPr>
        <w:t xml:space="preserve"> Mr. </w:t>
      </w:r>
      <w:r w:rsidRPr="00E73A4C">
        <w:rPr>
          <w:rStyle w:val="StyleUnderline"/>
        </w:rPr>
        <w:t xml:space="preserve">Trump abandon it. Conservative movements worldwide are already increasing their cooperation, and the </w:t>
      </w:r>
      <w:r w:rsidRPr="00E73A4C">
        <w:rPr>
          <w:rStyle w:val="Emphasis"/>
        </w:rPr>
        <w:t>loss of the American example</w:t>
      </w:r>
      <w:r w:rsidRPr="00E73A4C">
        <w:rPr>
          <w:rStyle w:val="StyleUnderline"/>
        </w:rPr>
        <w:t xml:space="preserve"> will further </w:t>
      </w:r>
      <w:r w:rsidRPr="00E73A4C">
        <w:rPr>
          <w:rStyle w:val="Emphasis"/>
        </w:rPr>
        <w:t>cede ideological space</w:t>
      </w:r>
      <w:r w:rsidRPr="00E73A4C">
        <w:rPr>
          <w:rStyle w:val="StyleUnderline"/>
        </w:rPr>
        <w:t xml:space="preserve"> to authoritarian ideology</w:t>
      </w:r>
      <w:r w:rsidRPr="00EC7596">
        <w:rPr>
          <w:sz w:val="16"/>
        </w:rPr>
        <w:t>.</w:t>
      </w:r>
    </w:p>
    <w:p w14:paraId="0B732DF2" w14:textId="77777777" w:rsidR="00656AF3" w:rsidRPr="005C7573" w:rsidRDefault="00656AF3" w:rsidP="00656AF3">
      <w:pPr>
        <w:rPr>
          <w:sz w:val="8"/>
          <w:szCs w:val="8"/>
        </w:rPr>
      </w:pPr>
      <w:r w:rsidRPr="005C7573">
        <w:rPr>
          <w:sz w:val="8"/>
          <w:szCs w:val="8"/>
        </w:rPr>
        <w:t>2.2 Socio-economic turmoil</w:t>
      </w:r>
    </w:p>
    <w:p w14:paraId="5CB65D80" w14:textId="77777777" w:rsidR="00656AF3" w:rsidRPr="005C7573" w:rsidRDefault="00656AF3" w:rsidP="00656AF3">
      <w:pPr>
        <w:rPr>
          <w:sz w:val="8"/>
          <w:szCs w:val="8"/>
        </w:rPr>
      </w:pPr>
      <w:r w:rsidRPr="005C7573">
        <w:rPr>
          <w:sz w:val="8"/>
          <w:szCs w:val="8"/>
        </w:rPr>
        <w:t>Mr. Trump’s economic proposals could exacerbate inflation and weaken the country’s economic prospects in ways that ripple through the global economy and intersect with other socio-economic vulnerabilities.</w:t>
      </w:r>
    </w:p>
    <w:p w14:paraId="5B2DE75E" w14:textId="77777777" w:rsidR="00656AF3" w:rsidRPr="005C7573" w:rsidRDefault="00656AF3" w:rsidP="00656AF3">
      <w:pPr>
        <w:pStyle w:val="ListParagraph"/>
        <w:numPr>
          <w:ilvl w:val="0"/>
          <w:numId w:val="15"/>
        </w:numPr>
        <w:ind w:left="360" w:hanging="180"/>
        <w:rPr>
          <w:sz w:val="8"/>
          <w:szCs w:val="8"/>
        </w:rPr>
      </w:pPr>
      <w:r w:rsidRPr="005C7573">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0B11E242" w14:textId="77777777" w:rsidR="00656AF3" w:rsidRPr="005C7573" w:rsidRDefault="00656AF3" w:rsidP="00656AF3">
      <w:pPr>
        <w:ind w:left="360"/>
        <w:rPr>
          <w:sz w:val="8"/>
          <w:szCs w:val="8"/>
        </w:rPr>
      </w:pPr>
      <w:r w:rsidRPr="005C7573">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4821C10A" w14:textId="77777777" w:rsidR="00656AF3" w:rsidRPr="005C7573" w:rsidRDefault="00656AF3" w:rsidP="00656AF3">
      <w:pPr>
        <w:rPr>
          <w:sz w:val="8"/>
          <w:szCs w:val="8"/>
        </w:rPr>
      </w:pPr>
      <w:r w:rsidRPr="005C7573">
        <w:rPr>
          <w:sz w:val="8"/>
          <w:szCs w:val="8"/>
        </w:rPr>
        <w:t>[FIGURE OMITTED]</w:t>
      </w:r>
    </w:p>
    <w:p w14:paraId="51F765E9" w14:textId="77777777" w:rsidR="00656AF3" w:rsidRPr="005C7573" w:rsidRDefault="00656AF3" w:rsidP="00656AF3">
      <w:pPr>
        <w:pStyle w:val="ListParagraph"/>
        <w:numPr>
          <w:ilvl w:val="0"/>
          <w:numId w:val="15"/>
        </w:numPr>
        <w:ind w:left="360" w:hanging="180"/>
        <w:rPr>
          <w:sz w:val="8"/>
          <w:szCs w:val="8"/>
        </w:rPr>
      </w:pPr>
      <w:r w:rsidRPr="005C7573">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1B0D8E36" w14:textId="77777777" w:rsidR="00656AF3" w:rsidRPr="005C7573" w:rsidRDefault="00656AF3" w:rsidP="00656AF3">
      <w:pPr>
        <w:ind w:left="360"/>
        <w:rPr>
          <w:sz w:val="8"/>
          <w:szCs w:val="8"/>
        </w:rPr>
      </w:pPr>
      <w:r w:rsidRPr="005C7573">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72157D0A" w14:textId="77777777" w:rsidR="00656AF3" w:rsidRPr="005C7573" w:rsidRDefault="00656AF3" w:rsidP="00656AF3">
      <w:pPr>
        <w:ind w:left="360"/>
        <w:rPr>
          <w:sz w:val="8"/>
          <w:szCs w:val="8"/>
        </w:rPr>
      </w:pPr>
      <w:r w:rsidRPr="005C7573">
        <w:rPr>
          <w:sz w:val="8"/>
          <w:szCs w:val="8"/>
        </w:rPr>
        <w:t>Figure 4 shows potential pathways arising from the critical juncture of a Trump administration’s immigration policy decisions.</w:t>
      </w:r>
    </w:p>
    <w:p w14:paraId="3D6AD727" w14:textId="77777777" w:rsidR="00656AF3" w:rsidRPr="005C7573" w:rsidRDefault="00656AF3" w:rsidP="00656AF3">
      <w:pPr>
        <w:rPr>
          <w:sz w:val="8"/>
          <w:szCs w:val="8"/>
        </w:rPr>
      </w:pPr>
      <w:r w:rsidRPr="005C7573">
        <w:rPr>
          <w:sz w:val="8"/>
          <w:szCs w:val="8"/>
        </w:rPr>
        <w:t>[FIGURE OMITTED]</w:t>
      </w:r>
    </w:p>
    <w:p w14:paraId="46CCCA03" w14:textId="77777777" w:rsidR="00656AF3" w:rsidRPr="005C7573" w:rsidRDefault="00656AF3" w:rsidP="00656AF3">
      <w:pPr>
        <w:pStyle w:val="ListParagraph"/>
        <w:numPr>
          <w:ilvl w:val="0"/>
          <w:numId w:val="15"/>
        </w:numPr>
        <w:ind w:left="360" w:hanging="180"/>
        <w:rPr>
          <w:sz w:val="8"/>
          <w:szCs w:val="8"/>
        </w:rPr>
      </w:pPr>
      <w:r w:rsidRPr="005C7573">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396E9C92" w14:textId="77777777" w:rsidR="00656AF3" w:rsidRPr="005C7573" w:rsidRDefault="00656AF3" w:rsidP="00656AF3">
      <w:pPr>
        <w:ind w:left="360"/>
        <w:rPr>
          <w:sz w:val="8"/>
          <w:szCs w:val="8"/>
        </w:rPr>
      </w:pPr>
      <w:r w:rsidRPr="005C7573">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637971D1" w14:textId="77777777" w:rsidR="00656AF3" w:rsidRPr="005C7573" w:rsidRDefault="00656AF3" w:rsidP="00656AF3">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45104487" w14:textId="77777777" w:rsidR="00656AF3" w:rsidRPr="005C7573" w:rsidRDefault="00656AF3" w:rsidP="00656AF3">
      <w:pPr>
        <w:rPr>
          <w:sz w:val="8"/>
          <w:szCs w:val="8"/>
        </w:rPr>
      </w:pPr>
      <w:r w:rsidRPr="005C7573">
        <w:rPr>
          <w:sz w:val="8"/>
          <w:szCs w:val="8"/>
        </w:rPr>
        <w:t>[FIGURE OMITTED]</w:t>
      </w:r>
    </w:p>
    <w:p w14:paraId="1C21D493" w14:textId="77777777" w:rsidR="00656AF3" w:rsidRPr="00FF4080" w:rsidRDefault="00656AF3" w:rsidP="00656AF3">
      <w:pPr>
        <w:pStyle w:val="ListParagraph"/>
        <w:numPr>
          <w:ilvl w:val="0"/>
          <w:numId w:val="15"/>
        </w:numPr>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58E4C399" w14:textId="77777777" w:rsidR="00656AF3" w:rsidRPr="00FF4080" w:rsidRDefault="00656AF3" w:rsidP="00656AF3">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5B30A743" w14:textId="77777777" w:rsidR="00656AF3" w:rsidRPr="00FF4080" w:rsidRDefault="00656AF3" w:rsidP="00656AF3">
      <w:pPr>
        <w:rPr>
          <w:sz w:val="16"/>
        </w:rPr>
      </w:pPr>
      <w:r w:rsidRPr="00FF4080">
        <w:rPr>
          <w:sz w:val="16"/>
        </w:rPr>
        <w:t xml:space="preserve">2.3 </w:t>
      </w:r>
      <w:r w:rsidRPr="00CE44B9">
        <w:rPr>
          <w:rStyle w:val="Emphasis"/>
        </w:rPr>
        <w:t>International conflict</w:t>
      </w:r>
      <w:r w:rsidRPr="00FF4080">
        <w:rPr>
          <w:sz w:val="16"/>
        </w:rPr>
        <w:t xml:space="preserve"> and security</w:t>
      </w:r>
    </w:p>
    <w:p w14:paraId="748D97A5" w14:textId="77777777" w:rsidR="00656AF3" w:rsidRPr="00FF4080" w:rsidRDefault="00656AF3" w:rsidP="00656AF3">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76FF7AC4" w14:textId="77777777" w:rsidR="00656AF3" w:rsidRPr="00FF4080" w:rsidRDefault="00656AF3" w:rsidP="00656AF3">
      <w:pPr>
        <w:pStyle w:val="ListParagraph"/>
        <w:numPr>
          <w:ilvl w:val="0"/>
          <w:numId w:val="15"/>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4215ABB6" w14:textId="77777777" w:rsidR="00656AF3" w:rsidRPr="00FF4080" w:rsidRDefault="00656AF3" w:rsidP="00656AF3">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54693E5B" w14:textId="77777777" w:rsidR="00656AF3" w:rsidRPr="00FF4080" w:rsidRDefault="00656AF3" w:rsidP="00656AF3">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648A0FB5" w14:textId="77777777" w:rsidR="00656AF3" w:rsidRPr="00FF4080" w:rsidRDefault="00656AF3" w:rsidP="00656AF3">
      <w:pPr>
        <w:rPr>
          <w:sz w:val="16"/>
        </w:rPr>
      </w:pPr>
      <w:r w:rsidRPr="00FF4080">
        <w:rPr>
          <w:sz w:val="16"/>
        </w:rPr>
        <w:t>[FIGURE OMITTED]</w:t>
      </w:r>
    </w:p>
    <w:p w14:paraId="1F898D1D" w14:textId="77777777" w:rsidR="00656AF3" w:rsidRPr="00FF4080" w:rsidRDefault="00656AF3" w:rsidP="00656AF3">
      <w:pPr>
        <w:pStyle w:val="ListParagraph"/>
        <w:numPr>
          <w:ilvl w:val="0"/>
          <w:numId w:val="15"/>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7AF75CC3" w14:textId="77777777" w:rsidR="00656AF3" w:rsidRPr="00AB2E80" w:rsidRDefault="00656AF3" w:rsidP="00656AF3">
      <w:pPr>
        <w:pStyle w:val="ListParagraph"/>
        <w:numPr>
          <w:ilvl w:val="0"/>
          <w:numId w:val="15"/>
        </w:numPr>
        <w:ind w:left="360" w:hanging="180"/>
        <w:rPr>
          <w:sz w:val="16"/>
        </w:rPr>
      </w:pPr>
      <w:r w:rsidRPr="00481157">
        <w:rPr>
          <w:rStyle w:val="Emphasis"/>
          <w:highlight w:val="green"/>
        </w:rPr>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7EAE8CC3" w14:textId="77777777" w:rsidR="00656AF3" w:rsidRPr="00AB2E80" w:rsidRDefault="00656AF3" w:rsidP="00656AF3">
      <w:pPr>
        <w:pStyle w:val="ListParagraph"/>
        <w:numPr>
          <w:ilvl w:val="0"/>
          <w:numId w:val="15"/>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481157">
        <w:rPr>
          <w:rStyle w:val="StyleUnderline"/>
          <w:highlight w:val="green"/>
        </w:rPr>
        <w:t xml:space="preserve">such as </w:t>
      </w:r>
      <w:r w:rsidRPr="00481157">
        <w:rPr>
          <w:rStyle w:val="Emphasis"/>
          <w:highlight w:val="green"/>
        </w:rPr>
        <w:t>shipping routes</w:t>
      </w:r>
      <w:r w:rsidRPr="00AB2E80">
        <w:rPr>
          <w:sz w:val="16"/>
        </w:rPr>
        <w:t>. Mr. Trump would also reduce financial support for multilateral organizations, including United Nations’ agencies and international legal bodies, and scapegoat them for the world’s ills.</w:t>
      </w:r>
    </w:p>
    <w:p w14:paraId="095B12A6" w14:textId="77777777" w:rsidR="00656AF3" w:rsidRPr="00AB2E80" w:rsidRDefault="00656AF3" w:rsidP="00656AF3">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481157">
        <w:rPr>
          <w:rStyle w:val="Emphasis"/>
          <w:highlight w:val="green"/>
        </w:rPr>
        <w:t>development</w:t>
      </w:r>
      <w:r w:rsidRPr="009530B8">
        <w:rPr>
          <w:rStyle w:val="StyleUnderline"/>
        </w:rPr>
        <w:t xml:space="preserve"> assistance, international </w:t>
      </w:r>
      <w:r w:rsidRPr="00481157">
        <w:rPr>
          <w:rStyle w:val="Emphasis"/>
          <w:highlight w:val="green"/>
        </w:rPr>
        <w:t>trade</w:t>
      </w:r>
      <w:r w:rsidRPr="009530B8">
        <w:rPr>
          <w:rStyle w:val="StyleUnderline"/>
        </w:rPr>
        <w:t xml:space="preserve">, north-south relations, </w:t>
      </w:r>
      <w:r w:rsidRPr="009530B8">
        <w:rPr>
          <w:rStyle w:val="Emphasis"/>
        </w:rPr>
        <w:t>macro-</w:t>
      </w:r>
      <w:r w:rsidRPr="00481157">
        <w:rPr>
          <w:rStyle w:val="Emphasis"/>
          <w:highlight w:val="green"/>
        </w:rPr>
        <w:t>economic stability</w:t>
      </w:r>
      <w:r w:rsidRPr="0055085C">
        <w:rPr>
          <w:rStyle w:val="StyleUnderline"/>
        </w:rPr>
        <w:t xml:space="preserve">, </w:t>
      </w:r>
      <w:r w:rsidRPr="0055085C">
        <w:rPr>
          <w:rStyle w:val="Emphasis"/>
        </w:rPr>
        <w:t>climate action</w:t>
      </w:r>
      <w:r w:rsidRPr="009530B8">
        <w:rPr>
          <w:rStyle w:val="StyleUnderline"/>
        </w:rPr>
        <w:t xml:space="preserve">, </w:t>
      </w:r>
      <w:r w:rsidRPr="00481157">
        <w:rPr>
          <w:rStyle w:val="StyleUnderline"/>
          <w:highlight w:val="green"/>
        </w:rPr>
        <w:t xml:space="preserve">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05E71CE3" w14:textId="77777777" w:rsidR="00656AF3" w:rsidRPr="00FF4080" w:rsidRDefault="00656AF3" w:rsidP="00656AF3">
      <w:pPr>
        <w:rPr>
          <w:sz w:val="16"/>
        </w:rPr>
      </w:pPr>
      <w:r w:rsidRPr="00FF4080">
        <w:rPr>
          <w:sz w:val="16"/>
        </w:rPr>
        <w:t>[FIGURE OMITTED]</w:t>
      </w:r>
    </w:p>
    <w:p w14:paraId="0E4BD4E2" w14:textId="77777777" w:rsidR="00656AF3" w:rsidRPr="00FF4080" w:rsidRDefault="00656AF3" w:rsidP="00656AF3">
      <w:pPr>
        <w:pStyle w:val="ListParagraph"/>
        <w:numPr>
          <w:ilvl w:val="0"/>
          <w:numId w:val="15"/>
        </w:numPr>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0E32A038" w14:textId="77777777" w:rsidR="00656AF3" w:rsidRPr="00FF4080" w:rsidRDefault="00656AF3" w:rsidP="00656AF3">
      <w:pPr>
        <w:rPr>
          <w:sz w:val="16"/>
        </w:rPr>
      </w:pPr>
      <w:r w:rsidRPr="00FF4080">
        <w:rPr>
          <w:sz w:val="16"/>
        </w:rPr>
        <w:t>3. Feedback assessment</w:t>
      </w:r>
    </w:p>
    <w:p w14:paraId="47394E13" w14:textId="77777777" w:rsidR="00656AF3" w:rsidRPr="00FF4080" w:rsidRDefault="00656AF3" w:rsidP="00656AF3">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7C74FE8C" w14:textId="77777777" w:rsidR="00656AF3" w:rsidRPr="00FF4080" w:rsidRDefault="00656AF3" w:rsidP="00656AF3">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2F564449" w14:textId="77777777" w:rsidR="00656AF3" w:rsidRPr="00FF4080" w:rsidRDefault="00656AF3" w:rsidP="00656AF3">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1B866F13" w14:textId="77777777" w:rsidR="00656AF3" w:rsidRPr="00FF4080" w:rsidRDefault="00656AF3" w:rsidP="00656AF3">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790F62">
        <w:rPr>
          <w:rStyle w:val="Emphasis"/>
        </w:rPr>
        <w:t>precarity</w:t>
      </w:r>
      <w:r w:rsidRPr="003D5456">
        <w:rPr>
          <w:rStyle w:val="StyleUnderline"/>
        </w:rPr>
        <w:t xml:space="preserve"> and </w:t>
      </w:r>
      <w:r w:rsidRPr="00790F62">
        <w:rPr>
          <w:rStyle w:val="Emphasis"/>
          <w:highlight w:val="green"/>
        </w:rPr>
        <w:t>inequality</w:t>
      </w:r>
      <w:r w:rsidRPr="003D5456">
        <w:rPr>
          <w:rStyle w:val="StyleUnderline"/>
        </w:rPr>
        <w:t xml:space="preserve">, widespread political and social </w:t>
      </w:r>
      <w:r w:rsidRPr="00790F62">
        <w:rPr>
          <w:rStyle w:val="Emphasis"/>
          <w:highlight w:val="green"/>
        </w:rPr>
        <w:t>alienation</w:t>
      </w:r>
      <w:r w:rsidRPr="003D5456">
        <w:rPr>
          <w:rStyle w:val="StyleUnderline"/>
        </w:rPr>
        <w:t xml:space="preserve">, soaring international </w:t>
      </w:r>
      <w:r w:rsidRPr="00790F62">
        <w:rPr>
          <w:rStyle w:val="Emphasis"/>
          <w:highlight w:val="green"/>
        </w:rPr>
        <w:t>migration</w:t>
      </w:r>
      <w:r w:rsidRPr="003D5456">
        <w:rPr>
          <w:rStyle w:val="StyleUnderline"/>
        </w:rPr>
        <w:t xml:space="preserve">, American hegemonic </w:t>
      </w:r>
      <w:r w:rsidRPr="00790F62">
        <w:rPr>
          <w:rStyle w:val="Emphasis"/>
          <w:highlight w:val="green"/>
        </w:rPr>
        <w:t>retrenchment</w:t>
      </w:r>
      <w:r w:rsidRPr="00790F62">
        <w:rPr>
          <w:rStyle w:val="StyleUnderline"/>
          <w:highlight w:val="green"/>
        </w:rPr>
        <w:t>, and</w:t>
      </w:r>
      <w:r w:rsidRPr="003D5456">
        <w:rPr>
          <w:rStyle w:val="StyleUnderline"/>
        </w:rPr>
        <w:t xml:space="preserve"> the </w:t>
      </w:r>
      <w:r w:rsidRPr="00790F62">
        <w:rPr>
          <w:rStyle w:val="StyleUnderline"/>
          <w:highlight w:val="green"/>
        </w:rPr>
        <w:t>weakening</w:t>
      </w:r>
      <w:r w:rsidRPr="003D5456">
        <w:rPr>
          <w:rStyle w:val="StyleUnderline"/>
        </w:rPr>
        <w:t xml:space="preserve"> of </w:t>
      </w:r>
      <w:r w:rsidRPr="00790F62">
        <w:rPr>
          <w:rStyle w:val="Emphasis"/>
        </w:rPr>
        <w:t xml:space="preserve">multilateral </w:t>
      </w:r>
      <w:r w:rsidRPr="00B521FC">
        <w:rPr>
          <w:rStyle w:val="Emphasis"/>
          <w:highlight w:val="green"/>
        </w:rPr>
        <w:t>institutions</w:t>
      </w:r>
      <w:r w:rsidRPr="00B521FC">
        <w:rPr>
          <w:rStyle w:val="StyleUnderline"/>
          <w:highlight w:val="green"/>
        </w:rPr>
        <w:t xml:space="preserve"> </w:t>
      </w:r>
      <w:r w:rsidRPr="00B521FC">
        <w:rPr>
          <w:rStyle w:val="Emphasis"/>
          <w:highlight w:val="green"/>
        </w:rPr>
        <w:t>all predated</w:t>
      </w:r>
      <w:r w:rsidRPr="00FF4080">
        <w:rPr>
          <w:sz w:val="16"/>
        </w:rPr>
        <w:t xml:space="preserve"> Mr. </w:t>
      </w:r>
      <w:r w:rsidRPr="003D5456">
        <w:rPr>
          <w:rStyle w:val="StyleUnderline"/>
        </w:rPr>
        <w:t>Trump’s first term</w:t>
      </w:r>
      <w:r w:rsidRPr="00FF4080">
        <w:rPr>
          <w:sz w:val="16"/>
        </w:rPr>
        <w:t xml:space="preserve">.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polycrisis will continue to escalate regardless</w:t>
      </w:r>
      <w:r w:rsidRPr="00FF4080">
        <w:rPr>
          <w:sz w:val="16"/>
        </w:rPr>
        <w:t xml:space="preserve"> of the 2024 electoral outcome.</w:t>
      </w:r>
    </w:p>
    <w:p w14:paraId="0F5FFB7B" w14:textId="77777777" w:rsidR="00656AF3" w:rsidRPr="00FF4080" w:rsidRDefault="00656AF3" w:rsidP="00656AF3">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703F4D69" w14:textId="77777777" w:rsidR="00656AF3" w:rsidRPr="00331D9D" w:rsidRDefault="00656AF3" w:rsidP="00656AF3"/>
    <w:p w14:paraId="4789AA08" w14:textId="77777777" w:rsidR="00656AF3" w:rsidRDefault="00656AF3" w:rsidP="00656AF3">
      <w:pPr>
        <w:pStyle w:val="Heading4"/>
        <w:rPr>
          <w:u w:val="single"/>
        </w:rPr>
      </w:pPr>
      <w:r>
        <w:t xml:space="preserve">It collapses </w:t>
      </w:r>
      <w:r w:rsidRPr="00C82ACA">
        <w:rPr>
          <w:u w:val="single"/>
        </w:rPr>
        <w:t>nuclear deterrence</w:t>
      </w:r>
      <w:r w:rsidRPr="00C82ACA">
        <w:t xml:space="preserve"> </w:t>
      </w:r>
      <w:r>
        <w:t xml:space="preserve">and </w:t>
      </w:r>
      <w:r w:rsidRPr="00C82ACA">
        <w:rPr>
          <w:u w:val="single"/>
        </w:rPr>
        <w:t>empirical checks</w:t>
      </w:r>
      <w:r>
        <w:t xml:space="preserve"> on escalation---</w:t>
      </w:r>
      <w:r w:rsidRPr="00C82ACA">
        <w:rPr>
          <w:u w:val="single"/>
        </w:rPr>
        <w:t>internally</w:t>
      </w:r>
      <w:r>
        <w:t xml:space="preserve"> and </w:t>
      </w:r>
      <w:r w:rsidRPr="00C82ACA">
        <w:rPr>
          <w:u w:val="single"/>
        </w:rPr>
        <w:t>externally</w:t>
      </w:r>
      <w:r w:rsidRPr="00C029D3">
        <w:t>.</w:t>
      </w:r>
    </w:p>
    <w:p w14:paraId="074CDC89" w14:textId="77777777" w:rsidR="00656AF3" w:rsidRPr="004B406F" w:rsidRDefault="00656AF3" w:rsidP="00656AF3">
      <w:r w:rsidRPr="004B406F">
        <w:rPr>
          <w:rStyle w:val="Style13ptBold"/>
        </w:rPr>
        <w:t>Hymans 22</w:t>
      </w:r>
      <w:r>
        <w:t xml:space="preserve"> [</w:t>
      </w:r>
      <w:r w:rsidRPr="004B406F">
        <w:t>Dr. Jacques E. C. Hymans, Associate Professor of International Relations at the University of Southern California, PhD Government</w:t>
      </w:r>
      <w:r>
        <w:t>,</w:t>
      </w:r>
      <w:r w:rsidRPr="004B406F">
        <w:t xml:space="preserve"> Harvard</w:t>
      </w:r>
      <w:r>
        <w:t xml:space="preserve"> University</w:t>
      </w:r>
      <w:r w:rsidRPr="004B406F">
        <w:t>, “Responses to Meier and Vieluf,</w:t>
      </w:r>
      <w:r>
        <w:t>”</w:t>
      </w:r>
      <w:r w:rsidRPr="004B406F">
        <w:t xml:space="preserve"> The Nonproliferation Review, 28</w:t>
      </w:r>
      <w:r>
        <w:t>(</w:t>
      </w:r>
      <w:r w:rsidRPr="004B406F">
        <w:t>1-3</w:t>
      </w:r>
      <w:r>
        <w:t>)</w:t>
      </w:r>
      <w:r w:rsidRPr="004B406F">
        <w:t xml:space="preserve">, </w:t>
      </w:r>
      <w:r>
        <w:t>pp.</w:t>
      </w:r>
      <w:r w:rsidRPr="004B406F">
        <w:t>52-54, DOI 10.1080/10736700.2022.2093513</w:t>
      </w:r>
      <w:r>
        <w:t>]</w:t>
      </w:r>
    </w:p>
    <w:p w14:paraId="2AB52F44" w14:textId="77777777" w:rsidR="00656AF3" w:rsidRPr="00FF4080" w:rsidRDefault="00656AF3" w:rsidP="00656AF3">
      <w:pPr>
        <w:rPr>
          <w:sz w:val="16"/>
        </w:rPr>
      </w:pPr>
      <w:r w:rsidRPr="00FF4080">
        <w:rPr>
          <w:sz w:val="16"/>
        </w:rPr>
        <w:t xml:space="preserve">Building on Meier and Vieluf’s accounting of the dangers of populism </w:t>
      </w:r>
    </w:p>
    <w:p w14:paraId="03E2FFBA" w14:textId="77777777" w:rsidR="00656AF3" w:rsidRPr="00FF4080" w:rsidRDefault="00656AF3" w:rsidP="00656AF3">
      <w:pPr>
        <w:rPr>
          <w:sz w:val="16"/>
        </w:rPr>
      </w:pPr>
      <w:r w:rsidRPr="00FF4080">
        <w:rPr>
          <w:sz w:val="16"/>
        </w:rPr>
        <w:t xml:space="preserve">I have argued that nuclear-armed establishments are more dangerous than Meier and Vieluf suggest. Now I will also </w:t>
      </w:r>
      <w:r w:rsidRPr="006A3C2F">
        <w:rPr>
          <w:sz w:val="16"/>
        </w:rPr>
        <w:t xml:space="preserve">argue that </w:t>
      </w:r>
      <w:r w:rsidRPr="006A3C2F">
        <w:rPr>
          <w:rStyle w:val="Emphasis"/>
        </w:rPr>
        <w:t>nuclear</w:t>
      </w:r>
      <w:r w:rsidRPr="006A3C2F">
        <w:rPr>
          <w:rStyle w:val="StyleUnderline"/>
        </w:rPr>
        <w:t xml:space="preserve">-armed </w:t>
      </w:r>
      <w:r w:rsidRPr="006A3C2F">
        <w:rPr>
          <w:rStyle w:val="Emphasis"/>
        </w:rPr>
        <w:t>populists</w:t>
      </w:r>
      <w:r w:rsidRPr="006A3C2F">
        <w:rPr>
          <w:sz w:val="16"/>
        </w:rPr>
        <w:t xml:space="preserve"> </w:t>
      </w:r>
      <w:r w:rsidRPr="006A3C2F">
        <w:rPr>
          <w:rStyle w:val="StyleUnderline"/>
        </w:rPr>
        <w:t>are</w:t>
      </w:r>
      <w:r w:rsidRPr="006A3C2F">
        <w:rPr>
          <w:sz w:val="16"/>
        </w:rPr>
        <w:t xml:space="preserve"> </w:t>
      </w:r>
      <w:r w:rsidRPr="006A3C2F">
        <w:rPr>
          <w:rStyle w:val="Emphasis"/>
        </w:rPr>
        <w:t>dangerous</w:t>
      </w:r>
      <w:r w:rsidRPr="00FF4080">
        <w:rPr>
          <w:sz w:val="16"/>
        </w:rPr>
        <w:t xml:space="preserve"> for even more reasons than Meier and Vieluf enumerate.</w:t>
      </w:r>
    </w:p>
    <w:p w14:paraId="367922A4" w14:textId="77777777" w:rsidR="00656AF3" w:rsidRPr="00A41417" w:rsidRDefault="00656AF3" w:rsidP="00656AF3">
      <w:pPr>
        <w:rPr>
          <w:sz w:val="16"/>
        </w:rPr>
      </w:pPr>
      <w:r w:rsidRPr="00FF4080">
        <w:rPr>
          <w:sz w:val="16"/>
        </w:rPr>
        <w:t xml:space="preserve">Meier and Vieluf’s article does not do enough with its basic definition of nationalist populism as a black–white oppositional stance toward internal as well as </w:t>
      </w:r>
      <w:r w:rsidRPr="00A41417">
        <w:rPr>
          <w:sz w:val="16"/>
        </w:rPr>
        <w:t xml:space="preserve">external enemies. If we take that definition seriously, it becomes apparent that </w:t>
      </w:r>
      <w:r w:rsidRPr="00A41417">
        <w:rPr>
          <w:rStyle w:val="StyleUnderline"/>
        </w:rPr>
        <w:t xml:space="preserve">the </w:t>
      </w:r>
      <w:r w:rsidRPr="00A41417">
        <w:rPr>
          <w:rStyle w:val="Emphasis"/>
        </w:rPr>
        <w:t>biggest problem</w:t>
      </w:r>
      <w:r w:rsidRPr="00A41417">
        <w:rPr>
          <w:sz w:val="16"/>
        </w:rPr>
        <w:t xml:space="preserve"> stemming from the rise of populists </w:t>
      </w:r>
      <w:r w:rsidRPr="00A41417">
        <w:rPr>
          <w:rStyle w:val="StyleUnderline"/>
        </w:rPr>
        <w:t xml:space="preserve">is </w:t>
      </w:r>
      <w:r w:rsidRPr="00A41417">
        <w:rPr>
          <w:rStyle w:val="Emphasis"/>
        </w:rPr>
        <w:t>not</w:t>
      </w:r>
      <w:r w:rsidRPr="00A41417">
        <w:rPr>
          <w:rStyle w:val="StyleUnderline"/>
        </w:rPr>
        <w:t xml:space="preserve"> that they might </w:t>
      </w:r>
      <w:r w:rsidRPr="00A41417">
        <w:rPr>
          <w:rStyle w:val="Emphasis"/>
        </w:rPr>
        <w:t>ignore</w:t>
      </w:r>
      <w:r w:rsidRPr="00A41417">
        <w:rPr>
          <w:rStyle w:val="StyleUnderline"/>
        </w:rPr>
        <w:t xml:space="preserve"> the </w:t>
      </w:r>
      <w:r w:rsidRPr="004C7AAC">
        <w:rPr>
          <w:rStyle w:val="Emphasis"/>
        </w:rPr>
        <w:t>advice</w:t>
      </w:r>
      <w:r w:rsidRPr="00A41417">
        <w:rPr>
          <w:rStyle w:val="StyleUnderline"/>
        </w:rPr>
        <w:t xml:space="preserve"> of traditional </w:t>
      </w:r>
      <w:r w:rsidRPr="00A41417">
        <w:rPr>
          <w:rStyle w:val="Emphasis"/>
        </w:rPr>
        <w:t>nuclear and defense establishments</w:t>
      </w:r>
      <w:r w:rsidRPr="00A41417">
        <w:rPr>
          <w:rStyle w:val="StyleUnderline"/>
        </w:rPr>
        <w:t xml:space="preserve"> and </w:t>
      </w:r>
      <w:r w:rsidRPr="00A41417">
        <w:rPr>
          <w:rStyle w:val="Emphasis"/>
        </w:rPr>
        <w:t>behave carelessly</w:t>
      </w:r>
      <w:r w:rsidRPr="00A41417">
        <w:rPr>
          <w:rStyle w:val="StyleUnderline"/>
        </w:rPr>
        <w:t xml:space="preserve"> toward foreign powers</w:t>
      </w:r>
      <w:r w:rsidRPr="00A41417">
        <w:rPr>
          <w:sz w:val="16"/>
        </w:rPr>
        <w:t xml:space="preserve">. </w:t>
      </w:r>
      <w:r w:rsidRPr="00A41417">
        <w:rPr>
          <w:rStyle w:val="StyleUnderline"/>
        </w:rPr>
        <w:t xml:space="preserve">The </w:t>
      </w:r>
      <w:r w:rsidRPr="00A41417">
        <w:rPr>
          <w:rStyle w:val="Emphasis"/>
        </w:rPr>
        <w:t>biggest problem</w:t>
      </w:r>
      <w:r w:rsidRPr="00A41417">
        <w:rPr>
          <w:rStyle w:val="StyleUnderline"/>
        </w:rPr>
        <w:t xml:space="preserve"> is that populism is a </w:t>
      </w:r>
      <w:r w:rsidRPr="00A41417">
        <w:rPr>
          <w:rStyle w:val="Emphasis"/>
        </w:rPr>
        <w:t>gateway drug</w:t>
      </w:r>
      <w:r w:rsidRPr="00A41417">
        <w:rPr>
          <w:rStyle w:val="StyleUnderline"/>
        </w:rPr>
        <w:t xml:space="preserve"> to </w:t>
      </w:r>
      <w:r w:rsidRPr="00A41417">
        <w:rPr>
          <w:rStyle w:val="Emphasis"/>
        </w:rPr>
        <w:t>internal political violence</w:t>
      </w:r>
      <w:r w:rsidRPr="00A41417">
        <w:rPr>
          <w:sz w:val="16"/>
        </w:rPr>
        <w:t xml:space="preserve">, </w:t>
      </w:r>
      <w:r w:rsidRPr="00A41417">
        <w:rPr>
          <w:rStyle w:val="Emphasis"/>
        </w:rPr>
        <w:t>revolution</w:t>
      </w:r>
      <w:r w:rsidRPr="00A41417">
        <w:rPr>
          <w:sz w:val="16"/>
        </w:rPr>
        <w:t xml:space="preserve">, </w:t>
      </w:r>
      <w:r w:rsidRPr="00A41417">
        <w:rPr>
          <w:rStyle w:val="StyleUnderline"/>
        </w:rPr>
        <w:t xml:space="preserve">and </w:t>
      </w:r>
      <w:r w:rsidRPr="00A41417">
        <w:rPr>
          <w:rStyle w:val="Emphasis"/>
        </w:rPr>
        <w:t>civil war</w:t>
      </w:r>
      <w:r w:rsidRPr="00A41417">
        <w:rPr>
          <w:sz w:val="16"/>
        </w:rPr>
        <w:t xml:space="preserve">.12 </w:t>
      </w:r>
      <w:r w:rsidRPr="00A41417">
        <w:rPr>
          <w:rStyle w:val="StyleUnderline"/>
        </w:rPr>
        <w:t>And</w:t>
      </w:r>
      <w:r w:rsidRPr="00A41417">
        <w:rPr>
          <w:sz w:val="16"/>
        </w:rPr>
        <w:t xml:space="preserve">, perhaps </w:t>
      </w:r>
      <w:r w:rsidRPr="00A41417">
        <w:rPr>
          <w:rStyle w:val="StyleUnderline"/>
        </w:rPr>
        <w:t>needless to say</w:t>
      </w:r>
      <w:r w:rsidRPr="00A41417">
        <w:rPr>
          <w:sz w:val="16"/>
        </w:rPr>
        <w:t xml:space="preserve">, </w:t>
      </w:r>
      <w:r w:rsidRPr="00A41417">
        <w:rPr>
          <w:rStyle w:val="Emphasis"/>
        </w:rPr>
        <w:t>serious domestic upheaval</w:t>
      </w:r>
      <w:r w:rsidRPr="00A41417">
        <w:rPr>
          <w:rStyle w:val="StyleUnderline"/>
        </w:rPr>
        <w:t xml:space="preserve"> in a </w:t>
      </w:r>
      <w:r w:rsidRPr="00A41417">
        <w:rPr>
          <w:rStyle w:val="Emphasis"/>
        </w:rPr>
        <w:t>nuclear power</w:t>
      </w:r>
      <w:r w:rsidRPr="00A41417">
        <w:rPr>
          <w:rStyle w:val="StyleUnderline"/>
        </w:rPr>
        <w:t xml:space="preserve"> also increases the </w:t>
      </w:r>
      <w:r w:rsidRPr="00A41417">
        <w:rPr>
          <w:rStyle w:val="Emphasis"/>
        </w:rPr>
        <w:t>likelihood of a nuclear incident</w:t>
      </w:r>
      <w:r w:rsidRPr="00A41417">
        <w:rPr>
          <w:sz w:val="16"/>
        </w:rPr>
        <w:t xml:space="preserve"> of some kind. </w:t>
      </w:r>
    </w:p>
    <w:p w14:paraId="6032BD86" w14:textId="77777777" w:rsidR="00656AF3" w:rsidRPr="00FF4080" w:rsidRDefault="00656AF3" w:rsidP="00656AF3">
      <w:pPr>
        <w:rPr>
          <w:sz w:val="16"/>
        </w:rPr>
      </w:pPr>
      <w:r w:rsidRPr="00A41417">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w:t>
      </w:r>
      <w:r w:rsidRPr="00FF4080">
        <w:rPr>
          <w:sz w:val="16"/>
        </w:rPr>
        <w:t xml:space="preserve">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159DB69E" w14:textId="77777777" w:rsidR="00656AF3" w:rsidRPr="00A22789" w:rsidRDefault="00656AF3" w:rsidP="00656AF3">
      <w:pPr>
        <w:rPr>
          <w:rStyle w:val="Emphasis"/>
        </w:rPr>
      </w:pPr>
      <w:r w:rsidRPr="00FF4080">
        <w:rPr>
          <w:sz w:val="16"/>
        </w:rPr>
        <w:t xml:space="preserve">None of the contemporary nuclear-armed populist leaders listed by Meier and Vieluf is a </w:t>
      </w:r>
      <w:r w:rsidRPr="00A22789">
        <w:rPr>
          <w:sz w:val="16"/>
        </w:rPr>
        <w:t xml:space="preserve">modern-day Jacobin. </w:t>
      </w:r>
      <w:r w:rsidRPr="00A22789">
        <w:rPr>
          <w:rStyle w:val="Emphasis"/>
        </w:rPr>
        <w:t>Most</w:t>
      </w:r>
      <w:r w:rsidRPr="00A22789">
        <w:rPr>
          <w:sz w:val="16"/>
        </w:rPr>
        <w:t xml:space="preserve"> populists </w:t>
      </w:r>
      <w:r w:rsidRPr="00A22789">
        <w:rPr>
          <w:rStyle w:val="StyleUnderline"/>
        </w:rPr>
        <w:t>are merely</w:t>
      </w:r>
      <w:r w:rsidRPr="00A22789">
        <w:rPr>
          <w:sz w:val="16"/>
        </w:rPr>
        <w:t xml:space="preserve"> unprincipled </w:t>
      </w:r>
      <w:r w:rsidRPr="00A22789">
        <w:rPr>
          <w:rStyle w:val="Emphasis"/>
        </w:rPr>
        <w:t>con artists</w:t>
      </w:r>
      <w:r w:rsidRPr="00A22789">
        <w:rPr>
          <w:rStyle w:val="StyleUnderline"/>
        </w:rPr>
        <w:t xml:space="preserve"> who prey on atomized and insecure sections of the public, manipulating them to gain </w:t>
      </w:r>
      <w:r w:rsidRPr="00A22789">
        <w:rPr>
          <w:rStyle w:val="Emphasis"/>
        </w:rPr>
        <w:t>personal</w:t>
      </w:r>
      <w:r w:rsidRPr="00A22789">
        <w:rPr>
          <w:rStyle w:val="StyleUnderline"/>
        </w:rPr>
        <w:t xml:space="preserve"> wealth and </w:t>
      </w:r>
      <w:r w:rsidRPr="00A22789">
        <w:rPr>
          <w:rStyle w:val="Emphasis"/>
        </w:rPr>
        <w:t>power</w:t>
      </w:r>
      <w:r w:rsidRPr="00A22789">
        <w:rPr>
          <w:sz w:val="16"/>
        </w:rPr>
        <w:t xml:space="preserve">. </w:t>
      </w:r>
      <w:r w:rsidRPr="00A22789">
        <w:rPr>
          <w:rStyle w:val="StyleUnderline"/>
        </w:rPr>
        <w:t xml:space="preserve">Even so, the language of populism is the language of revolution and civil war, and </w:t>
      </w:r>
      <w:r w:rsidRPr="00A22789">
        <w:rPr>
          <w:rStyle w:val="Emphasis"/>
        </w:rPr>
        <w:t>pretend revolutionaries</w:t>
      </w:r>
      <w:r w:rsidRPr="00A22789">
        <w:rPr>
          <w:rStyle w:val="StyleUnderline"/>
        </w:rPr>
        <w:t xml:space="preserve"> can easily be carried along by the </w:t>
      </w:r>
      <w:r w:rsidRPr="00A22789">
        <w:rPr>
          <w:rStyle w:val="Emphasis"/>
        </w:rPr>
        <w:t>tide of social resentments</w:t>
      </w:r>
      <w:r w:rsidRPr="00A22789">
        <w:rPr>
          <w:rStyle w:val="StyleUnderline"/>
        </w:rPr>
        <w:t xml:space="preserve"> that they have irresponsibly stirred up</w:t>
      </w:r>
      <w:r w:rsidRPr="00A22789">
        <w:rPr>
          <w:sz w:val="16"/>
        </w:rPr>
        <w:t xml:space="preserve">. Take, </w:t>
      </w:r>
      <w:r w:rsidRPr="00A22789">
        <w:rPr>
          <w:rStyle w:val="StyleUnderline"/>
        </w:rPr>
        <w:t xml:space="preserve">for instance, </w:t>
      </w:r>
      <w:r w:rsidRPr="00A22789">
        <w:rPr>
          <w:rStyle w:val="Emphasis"/>
        </w:rPr>
        <w:t>Trump</w:t>
      </w:r>
      <w:r w:rsidRPr="00A22789">
        <w:rPr>
          <w:rStyle w:val="StyleUnderline"/>
        </w:rPr>
        <w:t xml:space="preserve"> and his followers’ dismal trajectory to </w:t>
      </w:r>
      <w:r w:rsidRPr="00A22789">
        <w:rPr>
          <w:rStyle w:val="Emphasis"/>
        </w:rPr>
        <w:t>January 6</w:t>
      </w:r>
      <w:r w:rsidRPr="00A22789">
        <w:rPr>
          <w:rStyle w:val="StyleUnderline"/>
        </w:rPr>
        <w:t>, 2021</w:t>
      </w:r>
      <w:r w:rsidRPr="00A22789">
        <w:rPr>
          <w:sz w:val="16"/>
        </w:rPr>
        <w:t xml:space="preserve">. </w:t>
      </w:r>
      <w:r w:rsidRPr="00A22789">
        <w:rPr>
          <w:rStyle w:val="StyleUnderline"/>
        </w:rPr>
        <w:t xml:space="preserve">We need to consider </w:t>
      </w:r>
      <w:r w:rsidRPr="00A22789">
        <w:rPr>
          <w:rStyle w:val="Emphasis"/>
        </w:rPr>
        <w:t>worst-case scenarios</w:t>
      </w:r>
      <w:r w:rsidRPr="00A22789">
        <w:rPr>
          <w:sz w:val="16"/>
        </w:rPr>
        <w:t>.</w:t>
      </w:r>
    </w:p>
    <w:p w14:paraId="5E738551" w14:textId="77777777" w:rsidR="00656AF3" w:rsidRPr="00FF4080" w:rsidRDefault="00656AF3" w:rsidP="00656AF3">
      <w:pPr>
        <w:rPr>
          <w:sz w:val="16"/>
        </w:rPr>
      </w:pPr>
      <w:r w:rsidRPr="00A41417">
        <w:rPr>
          <w:rStyle w:val="Emphasis"/>
          <w:highlight w:val="green"/>
        </w:rPr>
        <w:t>Trump</w:t>
      </w:r>
      <w:r w:rsidRPr="00A22789">
        <w:rPr>
          <w:rStyle w:val="StyleUnderline"/>
        </w:rPr>
        <w:t xml:space="preserve"> did </w:t>
      </w:r>
      <w:r w:rsidRPr="00A22789">
        <w:rPr>
          <w:rStyle w:val="Emphasis"/>
        </w:rPr>
        <w:t>not</w:t>
      </w:r>
      <w:r w:rsidRPr="00A22789">
        <w:rPr>
          <w:rStyle w:val="StyleUnderline"/>
        </w:rPr>
        <w:t xml:space="preserve"> actually want a </w:t>
      </w:r>
      <w:r w:rsidRPr="00A22789">
        <w:rPr>
          <w:rStyle w:val="Emphasis"/>
        </w:rPr>
        <w:t>civil war</w:t>
      </w:r>
      <w:r w:rsidRPr="00A22789">
        <w:rPr>
          <w:sz w:val="16"/>
        </w:rPr>
        <w:t xml:space="preserve"> in the United States, </w:t>
      </w:r>
      <w:r w:rsidRPr="00A22789">
        <w:rPr>
          <w:rStyle w:val="Emphasis"/>
        </w:rPr>
        <w:t>but</w:t>
      </w:r>
      <w:r w:rsidRPr="00A22789">
        <w:rPr>
          <w:rStyle w:val="StyleUnderline"/>
        </w:rPr>
        <w:t xml:space="preserve"> his rhetoric </w:t>
      </w:r>
      <w:r w:rsidRPr="00A22789">
        <w:rPr>
          <w:rStyle w:val="Emphasis"/>
        </w:rPr>
        <w:t>emboldened</w:t>
      </w:r>
      <w:r w:rsidRPr="00A22789">
        <w:rPr>
          <w:rStyle w:val="StyleUnderline"/>
        </w:rPr>
        <w:t xml:space="preserve"> the not-so-small number of </w:t>
      </w:r>
      <w:r w:rsidRPr="00A22789">
        <w:rPr>
          <w:rStyle w:val="Emphasis"/>
        </w:rPr>
        <w:t>Americans who do</w:t>
      </w:r>
      <w:r w:rsidRPr="00A22789">
        <w:rPr>
          <w:sz w:val="16"/>
        </w:rPr>
        <w:t xml:space="preserve">. A </w:t>
      </w:r>
      <w:r w:rsidRPr="00A22789">
        <w:rPr>
          <w:rStyle w:val="StyleUnderline"/>
        </w:rPr>
        <w:t>rigorous time-series analysis found</w:t>
      </w:r>
      <w:r w:rsidRPr="00A22789">
        <w:rPr>
          <w:sz w:val="16"/>
        </w:rPr>
        <w:t xml:space="preserve"> that Trump’s presidential run in 2016 was </w:t>
      </w:r>
      <w:r w:rsidRPr="00A22789">
        <w:rPr>
          <w:rStyle w:val="StyleUnderline"/>
        </w:rPr>
        <w:t xml:space="preserve">associated with an abrupt, statistically </w:t>
      </w:r>
      <w:r w:rsidRPr="00A22789">
        <w:rPr>
          <w:rStyle w:val="Emphasis"/>
        </w:rPr>
        <w:t>significant, and durable increase</w:t>
      </w:r>
      <w:r w:rsidRPr="00A22789">
        <w:rPr>
          <w:rStyle w:val="StyleUnderline"/>
        </w:rPr>
        <w:t xml:space="preserve"> in </w:t>
      </w:r>
      <w:r w:rsidRPr="00A22789">
        <w:rPr>
          <w:rStyle w:val="Emphasis"/>
        </w:rPr>
        <w:t>violent attacks</w:t>
      </w:r>
      <w:r w:rsidRPr="00A22789">
        <w:rPr>
          <w:rStyle w:val="StyleUnderline"/>
        </w:rPr>
        <w:t xml:space="preserve"> by domestic </w:t>
      </w:r>
      <w:r w:rsidRPr="00A22789">
        <w:rPr>
          <w:rStyle w:val="Emphasis"/>
        </w:rPr>
        <w:t>far-right extremists</w:t>
      </w:r>
      <w:r w:rsidRPr="00A22789">
        <w:rPr>
          <w:sz w:val="16"/>
        </w:rPr>
        <w:t>.17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w:t>
      </w:r>
      <w:r w:rsidRPr="00FF4080">
        <w:rPr>
          <w:sz w:val="16"/>
        </w:rPr>
        <w:t xml:space="preserve"> and americium in Russell’s bedroom.19</w:t>
      </w:r>
    </w:p>
    <w:p w14:paraId="10CE5DEE" w14:textId="77777777" w:rsidR="00656AF3" w:rsidRPr="00FF4080" w:rsidRDefault="00656AF3" w:rsidP="00656AF3">
      <w:pPr>
        <w:rPr>
          <w:sz w:val="16"/>
        </w:rPr>
      </w:pPr>
      <w:r w:rsidRPr="00FF4080">
        <w:rPr>
          <w:sz w:val="16"/>
        </w:rPr>
        <w:t xml:space="preserve">The </w:t>
      </w:r>
      <w:r w:rsidRPr="007222A5">
        <w:rPr>
          <w:rStyle w:val="StyleUnderline"/>
        </w:rPr>
        <w:t>domestic divisions</w:t>
      </w:r>
      <w:r w:rsidRPr="00C17BC7">
        <w:rPr>
          <w:rStyle w:val="StyleUnderline"/>
        </w:rPr>
        <w:t xml:space="preserve"> fomented by </w:t>
      </w:r>
      <w:r w:rsidRPr="00C80626">
        <w:rPr>
          <w:rStyle w:val="StyleUnderline"/>
        </w:rPr>
        <w:t xml:space="preserve">populists </w:t>
      </w:r>
      <w:r w:rsidRPr="00C80626">
        <w:rPr>
          <w:rStyle w:val="Emphasis"/>
        </w:rPr>
        <w:t>do not have to arrive at</w:t>
      </w:r>
      <w:r w:rsidRPr="00C80626">
        <w:rPr>
          <w:rStyle w:val="StyleUnderline"/>
        </w:rPr>
        <w:t xml:space="preserve"> their logical end point of revolution and </w:t>
      </w:r>
      <w:r w:rsidRPr="00C80626">
        <w:rPr>
          <w:rStyle w:val="Emphasis"/>
        </w:rPr>
        <w:t>civil war</w:t>
      </w:r>
      <w:r w:rsidRPr="00C80626">
        <w:rPr>
          <w:rStyle w:val="StyleUnderline"/>
        </w:rPr>
        <w:t xml:space="preserve"> to </w:t>
      </w:r>
      <w:r w:rsidRPr="00C80626">
        <w:rPr>
          <w:rStyle w:val="Emphasis"/>
        </w:rPr>
        <w:t>increase</w:t>
      </w:r>
      <w:r w:rsidRPr="00C80626">
        <w:rPr>
          <w:rStyle w:val="StyleUnderline"/>
        </w:rPr>
        <w:t xml:space="preserve"> </w:t>
      </w:r>
      <w:r w:rsidRPr="00C80626">
        <w:rPr>
          <w:rStyle w:val="Emphasis"/>
        </w:rPr>
        <w:t>deterrence instability</w:t>
      </w:r>
      <w:r w:rsidRPr="00C80626">
        <w:rPr>
          <w:rStyle w:val="StyleUnderline"/>
        </w:rPr>
        <w:t xml:space="preserve"> and</w:t>
      </w:r>
      <w:r w:rsidRPr="00380947">
        <w:rPr>
          <w:rStyle w:val="StyleUnderline"/>
        </w:rPr>
        <w:t xml:space="preserve"> the </w:t>
      </w:r>
      <w:r w:rsidRPr="00380947">
        <w:rPr>
          <w:rStyle w:val="Emphasis"/>
        </w:rPr>
        <w:t>chances</w:t>
      </w:r>
      <w:r w:rsidRPr="00C17BC7">
        <w:rPr>
          <w:rStyle w:val="Emphasis"/>
        </w:rPr>
        <w:t xml:space="preserve"> of a nuclear incident</w:t>
      </w:r>
      <w:r w:rsidRPr="00FF4080">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57F61D58" w14:textId="77777777" w:rsidR="00656AF3" w:rsidRPr="007222A5" w:rsidRDefault="00656AF3" w:rsidP="00656AF3">
      <w:pPr>
        <w:rPr>
          <w:rStyle w:val="Emphasis"/>
        </w:rPr>
      </w:pPr>
      <w:r w:rsidRPr="00FF4080">
        <w:rPr>
          <w:sz w:val="16"/>
        </w:rPr>
        <w:t xml:space="preserve">Hypothesis 1. </w:t>
      </w:r>
      <w:r w:rsidRPr="00C80626">
        <w:rPr>
          <w:rStyle w:val="StyleUnderline"/>
        </w:rPr>
        <w:t>Populists are likely</w:t>
      </w:r>
      <w:r w:rsidRPr="00C17BC7">
        <w:rPr>
          <w:rStyle w:val="StyleUnderline"/>
        </w:rPr>
        <w:t xml:space="preserve"> to be </w:t>
      </w:r>
      <w:r w:rsidRPr="00982AA6">
        <w:rPr>
          <w:rStyle w:val="Emphasis"/>
          <w:highlight w:val="green"/>
        </w:rPr>
        <w:t>insensitive to nuclear threat</w:t>
      </w:r>
      <w:r w:rsidRPr="00C777A3">
        <w:rPr>
          <w:rStyle w:val="Emphasis"/>
          <w:highlight w:val="green"/>
        </w:rPr>
        <w:t>s</w:t>
      </w:r>
      <w:r w:rsidRPr="00C777A3">
        <w:rPr>
          <w:rStyle w:val="StyleUnderline"/>
          <w:highlight w:val="green"/>
        </w:rPr>
        <w:t xml:space="preserve"> to</w:t>
      </w:r>
      <w:r w:rsidRPr="00C17BC7">
        <w:rPr>
          <w:rStyle w:val="StyleUnderline"/>
        </w:rPr>
        <w:t xml:space="preserve"> the </w:t>
      </w:r>
      <w:r w:rsidRPr="00C777A3">
        <w:rPr>
          <w:rStyle w:val="Emphasis"/>
          <w:highlight w:val="green"/>
        </w:rPr>
        <w:t>political strongholds</w:t>
      </w:r>
      <w:r w:rsidRPr="00C777A3">
        <w:rPr>
          <w:rStyle w:val="StyleUnderline"/>
          <w:highlight w:val="green"/>
        </w:rPr>
        <w:t xml:space="preserve"> of</w:t>
      </w:r>
      <w:r w:rsidRPr="00C17BC7">
        <w:rPr>
          <w:rStyle w:val="StyleUnderline"/>
        </w:rPr>
        <w:t xml:space="preserve"> their </w:t>
      </w:r>
      <w:r w:rsidRPr="00C777A3">
        <w:rPr>
          <w:rStyle w:val="Emphasis"/>
          <w:highlight w:val="green"/>
        </w:rPr>
        <w:t>domestic opponents</w:t>
      </w:r>
      <w:r w:rsidRPr="00FF4080">
        <w:rPr>
          <w:sz w:val="16"/>
        </w:rPr>
        <w:t xml:space="preserve">. Meier and Vieluf observe that the credibility of US extended-deterrence promises to America’s allies suffered massively under the Trump administration. That is certainly true, but </w:t>
      </w:r>
      <w:r w:rsidRPr="00C17BC7">
        <w:rPr>
          <w:rStyle w:val="StyleUnderline"/>
        </w:rPr>
        <w:t>the question of whether the United States would be willing to trade “Pittsburgh for Paris”</w:t>
      </w:r>
      <w:r w:rsidRPr="00FF4080">
        <w:rPr>
          <w:sz w:val="16"/>
        </w:rPr>
        <w:t xml:space="preserve"> (p. 19) </w:t>
      </w:r>
      <w:r w:rsidRPr="00C17BC7">
        <w:rPr>
          <w:rStyle w:val="StyleUnderline"/>
        </w:rPr>
        <w:t>has been around for decades</w:t>
      </w:r>
      <w:r w:rsidRPr="00FF4080">
        <w:rPr>
          <w:sz w:val="16"/>
        </w:rPr>
        <w:t xml:space="preserve">. </w:t>
      </w:r>
      <w:r w:rsidRPr="00C17BC7">
        <w:rPr>
          <w:rStyle w:val="StyleUnderline"/>
        </w:rPr>
        <w:t>The</w:t>
      </w:r>
      <w:r w:rsidRPr="00FF4080">
        <w:rPr>
          <w:sz w:val="16"/>
        </w:rPr>
        <w:t xml:space="preserve"> </w:t>
      </w:r>
      <w:r w:rsidRPr="00C17BC7">
        <w:rPr>
          <w:rStyle w:val="Emphasis"/>
        </w:rPr>
        <w:t>new problem</w:t>
      </w:r>
      <w:r w:rsidRPr="00FF4080">
        <w:rPr>
          <w:sz w:val="16"/>
        </w:rPr>
        <w:t xml:space="preserve"> </w:t>
      </w:r>
      <w:r w:rsidRPr="00C17BC7">
        <w:rPr>
          <w:rStyle w:val="StyleUnderline"/>
        </w:rPr>
        <w:t xml:space="preserve">that populism creates is that </w:t>
      </w:r>
      <w:r w:rsidRPr="002539FD">
        <w:rPr>
          <w:rStyle w:val="Emphasis"/>
          <w:highlight w:val="green"/>
        </w:rPr>
        <w:t>even homeland deterrence</w:t>
      </w:r>
      <w:r w:rsidRPr="00FF4080">
        <w:rPr>
          <w:sz w:val="16"/>
        </w:rPr>
        <w:t xml:space="preserve"> </w:t>
      </w:r>
      <w:r w:rsidRPr="007222A5">
        <w:rPr>
          <w:rStyle w:val="StyleUnderline"/>
        </w:rPr>
        <w:t xml:space="preserve">starts to </w:t>
      </w:r>
      <w:r w:rsidRPr="007222A5">
        <w:rPr>
          <w:rStyle w:val="Emphasis"/>
          <w:highlight w:val="green"/>
        </w:rPr>
        <w:t>suffer</w:t>
      </w:r>
      <w:r w:rsidRPr="00FF4080">
        <w:rPr>
          <w:sz w:val="16"/>
          <w:highlight w:val="green"/>
        </w:rPr>
        <w:t xml:space="preserve"> </w:t>
      </w:r>
      <w:r w:rsidRPr="007222A5">
        <w:rPr>
          <w:rStyle w:val="StyleUnderline"/>
          <w:highlight w:val="green"/>
        </w:rPr>
        <w:t>from</w:t>
      </w:r>
      <w:r w:rsidRPr="00C17BC7">
        <w:rPr>
          <w:rStyle w:val="StyleUnderline"/>
        </w:rPr>
        <w:t xml:space="preserve"> the same </w:t>
      </w:r>
      <w:r w:rsidRPr="00982AA6">
        <w:rPr>
          <w:rStyle w:val="Emphasis"/>
          <w:highlight w:val="green"/>
        </w:rPr>
        <w:t>cred</w:t>
      </w:r>
      <w:r w:rsidRPr="007222A5">
        <w:rPr>
          <w:rStyle w:val="Emphasis"/>
        </w:rPr>
        <w:t xml:space="preserve">ibility </w:t>
      </w:r>
      <w:r w:rsidRPr="00982AA6">
        <w:rPr>
          <w:rStyle w:val="Emphasis"/>
          <w:highlight w:val="green"/>
        </w:rPr>
        <w:t>dilemmas</w:t>
      </w:r>
      <w:r w:rsidRPr="00FF4080">
        <w:rPr>
          <w:sz w:val="16"/>
        </w:rPr>
        <w:t xml:space="preserve"> </w:t>
      </w:r>
      <w:r w:rsidRPr="00C17BC7">
        <w:rPr>
          <w:rStyle w:val="StyleUnderline"/>
        </w:rPr>
        <w:t xml:space="preserve">as </w:t>
      </w:r>
      <w:r w:rsidRPr="00C17BC7">
        <w:rPr>
          <w:rStyle w:val="Emphasis"/>
        </w:rPr>
        <w:t>extended deterrence</w:t>
      </w:r>
      <w:r w:rsidRPr="00FF4080">
        <w:rPr>
          <w:sz w:val="16"/>
        </w:rPr>
        <w:t xml:space="preserve">. In addition to the “Pittsburgh for Paris” question, </w:t>
      </w:r>
      <w:r w:rsidRPr="00C17BC7">
        <w:rPr>
          <w:rStyle w:val="StyleUnderline"/>
        </w:rPr>
        <w:t>we now also have to ask w</w:t>
      </w:r>
      <w:r w:rsidRPr="007222A5">
        <w:rPr>
          <w:rStyle w:val="StyleUnderline"/>
        </w:rPr>
        <w:t xml:space="preserve">hether a populist </w:t>
      </w:r>
      <w:r w:rsidRPr="007222A5">
        <w:rPr>
          <w:rStyle w:val="Emphasis"/>
        </w:rPr>
        <w:t>admin</w:t>
      </w:r>
      <w:r w:rsidRPr="007222A5">
        <w:rPr>
          <w:rStyle w:val="StyleUnderline"/>
        </w:rPr>
        <w:t xml:space="preserve">istration in </w:t>
      </w:r>
      <w:r w:rsidRPr="007222A5">
        <w:rPr>
          <w:rStyle w:val="Emphasis"/>
        </w:rPr>
        <w:t>Washington</w:t>
      </w:r>
      <w:r w:rsidRPr="007222A5">
        <w:rPr>
          <w:rStyle w:val="StyleUnderline"/>
        </w:rPr>
        <w:t xml:space="preserve"> </w:t>
      </w:r>
      <w:r w:rsidRPr="00DC1C2F">
        <w:rPr>
          <w:rStyle w:val="Emphasis"/>
        </w:rPr>
        <w:t>would</w:t>
      </w:r>
      <w:r w:rsidRPr="00DC1C2F">
        <w:rPr>
          <w:rStyle w:val="StyleUnderline"/>
        </w:rPr>
        <w:t xml:space="preserve"> be </w:t>
      </w:r>
      <w:r w:rsidRPr="00DC1C2F">
        <w:rPr>
          <w:rStyle w:val="Emphasis"/>
        </w:rPr>
        <w:t>willing to trade Pittsburgh for Portland.</w:t>
      </w:r>
    </w:p>
    <w:p w14:paraId="17D0A76A" w14:textId="77777777" w:rsidR="00656AF3" w:rsidRPr="00C17BC7" w:rsidRDefault="00656AF3" w:rsidP="00656AF3">
      <w:pPr>
        <w:rPr>
          <w:rStyle w:val="StyleUnderline"/>
        </w:rPr>
      </w:pPr>
      <w:r w:rsidRPr="00FF4080">
        <w:rPr>
          <w:sz w:val="16"/>
        </w:rPr>
        <w:t xml:space="preserve">In a country where populist leaders revel in dividing society against itself, </w:t>
      </w:r>
      <w:r w:rsidRPr="00C17BC7">
        <w:rPr>
          <w:rStyle w:val="StyleUnderline"/>
        </w:rPr>
        <w:t xml:space="preserve">deterrence theory’s </w:t>
      </w:r>
      <w:r w:rsidRPr="00C17BC7">
        <w:rPr>
          <w:rStyle w:val="Emphasis"/>
        </w:rPr>
        <w:t>standard assumption</w:t>
      </w:r>
      <w:r w:rsidRPr="00FF4080">
        <w:rPr>
          <w:sz w:val="16"/>
        </w:rPr>
        <w:t xml:space="preserve"> </w:t>
      </w:r>
      <w:r w:rsidRPr="00C17BC7">
        <w:rPr>
          <w:rStyle w:val="StyleUnderline"/>
        </w:rPr>
        <w:t xml:space="preserve">that a nuclear threat to any part of the homeland will be treated as a </w:t>
      </w:r>
      <w:r w:rsidRPr="00C17BC7">
        <w:rPr>
          <w:rStyle w:val="Emphasis"/>
        </w:rPr>
        <w:t>threat</w:t>
      </w:r>
      <w:r w:rsidRPr="00C17BC7">
        <w:rPr>
          <w:rStyle w:val="StyleUnderline"/>
        </w:rPr>
        <w:t xml:space="preserve"> to the </w:t>
      </w:r>
      <w:r w:rsidRPr="00C17BC7">
        <w:rPr>
          <w:rStyle w:val="Emphasis"/>
        </w:rPr>
        <w:t>whole</w:t>
      </w:r>
      <w:r w:rsidRPr="00C17BC7">
        <w:rPr>
          <w:rStyle w:val="StyleUnderline"/>
        </w:rPr>
        <w:t xml:space="preserve"> homeland </w:t>
      </w:r>
      <w:r w:rsidRPr="00C17BC7">
        <w:rPr>
          <w:rStyle w:val="Emphasis"/>
        </w:rPr>
        <w:t>can no longer be taken for granted</w:t>
      </w:r>
      <w:r w:rsidRPr="00FF4080">
        <w:rPr>
          <w:sz w:val="16"/>
        </w:rPr>
        <w:t xml:space="preserve">.20 Whatever the president’s true intentions, </w:t>
      </w:r>
      <w:r w:rsidRPr="00982AA6">
        <w:rPr>
          <w:rStyle w:val="Emphasis"/>
          <w:highlight w:val="green"/>
        </w:rPr>
        <w:t>foreign powers</w:t>
      </w:r>
      <w:r w:rsidRPr="007222A5">
        <w:rPr>
          <w:rStyle w:val="StyleUnderline"/>
        </w:rPr>
        <w:t xml:space="preserve"> could</w:t>
      </w:r>
      <w:r w:rsidRPr="00FF4080">
        <w:rPr>
          <w:sz w:val="16"/>
        </w:rPr>
        <w:t xml:space="preserve"> potentially </w:t>
      </w:r>
      <w:r w:rsidRPr="00982AA6">
        <w:rPr>
          <w:rStyle w:val="Emphasis"/>
          <w:highlight w:val="green"/>
        </w:rPr>
        <w:t>calculate</w:t>
      </w:r>
      <w:r w:rsidRPr="00C17BC7">
        <w:rPr>
          <w:rStyle w:val="StyleUnderline"/>
        </w:rPr>
        <w:t xml:space="preserve"> that </w:t>
      </w:r>
      <w:r w:rsidRPr="007222A5">
        <w:rPr>
          <w:rStyle w:val="StyleUnderline"/>
        </w:rPr>
        <w:t xml:space="preserve">they </w:t>
      </w:r>
      <w:r w:rsidRPr="00982AA6">
        <w:rPr>
          <w:rStyle w:val="Emphasis"/>
          <w:highlight w:val="green"/>
        </w:rPr>
        <w:t>will not be punished</w:t>
      </w:r>
      <w:r w:rsidRPr="00982AA6">
        <w:rPr>
          <w:rStyle w:val="StyleUnderline"/>
          <w:highlight w:val="green"/>
        </w:rPr>
        <w:t xml:space="preserve"> for</w:t>
      </w:r>
      <w:r w:rsidRPr="00C17BC7">
        <w:rPr>
          <w:rStyle w:val="StyleUnderline"/>
        </w:rPr>
        <w:t xml:space="preserve"> </w:t>
      </w:r>
      <w:r w:rsidRPr="00C17BC7">
        <w:rPr>
          <w:rStyle w:val="Emphasis"/>
        </w:rPr>
        <w:t xml:space="preserve">striking at </w:t>
      </w:r>
      <w:r w:rsidRPr="00982AA6">
        <w:rPr>
          <w:rStyle w:val="Emphasis"/>
          <w:highlight w:val="green"/>
        </w:rPr>
        <w:t>certain targets</w:t>
      </w:r>
      <w:r w:rsidRPr="00C17BC7">
        <w:rPr>
          <w:rStyle w:val="Emphasis"/>
        </w:rPr>
        <w:t xml:space="preserve"> within the country’s borders</w:t>
      </w:r>
      <w:r w:rsidRPr="00FF4080">
        <w:rPr>
          <w:sz w:val="16"/>
        </w:rPr>
        <w:t xml:space="preserve">.21 For instance, </w:t>
      </w:r>
      <w:r w:rsidRPr="00C17BC7">
        <w:rPr>
          <w:rStyle w:val="StyleUnderline"/>
        </w:rPr>
        <w:t>the longest-range North Korean missile that is currently operational</w:t>
      </w:r>
      <w:r w:rsidRPr="00FF4080">
        <w:rPr>
          <w:sz w:val="16"/>
        </w:rPr>
        <w:t xml:space="preserve">, the Hwasong-14, </w:t>
      </w:r>
      <w:r w:rsidRPr="00C17BC7">
        <w:rPr>
          <w:rStyle w:val="StyleUnderline"/>
        </w:rPr>
        <w:t xml:space="preserve">has enough range for a nuclear attack against </w:t>
      </w:r>
      <w:r w:rsidRPr="00C17BC7">
        <w:rPr>
          <w:rStyle w:val="Emphasis"/>
        </w:rPr>
        <w:t>Seattle</w:t>
      </w:r>
      <w:r w:rsidRPr="00C17BC7">
        <w:rPr>
          <w:rStyle w:val="StyleUnderline"/>
        </w:rPr>
        <w:t xml:space="preserve"> but </w:t>
      </w:r>
      <w:r w:rsidRPr="00C17BC7">
        <w:rPr>
          <w:rStyle w:val="Emphasis"/>
        </w:rPr>
        <w:t>not Mar-a-Lago</w:t>
      </w:r>
      <w:r w:rsidRPr="00FF4080">
        <w:rPr>
          <w:sz w:val="16"/>
        </w:rPr>
        <w:t xml:space="preserve">. 22 </w:t>
      </w:r>
      <w:r w:rsidRPr="00C17BC7">
        <w:rPr>
          <w:rStyle w:val="StyleUnderline"/>
        </w:rPr>
        <w:t>Would the same president who formally designated Seattle as an “anarchist jurisdiction”</w:t>
      </w:r>
      <w:r w:rsidRPr="00FF4080">
        <w:rPr>
          <w:sz w:val="16"/>
        </w:rPr>
        <w:t xml:space="preserve"> in an attempt to starve it of federal dollars </w:t>
      </w:r>
      <w:r w:rsidRPr="00C17BC7">
        <w:rPr>
          <w:rStyle w:val="StyleUnderline"/>
        </w:rPr>
        <w:t xml:space="preserve">be greatly concerned by a credible threat of a North Korean strike against it? </w:t>
      </w:r>
      <w:r w:rsidRPr="00FF4080">
        <w:rPr>
          <w:sz w:val="16"/>
        </w:rPr>
        <w:t xml:space="preserve">23 </w:t>
      </w:r>
      <w:r w:rsidRPr="00C17BC7">
        <w:rPr>
          <w:rStyle w:val="StyleUnderline"/>
        </w:rPr>
        <w:t>Probably—but is “probably” a good enough answer for homeland deterrence credibility?</w:t>
      </w:r>
    </w:p>
    <w:p w14:paraId="3AB35D4F" w14:textId="77777777" w:rsidR="00656AF3" w:rsidRPr="00FF4080" w:rsidRDefault="00656AF3" w:rsidP="00656AF3">
      <w:pPr>
        <w:rPr>
          <w:sz w:val="16"/>
        </w:rPr>
      </w:pPr>
      <w:r w:rsidRPr="00FF4080">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F1125C">
        <w:rPr>
          <w:rStyle w:val="StyleUnderline"/>
        </w:rPr>
        <w:t xml:space="preserve">a populist </w:t>
      </w:r>
      <w:r w:rsidRPr="000B4970">
        <w:rPr>
          <w:rStyle w:val="Emphasis"/>
        </w:rPr>
        <w:t>president</w:t>
      </w:r>
      <w:r w:rsidRPr="00F1125C">
        <w:rPr>
          <w:rStyle w:val="StyleUnderline"/>
        </w:rPr>
        <w:t xml:space="preserve"> would </w:t>
      </w:r>
      <w:r w:rsidRPr="000B4970">
        <w:rPr>
          <w:rStyle w:val="Emphasis"/>
        </w:rPr>
        <w:t>love to see</w:t>
      </w:r>
      <w:r w:rsidRPr="00F1125C">
        <w:rPr>
          <w:rStyle w:val="StyleUnderline"/>
        </w:rPr>
        <w:t xml:space="preserve"> his </w:t>
      </w:r>
      <w:r w:rsidRPr="000B4970">
        <w:rPr>
          <w:rStyle w:val="Emphasis"/>
        </w:rPr>
        <w:t>political opponents sweating</w:t>
      </w:r>
      <w:r w:rsidRPr="00F1125C">
        <w:rPr>
          <w:rStyle w:val="StyleUnderline"/>
        </w:rPr>
        <w:t xml:space="preserve"> the </w:t>
      </w:r>
      <w:r w:rsidRPr="000B4970">
        <w:rPr>
          <w:rStyle w:val="Emphasis"/>
        </w:rPr>
        <w:t>targets he put on their backs</w:t>
      </w:r>
      <w:r w:rsidRPr="00FF4080">
        <w:rPr>
          <w:sz w:val="16"/>
        </w:rPr>
        <w:t xml:space="preserve">.25 </w:t>
      </w:r>
    </w:p>
    <w:p w14:paraId="0E0F6456" w14:textId="77777777" w:rsidR="00656AF3" w:rsidRPr="00FF4080" w:rsidRDefault="00656AF3" w:rsidP="00656AF3">
      <w:pPr>
        <w:rPr>
          <w:sz w:val="16"/>
        </w:rPr>
      </w:pPr>
      <w:r w:rsidRPr="00FF4080">
        <w:rPr>
          <w:sz w:val="16"/>
        </w:rPr>
        <w:t xml:space="preserve">Populists in power </w:t>
      </w:r>
      <w:r w:rsidRPr="000B4970">
        <w:rPr>
          <w:rStyle w:val="StyleUnderline"/>
        </w:rPr>
        <w:t xml:space="preserve">may even be </w:t>
      </w:r>
      <w:r w:rsidRPr="000B4970">
        <w:rPr>
          <w:rStyle w:val="Emphasis"/>
        </w:rPr>
        <w:t>slow to help</w:t>
      </w:r>
      <w:r w:rsidRPr="000B4970">
        <w:rPr>
          <w:rStyle w:val="StyleUnderline"/>
        </w:rPr>
        <w:t xml:space="preserve"> their political opponents’ regions </w:t>
      </w:r>
      <w:r w:rsidRPr="000B4970">
        <w:rPr>
          <w:rStyle w:val="Emphasis"/>
        </w:rPr>
        <w:t>recover</w:t>
      </w:r>
      <w:r w:rsidRPr="000B4970">
        <w:rPr>
          <w:rStyle w:val="StyleUnderline"/>
        </w:rPr>
        <w:t xml:space="preserve"> from an </w:t>
      </w:r>
      <w:r w:rsidRPr="000B4970">
        <w:rPr>
          <w:rStyle w:val="Emphasis"/>
        </w:rPr>
        <w:t>actual nuclear attack</w:t>
      </w:r>
      <w:r w:rsidRPr="00FF4080">
        <w:rPr>
          <w:sz w:val="16"/>
        </w:rPr>
        <w:t xml:space="preserve">. There is </w:t>
      </w:r>
      <w:r w:rsidRPr="000B4970">
        <w:rPr>
          <w:rStyle w:val="StyleUnderline"/>
        </w:rPr>
        <w:t>a lesson for nuclear analysts in</w:t>
      </w:r>
      <w:r w:rsidRPr="00FF4080">
        <w:rPr>
          <w:sz w:val="16"/>
        </w:rPr>
        <w:t xml:space="preserve"> the </w:t>
      </w:r>
      <w:r w:rsidRPr="000B4970">
        <w:rPr>
          <w:rStyle w:val="Emphasis"/>
        </w:rPr>
        <w:t>Trump</w:t>
      </w:r>
      <w:r w:rsidRPr="00FF4080">
        <w:rPr>
          <w:sz w:val="16"/>
        </w:rPr>
        <w:t xml:space="preserve"> administration</w:t>
      </w:r>
      <w:r w:rsidRPr="000B4970">
        <w:rPr>
          <w:rStyle w:val="StyleUnderline"/>
        </w:rPr>
        <w:t xml:space="preserve">’s </w:t>
      </w:r>
      <w:r w:rsidRPr="000B4970">
        <w:rPr>
          <w:rStyle w:val="Emphasis"/>
        </w:rPr>
        <w:t>intentional slow-walking</w:t>
      </w:r>
      <w:r w:rsidRPr="000B4970">
        <w:rPr>
          <w:rStyle w:val="StyleUnderline"/>
        </w:rPr>
        <w:t xml:space="preserve"> of congressionally mandated </w:t>
      </w:r>
      <w:r w:rsidRPr="000B4970">
        <w:rPr>
          <w:rStyle w:val="Emphasis"/>
        </w:rPr>
        <w:t>emergency aid</w:t>
      </w:r>
      <w:r w:rsidRPr="00FF4080">
        <w:rPr>
          <w:sz w:val="16"/>
        </w:rPr>
        <w:t xml:space="preserve">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7F88F966" w14:textId="77777777" w:rsidR="00656AF3" w:rsidRPr="00C17BC7" w:rsidRDefault="00656AF3" w:rsidP="00656AF3">
      <w:pPr>
        <w:rPr>
          <w:rStyle w:val="StyleUnderline"/>
        </w:rPr>
      </w:pPr>
      <w:r w:rsidRPr="00FF4080">
        <w:rPr>
          <w:sz w:val="16"/>
        </w:rPr>
        <w:t xml:space="preserve">Hypothesis 2. </w:t>
      </w:r>
      <w:r w:rsidRPr="00C17BC7">
        <w:rPr>
          <w:rStyle w:val="StyleUnderline"/>
        </w:rPr>
        <w:t xml:space="preserve">Populists </w:t>
      </w:r>
      <w:r w:rsidRPr="00E54B0E">
        <w:rPr>
          <w:rStyle w:val="StyleUnderline"/>
        </w:rPr>
        <w:t xml:space="preserve">are likely to </w:t>
      </w:r>
      <w:r w:rsidRPr="00E54B0E">
        <w:rPr>
          <w:rStyle w:val="Emphasis"/>
        </w:rPr>
        <w:t>exploit their control</w:t>
      </w:r>
      <w:r w:rsidRPr="00E54B0E">
        <w:rPr>
          <w:rStyle w:val="StyleUnderline"/>
        </w:rPr>
        <w:t xml:space="preserve"> over </w:t>
      </w:r>
      <w:r w:rsidRPr="00E54B0E">
        <w:rPr>
          <w:rStyle w:val="Emphasis"/>
        </w:rPr>
        <w:t>homeland deterrence</w:t>
      </w:r>
      <w:r w:rsidRPr="00E54B0E">
        <w:rPr>
          <w:rStyle w:val="StyleUnderline"/>
        </w:rPr>
        <w:t xml:space="preserve"> to </w:t>
      </w:r>
      <w:r w:rsidRPr="00E54B0E">
        <w:rPr>
          <w:rStyle w:val="Emphasis"/>
        </w:rPr>
        <w:t>demand political concessions</w:t>
      </w:r>
      <w:r w:rsidRPr="00E54B0E">
        <w:rPr>
          <w:rStyle w:val="StyleUnderline"/>
        </w:rPr>
        <w:t xml:space="preserve"> from their </w:t>
      </w:r>
      <w:r w:rsidRPr="00E54B0E">
        <w:rPr>
          <w:rStyle w:val="Emphasis"/>
        </w:rPr>
        <w:t>domestic political opponents</w:t>
      </w:r>
      <w:r w:rsidRPr="00E54B0E">
        <w:rPr>
          <w:sz w:val="16"/>
        </w:rPr>
        <w:t xml:space="preserve">. </w:t>
      </w:r>
      <w:r w:rsidRPr="00E54B0E">
        <w:rPr>
          <w:rStyle w:val="StyleUnderline"/>
        </w:rPr>
        <w:t xml:space="preserve">At the heart of populism is a </w:t>
      </w:r>
      <w:r w:rsidRPr="00E54B0E">
        <w:rPr>
          <w:rStyle w:val="Emphasis"/>
        </w:rPr>
        <w:t>disrespect</w:t>
      </w:r>
      <w:r w:rsidRPr="00E54B0E">
        <w:rPr>
          <w:rStyle w:val="StyleUnderline"/>
        </w:rPr>
        <w:t xml:space="preserve"> for the principle of </w:t>
      </w:r>
      <w:r w:rsidRPr="00E54B0E">
        <w:rPr>
          <w:rStyle w:val="Emphasis"/>
        </w:rPr>
        <w:t>equal application of the laws</w:t>
      </w:r>
      <w:r w:rsidRPr="00E54B0E">
        <w:rPr>
          <w:sz w:val="16"/>
        </w:rPr>
        <w:t xml:space="preserve">. Instead, </w:t>
      </w:r>
      <w:r w:rsidRPr="00E54B0E">
        <w:rPr>
          <w:rStyle w:val="StyleUnderline"/>
        </w:rPr>
        <w:t>governance</w:t>
      </w:r>
      <w:r w:rsidRPr="00C17BC7">
        <w:rPr>
          <w:rStyle w:val="StyleUnderline"/>
        </w:rPr>
        <w:t xml:space="preserve"> becomes a pure power game, and populist rulers notably </w:t>
      </w:r>
      <w:r w:rsidRPr="0077753C">
        <w:rPr>
          <w:rStyle w:val="Emphasis"/>
          <w:highlight w:val="green"/>
        </w:rPr>
        <w:t>exploit</w:t>
      </w:r>
      <w:r w:rsidRPr="003F6AED">
        <w:rPr>
          <w:rStyle w:val="Emphasis"/>
        </w:rPr>
        <w:t xml:space="preserve"> crises</w:t>
      </w:r>
      <w:r w:rsidRPr="003F6AED">
        <w:rPr>
          <w:rStyle w:val="StyleUnderline"/>
        </w:rPr>
        <w:t xml:space="preserve"> as </w:t>
      </w:r>
      <w:r w:rsidRPr="003F6AED">
        <w:rPr>
          <w:rStyle w:val="Emphasis"/>
        </w:rPr>
        <w:t>opportunities</w:t>
      </w:r>
      <w:r w:rsidRPr="00C17BC7">
        <w:rPr>
          <w:rStyle w:val="StyleUnderline"/>
        </w:rPr>
        <w:t xml:space="preserve"> to bring domestic political opponents to their knees</w:t>
      </w:r>
      <w:r w:rsidRPr="00FF4080">
        <w:rPr>
          <w:sz w:val="16"/>
        </w:rPr>
        <w:t xml:space="preserve">. </w:t>
      </w:r>
      <w:r w:rsidRPr="00C17BC7">
        <w:rPr>
          <w:rStyle w:val="StyleUnderline"/>
        </w:rPr>
        <w:t xml:space="preserve">There is every reason to assume that a </w:t>
      </w:r>
      <w:r w:rsidRPr="00C17BC7">
        <w:rPr>
          <w:rStyle w:val="Emphasis"/>
        </w:rPr>
        <w:t>populist</w:t>
      </w:r>
      <w:r w:rsidRPr="00C17BC7">
        <w:rPr>
          <w:rStyle w:val="StyleUnderline"/>
        </w:rPr>
        <w:t xml:space="preserve"> in full command of the nuclear and defense establishment would similarly </w:t>
      </w:r>
      <w:r w:rsidRPr="00C17BC7">
        <w:rPr>
          <w:rStyle w:val="Emphasis"/>
        </w:rPr>
        <w:t>take advantage</w:t>
      </w:r>
      <w:r w:rsidRPr="00C17BC7">
        <w:rPr>
          <w:rStyle w:val="StyleUnderline"/>
        </w:rPr>
        <w:t xml:space="preserve"> of a </w:t>
      </w:r>
      <w:r w:rsidRPr="003F6AED">
        <w:rPr>
          <w:rStyle w:val="Emphasis"/>
          <w:highlight w:val="green"/>
        </w:rPr>
        <w:t>nuclear crisis</w:t>
      </w:r>
      <w:r w:rsidRPr="003F6AED">
        <w:rPr>
          <w:rStyle w:val="StyleUnderline"/>
          <w:highlight w:val="green"/>
        </w:rPr>
        <w:t xml:space="preserve"> to conduct</w:t>
      </w:r>
      <w:r w:rsidRPr="00C17BC7">
        <w:rPr>
          <w:rStyle w:val="StyleUnderline"/>
        </w:rPr>
        <w:t xml:space="preserve"> such </w:t>
      </w:r>
      <w:r w:rsidRPr="003F6AED">
        <w:rPr>
          <w:rStyle w:val="StyleUnderline"/>
          <w:highlight w:val="green"/>
        </w:rPr>
        <w:t xml:space="preserve">a </w:t>
      </w:r>
      <w:r w:rsidRPr="003F6AED">
        <w:rPr>
          <w:rStyle w:val="Emphasis"/>
          <w:highlight w:val="green"/>
        </w:rPr>
        <w:t>shakedown</w:t>
      </w:r>
      <w:r w:rsidRPr="00FF4080">
        <w:rPr>
          <w:sz w:val="16"/>
        </w:rPr>
        <w:t>. In other words</w:t>
      </w:r>
      <w:r w:rsidRPr="00A023CB">
        <w:rPr>
          <w:sz w:val="16"/>
        </w:rPr>
        <w:t xml:space="preserve">, </w:t>
      </w:r>
      <w:r w:rsidRPr="00A023CB">
        <w:rPr>
          <w:rStyle w:val="StyleUnderline"/>
        </w:rPr>
        <w:t xml:space="preserve">populists in power will </w:t>
      </w:r>
      <w:r w:rsidRPr="00A023CB">
        <w:rPr>
          <w:rStyle w:val="Emphasis"/>
        </w:rPr>
        <w:t>charge a high price</w:t>
      </w:r>
      <w:r w:rsidRPr="00A023CB">
        <w:rPr>
          <w:rStyle w:val="StyleUnderline"/>
        </w:rPr>
        <w:t xml:space="preserve"> for adequately </w:t>
      </w:r>
      <w:r w:rsidRPr="00A023CB">
        <w:rPr>
          <w:rStyle w:val="Emphasis"/>
        </w:rPr>
        <w:t>responding to nuclear threats</w:t>
      </w:r>
      <w:r w:rsidRPr="00A023CB">
        <w:rPr>
          <w:rStyle w:val="StyleUnderline"/>
        </w:rPr>
        <w:t xml:space="preserve"> against their domestic opponents’ political strongholds.</w:t>
      </w:r>
    </w:p>
    <w:p w14:paraId="44D4CD2B" w14:textId="77777777" w:rsidR="00656AF3" w:rsidRPr="00FF4080" w:rsidRDefault="00656AF3" w:rsidP="00656AF3">
      <w:pPr>
        <w:rPr>
          <w:sz w:val="16"/>
        </w:rPr>
      </w:pPr>
      <w:r w:rsidRPr="00FF4080">
        <w:rPr>
          <w:sz w:val="16"/>
        </w:rPr>
        <w:t xml:space="preserve">Let us </w:t>
      </w:r>
      <w:r w:rsidRPr="00D37D1E">
        <w:rPr>
          <w:rStyle w:val="StyleUnderline"/>
        </w:rPr>
        <w:t>continue with the example of</w:t>
      </w:r>
      <w:r w:rsidRPr="00FF4080">
        <w:rPr>
          <w:sz w:val="16"/>
        </w:rPr>
        <w:t xml:space="preserve"> the </w:t>
      </w:r>
      <w:r w:rsidRPr="00D37D1E">
        <w:rPr>
          <w:rStyle w:val="Emphasis"/>
        </w:rPr>
        <w:t>Trump</w:t>
      </w:r>
      <w:r w:rsidRPr="00FF4080">
        <w:rPr>
          <w:sz w:val="16"/>
        </w:rPr>
        <w:t xml:space="preserve"> administration. </w:t>
      </w:r>
      <w:r w:rsidRPr="00D37D1E">
        <w:rPr>
          <w:rStyle w:val="StyleUnderline"/>
        </w:rPr>
        <w:t>The mass-</w:t>
      </w:r>
      <w:r w:rsidRPr="00B30015">
        <w:rPr>
          <w:rStyle w:val="StyleUnderline"/>
        </w:rPr>
        <w:t xml:space="preserve">destructive </w:t>
      </w:r>
      <w:r w:rsidRPr="00B30015">
        <w:rPr>
          <w:rStyle w:val="Emphasis"/>
        </w:rPr>
        <w:t>COVID</w:t>
      </w:r>
      <w:r w:rsidRPr="00B30015">
        <w:rPr>
          <w:rStyle w:val="StyleUnderline"/>
        </w:rPr>
        <w:t xml:space="preserve">-19 pandemic offers a </w:t>
      </w:r>
      <w:r w:rsidRPr="00B30015">
        <w:rPr>
          <w:rStyle w:val="Emphasis"/>
        </w:rPr>
        <w:t>highly relevant analogy</w:t>
      </w:r>
      <w:r w:rsidRPr="00B30015">
        <w:rPr>
          <w:rStyle w:val="StyleUnderline"/>
        </w:rPr>
        <w:t xml:space="preserve"> for</w:t>
      </w:r>
      <w:r w:rsidRPr="00B30015">
        <w:rPr>
          <w:sz w:val="16"/>
        </w:rPr>
        <w:t xml:space="preserve"> thinking about </w:t>
      </w:r>
      <w:r w:rsidRPr="00B30015">
        <w:rPr>
          <w:rStyle w:val="StyleUnderline"/>
        </w:rPr>
        <w:t xml:space="preserve">the </w:t>
      </w:r>
      <w:r w:rsidRPr="00B30015">
        <w:rPr>
          <w:rStyle w:val="Emphasis"/>
        </w:rPr>
        <w:t>internal political dynamics</w:t>
      </w:r>
      <w:r w:rsidRPr="00B30015">
        <w:rPr>
          <w:rStyle w:val="StyleUnderline"/>
        </w:rPr>
        <w:t xml:space="preserve"> of a potential </w:t>
      </w:r>
      <w:r w:rsidRPr="00B30015">
        <w:rPr>
          <w:rStyle w:val="Emphasis"/>
        </w:rPr>
        <w:t>nuclear crisis</w:t>
      </w:r>
      <w:r w:rsidRPr="00B30015">
        <w:rPr>
          <w:sz w:val="16"/>
        </w:rPr>
        <w:t xml:space="preserve">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w:t>
      </w:r>
      <w:r w:rsidRPr="00FF4080">
        <w:rPr>
          <w:sz w:val="16"/>
        </w:rPr>
        <w:t xml:space="preserv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32CFC210" w14:textId="77777777" w:rsidR="00656AF3" w:rsidRPr="00FF4080" w:rsidRDefault="00656AF3" w:rsidP="00656AF3">
      <w:pPr>
        <w:rPr>
          <w:sz w:val="16"/>
        </w:rPr>
      </w:pPr>
      <w:r w:rsidRPr="00FF4080">
        <w:rPr>
          <w:sz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C17BC7">
        <w:rPr>
          <w:rStyle w:val="StyleUnderline"/>
        </w:rPr>
        <w:t xml:space="preserve">the </w:t>
      </w:r>
      <w:r w:rsidRPr="00982AA6">
        <w:rPr>
          <w:rStyle w:val="Emphasis"/>
          <w:highlight w:val="green"/>
        </w:rPr>
        <w:t>distraction</w:t>
      </w:r>
      <w:r w:rsidRPr="00C17BC7">
        <w:rPr>
          <w:rStyle w:val="StyleUnderline"/>
        </w:rPr>
        <w:t xml:space="preserve">s caused </w:t>
      </w:r>
      <w:r w:rsidRPr="00982AA6">
        <w:rPr>
          <w:rStyle w:val="StyleUnderline"/>
          <w:highlight w:val="green"/>
        </w:rPr>
        <w:t xml:space="preserve">by </w:t>
      </w:r>
      <w:r w:rsidRPr="00982AA6">
        <w:rPr>
          <w:rStyle w:val="Emphasis"/>
          <w:highlight w:val="green"/>
        </w:rPr>
        <w:t>internal</w:t>
      </w:r>
      <w:r w:rsidRPr="00C17BC7">
        <w:rPr>
          <w:rStyle w:val="Emphasis"/>
        </w:rPr>
        <w:t xml:space="preserve"> political </w:t>
      </w:r>
      <w:r w:rsidRPr="00982AA6">
        <w:rPr>
          <w:rStyle w:val="Emphasis"/>
          <w:highlight w:val="green"/>
        </w:rPr>
        <w:t>wrangling</w:t>
      </w:r>
      <w:r w:rsidRPr="007222A5">
        <w:rPr>
          <w:rStyle w:val="StyleUnderline"/>
        </w:rPr>
        <w:t xml:space="preserve"> could</w:t>
      </w:r>
      <w:r w:rsidRPr="00C17BC7">
        <w:rPr>
          <w:rStyle w:val="StyleUnderline"/>
        </w:rPr>
        <w:t xml:space="preserve"> </w:t>
      </w:r>
      <w:r w:rsidRPr="00C17BC7">
        <w:rPr>
          <w:rStyle w:val="Emphasis"/>
        </w:rPr>
        <w:t xml:space="preserve">greatly </w:t>
      </w:r>
      <w:r w:rsidRPr="00982AA6">
        <w:rPr>
          <w:rStyle w:val="Emphasis"/>
          <w:highlight w:val="green"/>
        </w:rPr>
        <w:t>affect</w:t>
      </w:r>
      <w:r w:rsidRPr="00C17BC7">
        <w:rPr>
          <w:rStyle w:val="StyleUnderline"/>
        </w:rPr>
        <w:t xml:space="preserve"> the </w:t>
      </w:r>
      <w:r w:rsidRPr="00982AA6">
        <w:rPr>
          <w:rStyle w:val="Emphasis"/>
          <w:highlight w:val="green"/>
        </w:rPr>
        <w:t>denouement of a</w:t>
      </w:r>
      <w:r w:rsidRPr="007222A5">
        <w:rPr>
          <w:rStyle w:val="Emphasis"/>
        </w:rPr>
        <w:t xml:space="preserve"> time-sensitive </w:t>
      </w:r>
      <w:r w:rsidRPr="00982AA6">
        <w:rPr>
          <w:rStyle w:val="Emphasis"/>
          <w:highlight w:val="green"/>
        </w:rPr>
        <w:t>nuclear crisis</w:t>
      </w:r>
      <w:r w:rsidRPr="00C17BC7">
        <w:rPr>
          <w:rStyle w:val="StyleUnderline"/>
        </w:rPr>
        <w:t xml:space="preserve">. </w:t>
      </w:r>
      <w:r w:rsidRPr="00FB7EF9">
        <w:rPr>
          <w:rStyle w:val="Emphasis"/>
          <w:highlight w:val="green"/>
        </w:rPr>
        <w:t>Foreign powers</w:t>
      </w:r>
      <w:r w:rsidRPr="007222A5">
        <w:rPr>
          <w:rStyle w:val="StyleUnderline"/>
        </w:rPr>
        <w:t xml:space="preserve"> could</w:t>
      </w:r>
      <w:r w:rsidRPr="00C17BC7">
        <w:rPr>
          <w:rStyle w:val="StyleUnderline"/>
        </w:rPr>
        <w:t xml:space="preserve"> </w:t>
      </w:r>
      <w:r w:rsidRPr="007222A5">
        <w:rPr>
          <w:rStyle w:val="StyleUnderline"/>
          <w:highlight w:val="green"/>
        </w:rPr>
        <w:t>also</w:t>
      </w:r>
      <w:r w:rsidRPr="00C17BC7">
        <w:rPr>
          <w:rStyle w:val="StyleUnderline"/>
        </w:rPr>
        <w:t xml:space="preserve"> be tempted to </w:t>
      </w:r>
      <w:r w:rsidRPr="00982AA6">
        <w:rPr>
          <w:rStyle w:val="Emphasis"/>
          <w:highlight w:val="green"/>
        </w:rPr>
        <w:t>initiate</w:t>
      </w:r>
      <w:r w:rsidRPr="00C17BC7">
        <w:rPr>
          <w:rStyle w:val="StyleUnderline"/>
        </w:rPr>
        <w:t xml:space="preserve"> a </w:t>
      </w:r>
      <w:r w:rsidRPr="007222A5">
        <w:rPr>
          <w:rStyle w:val="Emphasis"/>
        </w:rPr>
        <w:t xml:space="preserve">nuclear </w:t>
      </w:r>
      <w:r w:rsidRPr="00982AA6">
        <w:rPr>
          <w:rStyle w:val="Emphasis"/>
          <w:highlight w:val="green"/>
        </w:rPr>
        <w:t>crisis</w:t>
      </w:r>
      <w:r w:rsidRPr="00C17BC7">
        <w:rPr>
          <w:rStyle w:val="StyleUnderline"/>
        </w:rPr>
        <w:t xml:space="preserve"> precisely in order </w:t>
      </w:r>
      <w:r w:rsidRPr="00982AA6">
        <w:rPr>
          <w:rStyle w:val="StyleUnderline"/>
          <w:highlight w:val="green"/>
        </w:rPr>
        <w:t xml:space="preserve">to </w:t>
      </w:r>
      <w:r w:rsidRPr="00982AA6">
        <w:rPr>
          <w:rStyle w:val="Emphasis"/>
          <w:highlight w:val="green"/>
        </w:rPr>
        <w:t>intensify</w:t>
      </w:r>
      <w:r w:rsidRPr="00C17BC7">
        <w:rPr>
          <w:rStyle w:val="StyleUnderline"/>
        </w:rPr>
        <w:t xml:space="preserve"> their adversary’s </w:t>
      </w:r>
      <w:r w:rsidRPr="007222A5">
        <w:rPr>
          <w:rStyle w:val="Emphasis"/>
        </w:rPr>
        <w:t xml:space="preserve">domestic </w:t>
      </w:r>
      <w:r w:rsidRPr="00982AA6">
        <w:rPr>
          <w:rStyle w:val="Emphasis"/>
          <w:highlight w:val="green"/>
        </w:rPr>
        <w:t>divisions</w:t>
      </w:r>
      <w:r w:rsidRPr="00FF4080">
        <w:rPr>
          <w:sz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6754B8AD" w14:textId="77777777" w:rsidR="00656AF3" w:rsidRPr="00FF4080" w:rsidRDefault="00656AF3" w:rsidP="00656AF3">
      <w:pPr>
        <w:rPr>
          <w:sz w:val="16"/>
        </w:rPr>
      </w:pPr>
      <w:r w:rsidRPr="00FF4080">
        <w:rPr>
          <w:sz w:val="16"/>
        </w:rPr>
        <w:t xml:space="preserve">Hypothesis 3. </w:t>
      </w:r>
      <w:r w:rsidRPr="00982AA6">
        <w:rPr>
          <w:rStyle w:val="StyleUnderline"/>
          <w:highlight w:val="green"/>
        </w:rPr>
        <w:t xml:space="preserve">The </w:t>
      </w:r>
      <w:r w:rsidRPr="00982AA6">
        <w:rPr>
          <w:rStyle w:val="Emphasis"/>
          <w:highlight w:val="green"/>
        </w:rPr>
        <w:t>establishme</w:t>
      </w:r>
      <w:r w:rsidRPr="001A3C35">
        <w:rPr>
          <w:rStyle w:val="Emphasis"/>
          <w:highlight w:val="green"/>
        </w:rPr>
        <w:t>nt’s reaction</w:t>
      </w:r>
      <w:r w:rsidRPr="00C17BC7">
        <w:rPr>
          <w:rStyle w:val="StyleUnderline"/>
        </w:rPr>
        <w:t xml:space="preserve"> to populism is likely to </w:t>
      </w:r>
      <w:r w:rsidRPr="00982AA6">
        <w:rPr>
          <w:rStyle w:val="Emphasis"/>
          <w:highlight w:val="green"/>
        </w:rPr>
        <w:t>incre</w:t>
      </w:r>
      <w:r w:rsidRPr="00E246C2">
        <w:rPr>
          <w:rStyle w:val="Emphasis"/>
          <w:highlight w:val="green"/>
        </w:rPr>
        <w:t>ase deterrence instability</w:t>
      </w:r>
      <w:r w:rsidRPr="00E246C2">
        <w:rPr>
          <w:rStyle w:val="Emphasis"/>
        </w:rPr>
        <w:t xml:space="preserve"> at</w:t>
      </w:r>
      <w:r w:rsidRPr="00C17BC7">
        <w:rPr>
          <w:rStyle w:val="Emphasis"/>
        </w:rPr>
        <w:t xml:space="preserve"> least </w:t>
      </w:r>
      <w:r w:rsidRPr="00982AA6">
        <w:rPr>
          <w:rStyle w:val="Emphasis"/>
          <w:highlight w:val="green"/>
        </w:rPr>
        <w:t>as much</w:t>
      </w:r>
      <w:r w:rsidRPr="00E246C2">
        <w:rPr>
          <w:rStyle w:val="StyleUnderline"/>
        </w:rPr>
        <w:t xml:space="preserve"> as the actions of the populists themselves</w:t>
      </w:r>
      <w:r w:rsidRPr="00FF4080">
        <w:rPr>
          <w:sz w:val="16"/>
        </w:rPr>
        <w:t xml:space="preserve">. Meier and Vieluf’s article implies that the fate of the world hangs on the establishment’s ability to keep populist fingers off the nuclear button. But </w:t>
      </w:r>
      <w:r w:rsidRPr="00C17BC7">
        <w:rPr>
          <w:rStyle w:val="StyleUnderline"/>
        </w:rPr>
        <w:t xml:space="preserve">the establishment’s </w:t>
      </w:r>
      <w:r w:rsidRPr="007222A5">
        <w:rPr>
          <w:rStyle w:val="Emphasis"/>
        </w:rPr>
        <w:t>effort to fend off</w:t>
      </w:r>
      <w:r w:rsidRPr="00FF4080">
        <w:rPr>
          <w:sz w:val="16"/>
        </w:rPr>
        <w:t xml:space="preserve"> the </w:t>
      </w:r>
      <w:r w:rsidRPr="00C17BC7">
        <w:rPr>
          <w:rStyle w:val="StyleUnderline"/>
        </w:rPr>
        <w:t xml:space="preserve">populists could </w:t>
      </w:r>
      <w:r w:rsidRPr="00C17BC7">
        <w:rPr>
          <w:rStyle w:val="Emphasis"/>
        </w:rPr>
        <w:t>itself dramatically increase deterrence instability</w:t>
      </w:r>
      <w:r w:rsidRPr="00FF4080">
        <w:rPr>
          <w:sz w:val="16"/>
        </w:rPr>
        <w:t xml:space="preserve">, for instance </w:t>
      </w:r>
      <w:r w:rsidRPr="007222A5">
        <w:rPr>
          <w:rStyle w:val="StyleUnderline"/>
          <w:highlight w:val="green"/>
        </w:rPr>
        <w:t>by</w:t>
      </w:r>
      <w:r w:rsidRPr="007222A5">
        <w:rPr>
          <w:rStyle w:val="StyleUnderline"/>
        </w:rPr>
        <w:t xml:space="preserve"> </w:t>
      </w:r>
      <w:r w:rsidRPr="00D02F3E">
        <w:rPr>
          <w:rStyle w:val="Emphasis"/>
        </w:rPr>
        <w:t xml:space="preserve">sowing </w:t>
      </w:r>
      <w:r w:rsidRPr="00D02F3E">
        <w:rPr>
          <w:rStyle w:val="Emphasis"/>
          <w:highlight w:val="green"/>
        </w:rPr>
        <w:t>c</w:t>
      </w:r>
      <w:r w:rsidRPr="00982AA6">
        <w:rPr>
          <w:rStyle w:val="Emphasis"/>
          <w:highlight w:val="green"/>
        </w:rPr>
        <w:t>onfusion</w:t>
      </w:r>
      <w:r w:rsidRPr="00982AA6">
        <w:rPr>
          <w:rStyle w:val="StyleUnderline"/>
          <w:highlight w:val="green"/>
        </w:rPr>
        <w:t xml:space="preserve"> about</w:t>
      </w:r>
      <w:r w:rsidRPr="00C17BC7">
        <w:rPr>
          <w:rStyle w:val="StyleUnderline"/>
        </w:rPr>
        <w:t xml:space="preserve"> the </w:t>
      </w:r>
      <w:r w:rsidRPr="00982AA6">
        <w:rPr>
          <w:rStyle w:val="Emphasis"/>
          <w:highlight w:val="green"/>
        </w:rPr>
        <w:t>chain of command</w:t>
      </w:r>
      <w:r w:rsidRPr="00FF4080">
        <w:rPr>
          <w:sz w:val="16"/>
        </w:rPr>
        <w:t xml:space="preserve">. </w:t>
      </w:r>
      <w:r w:rsidRPr="00C17BC7">
        <w:rPr>
          <w:rStyle w:val="StyleUnderline"/>
        </w:rPr>
        <w:t xml:space="preserve">This hypothesis is </w:t>
      </w:r>
      <w:r w:rsidRPr="004735F1">
        <w:rPr>
          <w:rStyle w:val="Emphasis"/>
          <w:highlight w:val="green"/>
        </w:rPr>
        <w:t>not</w:t>
      </w:r>
      <w:r w:rsidRPr="004735F1">
        <w:rPr>
          <w:rStyle w:val="Emphasis"/>
        </w:rPr>
        <w:t xml:space="preserve"> mere</w:t>
      </w:r>
      <w:r w:rsidRPr="00C17BC7">
        <w:rPr>
          <w:rStyle w:val="Emphasis"/>
        </w:rPr>
        <w:t xml:space="preserve"> </w:t>
      </w:r>
      <w:r w:rsidRPr="004735F1">
        <w:rPr>
          <w:rStyle w:val="Emphasis"/>
          <w:highlight w:val="green"/>
        </w:rPr>
        <w:t>speculation</w:t>
      </w:r>
      <w:r w:rsidRPr="004E2C19">
        <w:rPr>
          <w:rStyle w:val="StyleUnderline"/>
        </w:rPr>
        <w:t xml:space="preserve">. </w:t>
      </w:r>
      <w:r w:rsidRPr="003562AF">
        <w:rPr>
          <w:rStyle w:val="StyleUnderline"/>
          <w:highlight w:val="green"/>
        </w:rPr>
        <w:t>Reacting to</w:t>
      </w:r>
      <w:r w:rsidRPr="004E2C19">
        <w:rPr>
          <w:rStyle w:val="StyleUnderline"/>
        </w:rPr>
        <w:t xml:space="preserve"> widespread fears that </w:t>
      </w:r>
      <w:r w:rsidRPr="003562AF">
        <w:rPr>
          <w:rStyle w:val="Emphasis"/>
          <w:highlight w:val="green"/>
        </w:rPr>
        <w:t>Trump</w:t>
      </w:r>
      <w:r w:rsidRPr="004E2C19">
        <w:rPr>
          <w:rStyle w:val="StyleUnderline"/>
        </w:rPr>
        <w:t xml:space="preserve"> might be tempted to launch a nuclear attack against </w:t>
      </w:r>
      <w:r w:rsidRPr="004E2C19">
        <w:rPr>
          <w:rStyle w:val="Emphasis"/>
        </w:rPr>
        <w:t>China</w:t>
      </w:r>
      <w:r w:rsidRPr="00FF4080">
        <w:rPr>
          <w:sz w:val="16"/>
        </w:rPr>
        <w:t xml:space="preserve"> or another country after his 2020 election loss to Joe Biden, in January 2021, </w:t>
      </w:r>
      <w:r w:rsidRPr="004735F1">
        <w:rPr>
          <w:rStyle w:val="StyleUnderline"/>
        </w:rPr>
        <w:t>General Mark Milley</w:t>
      </w:r>
      <w:r w:rsidRPr="003562AF">
        <w:rPr>
          <w:rStyle w:val="StyleUnderline"/>
          <w:highlight w:val="green"/>
        </w:rPr>
        <w:t>,</w:t>
      </w:r>
      <w:r w:rsidRPr="004735F1">
        <w:rPr>
          <w:rStyle w:val="StyleUnderline"/>
        </w:rPr>
        <w:t xml:space="preserve"> the chairman of the </w:t>
      </w:r>
      <w:r w:rsidRPr="003562AF">
        <w:rPr>
          <w:rStyle w:val="Emphasis"/>
          <w:highlight w:val="green"/>
        </w:rPr>
        <w:t>J</w:t>
      </w:r>
      <w:r w:rsidRPr="004735F1">
        <w:rPr>
          <w:rStyle w:val="StyleUnderline"/>
        </w:rPr>
        <w:t xml:space="preserve">oint </w:t>
      </w:r>
      <w:r w:rsidRPr="003562AF">
        <w:rPr>
          <w:rStyle w:val="Emphasis"/>
          <w:highlight w:val="green"/>
        </w:rPr>
        <w:t>C</w:t>
      </w:r>
      <w:r w:rsidRPr="004735F1">
        <w:rPr>
          <w:rStyle w:val="StyleUnderline"/>
        </w:rPr>
        <w:t xml:space="preserve">hiefs of </w:t>
      </w:r>
      <w:r w:rsidRPr="003562AF">
        <w:rPr>
          <w:rStyle w:val="Emphasis"/>
          <w:highlight w:val="green"/>
        </w:rPr>
        <w:t>S</w:t>
      </w:r>
      <w:r w:rsidRPr="004735F1">
        <w:rPr>
          <w:rStyle w:val="StyleUnderline"/>
        </w:rPr>
        <w:t xml:space="preserve">taff, quietly worked the phone lines to </w:t>
      </w:r>
      <w:r w:rsidRPr="003562AF">
        <w:rPr>
          <w:rStyle w:val="StyleUnderline"/>
          <w:highlight w:val="green"/>
        </w:rPr>
        <w:t>reassure</w:t>
      </w:r>
      <w:r w:rsidRPr="004735F1">
        <w:rPr>
          <w:rStyle w:val="StyleUnderline"/>
        </w:rPr>
        <w:t xml:space="preserve"> key people at home and abroad that he </w:t>
      </w:r>
      <w:r w:rsidRPr="00DC0E1B">
        <w:rPr>
          <w:rStyle w:val="Emphasis"/>
        </w:rPr>
        <w:t>personally would not allow</w:t>
      </w:r>
      <w:r w:rsidRPr="004735F1">
        <w:rPr>
          <w:rStyle w:val="StyleUnderline"/>
        </w:rPr>
        <w:t xml:space="preserve"> the president to do anything of the sort</w:t>
      </w:r>
      <w:r w:rsidRPr="00FF4080">
        <w:rPr>
          <w:sz w:val="16"/>
        </w:rPr>
        <w:t xml:space="preserve">. The chairman of the Joint Chiefs is legally outside the chain of command for the execution of the president’s military strategy. Indeed, </w:t>
      </w:r>
      <w:r w:rsidRPr="004735F1">
        <w:rPr>
          <w:rStyle w:val="Emphasis"/>
        </w:rPr>
        <w:t>neither he nor anyone else has the legal authority</w:t>
      </w:r>
      <w:r w:rsidRPr="004735F1">
        <w:rPr>
          <w:rStyle w:val="StyleUnderline"/>
        </w:rPr>
        <w:t xml:space="preserve"> to prevent a determined president from launching a nuclear strike</w:t>
      </w:r>
      <w:r w:rsidRPr="00FF4080">
        <w:rPr>
          <w:sz w:val="16"/>
        </w:rPr>
        <w:t xml:space="preserve">.33 Yet Milley told Pelosi, “The president alone can order the use of nuclear weapons. But he doesn’t make the decision alone. One person can order it, several people have to launch it.” 34 Essentially, </w:t>
      </w:r>
      <w:r w:rsidRPr="002867FA">
        <w:rPr>
          <w:rStyle w:val="StyleUnderline"/>
        </w:rPr>
        <w:t xml:space="preserve">Milley was saying that if push came to shove, the military </w:t>
      </w:r>
      <w:r w:rsidRPr="00DC0E1B">
        <w:rPr>
          <w:rStyle w:val="StyleUnderline"/>
          <w:highlight w:val="green"/>
        </w:rPr>
        <w:t xml:space="preserve">would </w:t>
      </w:r>
      <w:r w:rsidRPr="00DC0E1B">
        <w:rPr>
          <w:rStyle w:val="Emphasis"/>
          <w:highlight w:val="green"/>
        </w:rPr>
        <w:t>mutiny</w:t>
      </w:r>
      <w:r w:rsidRPr="00FF4080">
        <w:rPr>
          <w:sz w:val="16"/>
        </w:rPr>
        <w:t>. Meier and Vieluf seem to think that Milley did the right thing (pp. 15–16). Maybe so, but he also set an ominous precedent.</w:t>
      </w:r>
    </w:p>
    <w:p w14:paraId="383DAF06" w14:textId="77777777" w:rsidR="00656AF3" w:rsidRDefault="00656AF3" w:rsidP="00656AF3">
      <w:pPr>
        <w:rPr>
          <w:rStyle w:val="StyleUnderline"/>
        </w:rPr>
      </w:pPr>
      <w:r w:rsidRPr="00FF4080">
        <w:rPr>
          <w:sz w:val="16"/>
        </w:rPr>
        <w:t xml:space="preserve">As I mentioned at the outset, these comments are simply intended to spark further discussion about the important issues raised by Meier and Vieluf’s stimulating article. </w:t>
      </w:r>
      <w:r w:rsidRPr="00C17BC7">
        <w:rPr>
          <w:rStyle w:val="StyleUnderline"/>
        </w:rPr>
        <w:t xml:space="preserve">I would be relieved to discover that I am being overly pessimistic </w:t>
      </w:r>
      <w:r w:rsidRPr="007222A5">
        <w:rPr>
          <w:rStyle w:val="StyleUnderline"/>
        </w:rPr>
        <w:t xml:space="preserve">about </w:t>
      </w:r>
      <w:r w:rsidRPr="00982AA6">
        <w:rPr>
          <w:rStyle w:val="Emphasis"/>
          <w:highlight w:val="green"/>
        </w:rPr>
        <w:t>humanit</w:t>
      </w:r>
      <w:r w:rsidRPr="002B6738">
        <w:rPr>
          <w:rStyle w:val="Emphasis"/>
          <w:highlight w:val="green"/>
        </w:rPr>
        <w:t>y’s chances of s</w:t>
      </w:r>
      <w:r w:rsidRPr="00982AA6">
        <w:rPr>
          <w:rStyle w:val="Emphasis"/>
          <w:highlight w:val="green"/>
        </w:rPr>
        <w:t>urvival</w:t>
      </w:r>
      <w:r w:rsidRPr="002B6738">
        <w:rPr>
          <w:rStyle w:val="StyleUnderline"/>
        </w:rPr>
        <w:t xml:space="preserve"> with either</w:t>
      </w:r>
      <w:r w:rsidRPr="00FF4080">
        <w:rPr>
          <w:sz w:val="16"/>
        </w:rPr>
        <w:t xml:space="preserve"> the establishments or the populists </w:t>
      </w:r>
      <w:r w:rsidRPr="00C17BC7">
        <w:rPr>
          <w:rStyle w:val="StyleUnderline"/>
        </w:rPr>
        <w:t xml:space="preserve">in charge of </w:t>
      </w:r>
      <w:r w:rsidRPr="00C17BC7">
        <w:rPr>
          <w:rStyle w:val="Emphasis"/>
        </w:rPr>
        <w:t>nuclear arsenals</w:t>
      </w:r>
      <w:r w:rsidRPr="00FF4080">
        <w:rPr>
          <w:sz w:val="16"/>
        </w:rPr>
        <w:t xml:space="preserve">. </w:t>
      </w:r>
      <w:r w:rsidRPr="00C17BC7">
        <w:rPr>
          <w:rStyle w:val="StyleUnderline"/>
        </w:rPr>
        <w:t xml:space="preserve">But </w:t>
      </w:r>
      <w:r w:rsidRPr="007222A5">
        <w:rPr>
          <w:rStyle w:val="Emphasis"/>
        </w:rPr>
        <w:t>the more I study the issue</w:t>
      </w:r>
      <w:r w:rsidRPr="007222A5">
        <w:rPr>
          <w:rStyle w:val="StyleUnderline"/>
        </w:rPr>
        <w:t xml:space="preserve">, the </w:t>
      </w:r>
      <w:r w:rsidRPr="002B6738">
        <w:rPr>
          <w:rStyle w:val="Emphasis"/>
        </w:rPr>
        <w:t xml:space="preserve">more </w:t>
      </w:r>
      <w:r w:rsidRPr="00982AA6">
        <w:rPr>
          <w:rStyle w:val="Emphasis"/>
          <w:highlight w:val="green"/>
        </w:rPr>
        <w:t>pessimistic</w:t>
      </w:r>
      <w:r w:rsidRPr="002B6738">
        <w:rPr>
          <w:rStyle w:val="Emphasis"/>
        </w:rPr>
        <w:t xml:space="preserve"> I become</w:t>
      </w:r>
      <w:r w:rsidRPr="002B6738">
        <w:rPr>
          <w:rStyle w:val="StyleUnderline"/>
        </w:rPr>
        <w:t>.</w:t>
      </w:r>
    </w:p>
    <w:p w14:paraId="31703B6B" w14:textId="77777777" w:rsidR="00656AF3" w:rsidRPr="005D388F" w:rsidRDefault="00656AF3" w:rsidP="00656AF3"/>
    <w:p w14:paraId="39A4413A" w14:textId="77777777" w:rsidR="00656AF3" w:rsidRPr="00542F28" w:rsidRDefault="00656AF3" w:rsidP="00656AF3">
      <w:pPr>
        <w:pStyle w:val="Heading4"/>
      </w:pPr>
      <w:r>
        <w:t xml:space="preserve">Beyond Trump, </w:t>
      </w:r>
      <w:r w:rsidRPr="00542F28">
        <w:rPr>
          <w:u w:val="single"/>
        </w:rPr>
        <w:t>U.S. legitimation</w:t>
      </w:r>
      <w:r>
        <w:t xml:space="preserve"> of </w:t>
      </w:r>
      <w:r w:rsidRPr="00542F28">
        <w:rPr>
          <w:u w:val="single"/>
        </w:rPr>
        <w:t>personalism</w:t>
      </w:r>
      <w:r>
        <w:t xml:space="preserve"> catalyzes </w:t>
      </w:r>
      <w:r w:rsidRPr="00CF5C6A">
        <w:rPr>
          <w:u w:val="single"/>
        </w:rPr>
        <w:t>existential</w:t>
      </w:r>
      <w:r>
        <w:t xml:space="preserve"> </w:t>
      </w:r>
      <w:r w:rsidRPr="00CF5C6A">
        <w:rPr>
          <w:u w:val="single"/>
        </w:rPr>
        <w:t>global incapacities</w:t>
      </w:r>
      <w:r>
        <w:t xml:space="preserve"> and </w:t>
      </w:r>
      <w:r w:rsidRPr="00542F28">
        <w:rPr>
          <w:u w:val="single"/>
        </w:rPr>
        <w:t>war</w:t>
      </w:r>
      <w:r>
        <w:rPr>
          <w:u w:val="single"/>
        </w:rPr>
        <w:t>s</w:t>
      </w:r>
      <w:r>
        <w:t xml:space="preserve">---independent of </w:t>
      </w:r>
      <w:r w:rsidRPr="00D04B64">
        <w:rPr>
          <w:u w:val="single"/>
        </w:rPr>
        <w:t>democracy</w:t>
      </w:r>
      <w:r>
        <w:t xml:space="preserve"> or </w:t>
      </w:r>
      <w:r w:rsidRPr="00D04B64">
        <w:rPr>
          <w:u w:val="single"/>
        </w:rPr>
        <w:t>populism</w:t>
      </w:r>
      <w:r w:rsidRPr="00D04B64">
        <w:t>.</w:t>
      </w:r>
    </w:p>
    <w:p w14:paraId="6D67213D" w14:textId="77777777" w:rsidR="00656AF3" w:rsidRDefault="00656AF3" w:rsidP="00656AF3">
      <w:r w:rsidRPr="003215D6">
        <w:rPr>
          <w:rStyle w:val="Style13ptBold"/>
        </w:rPr>
        <w:t>Hanson</w:t>
      </w:r>
      <w:r w:rsidRPr="003215D6">
        <w:t xml:space="preserve"> &amp; Kopstein </w:t>
      </w:r>
      <w:r w:rsidRPr="003215D6">
        <w:rPr>
          <w:rStyle w:val="Style13ptBold"/>
        </w:rPr>
        <w:t>24</w:t>
      </w:r>
      <w:r>
        <w:t xml:space="preserve"> [Stephen E. Hanson, Professor in the Department of Government at William &amp; Mary, PhD Political Science, University of California, Berkeley; and Jeffrey S. </w:t>
      </w:r>
      <w:r w:rsidRPr="003215D6">
        <w:rPr>
          <w:b/>
          <w:bCs/>
        </w:rPr>
        <w:t>Kopstein</w:t>
      </w:r>
      <w:r>
        <w:t xml:space="preserve">, Professor of Political Science at the University of California, Irvine, PhD Political Science, University of California, Berkeley; “At the Precipice,” Chapter 1, </w:t>
      </w:r>
      <w:r w:rsidRPr="00415BB4">
        <w:rPr>
          <w:i/>
          <w:iCs/>
        </w:rPr>
        <w:t>The Assault on the State: How the Global Attack on Modern Government Endangers Our Future</w:t>
      </w:r>
      <w:r>
        <w:t>, Polity Press, 2024, Kindle Edition, ISBN 978-1-5095-6315-9, p.9-22] *[language modifications in brackets]</w:t>
      </w:r>
    </w:p>
    <w:p w14:paraId="287312D4" w14:textId="77777777" w:rsidR="00656AF3" w:rsidRPr="007A7936" w:rsidRDefault="00656AF3" w:rsidP="00656AF3">
      <w:pPr>
        <w:rPr>
          <w:sz w:val="16"/>
        </w:rPr>
      </w:pPr>
      <w:r w:rsidRPr="007A7936">
        <w:rPr>
          <w:sz w:val="16"/>
        </w:rPr>
        <w:t xml:space="preserve">Americans love to hate the state. It’s difficult now to find anyone in American politics who defends the positive contributions of “state bureaucrats” to our way of life. On the left, democratic socialists see the state as an instrument of wealthy corporate interests, while anarchists continue their quest to smash the state entirely. On the right, Christian nationalists and supporters of enhanced presidential executive power have allied to undermine the power of the secular “administrative state.” Meanwhile, influential billionaires promote the staunchly anti-statist philosophy of libertarianism at think-tanks, universities, and chambers of commerce across the country. </w:t>
      </w:r>
    </w:p>
    <w:p w14:paraId="61A6179F" w14:textId="77777777" w:rsidR="00656AF3" w:rsidRPr="007A7936" w:rsidRDefault="00656AF3" w:rsidP="00656AF3">
      <w:pPr>
        <w:rPr>
          <w:sz w:val="16"/>
        </w:rPr>
      </w:pPr>
      <w:r w:rsidRPr="007A7936">
        <w:rPr>
          <w:sz w:val="16"/>
        </w:rPr>
        <w:t xml:space="preserve">Sometimes, hatred of the state can take fanciful forms. Silicon Valley tech mogul Peter Thiel, for example, has allied with Patri Friedman – grandson of famed libertarian economist Milton Friedman – to promote the concept of “seasteading,” that is, the creation of voluntary cities on the ocean outside of any state’s jurisdiction, made up of individual floating homes that can re-dock elsewhere whenever the local seasteading rules get too oppressive. And extremist groups promoting the “sovereign citizen movement,” which claims that states have no legal authority over individuals whatsoever, have grown significantly since the COVID-19 pandemic. Given all of these diverse movements depicting central government as their mortal enemy, it’s no wonder that belief in the existence of a global “deep state” conspiracy to stamp out human liberty is at an all-time high.1 </w:t>
      </w:r>
    </w:p>
    <w:p w14:paraId="3BE508FA" w14:textId="77777777" w:rsidR="00656AF3" w:rsidRPr="007A7936" w:rsidRDefault="00656AF3" w:rsidP="00656AF3">
      <w:pPr>
        <w:rPr>
          <w:sz w:val="16"/>
        </w:rPr>
      </w:pPr>
      <w:r w:rsidRPr="007A7936">
        <w:rPr>
          <w:sz w:val="16"/>
        </w:rPr>
        <w:t xml:space="preserve">But </w:t>
      </w:r>
      <w:r w:rsidRPr="0023075D">
        <w:rPr>
          <w:rStyle w:val="StyleUnderline"/>
        </w:rPr>
        <w:t xml:space="preserve">as annoying as </w:t>
      </w:r>
      <w:r w:rsidRPr="0023075D">
        <w:rPr>
          <w:rStyle w:val="Emphasis"/>
        </w:rPr>
        <w:t>state bureaucracies</w:t>
      </w:r>
      <w:r w:rsidRPr="0023075D">
        <w:rPr>
          <w:rStyle w:val="StyleUnderline"/>
        </w:rPr>
        <w:t xml:space="preserve"> and </w:t>
      </w:r>
      <w:r w:rsidRPr="0023075D">
        <w:rPr>
          <w:rStyle w:val="Emphasis"/>
        </w:rPr>
        <w:t>government experts</w:t>
      </w:r>
      <w:r w:rsidRPr="0023075D">
        <w:rPr>
          <w:rStyle w:val="StyleUnderline"/>
        </w:rPr>
        <w:t xml:space="preserve"> sometimes are, </w:t>
      </w:r>
      <w:r w:rsidRPr="00D6671D">
        <w:rPr>
          <w:rStyle w:val="Emphasis"/>
          <w:highlight w:val="green"/>
        </w:rPr>
        <w:t>all</w:t>
      </w:r>
      <w:r w:rsidRPr="00463DCE">
        <w:rPr>
          <w:rStyle w:val="Emphasis"/>
        </w:rPr>
        <w:t xml:space="preserve"> of us </w:t>
      </w:r>
      <w:r w:rsidRPr="00D6671D">
        <w:rPr>
          <w:rStyle w:val="Emphasis"/>
          <w:highlight w:val="green"/>
        </w:rPr>
        <w:t>depend on</w:t>
      </w:r>
      <w:r w:rsidRPr="0023075D">
        <w:rPr>
          <w:rStyle w:val="Emphasis"/>
        </w:rPr>
        <w:t xml:space="preserve"> them to live</w:t>
      </w:r>
      <w:r w:rsidRPr="007A7936">
        <w:rPr>
          <w:sz w:val="16"/>
        </w:rPr>
        <w:t xml:space="preserve"> what we now consider normal lives. Like the air we breathe, </w:t>
      </w:r>
      <w:r w:rsidRPr="00D6671D">
        <w:rPr>
          <w:rStyle w:val="Emphasis"/>
        </w:rPr>
        <w:t xml:space="preserve">government </w:t>
      </w:r>
      <w:r w:rsidRPr="00D6671D">
        <w:rPr>
          <w:rStyle w:val="Emphasis"/>
          <w:highlight w:val="green"/>
        </w:rPr>
        <w:t>agencies</w:t>
      </w:r>
      <w:r w:rsidRPr="00D6671D">
        <w:rPr>
          <w:rStyle w:val="StyleUnderline"/>
        </w:rPr>
        <w:t xml:space="preserve"> are mostly invisible, but without them we would be in grave danger. </w:t>
      </w:r>
      <w:r w:rsidRPr="00D6671D">
        <w:rPr>
          <w:rStyle w:val="Emphasis"/>
          <w:highlight w:val="green"/>
        </w:rPr>
        <w:t>Without</w:t>
      </w:r>
      <w:r w:rsidRPr="00F72779">
        <w:rPr>
          <w:rStyle w:val="StyleUnderline"/>
        </w:rPr>
        <w:t xml:space="preserve"> them</w:t>
      </w:r>
      <w:r w:rsidRPr="00D6671D">
        <w:rPr>
          <w:rStyle w:val="StyleUnderline"/>
          <w:highlight w:val="green"/>
        </w:rPr>
        <w:t>,</w:t>
      </w:r>
      <w:r w:rsidRPr="00F72779">
        <w:rPr>
          <w:rStyle w:val="StyleUnderline"/>
        </w:rPr>
        <w:t xml:space="preserve"> our </w:t>
      </w:r>
      <w:r w:rsidRPr="00D6671D">
        <w:rPr>
          <w:rStyle w:val="Emphasis"/>
          <w:highlight w:val="green"/>
        </w:rPr>
        <w:t>food</w:t>
      </w:r>
      <w:r w:rsidRPr="00D6671D">
        <w:rPr>
          <w:rStyle w:val="StyleUnderline"/>
          <w:highlight w:val="green"/>
        </w:rPr>
        <w:t xml:space="preserve">, </w:t>
      </w:r>
      <w:r w:rsidRPr="00D6671D">
        <w:rPr>
          <w:rStyle w:val="Emphasis"/>
          <w:highlight w:val="green"/>
        </w:rPr>
        <w:t>water</w:t>
      </w:r>
      <w:r w:rsidRPr="00D6671D">
        <w:rPr>
          <w:rStyle w:val="StyleUnderline"/>
          <w:highlight w:val="green"/>
        </w:rPr>
        <w:t xml:space="preserve">, and </w:t>
      </w:r>
      <w:r w:rsidRPr="00D6671D">
        <w:rPr>
          <w:rStyle w:val="Emphasis"/>
          <w:highlight w:val="green"/>
        </w:rPr>
        <w:t>air</w:t>
      </w:r>
      <w:r w:rsidRPr="00D6671D">
        <w:rPr>
          <w:rStyle w:val="StyleUnderline"/>
          <w:highlight w:val="green"/>
        </w:rPr>
        <w:t xml:space="preserve"> would be </w:t>
      </w:r>
      <w:r w:rsidRPr="00D6671D">
        <w:rPr>
          <w:rStyle w:val="Emphasis"/>
          <w:highlight w:val="green"/>
        </w:rPr>
        <w:t>poisonous</w:t>
      </w:r>
      <w:r w:rsidRPr="00F72779">
        <w:rPr>
          <w:rStyle w:val="StyleUnderline"/>
        </w:rPr>
        <w:t xml:space="preserve">, </w:t>
      </w:r>
      <w:r w:rsidRPr="00DD5DCB">
        <w:rPr>
          <w:rStyle w:val="StyleUnderline"/>
        </w:rPr>
        <w:t xml:space="preserve">our </w:t>
      </w:r>
      <w:r w:rsidRPr="00DD5DCB">
        <w:rPr>
          <w:rStyle w:val="Emphasis"/>
        </w:rPr>
        <w:t>money worthless</w:t>
      </w:r>
      <w:r w:rsidRPr="00DD5DCB">
        <w:rPr>
          <w:rStyle w:val="StyleUnderline"/>
        </w:rPr>
        <w:t xml:space="preserve">, our children taught by incompetents or worse, our </w:t>
      </w:r>
      <w:r w:rsidRPr="00DD5DCB">
        <w:rPr>
          <w:rStyle w:val="Emphasis"/>
        </w:rPr>
        <w:t>votes uncounted</w:t>
      </w:r>
      <w:r w:rsidRPr="00DD5DCB">
        <w:rPr>
          <w:rStyle w:val="StyleUnderline"/>
        </w:rPr>
        <w:t>, and our national</w:t>
      </w:r>
      <w:r w:rsidRPr="00F72779">
        <w:rPr>
          <w:rStyle w:val="StyleUnderline"/>
        </w:rPr>
        <w:t xml:space="preserve"> security violated</w:t>
      </w:r>
      <w:r w:rsidRPr="007A7936">
        <w:rPr>
          <w:sz w:val="16"/>
        </w:rPr>
        <w:t xml:space="preserve">. What if we no longer had legally constituted states, qualified experts, and well-organized bureaucracies to keep us secure, healthy, and democratic? What </w:t>
      </w:r>
      <w:r w:rsidRPr="00AF255F">
        <w:rPr>
          <w:rStyle w:val="StyleUnderline"/>
          <w:highlight w:val="green"/>
        </w:rPr>
        <w:t>if we</w:t>
      </w:r>
      <w:r w:rsidRPr="00AF255F">
        <w:rPr>
          <w:rStyle w:val="StyleUnderline"/>
        </w:rPr>
        <w:t xml:space="preserve"> were to </w:t>
      </w:r>
      <w:r w:rsidRPr="00AF255F">
        <w:rPr>
          <w:rStyle w:val="StyleUnderline"/>
          <w:highlight w:val="green"/>
        </w:rPr>
        <w:t>revert</w:t>
      </w:r>
      <w:r w:rsidRPr="00AF255F">
        <w:rPr>
          <w:rStyle w:val="StyleUnderline"/>
        </w:rPr>
        <w:t xml:space="preserve"> in the twenty-first century </w:t>
      </w:r>
      <w:r w:rsidRPr="00AF255F">
        <w:rPr>
          <w:rStyle w:val="StyleUnderline"/>
          <w:highlight w:val="green"/>
        </w:rPr>
        <w:t>to</w:t>
      </w:r>
      <w:r w:rsidRPr="00AF255F">
        <w:rPr>
          <w:rStyle w:val="StyleUnderline"/>
        </w:rPr>
        <w:t xml:space="preserve"> premodern forms of </w:t>
      </w:r>
      <w:r w:rsidRPr="00AF255F">
        <w:rPr>
          <w:rStyle w:val="Emphasis"/>
          <w:highlight w:val="green"/>
        </w:rPr>
        <w:t>personalist</w:t>
      </w:r>
      <w:r w:rsidRPr="00166EE9">
        <w:rPr>
          <w:rStyle w:val="Emphasis"/>
        </w:rPr>
        <w:t xml:space="preserve">ic </w:t>
      </w:r>
      <w:r w:rsidRPr="00AF255F">
        <w:rPr>
          <w:rStyle w:val="Emphasis"/>
          <w:highlight w:val="green"/>
        </w:rPr>
        <w:t>rule</w:t>
      </w:r>
      <w:r w:rsidRPr="007A7936">
        <w:rPr>
          <w:sz w:val="16"/>
        </w:rPr>
        <w:t xml:space="preserve">? </w:t>
      </w:r>
      <w:r w:rsidRPr="00445620">
        <w:rPr>
          <w:rStyle w:val="StyleUnderline"/>
        </w:rPr>
        <w:t>Not so long ago</w:t>
      </w:r>
      <w:r w:rsidRPr="007A7936">
        <w:rPr>
          <w:sz w:val="16"/>
        </w:rPr>
        <w:t xml:space="preserve">, kings, queens, royal children, grand viziers, and </w:t>
      </w:r>
      <w:r w:rsidRPr="00445620">
        <w:rPr>
          <w:rStyle w:val="StyleUnderline"/>
        </w:rPr>
        <w:t>various hangers-on responded to public health crises, natural disasters, and questions of national security with quack remedies</w:t>
      </w:r>
      <w:r w:rsidRPr="007A7936">
        <w:rPr>
          <w:sz w:val="16"/>
        </w:rPr>
        <w:t xml:space="preserve">, consultation with oracles and soothsayers, </w:t>
      </w:r>
      <w:r w:rsidRPr="00445620">
        <w:rPr>
          <w:rStyle w:val="StyleUnderline"/>
        </w:rPr>
        <w:t xml:space="preserve">or casting blame on “impure” outsiders. This was considered normal, and the </w:t>
      </w:r>
      <w:r w:rsidRPr="0012434B">
        <w:rPr>
          <w:rStyle w:val="StyleUnderline"/>
          <w:highlight w:val="green"/>
        </w:rPr>
        <w:t>results</w:t>
      </w:r>
      <w:r w:rsidRPr="00445620">
        <w:rPr>
          <w:rStyle w:val="StyleUnderline"/>
        </w:rPr>
        <w:t xml:space="preserve"> were horrifying</w:t>
      </w:r>
      <w:r w:rsidRPr="00E23606">
        <w:rPr>
          <w:rStyle w:val="Emphasis"/>
          <w:highlight w:val="green"/>
        </w:rPr>
        <w:t>:</w:t>
      </w:r>
      <w:r w:rsidRPr="0012434B">
        <w:rPr>
          <w:rStyle w:val="StyleUnderline"/>
          <w:highlight w:val="green"/>
        </w:rPr>
        <w:t xml:space="preserve"> </w:t>
      </w:r>
      <w:r w:rsidRPr="0012434B">
        <w:rPr>
          <w:rStyle w:val="Emphasis"/>
          <w:highlight w:val="green"/>
        </w:rPr>
        <w:t>millions of</w:t>
      </w:r>
      <w:r w:rsidRPr="00445620">
        <w:rPr>
          <w:rStyle w:val="Emphasis"/>
        </w:rPr>
        <w:t xml:space="preserve"> needless </w:t>
      </w:r>
      <w:r w:rsidRPr="0012434B">
        <w:rPr>
          <w:rStyle w:val="Emphasis"/>
          <w:highlight w:val="green"/>
        </w:rPr>
        <w:t>deaths</w:t>
      </w:r>
      <w:r w:rsidRPr="0012434B">
        <w:rPr>
          <w:rStyle w:val="StyleUnderline"/>
          <w:highlight w:val="green"/>
        </w:rPr>
        <w:t xml:space="preserve"> in </w:t>
      </w:r>
      <w:r w:rsidRPr="0012434B">
        <w:rPr>
          <w:rStyle w:val="Emphasis"/>
          <w:highlight w:val="green"/>
        </w:rPr>
        <w:t>plagues</w:t>
      </w:r>
      <w:r w:rsidRPr="0012434B">
        <w:rPr>
          <w:rStyle w:val="StyleUnderline"/>
          <w:highlight w:val="green"/>
        </w:rPr>
        <w:t xml:space="preserve">, </w:t>
      </w:r>
      <w:r w:rsidRPr="0012434B">
        <w:rPr>
          <w:rStyle w:val="Emphasis"/>
          <w:highlight w:val="green"/>
        </w:rPr>
        <w:t>floods</w:t>
      </w:r>
      <w:r w:rsidRPr="0012434B">
        <w:rPr>
          <w:rStyle w:val="StyleUnderline"/>
          <w:highlight w:val="green"/>
        </w:rPr>
        <w:t xml:space="preserve">, and </w:t>
      </w:r>
      <w:r w:rsidRPr="0012434B">
        <w:rPr>
          <w:rStyle w:val="Emphasis"/>
          <w:highlight w:val="green"/>
        </w:rPr>
        <w:t>genocides</w:t>
      </w:r>
      <w:r w:rsidRPr="00445620">
        <w:rPr>
          <w:rStyle w:val="StyleUnderline"/>
        </w:rPr>
        <w:t xml:space="preserve">. In the modern world, a return to this sort of rule </w:t>
      </w:r>
      <w:r w:rsidRPr="00445620">
        <w:rPr>
          <w:rStyle w:val="StyleUnderline"/>
          <w:highlight w:val="green"/>
        </w:rPr>
        <w:t>would threaten the</w:t>
      </w:r>
      <w:r w:rsidRPr="00445620">
        <w:rPr>
          <w:rStyle w:val="StyleUnderline"/>
        </w:rPr>
        <w:t xml:space="preserve"> very </w:t>
      </w:r>
      <w:r w:rsidRPr="00445620">
        <w:rPr>
          <w:rStyle w:val="Emphasis"/>
          <w:highlight w:val="green"/>
        </w:rPr>
        <w:t>survival of our species</w:t>
      </w:r>
      <w:r w:rsidRPr="00445620">
        <w:rPr>
          <w:rStyle w:val="StyleUnderline"/>
        </w:rPr>
        <w:t>. And as unlikely as it sounds, we are far closer to that precipice than most people imagine</w:t>
      </w:r>
      <w:r w:rsidRPr="007A7936">
        <w:rPr>
          <w:sz w:val="16"/>
        </w:rPr>
        <w:t xml:space="preserve">. </w:t>
      </w:r>
    </w:p>
    <w:p w14:paraId="5C962CF8" w14:textId="77777777" w:rsidR="00656AF3" w:rsidRPr="007A7936" w:rsidRDefault="00656AF3" w:rsidP="00656AF3">
      <w:pPr>
        <w:rPr>
          <w:sz w:val="16"/>
        </w:rPr>
      </w:pPr>
      <w:r w:rsidRPr="000B1AD3">
        <w:rPr>
          <w:rStyle w:val="StyleUnderline"/>
        </w:rPr>
        <w:t xml:space="preserve">This is </w:t>
      </w:r>
      <w:r w:rsidRPr="000B1AD3">
        <w:rPr>
          <w:rStyle w:val="Emphasis"/>
          <w:highlight w:val="green"/>
        </w:rPr>
        <w:t>not</w:t>
      </w:r>
      <w:r w:rsidRPr="007A7936">
        <w:rPr>
          <w:sz w:val="16"/>
        </w:rPr>
        <w:t xml:space="preserve"> another book </w:t>
      </w:r>
      <w:r w:rsidRPr="00CB5851">
        <w:rPr>
          <w:rStyle w:val="StyleUnderline"/>
          <w:highlight w:val="green"/>
        </w:rPr>
        <w:t xml:space="preserve">about </w:t>
      </w:r>
      <w:r w:rsidRPr="00CB5851">
        <w:rPr>
          <w:rStyle w:val="Emphasis"/>
          <w:highlight w:val="green"/>
        </w:rPr>
        <w:t>democracy</w:t>
      </w:r>
      <w:r w:rsidRPr="00CB5851">
        <w:rPr>
          <w:rStyle w:val="StyleUnderline"/>
        </w:rPr>
        <w:t xml:space="preserve">’s demise. It is about </w:t>
      </w:r>
      <w:r w:rsidRPr="00940C3B">
        <w:rPr>
          <w:rStyle w:val="StyleUnderline"/>
        </w:rPr>
        <w:t xml:space="preserve">something </w:t>
      </w:r>
      <w:r w:rsidRPr="00940C3B">
        <w:rPr>
          <w:rStyle w:val="Emphasis"/>
        </w:rPr>
        <w:t xml:space="preserve">far </w:t>
      </w:r>
      <w:r w:rsidRPr="00CB5851">
        <w:rPr>
          <w:rStyle w:val="Emphasis"/>
          <w:highlight w:val="green"/>
        </w:rPr>
        <w:t>graver</w:t>
      </w:r>
      <w:r w:rsidRPr="002553B1">
        <w:rPr>
          <w:rStyle w:val="Emphasis"/>
          <w:highlight w:val="green"/>
        </w:rPr>
        <w:t>:</w:t>
      </w:r>
      <w:r w:rsidRPr="00CB5851">
        <w:rPr>
          <w:rStyle w:val="StyleUnderline"/>
        </w:rPr>
        <w:t xml:space="preserve"> the assault on the modern state itself, by </w:t>
      </w:r>
      <w:r w:rsidRPr="00544812">
        <w:rPr>
          <w:rStyle w:val="Emphasis"/>
        </w:rPr>
        <w:t>both elected and unelected</w:t>
      </w:r>
      <w:r w:rsidRPr="00CB5851">
        <w:rPr>
          <w:rStyle w:val="StyleUnderline"/>
        </w:rPr>
        <w:t xml:space="preserve"> leaders. Some of its enemies call for the elimination of </w:t>
      </w:r>
      <w:r w:rsidRPr="00CB5851">
        <w:rPr>
          <w:rStyle w:val="StyleUnderline"/>
          <w:highlight w:val="green"/>
        </w:rPr>
        <w:t>the “</w:t>
      </w:r>
      <w:r w:rsidRPr="00CB5851">
        <w:rPr>
          <w:rStyle w:val="Emphasis"/>
          <w:highlight w:val="green"/>
        </w:rPr>
        <w:t>admin</w:t>
      </w:r>
      <w:r w:rsidRPr="00CB5851">
        <w:rPr>
          <w:rStyle w:val="Emphasis"/>
        </w:rPr>
        <w:t xml:space="preserve">istrative </w:t>
      </w:r>
      <w:r w:rsidRPr="00CB5851">
        <w:rPr>
          <w:rStyle w:val="Emphasis"/>
          <w:highlight w:val="green"/>
        </w:rPr>
        <w:t>state</w:t>
      </w:r>
      <w:r w:rsidRPr="00CB5851">
        <w:rPr>
          <w:rStyle w:val="StyleUnderline"/>
        </w:rPr>
        <w:t>,”</w:t>
      </w:r>
      <w:r w:rsidRPr="007A7936">
        <w:rPr>
          <w:sz w:val="16"/>
        </w:rPr>
        <w:t xml:space="preserve"> the dense web of government agencies, staffed by professionals, with a degree of autonomy in deciding how laws are enacted. </w:t>
      </w:r>
      <w:r w:rsidRPr="008D3765">
        <w:rPr>
          <w:rStyle w:val="StyleUnderline"/>
        </w:rPr>
        <w:t>Others</w:t>
      </w:r>
      <w:r w:rsidRPr="007A7936">
        <w:rPr>
          <w:sz w:val="16"/>
        </w:rPr>
        <w:t xml:space="preserve"> of a more conspiratorial bent </w:t>
      </w:r>
      <w:r w:rsidRPr="008D3765">
        <w:rPr>
          <w:rStyle w:val="StyleUnderline"/>
        </w:rPr>
        <w:t>see</w:t>
      </w:r>
      <w:r w:rsidRPr="007A7936">
        <w:rPr>
          <w:sz w:val="16"/>
        </w:rPr>
        <w:t xml:space="preserve"> themselves engaged in a pitched battle with </w:t>
      </w:r>
      <w:r w:rsidRPr="008D3765">
        <w:rPr>
          <w:rStyle w:val="StyleUnderline"/>
        </w:rPr>
        <w:t>a shadowy “</w:t>
      </w:r>
      <w:r w:rsidRPr="008D3765">
        <w:rPr>
          <w:rStyle w:val="Emphasis"/>
        </w:rPr>
        <w:t>deep state</w:t>
      </w:r>
      <w:r w:rsidRPr="008D3765">
        <w:rPr>
          <w:rStyle w:val="StyleUnderline"/>
        </w:rPr>
        <w:t>.”</w:t>
      </w:r>
      <w:r w:rsidRPr="007A7936">
        <w:rPr>
          <w:sz w:val="16"/>
        </w:rPr>
        <w:t xml:space="preserve"> In essence, </w:t>
      </w:r>
      <w:r w:rsidRPr="008D3765">
        <w:rPr>
          <w:rStyle w:val="StyleUnderline"/>
        </w:rPr>
        <w:t xml:space="preserve">both terms have come to refer simply to the </w:t>
      </w:r>
      <w:r w:rsidRPr="008D3765">
        <w:rPr>
          <w:rStyle w:val="Emphasis"/>
        </w:rPr>
        <w:t>modern state</w:t>
      </w:r>
      <w:r w:rsidRPr="008D3765">
        <w:rPr>
          <w:rStyle w:val="StyleUnderline"/>
        </w:rPr>
        <w:t xml:space="preserve"> as we know it – that is, central government administered according to the </w:t>
      </w:r>
      <w:r w:rsidRPr="008D3765">
        <w:rPr>
          <w:rStyle w:val="Emphasis"/>
        </w:rPr>
        <w:t>rule of law</w:t>
      </w:r>
      <w:r w:rsidRPr="008D3765">
        <w:rPr>
          <w:rStyle w:val="StyleUnderline"/>
        </w:rPr>
        <w:t xml:space="preserve"> and staffed by employees recruited for their </w:t>
      </w:r>
      <w:r w:rsidRPr="008D3765">
        <w:rPr>
          <w:rStyle w:val="Emphasis"/>
        </w:rPr>
        <w:t>merit</w:t>
      </w:r>
      <w:r w:rsidRPr="008D3765">
        <w:rPr>
          <w:rStyle w:val="StyleUnderline"/>
        </w:rPr>
        <w:t xml:space="preserve"> and </w:t>
      </w:r>
      <w:r w:rsidRPr="008D3765">
        <w:rPr>
          <w:rStyle w:val="Emphasis"/>
        </w:rPr>
        <w:t>expertise</w:t>
      </w:r>
      <w:r w:rsidRPr="008D3765">
        <w:rPr>
          <w:rStyle w:val="StyleUnderline"/>
        </w:rPr>
        <w:t xml:space="preserve"> rather than due to their personal connections</w:t>
      </w:r>
      <w:r w:rsidRPr="007A7936">
        <w:rPr>
          <w:sz w:val="16"/>
        </w:rPr>
        <w:t xml:space="preserve">. This assault is </w:t>
      </w:r>
      <w:r w:rsidRPr="00BE58C6">
        <w:rPr>
          <w:rStyle w:val="StyleUnderline"/>
        </w:rPr>
        <w:t xml:space="preserve">part </w:t>
      </w:r>
      <w:r w:rsidRPr="00166EE9">
        <w:rPr>
          <w:rStyle w:val="StyleUnderline"/>
        </w:rPr>
        <w:t xml:space="preserve">of a terrifying </w:t>
      </w:r>
      <w:r w:rsidRPr="00166EE9">
        <w:rPr>
          <w:rStyle w:val="Emphasis"/>
        </w:rPr>
        <w:t>global trend</w:t>
      </w:r>
      <w:r w:rsidRPr="00166EE9">
        <w:rPr>
          <w:rStyle w:val="StyleUnderline"/>
        </w:rPr>
        <w:t xml:space="preserve"> toward</w:t>
      </w:r>
      <w:r w:rsidRPr="00BE58C6">
        <w:rPr>
          <w:rStyle w:val="StyleUnderline"/>
        </w:rPr>
        <w:t xml:space="preserve"> resurrecting older </w:t>
      </w:r>
      <w:r w:rsidRPr="00210B63">
        <w:rPr>
          <w:rStyle w:val="StyleUnderline"/>
        </w:rPr>
        <w:t xml:space="preserve">models of state-building based on </w:t>
      </w:r>
      <w:r w:rsidRPr="00210B63">
        <w:rPr>
          <w:rStyle w:val="Emphasis"/>
        </w:rPr>
        <w:t>personalistic authority</w:t>
      </w:r>
      <w:r w:rsidRPr="00210B63">
        <w:rPr>
          <w:rStyle w:val="StyleUnderline"/>
        </w:rPr>
        <w:t>, one that started in</w:t>
      </w:r>
      <w:r w:rsidRPr="007A7936">
        <w:rPr>
          <w:sz w:val="16"/>
        </w:rPr>
        <w:t xml:space="preserve"> Vladimir </w:t>
      </w:r>
      <w:r w:rsidRPr="00210B63">
        <w:rPr>
          <w:rStyle w:val="StyleUnderline"/>
        </w:rPr>
        <w:t xml:space="preserve">Putin’s Russia but has since spread </w:t>
      </w:r>
      <w:r w:rsidRPr="00210B63">
        <w:rPr>
          <w:rStyle w:val="Emphasis"/>
        </w:rPr>
        <w:t>throughout the world</w:t>
      </w:r>
      <w:r w:rsidRPr="007A7936">
        <w:rPr>
          <w:sz w:val="16"/>
        </w:rPr>
        <w:t xml:space="preserve">. In countries as diverse as Hungary, Israel, the United Kingdom, and the United States, vituperative attacks on “unelected bureaucrats” have morphed into power grabs by self-aggrandizing politicians who attempt to seize control of the state for themselves and their cronies. Unfortunately, </w:t>
      </w:r>
      <w:r w:rsidRPr="00865353">
        <w:rPr>
          <w:rStyle w:val="Emphasis"/>
        </w:rPr>
        <w:t>what replaces</w:t>
      </w:r>
      <w:r w:rsidRPr="00FA4B56">
        <w:rPr>
          <w:rStyle w:val="StyleUnderline"/>
        </w:rPr>
        <w:t xml:space="preserve"> the </w:t>
      </w:r>
      <w:r w:rsidRPr="00C31BD4">
        <w:rPr>
          <w:rStyle w:val="Emphasis"/>
        </w:rPr>
        <w:t>administrative state</w:t>
      </w:r>
      <w:r w:rsidRPr="00FA4B56">
        <w:rPr>
          <w:rStyle w:val="StyleUnderline"/>
        </w:rPr>
        <w:t xml:space="preserve">, once it is fatally undermined, is </w:t>
      </w:r>
      <w:r w:rsidRPr="00865353">
        <w:rPr>
          <w:rStyle w:val="Emphasis"/>
        </w:rPr>
        <w:t>not</w:t>
      </w:r>
      <w:r w:rsidRPr="00FA4B56">
        <w:rPr>
          <w:rStyle w:val="StyleUnderline"/>
        </w:rPr>
        <w:t xml:space="preserve"> the </w:t>
      </w:r>
      <w:r w:rsidRPr="00865353">
        <w:rPr>
          <w:rStyle w:val="Emphasis"/>
        </w:rPr>
        <w:t>free market</w:t>
      </w:r>
      <w:r w:rsidRPr="00FA4B56">
        <w:rPr>
          <w:rStyle w:val="StyleUnderline"/>
        </w:rPr>
        <w:t xml:space="preserve"> and the flowering of personal </w:t>
      </w:r>
      <w:r w:rsidRPr="00865353">
        <w:rPr>
          <w:rStyle w:val="Emphasis"/>
        </w:rPr>
        <w:t>liberty</w:t>
      </w:r>
      <w:r w:rsidRPr="00FA4B56">
        <w:rPr>
          <w:rStyle w:val="StyleUnderline"/>
        </w:rPr>
        <w:t xml:space="preserve">; instead, the death of government </w:t>
      </w:r>
      <w:r w:rsidRPr="00124C0A">
        <w:rPr>
          <w:rStyle w:val="Emphasis"/>
        </w:rPr>
        <w:t>agencies</w:t>
      </w:r>
      <w:r w:rsidRPr="00FA4B56">
        <w:rPr>
          <w:rStyle w:val="StyleUnderline"/>
        </w:rPr>
        <w:t xml:space="preserve"> organized under the rule </w:t>
      </w:r>
      <w:r w:rsidRPr="00463DCE">
        <w:rPr>
          <w:rStyle w:val="StyleUnderline"/>
        </w:rPr>
        <w:t xml:space="preserve">of law </w:t>
      </w:r>
      <w:r w:rsidRPr="00463DCE">
        <w:rPr>
          <w:rStyle w:val="Emphasis"/>
        </w:rPr>
        <w:t>inevitably</w:t>
      </w:r>
      <w:r w:rsidRPr="00463DCE">
        <w:rPr>
          <w:rStyle w:val="StyleUnderline"/>
        </w:rPr>
        <w:t xml:space="preserve"> brings about its </w:t>
      </w:r>
      <w:r w:rsidRPr="00463DCE">
        <w:rPr>
          <w:rStyle w:val="Emphasis"/>
        </w:rPr>
        <w:t>only realistic political alternative:</w:t>
      </w:r>
      <w:r w:rsidRPr="00463DCE">
        <w:rPr>
          <w:rStyle w:val="StyleUnderline"/>
        </w:rPr>
        <w:t xml:space="preserve"> the </w:t>
      </w:r>
      <w:r w:rsidRPr="00463DCE">
        <w:rPr>
          <w:rStyle w:val="Emphasis"/>
        </w:rPr>
        <w:t>rule of men</w:t>
      </w:r>
      <w:r w:rsidRPr="00463DCE">
        <w:rPr>
          <w:sz w:val="16"/>
        </w:rPr>
        <w:t xml:space="preserve">. The logical endpoint of this trend would be </w:t>
      </w:r>
      <w:r w:rsidRPr="00463DCE">
        <w:rPr>
          <w:rStyle w:val="StyleUnderline"/>
        </w:rPr>
        <w:t>a global return to</w:t>
      </w:r>
      <w:r w:rsidRPr="00463DCE">
        <w:rPr>
          <w:sz w:val="16"/>
        </w:rPr>
        <w:t xml:space="preserve"> a bygone era of rule by </w:t>
      </w:r>
      <w:r w:rsidRPr="00463DCE">
        <w:rPr>
          <w:rStyle w:val="StyleUnderline"/>
        </w:rPr>
        <w:t xml:space="preserve">traditional sovereigns. And the threat of such an outcome is </w:t>
      </w:r>
      <w:r w:rsidRPr="00463DCE">
        <w:rPr>
          <w:rStyle w:val="Emphasis"/>
        </w:rPr>
        <w:t>growing</w:t>
      </w:r>
      <w:r w:rsidRPr="00463DCE">
        <w:rPr>
          <w:sz w:val="16"/>
        </w:rPr>
        <w:t>.</w:t>
      </w:r>
      <w:r w:rsidRPr="007A7936">
        <w:rPr>
          <w:sz w:val="16"/>
        </w:rPr>
        <w:t xml:space="preserve"> </w:t>
      </w:r>
    </w:p>
    <w:p w14:paraId="0848113F" w14:textId="77777777" w:rsidR="00656AF3" w:rsidRPr="007A7936" w:rsidRDefault="00656AF3" w:rsidP="00656AF3">
      <w:pPr>
        <w:rPr>
          <w:sz w:val="16"/>
        </w:rPr>
      </w:pPr>
      <w:r w:rsidRPr="007A7936">
        <w:rPr>
          <w:sz w:val="16"/>
        </w:rPr>
        <w:t xml:space="preserve">Certainly, the destruction of the impersonal state bureaucracy in the United States remains an obsession for many in the Republican Party. Former President Donald J. Trump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disintegration of the United States itself – in order to “shrink the federal government.”2 </w:t>
      </w:r>
    </w:p>
    <w:p w14:paraId="4FCA479F" w14:textId="77777777" w:rsidR="00656AF3" w:rsidRPr="007A7936" w:rsidRDefault="00656AF3" w:rsidP="00656AF3">
      <w:pPr>
        <w:rPr>
          <w:sz w:val="16"/>
        </w:rPr>
      </w:pPr>
      <w:r w:rsidRPr="00F20DB8">
        <w:rPr>
          <w:rStyle w:val="StyleUnderline"/>
        </w:rPr>
        <w:t xml:space="preserve">Lest one think that such criticisms are mere flights of </w:t>
      </w:r>
      <w:r w:rsidRPr="00F20DB8">
        <w:rPr>
          <w:rStyle w:val="Emphasis"/>
        </w:rPr>
        <w:t>overheated rhetoric</w:t>
      </w:r>
      <w:r w:rsidRPr="00F20DB8">
        <w:rPr>
          <w:rStyle w:val="StyleUnderline"/>
        </w:rPr>
        <w:t xml:space="preserve">, it’s important to emphasize that the assault on the modern state has </w:t>
      </w:r>
      <w:r w:rsidRPr="005402CB">
        <w:rPr>
          <w:rStyle w:val="Emphasis"/>
          <w:highlight w:val="green"/>
        </w:rPr>
        <w:t>already done</w:t>
      </w:r>
      <w:r w:rsidRPr="00F20DB8">
        <w:rPr>
          <w:rStyle w:val="Emphasis"/>
        </w:rPr>
        <w:t xml:space="preserve"> a </w:t>
      </w:r>
      <w:r w:rsidRPr="005402CB">
        <w:rPr>
          <w:rStyle w:val="Emphasis"/>
          <w:highlight w:val="green"/>
        </w:rPr>
        <w:t>great</w:t>
      </w:r>
      <w:r w:rsidRPr="00F20DB8">
        <w:rPr>
          <w:rStyle w:val="Emphasis"/>
        </w:rPr>
        <w:t xml:space="preserve"> deal of </w:t>
      </w:r>
      <w:r w:rsidRPr="005402CB">
        <w:rPr>
          <w:rStyle w:val="Emphasis"/>
          <w:highlight w:val="green"/>
        </w:rPr>
        <w:t>damage</w:t>
      </w:r>
      <w:r w:rsidRPr="007A7936">
        <w:rPr>
          <w:sz w:val="16"/>
        </w:rPr>
        <w:t xml:space="preserve">. Consider a revealing incident midway through the Trump presidency, when his Agriculture Secretary, Sonny Perdue, announced the relocation of the USDA’s Economic Research Services and the National Institute of Food and Agriculture from Washington, DC to Kansas City, Missouri. Rather than move, about half the employees of both agencies chose to quit. This result was intentional: to wipe out the department’s capacity to provide accurate information about the impact of climate change, threats to food security, and tax breaks to farmers. As one USDA official noted: “We’ve lost hundreds, if not thousands of staff years of expertise.” Another summed up the aftermath as follows: “The agencies have been decimated. Their ability to perform the functions they were created to perform – it doesn’t exist anymore.” Trump advisor Steve Bannon, who had promised to “deconstruct the administrative state” (a phrase adapted, sometimes with attribution, from Vladimir Lenin), got exactly what he wanted.3 </w:t>
      </w:r>
    </w:p>
    <w:p w14:paraId="1E2A7F46" w14:textId="77777777" w:rsidR="00656AF3" w:rsidRPr="007A7936" w:rsidRDefault="00656AF3" w:rsidP="00656AF3">
      <w:pPr>
        <w:rPr>
          <w:sz w:val="16"/>
        </w:rPr>
      </w:pPr>
      <w:r w:rsidRPr="005402CB">
        <w:rPr>
          <w:rStyle w:val="Emphasis"/>
          <w:highlight w:val="green"/>
        </w:rPr>
        <w:t>But</w:t>
      </w:r>
      <w:r w:rsidRPr="00134948">
        <w:rPr>
          <w:rStyle w:val="StyleUnderline"/>
        </w:rPr>
        <w:t xml:space="preserve"> this is </w:t>
      </w:r>
      <w:r w:rsidRPr="005402CB">
        <w:rPr>
          <w:rStyle w:val="Emphasis"/>
          <w:highlight w:val="green"/>
        </w:rPr>
        <w:t>just a small taste</w:t>
      </w:r>
      <w:r w:rsidRPr="005402CB">
        <w:rPr>
          <w:rStyle w:val="StyleUnderline"/>
          <w:highlight w:val="green"/>
        </w:rPr>
        <w:t xml:space="preserve"> of</w:t>
      </w:r>
      <w:r w:rsidRPr="00134948">
        <w:rPr>
          <w:rStyle w:val="StyleUnderline"/>
        </w:rPr>
        <w:t xml:space="preserve"> what might await us in the future. Trump</w:t>
      </w:r>
      <w:r w:rsidRPr="007A7936">
        <w:rPr>
          <w:sz w:val="16"/>
        </w:rPr>
        <w:t xml:space="preserve"> made it clear that one of his first acts, were he to be returned to the presidency, </w:t>
      </w:r>
      <w:r w:rsidRPr="00134948">
        <w:rPr>
          <w:rStyle w:val="StyleUnderline"/>
        </w:rPr>
        <w:t>would</w:t>
      </w:r>
      <w:r w:rsidRPr="007A7936">
        <w:rPr>
          <w:sz w:val="16"/>
        </w:rPr>
        <w:t xml:space="preserve"> be to </w:t>
      </w:r>
      <w:r w:rsidRPr="00134948">
        <w:rPr>
          <w:rStyle w:val="StyleUnderline"/>
        </w:rPr>
        <w:t>revive “</w:t>
      </w:r>
      <w:r w:rsidRPr="00134948">
        <w:rPr>
          <w:rStyle w:val="Emphasis"/>
          <w:highlight w:val="green"/>
        </w:rPr>
        <w:t>Schedule F</w:t>
      </w:r>
      <w:r w:rsidRPr="00134948">
        <w:rPr>
          <w:rStyle w:val="StyleUnderline"/>
        </w:rPr>
        <w:t>,”</w:t>
      </w:r>
      <w:r w:rsidRPr="007A7936">
        <w:rPr>
          <w:sz w:val="16"/>
        </w:rPr>
        <w:t xml:space="preserve"> a drastic reduction in civil service protections for federal employees implemented in the last days of his administration. “We need to make it much easier to fire rogue bureaucrats who are deliberately undermining democracy or, at a minimum, just want to keep their jobs,” Trump declared. “Congress should pass historic reforms empowering the president to ensure that any bureaucrat who is corrupt, incompetent or unnecessary for the job can be told – did you ever hear this – ‘You’re fired, get out, you’re fired.’ Have to do it. Deep state. Washington will be an entirely different place.” Following Trump’s lead, Governor DeSantis proposed “parceling out federal agencies to other parts of the country” as a way to “re-constitutionalize government.” </w:t>
      </w:r>
      <w:r w:rsidRPr="009B03E0">
        <w:rPr>
          <w:rStyle w:val="StyleUnderline"/>
        </w:rPr>
        <w:t xml:space="preserve">And the </w:t>
      </w:r>
      <w:r w:rsidRPr="000658FE">
        <w:rPr>
          <w:rStyle w:val="Emphasis"/>
        </w:rPr>
        <w:t>devastating implications</w:t>
      </w:r>
      <w:r w:rsidRPr="007A7936">
        <w:rPr>
          <w:sz w:val="16"/>
        </w:rPr>
        <w:t xml:space="preserve"> of Representative Greene’s “national divorce” </w:t>
      </w:r>
      <w:r w:rsidRPr="009B03E0">
        <w:rPr>
          <w:rStyle w:val="StyleUnderline"/>
        </w:rPr>
        <w:t xml:space="preserve">for the </w:t>
      </w:r>
      <w:r w:rsidRPr="000658FE">
        <w:rPr>
          <w:rStyle w:val="Emphasis"/>
        </w:rPr>
        <w:t>ability</w:t>
      </w:r>
      <w:r w:rsidRPr="009B03E0">
        <w:rPr>
          <w:rStyle w:val="StyleUnderline"/>
        </w:rPr>
        <w:t xml:space="preserve"> of the US administrative state to </w:t>
      </w:r>
      <w:r w:rsidRPr="000658FE">
        <w:rPr>
          <w:rStyle w:val="Emphasis"/>
        </w:rPr>
        <w:t>carry out</w:t>
      </w:r>
      <w:r w:rsidRPr="009B03E0">
        <w:rPr>
          <w:rStyle w:val="StyleUnderline"/>
        </w:rPr>
        <w:t xml:space="preserve"> its </w:t>
      </w:r>
      <w:r w:rsidRPr="000658FE">
        <w:rPr>
          <w:rStyle w:val="Emphasis"/>
        </w:rPr>
        <w:t>essential functions</w:t>
      </w:r>
      <w:r w:rsidRPr="009B03E0">
        <w:rPr>
          <w:rStyle w:val="StyleUnderline"/>
        </w:rPr>
        <w:t xml:space="preserve"> can scarcely be imagined</w:t>
      </w:r>
      <w:r w:rsidRPr="007A7936">
        <w:rPr>
          <w:sz w:val="16"/>
        </w:rPr>
        <w:t xml:space="preserve">. </w:t>
      </w:r>
    </w:p>
    <w:p w14:paraId="5F61521B" w14:textId="77777777" w:rsidR="00656AF3" w:rsidRPr="007A7936" w:rsidRDefault="00656AF3" w:rsidP="00656AF3">
      <w:pPr>
        <w:rPr>
          <w:sz w:val="16"/>
        </w:rPr>
      </w:pPr>
      <w:r w:rsidRPr="007A7936">
        <w:rPr>
          <w:sz w:val="16"/>
        </w:rPr>
        <w:t xml:space="preserve">Much of the analysis of the Trump phenomenon has depicted the ex-president as a would-be dictator – with the implication that his supporters are implicitly antidemocratic as well. </w:t>
      </w:r>
      <w:r w:rsidRPr="0022683E">
        <w:rPr>
          <w:rStyle w:val="Emphasis"/>
        </w:rPr>
        <w:t>Of course</w:t>
      </w:r>
      <w:r w:rsidRPr="0022683E">
        <w:rPr>
          <w:rStyle w:val="StyleUnderline"/>
        </w:rPr>
        <w:t xml:space="preserve">, one </w:t>
      </w:r>
      <w:r w:rsidRPr="00165672">
        <w:rPr>
          <w:rStyle w:val="StyleUnderline"/>
          <w:highlight w:val="green"/>
        </w:rPr>
        <w:t>can read</w:t>
      </w:r>
      <w:r w:rsidRPr="0022683E">
        <w:rPr>
          <w:rStyle w:val="StyleUnderline"/>
        </w:rPr>
        <w:t xml:space="preserve"> the unfolding of the </w:t>
      </w:r>
      <w:r w:rsidRPr="0022683E">
        <w:rPr>
          <w:rStyle w:val="Emphasis"/>
        </w:rPr>
        <w:t>Trump</w:t>
      </w:r>
      <w:r w:rsidRPr="0022683E">
        <w:rPr>
          <w:rStyle w:val="StyleUnderline"/>
        </w:rPr>
        <w:t xml:space="preserve"> presidency, from his dalliances with Vladimir Putin to his efforts to undermine the US legal system and hold onto power, </w:t>
      </w:r>
      <w:r w:rsidRPr="00165672">
        <w:rPr>
          <w:rStyle w:val="StyleUnderline"/>
          <w:highlight w:val="green"/>
        </w:rPr>
        <w:t>as</w:t>
      </w:r>
      <w:r w:rsidRPr="0022683E">
        <w:rPr>
          <w:rStyle w:val="StyleUnderline"/>
        </w:rPr>
        <w:t xml:space="preserve"> a story of </w:t>
      </w:r>
      <w:r w:rsidRPr="00165672">
        <w:rPr>
          <w:rStyle w:val="Emphasis"/>
          <w:highlight w:val="green"/>
        </w:rPr>
        <w:t>democratic decline</w:t>
      </w:r>
      <w:r w:rsidRPr="0022683E">
        <w:rPr>
          <w:rStyle w:val="StyleUnderline"/>
        </w:rPr>
        <w:t xml:space="preserve">. </w:t>
      </w:r>
      <w:r w:rsidRPr="00165672">
        <w:rPr>
          <w:rStyle w:val="Emphasis"/>
          <w:highlight w:val="green"/>
        </w:rPr>
        <w:t>Yet</w:t>
      </w:r>
      <w:r w:rsidRPr="0022683E">
        <w:rPr>
          <w:rStyle w:val="StyleUnderline"/>
        </w:rPr>
        <w:t xml:space="preserve"> Trumpism </w:t>
      </w:r>
      <w:r w:rsidRPr="00165672">
        <w:rPr>
          <w:rStyle w:val="StyleUnderline"/>
          <w:highlight w:val="green"/>
        </w:rPr>
        <w:t>is</w:t>
      </w:r>
      <w:r w:rsidRPr="0022683E">
        <w:rPr>
          <w:rStyle w:val="StyleUnderline"/>
        </w:rPr>
        <w:t xml:space="preserve"> much </w:t>
      </w:r>
      <w:r w:rsidRPr="00165672">
        <w:rPr>
          <w:rStyle w:val="Emphasis"/>
          <w:highlight w:val="green"/>
        </w:rPr>
        <w:t>more</w:t>
      </w:r>
      <w:r w:rsidRPr="00FC08FD">
        <w:rPr>
          <w:rStyle w:val="Emphasis"/>
        </w:rPr>
        <w:t xml:space="preserve"> than this</w:t>
      </w:r>
      <w:r w:rsidRPr="00FC08FD">
        <w:rPr>
          <w:rStyle w:val="StyleUnderline"/>
        </w:rPr>
        <w:t xml:space="preserve"> </w:t>
      </w:r>
      <w:r w:rsidRPr="00165672">
        <w:rPr>
          <w:rStyle w:val="StyleUnderline"/>
          <w:highlight w:val="green"/>
        </w:rPr>
        <w:t xml:space="preserve">and </w:t>
      </w:r>
      <w:r w:rsidRPr="00165672">
        <w:rPr>
          <w:rStyle w:val="Emphasis"/>
          <w:highlight w:val="green"/>
        </w:rPr>
        <w:t>will</w:t>
      </w:r>
      <w:r w:rsidRPr="0022683E">
        <w:rPr>
          <w:rStyle w:val="Emphasis"/>
        </w:rPr>
        <w:t xml:space="preserve"> certainly </w:t>
      </w:r>
      <w:r w:rsidRPr="00165672">
        <w:rPr>
          <w:rStyle w:val="Emphasis"/>
          <w:highlight w:val="green"/>
        </w:rPr>
        <w:t>outlast Trump</w:t>
      </w:r>
      <w:r w:rsidRPr="0022683E">
        <w:rPr>
          <w:rStyle w:val="StyleUnderline"/>
        </w:rPr>
        <w:t xml:space="preserve"> himself</w:t>
      </w:r>
      <w:r w:rsidRPr="007A7936">
        <w:rPr>
          <w:sz w:val="16"/>
        </w:rPr>
        <w:t xml:space="preserve">. </w:t>
      </w:r>
      <w:r w:rsidRPr="00913D26">
        <w:rPr>
          <w:rStyle w:val="StyleUnderline"/>
        </w:rPr>
        <w:t xml:space="preserve">Whether by publicly </w:t>
      </w:r>
      <w:r w:rsidRPr="00913D26">
        <w:rPr>
          <w:rStyle w:val="Emphasis"/>
        </w:rPr>
        <w:t>attacking</w:t>
      </w:r>
      <w:r w:rsidRPr="00913D26">
        <w:rPr>
          <w:rStyle w:val="StyleUnderline"/>
        </w:rPr>
        <w:t xml:space="preserve"> his own </w:t>
      </w:r>
      <w:r w:rsidRPr="00913D26">
        <w:rPr>
          <w:rStyle w:val="Emphasis"/>
        </w:rPr>
        <w:t>fo</w:t>
      </w:r>
      <w:r w:rsidRPr="00913D26">
        <w:rPr>
          <w:rStyle w:val="StyleUnderline"/>
        </w:rPr>
        <w:t xml:space="preserve">reign </w:t>
      </w:r>
      <w:r w:rsidRPr="00913D26">
        <w:rPr>
          <w:rStyle w:val="Emphasis"/>
        </w:rPr>
        <w:t>po</w:t>
      </w:r>
      <w:r w:rsidRPr="00913D26">
        <w:rPr>
          <w:rStyle w:val="StyleUnderline"/>
        </w:rPr>
        <w:t xml:space="preserve">licy and </w:t>
      </w:r>
      <w:r w:rsidRPr="00913D26">
        <w:rPr>
          <w:rStyle w:val="Emphasis"/>
        </w:rPr>
        <w:t>intel</w:t>
      </w:r>
      <w:r w:rsidRPr="00913D26">
        <w:rPr>
          <w:rStyle w:val="StyleUnderline"/>
        </w:rPr>
        <w:t xml:space="preserve">ligence apparatus, contradicting and upstaging his leading </w:t>
      </w:r>
      <w:r w:rsidRPr="00913D26">
        <w:rPr>
          <w:rStyle w:val="Emphasis"/>
        </w:rPr>
        <w:t>medical specialists</w:t>
      </w:r>
      <w:r w:rsidRPr="00913D26">
        <w:rPr>
          <w:rStyle w:val="StyleUnderline"/>
        </w:rPr>
        <w:t xml:space="preserve">, or denigrating the leadership of US </w:t>
      </w:r>
      <w:r w:rsidRPr="00913D26">
        <w:rPr>
          <w:rStyle w:val="Emphasis"/>
        </w:rPr>
        <w:t>law enforcement</w:t>
      </w:r>
      <w:r w:rsidRPr="00913D26">
        <w:rPr>
          <w:rStyle w:val="StyleUnderline"/>
        </w:rPr>
        <w:t xml:space="preserve"> agencies, Trump promoted his </w:t>
      </w:r>
      <w:r w:rsidRPr="00913D26">
        <w:rPr>
          <w:rStyle w:val="Emphasis"/>
        </w:rPr>
        <w:t>personal power</w:t>
      </w:r>
      <w:r w:rsidRPr="00913D26">
        <w:rPr>
          <w:rStyle w:val="StyleUnderline"/>
        </w:rPr>
        <w:t xml:space="preserve"> – and that of his </w:t>
      </w:r>
      <w:r w:rsidRPr="00913D26">
        <w:rPr>
          <w:rStyle w:val="Emphasis"/>
        </w:rPr>
        <w:t>cronies</w:t>
      </w:r>
      <w:r w:rsidRPr="00913D26">
        <w:rPr>
          <w:rStyle w:val="StyleUnderline"/>
        </w:rPr>
        <w:t xml:space="preserve"> – at the direct expense of the </w:t>
      </w:r>
      <w:r w:rsidRPr="00913D26">
        <w:rPr>
          <w:rStyle w:val="Emphasis"/>
        </w:rPr>
        <w:t>experts</w:t>
      </w:r>
      <w:r w:rsidRPr="00913D26">
        <w:rPr>
          <w:rStyle w:val="StyleUnderline"/>
        </w:rPr>
        <w:t xml:space="preserve"> we used to trust to manage the complex challenges of the modern era. And </w:t>
      </w:r>
      <w:r w:rsidRPr="001945D1">
        <w:rPr>
          <w:rStyle w:val="Emphasis"/>
        </w:rPr>
        <w:t>he’s not alone</w:t>
      </w:r>
      <w:r w:rsidRPr="00913D26">
        <w:rPr>
          <w:rStyle w:val="StyleUnderline"/>
        </w:rPr>
        <w:t>. When Trump and others like him promise to destroy the deep state, they are really threatening to undermine legally constituted state bureaucracies altogether</w:t>
      </w:r>
      <w:r w:rsidRPr="007A7936">
        <w:rPr>
          <w:sz w:val="16"/>
        </w:rPr>
        <w:t xml:space="preserve">. </w:t>
      </w:r>
    </w:p>
    <w:p w14:paraId="3397C00F" w14:textId="77777777" w:rsidR="00656AF3" w:rsidRPr="007A7936" w:rsidRDefault="00656AF3" w:rsidP="00656AF3">
      <w:pPr>
        <w:rPr>
          <w:sz w:val="16"/>
        </w:rPr>
      </w:pPr>
      <w:r w:rsidRPr="007A7936">
        <w:rPr>
          <w:sz w:val="16"/>
        </w:rPr>
        <w:t xml:space="preserve">But let’s put Trump aside for a moment to think about the broader question: how, exactly, did we reach this point? To answer this question, we need to look beyond the United States. In fact, the </w:t>
      </w:r>
      <w:r w:rsidRPr="001945D1">
        <w:rPr>
          <w:rStyle w:val="Emphasis"/>
        </w:rPr>
        <w:t>Trump</w:t>
      </w:r>
      <w:r w:rsidRPr="007A7936">
        <w:rPr>
          <w:sz w:val="16"/>
        </w:rPr>
        <w:t xml:space="preserve"> presidency was </w:t>
      </w:r>
      <w:r w:rsidRPr="001945D1">
        <w:rPr>
          <w:rStyle w:val="StyleUnderline"/>
        </w:rPr>
        <w:t xml:space="preserve">part of a larger phenomenon: a </w:t>
      </w:r>
      <w:r w:rsidRPr="001945D1">
        <w:rPr>
          <w:rStyle w:val="Emphasis"/>
        </w:rPr>
        <w:t>global wave</w:t>
      </w:r>
      <w:r w:rsidRPr="001945D1">
        <w:rPr>
          <w:rStyle w:val="StyleUnderline"/>
        </w:rPr>
        <w:t xml:space="preserve"> of rebellion against the modern state</w:t>
      </w:r>
      <w:r w:rsidRPr="007A7936">
        <w:rPr>
          <w:sz w:val="16"/>
        </w:rPr>
        <w:t xml:space="preserve">. In countries around the world, </w:t>
      </w:r>
      <w:r w:rsidRPr="00E84F12">
        <w:rPr>
          <w:rStyle w:val="StyleUnderline"/>
        </w:rPr>
        <w:t>libertarians, religious nationalists, and supporters of strong executive power have aligned against what they see as the threat to human freedom stemming from overweening state regulation</w:t>
      </w:r>
      <w:r w:rsidRPr="007A7936">
        <w:rPr>
          <w:sz w:val="16"/>
        </w:rPr>
        <w:t xml:space="preserve">.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w:t>
      </w:r>
      <w:r w:rsidRPr="00E84F12">
        <w:rPr>
          <w:rStyle w:val="StyleUnderline"/>
        </w:rPr>
        <w:t xml:space="preserve">the </w:t>
      </w:r>
      <w:r w:rsidRPr="00E84F12">
        <w:rPr>
          <w:rStyle w:val="Emphasis"/>
        </w:rPr>
        <w:t>breakdown</w:t>
      </w:r>
      <w:r w:rsidRPr="00E84F12">
        <w:rPr>
          <w:rStyle w:val="StyleUnderline"/>
        </w:rPr>
        <w:t xml:space="preserve"> of modern </w:t>
      </w:r>
      <w:r w:rsidRPr="00E84F12">
        <w:rPr>
          <w:rStyle w:val="Emphasis"/>
        </w:rPr>
        <w:t>state institutions</w:t>
      </w:r>
      <w:r w:rsidRPr="00E84F12">
        <w:rPr>
          <w:rStyle w:val="StyleUnderline"/>
        </w:rPr>
        <w:t xml:space="preserve"> brings in its wake </w:t>
      </w:r>
      <w:r w:rsidRPr="00E84F12">
        <w:rPr>
          <w:rStyle w:val="Emphasis"/>
        </w:rPr>
        <w:t>not</w:t>
      </w:r>
      <w:r w:rsidRPr="00E84F12">
        <w:rPr>
          <w:rStyle w:val="StyleUnderline"/>
        </w:rPr>
        <w:t xml:space="preserve"> “</w:t>
      </w:r>
      <w:r w:rsidRPr="00E84F12">
        <w:rPr>
          <w:rStyle w:val="Emphasis"/>
        </w:rPr>
        <w:t>liberty</w:t>
      </w:r>
      <w:r w:rsidRPr="00E84F12">
        <w:rPr>
          <w:rStyle w:val="StyleUnderline"/>
        </w:rPr>
        <w:t xml:space="preserve">” or “free markets,” but rather an </w:t>
      </w:r>
      <w:r w:rsidRPr="00E84F12">
        <w:rPr>
          <w:rStyle w:val="Emphasis"/>
        </w:rPr>
        <w:t>alternative</w:t>
      </w:r>
      <w:r w:rsidRPr="00E84F12">
        <w:rPr>
          <w:rStyle w:val="StyleUnderline"/>
        </w:rPr>
        <w:t xml:space="preserve"> type of </w:t>
      </w:r>
      <w:r w:rsidRPr="00E84F12">
        <w:rPr>
          <w:rStyle w:val="Emphasis"/>
        </w:rPr>
        <w:t>political rule</w:t>
      </w:r>
      <w:r w:rsidRPr="00E84F12">
        <w:rPr>
          <w:rStyle w:val="StyleUnderline"/>
        </w:rPr>
        <w:t xml:space="preserve"> built on </w:t>
      </w:r>
      <w:r w:rsidRPr="00E84F12">
        <w:rPr>
          <w:rStyle w:val="Emphasis"/>
        </w:rPr>
        <w:t>personal loyalties</w:t>
      </w:r>
      <w:r w:rsidRPr="00E84F12">
        <w:rPr>
          <w:rStyle w:val="StyleUnderline"/>
        </w:rPr>
        <w:t xml:space="preserve"> and connections to the ruler</w:t>
      </w:r>
      <w:r w:rsidRPr="007A7936">
        <w:rPr>
          <w:sz w:val="16"/>
        </w:rPr>
        <w:t xml:space="preserve">. </w:t>
      </w:r>
    </w:p>
    <w:p w14:paraId="5FAFC8A7" w14:textId="77777777" w:rsidR="00656AF3" w:rsidRPr="007A7936" w:rsidRDefault="00656AF3" w:rsidP="00656AF3">
      <w:pPr>
        <w:rPr>
          <w:sz w:val="16"/>
        </w:rPr>
      </w:pPr>
      <w:r w:rsidRPr="007A7936">
        <w:rPr>
          <w:sz w:val="16"/>
        </w:rPr>
        <w:t>The great German sociologist Max Weber had a word for this type of rule</w:t>
      </w:r>
      <w:r w:rsidRPr="003C5F82">
        <w:rPr>
          <w:rStyle w:val="StyleUnderline"/>
        </w:rPr>
        <w:t xml:space="preserve">: </w:t>
      </w:r>
      <w:r w:rsidRPr="00C151B2">
        <w:rPr>
          <w:rStyle w:val="Emphasis"/>
          <w:highlight w:val="green"/>
        </w:rPr>
        <w:t>patrimonialism</w:t>
      </w:r>
      <w:r w:rsidRPr="007A7936">
        <w:rPr>
          <w:sz w:val="16"/>
        </w:rPr>
        <w:t xml:space="preserve">, based on the arbitrary rule of leaders who view themselves as traditional “fathers” of their nations and who run the state as a family business of sorts. </w:t>
      </w:r>
      <w:r w:rsidRPr="003C5F82">
        <w:rPr>
          <w:rStyle w:val="Emphasis"/>
          <w:highlight w:val="green"/>
        </w:rPr>
        <w:t>Historically</w:t>
      </w:r>
      <w:r w:rsidRPr="003C5F82">
        <w:rPr>
          <w:rStyle w:val="StyleUnderline"/>
        </w:rPr>
        <w:t>, patrimonial states such as the Netherlands of the sixteenth and seventeenth centuries and the tsarist Russian Empire of the eighteenth century</w:t>
      </w:r>
      <w:r w:rsidRPr="007A7936">
        <w:rPr>
          <w:sz w:val="16"/>
        </w:rPr>
        <w:t xml:space="preserve"> possessed important capabilities. They </w:t>
      </w:r>
      <w:r w:rsidRPr="00691894">
        <w:rPr>
          <w:rStyle w:val="StyleUnderline"/>
        </w:rPr>
        <w:t xml:space="preserve">extracted revenue from their people, </w:t>
      </w:r>
      <w:r w:rsidRPr="00691894">
        <w:rPr>
          <w:rStyle w:val="Emphasis"/>
          <w:highlight w:val="green"/>
        </w:rPr>
        <w:t>violently put down rivals</w:t>
      </w:r>
      <w:r w:rsidRPr="00691894">
        <w:rPr>
          <w:rStyle w:val="StyleUnderline"/>
        </w:rPr>
        <w:t xml:space="preserve"> at home</w:t>
      </w:r>
      <w:r w:rsidRPr="007A7936">
        <w:rPr>
          <w:sz w:val="16"/>
        </w:rPr>
        <w:t xml:space="preserve">, sometimes permitted favored clients to get rich, </w:t>
      </w:r>
      <w:r w:rsidRPr="00691894">
        <w:rPr>
          <w:rStyle w:val="StyleUnderline"/>
          <w:highlight w:val="green"/>
        </w:rPr>
        <w:t xml:space="preserve">and </w:t>
      </w:r>
      <w:r w:rsidRPr="00691894">
        <w:rPr>
          <w:rStyle w:val="Emphasis"/>
          <w:highlight w:val="green"/>
        </w:rPr>
        <w:t>frequently invaded</w:t>
      </w:r>
      <w:r w:rsidRPr="00691894">
        <w:rPr>
          <w:rStyle w:val="Emphasis"/>
        </w:rPr>
        <w:t xml:space="preserve"> their </w:t>
      </w:r>
      <w:r w:rsidRPr="00691894">
        <w:rPr>
          <w:rStyle w:val="Emphasis"/>
          <w:highlight w:val="green"/>
        </w:rPr>
        <w:t>neighbors</w:t>
      </w:r>
      <w:r w:rsidRPr="003245A0">
        <w:rPr>
          <w:rStyle w:val="StyleUnderline"/>
        </w:rPr>
        <w:t>. But patrimonial states had “strong thumbs” and “no fingers”:</w:t>
      </w:r>
      <w:r w:rsidRPr="007A7936">
        <w:rPr>
          <w:sz w:val="16"/>
        </w:rPr>
        <w:t xml:space="preserve"> they were capable of coercion and intermittent support for merchants and intellectuals, but </w:t>
      </w:r>
      <w:r w:rsidRPr="003245A0">
        <w:rPr>
          <w:rStyle w:val="StyleUnderline"/>
        </w:rPr>
        <w:t xml:space="preserve">they were simply </w:t>
      </w:r>
      <w:r w:rsidRPr="003245A0">
        <w:rPr>
          <w:rStyle w:val="Emphasis"/>
        </w:rPr>
        <w:t>awful</w:t>
      </w:r>
      <w:r w:rsidRPr="003245A0">
        <w:rPr>
          <w:rStyle w:val="StyleUnderline"/>
        </w:rPr>
        <w:t xml:space="preserve"> at providing the </w:t>
      </w:r>
      <w:r w:rsidRPr="003245A0">
        <w:rPr>
          <w:rStyle w:val="Emphasis"/>
        </w:rPr>
        <w:t>predictable enforcement of laws</w:t>
      </w:r>
      <w:r w:rsidRPr="007A7936">
        <w:rPr>
          <w:sz w:val="16"/>
        </w:rPr>
        <w:t xml:space="preserve"> characteristic of modern capitalism.4</w:t>
      </w:r>
    </w:p>
    <w:p w14:paraId="75B19A43" w14:textId="77777777" w:rsidR="00656AF3" w:rsidRPr="007A7936" w:rsidRDefault="00656AF3" w:rsidP="00656AF3">
      <w:pPr>
        <w:rPr>
          <w:sz w:val="16"/>
        </w:rPr>
      </w:pPr>
      <w:r w:rsidRPr="007A7936">
        <w:rPr>
          <w:sz w:val="16"/>
        </w:rPr>
        <w:t xml:space="preserve">In all these respects, patrimonialism is a very old type of government – one that most of us thought had been </w:t>
      </w:r>
      <w:r w:rsidRPr="003245A0">
        <w:rPr>
          <w:rStyle w:val="StyleUnderline"/>
        </w:rPr>
        <w:t>relegated to history</w:t>
      </w:r>
      <w:r w:rsidRPr="007A7936">
        <w:rPr>
          <w:sz w:val="16"/>
        </w:rPr>
        <w:t xml:space="preserve">. And </w:t>
      </w:r>
      <w:r w:rsidRPr="00093533">
        <w:rPr>
          <w:rStyle w:val="StyleUnderline"/>
        </w:rPr>
        <w:t>for good reason: patrimonial regimes couldn’t compete militarily or economically with states led by expert bureaucracies. Yet a series of global crises</w:t>
      </w:r>
      <w:r w:rsidRPr="007A7936">
        <w:rPr>
          <w:sz w:val="16"/>
        </w:rPr>
        <w:t xml:space="preserve"> in the twenty-first century </w:t>
      </w:r>
      <w:r w:rsidRPr="00093533">
        <w:rPr>
          <w:rStyle w:val="StyleUnderline"/>
        </w:rPr>
        <w:t>has unexpectedly made the rule of the supposedly benevolent father</w:t>
      </w:r>
      <w:r w:rsidRPr="007A7936">
        <w:rPr>
          <w:sz w:val="16"/>
        </w:rPr>
        <w:t xml:space="preserve"> and his extended family </w:t>
      </w:r>
      <w:r w:rsidRPr="00093533">
        <w:rPr>
          <w:rStyle w:val="StyleUnderline"/>
        </w:rPr>
        <w:t xml:space="preserve">newly attractive to angry, marginalized publics in countries on every continent. A slew of self-aggrandizing leaders has taken full advantage of this historical moment by seizing state assets for themselves and their loyalists, while labeling </w:t>
      </w:r>
      <w:r w:rsidRPr="00CF2683">
        <w:rPr>
          <w:rStyle w:val="StyleUnderline"/>
        </w:rPr>
        <w:t xml:space="preserve">anyone who opposes them as part of the deep state. </w:t>
      </w:r>
      <w:r w:rsidRPr="00CF2683">
        <w:rPr>
          <w:rStyle w:val="Emphasis"/>
        </w:rPr>
        <w:t>In every case</w:t>
      </w:r>
      <w:r w:rsidRPr="00CF2683">
        <w:rPr>
          <w:rStyle w:val="StyleUnderline"/>
        </w:rPr>
        <w:t xml:space="preserve">, the result has been a </w:t>
      </w:r>
      <w:r w:rsidRPr="00CF2683">
        <w:rPr>
          <w:rStyle w:val="Emphasis"/>
        </w:rPr>
        <w:t>steep decline</w:t>
      </w:r>
      <w:r w:rsidRPr="00CF2683">
        <w:rPr>
          <w:rStyle w:val="StyleUnderline"/>
        </w:rPr>
        <w:t xml:space="preserve"> in the state’s ability to provide </w:t>
      </w:r>
      <w:r w:rsidRPr="00CF2683">
        <w:rPr>
          <w:rStyle w:val="Emphasis"/>
        </w:rPr>
        <w:t>essential services</w:t>
      </w:r>
      <w:r w:rsidRPr="00CF2683">
        <w:rPr>
          <w:rStyle w:val="StyleUnderline"/>
        </w:rPr>
        <w:t xml:space="preserve"> such as </w:t>
      </w:r>
      <w:r w:rsidRPr="00CF2683">
        <w:rPr>
          <w:rStyle w:val="Emphasis"/>
        </w:rPr>
        <w:t>health care</w:t>
      </w:r>
      <w:r w:rsidRPr="00CF2683">
        <w:rPr>
          <w:rStyle w:val="StyleUnderline"/>
        </w:rPr>
        <w:t xml:space="preserve">, </w:t>
      </w:r>
      <w:r w:rsidRPr="00CF2683">
        <w:rPr>
          <w:rStyle w:val="Emphasis"/>
        </w:rPr>
        <w:t>education</w:t>
      </w:r>
      <w:r w:rsidRPr="00CF2683">
        <w:rPr>
          <w:rStyle w:val="StyleUnderline"/>
        </w:rPr>
        <w:t xml:space="preserve">, and </w:t>
      </w:r>
      <w:r w:rsidRPr="00CF2683">
        <w:rPr>
          <w:rStyle w:val="Emphasis"/>
        </w:rPr>
        <w:t>safety</w:t>
      </w:r>
      <w:r w:rsidRPr="00CF2683">
        <w:rPr>
          <w:sz w:val="16"/>
        </w:rPr>
        <w:t>.</w:t>
      </w:r>
      <w:r w:rsidRPr="007A7936">
        <w:rPr>
          <w:sz w:val="16"/>
        </w:rPr>
        <w:t xml:space="preserve"> </w:t>
      </w:r>
    </w:p>
    <w:p w14:paraId="3977F640" w14:textId="77777777" w:rsidR="00656AF3" w:rsidRPr="007A7936" w:rsidRDefault="00656AF3" w:rsidP="00656AF3">
      <w:pPr>
        <w:rPr>
          <w:sz w:val="16"/>
        </w:rPr>
      </w:pPr>
      <w:r w:rsidRPr="007A7936">
        <w:rPr>
          <w:sz w:val="16"/>
        </w:rPr>
        <w:t xml:space="preserve">This book will diagnose and explain </w:t>
      </w:r>
      <w:r w:rsidRPr="00BC65C1">
        <w:rPr>
          <w:rStyle w:val="StyleUnderline"/>
        </w:rPr>
        <w:t xml:space="preserve">the full-scale </w:t>
      </w:r>
      <w:r w:rsidRPr="00BC65C1">
        <w:rPr>
          <w:rStyle w:val="Emphasis"/>
        </w:rPr>
        <w:t>global assault</w:t>
      </w:r>
      <w:r w:rsidRPr="00BC65C1">
        <w:rPr>
          <w:rStyle w:val="StyleUnderline"/>
        </w:rPr>
        <w:t xml:space="preserve"> on the modern state</w:t>
      </w:r>
      <w:r w:rsidRPr="007A7936">
        <w:rPr>
          <w:sz w:val="16"/>
        </w:rPr>
        <w:t xml:space="preserve"> that </w:t>
      </w:r>
      <w:r w:rsidRPr="00BC65C1">
        <w:rPr>
          <w:rStyle w:val="Emphasis"/>
        </w:rPr>
        <w:t>now threatens all our futures</w:t>
      </w:r>
      <w:r w:rsidRPr="00BC65C1">
        <w:rPr>
          <w:rStyle w:val="StyleUnderline"/>
        </w:rPr>
        <w:t xml:space="preserve">. It </w:t>
      </w:r>
      <w:r w:rsidRPr="00BC65C1">
        <w:rPr>
          <w:rStyle w:val="Emphasis"/>
        </w:rPr>
        <w:t>shifts our focus</w:t>
      </w:r>
      <w:r w:rsidRPr="00BC65C1">
        <w:rPr>
          <w:rStyle w:val="StyleUnderline"/>
        </w:rPr>
        <w:t xml:space="preserve"> from the </w:t>
      </w:r>
      <w:r w:rsidRPr="00BC65C1">
        <w:rPr>
          <w:rStyle w:val="Emphasis"/>
        </w:rPr>
        <w:t>decline of democracy</w:t>
      </w:r>
      <w:r w:rsidRPr="00BC65C1">
        <w:rPr>
          <w:rStyle w:val="StyleUnderline"/>
        </w:rPr>
        <w:t xml:space="preserve"> to the </w:t>
      </w:r>
      <w:r w:rsidRPr="00BC65C1">
        <w:rPr>
          <w:rStyle w:val="Emphasis"/>
        </w:rPr>
        <w:t>rise of personalistic rule</w:t>
      </w:r>
      <w:r w:rsidRPr="00BC65C1">
        <w:rPr>
          <w:rStyle w:val="StyleUnderline"/>
        </w:rPr>
        <w:t xml:space="preserve"> as an unexpected and dangerously attractive alternative to modern forms of civic governance. Words like </w:t>
      </w:r>
      <w:r w:rsidRPr="00BC65C1">
        <w:rPr>
          <w:rStyle w:val="Emphasis"/>
          <w:highlight w:val="green"/>
        </w:rPr>
        <w:t>autocracy</w:t>
      </w:r>
      <w:r w:rsidRPr="00BC65C1">
        <w:rPr>
          <w:rStyle w:val="StyleUnderline"/>
        </w:rPr>
        <w:t xml:space="preserve">, dictatorship, authoritarianism, </w:t>
      </w:r>
      <w:r w:rsidRPr="00BC65C1">
        <w:rPr>
          <w:rStyle w:val="StyleUnderline"/>
          <w:highlight w:val="green"/>
        </w:rPr>
        <w:t xml:space="preserve">and </w:t>
      </w:r>
      <w:r w:rsidRPr="00BC65C1">
        <w:rPr>
          <w:rStyle w:val="Emphasis"/>
          <w:highlight w:val="green"/>
        </w:rPr>
        <w:t>populism</w:t>
      </w:r>
      <w:r w:rsidRPr="00BC65C1">
        <w:rPr>
          <w:rStyle w:val="StyleUnderline"/>
          <w:highlight w:val="green"/>
        </w:rPr>
        <w:t xml:space="preserve"> </w:t>
      </w:r>
      <w:r w:rsidRPr="00BC65C1">
        <w:rPr>
          <w:rStyle w:val="Emphasis"/>
          <w:highlight w:val="green"/>
        </w:rPr>
        <w:t>don’t fully describe</w:t>
      </w:r>
      <w:r w:rsidRPr="00BC65C1">
        <w:rPr>
          <w:rStyle w:val="StyleUnderline"/>
        </w:rPr>
        <w:t xml:space="preserve"> what the modern enemies of the state do when they come to power</w:t>
      </w:r>
      <w:r w:rsidRPr="007A7936">
        <w:rPr>
          <w:sz w:val="16"/>
        </w:rPr>
        <w:t xml:space="preserve">. We are accustomed to assuming that the advance of modernity would lead to increasingly global compliance with the rule of law. But the practice of the new “rule of men” is to ignore, sideline, or dismantle their expert agencies. </w:t>
      </w:r>
      <w:r w:rsidRPr="00EB3170">
        <w:rPr>
          <w:rStyle w:val="StyleUnderline"/>
        </w:rPr>
        <w:t xml:space="preserve">These leaders staff the state with family members, friends, and sycophants, regardless of their level of incompetence. The eventual reckoning is </w:t>
      </w:r>
      <w:r w:rsidRPr="00EB3170">
        <w:rPr>
          <w:rStyle w:val="Emphasis"/>
        </w:rPr>
        <w:t>inevitable</w:t>
      </w:r>
      <w:r w:rsidRPr="00EB3170">
        <w:rPr>
          <w:rStyle w:val="StyleUnderline"/>
        </w:rPr>
        <w:t xml:space="preserve">. The </w:t>
      </w:r>
      <w:r w:rsidRPr="00EB3170">
        <w:rPr>
          <w:rStyle w:val="Emphasis"/>
        </w:rPr>
        <w:t>bungled response</w:t>
      </w:r>
      <w:r w:rsidRPr="00EB3170">
        <w:rPr>
          <w:rStyle w:val="StyleUnderline"/>
        </w:rPr>
        <w:t xml:space="preserve"> to the </w:t>
      </w:r>
      <w:r w:rsidRPr="00EB3170">
        <w:rPr>
          <w:rStyle w:val="Emphasis"/>
        </w:rPr>
        <w:t>COVID-19 pandemic</w:t>
      </w:r>
      <w:r w:rsidRPr="00EB3170">
        <w:rPr>
          <w:rStyle w:val="StyleUnderline"/>
        </w:rPr>
        <w:t xml:space="preserve">, crumbling </w:t>
      </w:r>
      <w:r w:rsidRPr="00BC767B">
        <w:rPr>
          <w:rStyle w:val="Emphasis"/>
        </w:rPr>
        <w:t>infrastructure</w:t>
      </w:r>
      <w:r w:rsidRPr="00EB3170">
        <w:rPr>
          <w:rStyle w:val="StyleUnderline"/>
        </w:rPr>
        <w:t xml:space="preserve">, </w:t>
      </w:r>
      <w:r w:rsidRPr="00BC767B">
        <w:rPr>
          <w:rStyle w:val="Emphasis"/>
        </w:rPr>
        <w:t>financial crises</w:t>
      </w:r>
      <w:r w:rsidRPr="00EB3170">
        <w:rPr>
          <w:rStyle w:val="StyleUnderline"/>
        </w:rPr>
        <w:t xml:space="preserve"> from unregulated banking, the erosion of </w:t>
      </w:r>
      <w:r w:rsidRPr="00BC767B">
        <w:rPr>
          <w:rStyle w:val="Emphasis"/>
        </w:rPr>
        <w:t>safety standards</w:t>
      </w:r>
      <w:r w:rsidRPr="00EB3170">
        <w:rPr>
          <w:rStyle w:val="StyleUnderline"/>
        </w:rPr>
        <w:t xml:space="preserve"> for </w:t>
      </w:r>
      <w:r w:rsidRPr="00BC767B">
        <w:rPr>
          <w:rStyle w:val="Emphasis"/>
        </w:rPr>
        <w:t>food</w:t>
      </w:r>
      <w:r w:rsidRPr="00EB3170">
        <w:rPr>
          <w:rStyle w:val="StyleUnderline"/>
        </w:rPr>
        <w:t xml:space="preserve"> and </w:t>
      </w:r>
      <w:r w:rsidRPr="00BC767B">
        <w:rPr>
          <w:rStyle w:val="Emphasis"/>
        </w:rPr>
        <w:t>water</w:t>
      </w:r>
      <w:r w:rsidRPr="00EB3170">
        <w:rPr>
          <w:rStyle w:val="StyleUnderline"/>
        </w:rPr>
        <w:t xml:space="preserve">, and an </w:t>
      </w:r>
      <w:r w:rsidRPr="00EB3170">
        <w:rPr>
          <w:rStyle w:val="Emphasis"/>
        </w:rPr>
        <w:t>overheated planet</w:t>
      </w:r>
      <w:r w:rsidRPr="00EB3170">
        <w:rPr>
          <w:rStyle w:val="StyleUnderline"/>
        </w:rPr>
        <w:t xml:space="preserve"> all show what lies ahead</w:t>
      </w:r>
      <w:r w:rsidRPr="007A7936">
        <w:rPr>
          <w:sz w:val="16"/>
        </w:rPr>
        <w:t xml:space="preserve">. </w:t>
      </w:r>
      <w:r w:rsidRPr="00894D6F">
        <w:rPr>
          <w:rStyle w:val="StyleUnderline"/>
        </w:rPr>
        <w:t xml:space="preserve">More than ever, we </w:t>
      </w:r>
      <w:r w:rsidRPr="00894D6F">
        <w:rPr>
          <w:rStyle w:val="Emphasis"/>
        </w:rPr>
        <w:t>need to reclaim the state</w:t>
      </w:r>
      <w:r w:rsidRPr="00894D6F">
        <w:rPr>
          <w:rStyle w:val="StyleUnderline"/>
        </w:rPr>
        <w:t xml:space="preserve">, </w:t>
      </w:r>
      <w:r w:rsidRPr="00894D6F">
        <w:rPr>
          <w:rStyle w:val="Emphasis"/>
        </w:rPr>
        <w:t>defending it</w:t>
      </w:r>
      <w:r w:rsidRPr="00894D6F">
        <w:rPr>
          <w:rStyle w:val="StyleUnderline"/>
        </w:rPr>
        <w:t xml:space="preserve"> against those who would denigrate all government agencies as nests of self-serving bureaucrats or </w:t>
      </w:r>
      <w:r w:rsidRPr="00894D6F">
        <w:rPr>
          <w:rStyle w:val="Emphasis"/>
        </w:rPr>
        <w:t>imagined deep state conspiracies</w:t>
      </w:r>
      <w:r w:rsidRPr="007A7936">
        <w:rPr>
          <w:sz w:val="16"/>
        </w:rPr>
        <w:t xml:space="preserve">. </w:t>
      </w:r>
      <w:r w:rsidRPr="00894D6F">
        <w:rPr>
          <w:rStyle w:val="StyleUnderline"/>
        </w:rPr>
        <w:t xml:space="preserve">The </w:t>
      </w:r>
      <w:r w:rsidRPr="00894D6F">
        <w:rPr>
          <w:rStyle w:val="Emphasis"/>
        </w:rPr>
        <w:t>alternative</w:t>
      </w:r>
      <w:r w:rsidRPr="00894D6F">
        <w:rPr>
          <w:rStyle w:val="StyleUnderline"/>
        </w:rPr>
        <w:t xml:space="preserve"> is</w:t>
      </w:r>
      <w:r w:rsidRPr="007A7936">
        <w:rPr>
          <w:sz w:val="16"/>
        </w:rPr>
        <w:t xml:space="preserve"> unthinkable: </w:t>
      </w:r>
      <w:r w:rsidRPr="005E5D1A">
        <w:rPr>
          <w:rStyle w:val="StyleUnderline"/>
        </w:rPr>
        <w:t xml:space="preserve">a return to the premodern condition of most human societies, in which </w:t>
      </w:r>
      <w:r w:rsidRPr="005E5D1A">
        <w:rPr>
          <w:rStyle w:val="Emphasis"/>
        </w:rPr>
        <w:t>most people</w:t>
      </w:r>
      <w:r w:rsidRPr="005E5D1A">
        <w:rPr>
          <w:rStyle w:val="StyleUnderline"/>
        </w:rPr>
        <w:t xml:space="preserve"> faced lives that were</w:t>
      </w:r>
      <w:r w:rsidRPr="007A7936">
        <w:rPr>
          <w:sz w:val="16"/>
        </w:rPr>
        <w:t xml:space="preserve"> indeed as Thomas Hobbes once described – </w:t>
      </w:r>
      <w:r w:rsidRPr="005E5D1A">
        <w:rPr>
          <w:rStyle w:val="Emphasis"/>
        </w:rPr>
        <w:t>nasty</w:t>
      </w:r>
      <w:r w:rsidRPr="005E5D1A">
        <w:rPr>
          <w:rStyle w:val="StyleUnderline"/>
        </w:rPr>
        <w:t xml:space="preserve">, </w:t>
      </w:r>
      <w:r w:rsidRPr="005E5D1A">
        <w:rPr>
          <w:rStyle w:val="Emphasis"/>
        </w:rPr>
        <w:t>brutish</w:t>
      </w:r>
      <w:r w:rsidRPr="005E5D1A">
        <w:rPr>
          <w:rStyle w:val="StyleUnderline"/>
        </w:rPr>
        <w:t xml:space="preserve">, and </w:t>
      </w:r>
      <w:r w:rsidRPr="005E5D1A">
        <w:rPr>
          <w:rStyle w:val="Emphasis"/>
        </w:rPr>
        <w:t>short</w:t>
      </w:r>
      <w:r w:rsidRPr="007A7936">
        <w:rPr>
          <w:sz w:val="16"/>
        </w:rPr>
        <w:t>.5</w:t>
      </w:r>
    </w:p>
    <w:p w14:paraId="4A2EBD1B" w14:textId="77777777" w:rsidR="00656AF3" w:rsidRPr="007A7936" w:rsidRDefault="00656AF3" w:rsidP="00656AF3">
      <w:pPr>
        <w:rPr>
          <w:sz w:val="16"/>
        </w:rPr>
      </w:pPr>
      <w:r w:rsidRPr="007A7936">
        <w:rPr>
          <w:sz w:val="16"/>
        </w:rPr>
        <w:t xml:space="preserve">In what follows, we </w:t>
      </w:r>
      <w:r w:rsidRPr="004F0AE3">
        <w:rPr>
          <w:rStyle w:val="Emphasis"/>
        </w:rPr>
        <w:t>focus</w:t>
      </w:r>
      <w:r w:rsidRPr="005F5F1F">
        <w:rPr>
          <w:rStyle w:val="StyleUnderline"/>
        </w:rPr>
        <w:t xml:space="preserve"> first on the </w:t>
      </w:r>
      <w:r w:rsidRPr="003A6033">
        <w:rPr>
          <w:rStyle w:val="Emphasis"/>
          <w:highlight w:val="green"/>
        </w:rPr>
        <w:t>U</w:t>
      </w:r>
      <w:r w:rsidRPr="007A7936">
        <w:rPr>
          <w:sz w:val="16"/>
        </w:rPr>
        <w:t xml:space="preserve">nited </w:t>
      </w:r>
      <w:r w:rsidRPr="003A6033">
        <w:rPr>
          <w:rStyle w:val="Emphasis"/>
          <w:highlight w:val="green"/>
        </w:rPr>
        <w:t>S</w:t>
      </w:r>
      <w:r w:rsidRPr="007A7936">
        <w:rPr>
          <w:sz w:val="16"/>
        </w:rPr>
        <w:t xml:space="preserve">tates. How did the notion of a “deep state conspiracy,” previously a fringe viewpoint held mostly on the left, become a common belief among leaders and supporters of the US Republican Party? Distrust of the central government is a longstanding American cultural trait, and a healthy skepticism about federal government overreach is of course perfectly understandable. Yet in the twenty-first century, this older form of </w:t>
      </w:r>
      <w:r w:rsidRPr="004C404E">
        <w:rPr>
          <w:rStyle w:val="Emphasis"/>
          <w:highlight w:val="green"/>
        </w:rPr>
        <w:t>anti-state sentiment</w:t>
      </w:r>
      <w:r w:rsidRPr="005F5F1F">
        <w:rPr>
          <w:rStyle w:val="StyleUnderline"/>
        </w:rPr>
        <w:t xml:space="preserve"> has now </w:t>
      </w:r>
      <w:r w:rsidRPr="004C404E">
        <w:rPr>
          <w:rStyle w:val="Emphasis"/>
          <w:highlight w:val="green"/>
        </w:rPr>
        <w:t>morphed</w:t>
      </w:r>
      <w:r w:rsidRPr="004C404E">
        <w:rPr>
          <w:rStyle w:val="StyleUnderline"/>
          <w:highlight w:val="green"/>
        </w:rPr>
        <w:t xml:space="preserve"> into</w:t>
      </w:r>
      <w:r w:rsidRPr="007A7936">
        <w:rPr>
          <w:sz w:val="16"/>
        </w:rPr>
        <w:t xml:space="preserve"> something very different, namely, </w:t>
      </w:r>
      <w:r w:rsidRPr="000347E7">
        <w:rPr>
          <w:rStyle w:val="StyleUnderline"/>
          <w:highlight w:val="green"/>
        </w:rPr>
        <w:t>an</w:t>
      </w:r>
      <w:r w:rsidRPr="005F5F1F">
        <w:rPr>
          <w:rStyle w:val="StyleUnderline"/>
        </w:rPr>
        <w:t xml:space="preserve"> explicit </w:t>
      </w:r>
      <w:r w:rsidRPr="004C404E">
        <w:rPr>
          <w:rStyle w:val="StyleUnderline"/>
          <w:highlight w:val="green"/>
        </w:rPr>
        <w:t xml:space="preserve">attempt to </w:t>
      </w:r>
      <w:r w:rsidRPr="004C404E">
        <w:rPr>
          <w:rStyle w:val="Emphasis"/>
          <w:highlight w:val="green"/>
        </w:rPr>
        <w:t>eviscerate</w:t>
      </w:r>
      <w:r w:rsidRPr="005F5F1F">
        <w:rPr>
          <w:rStyle w:val="StyleUnderline"/>
        </w:rPr>
        <w:t xml:space="preserve"> the </w:t>
      </w:r>
      <w:r w:rsidRPr="004C404E">
        <w:rPr>
          <w:rStyle w:val="Emphasis"/>
          <w:highlight w:val="green"/>
        </w:rPr>
        <w:t>civil service</w:t>
      </w:r>
      <w:r w:rsidRPr="005F5F1F">
        <w:rPr>
          <w:rStyle w:val="StyleUnderline"/>
        </w:rPr>
        <w:t xml:space="preserve"> and to dismantle most US central government agencies</w:t>
      </w:r>
      <w:r w:rsidRPr="007A7936">
        <w:rPr>
          <w:sz w:val="16"/>
        </w:rPr>
        <w:t xml:space="preserve">. </w:t>
      </w:r>
      <w:r w:rsidRPr="00E37437">
        <w:rPr>
          <w:rStyle w:val="StyleUnderline"/>
          <w:highlight w:val="green"/>
        </w:rPr>
        <w:t>Behind this</w:t>
      </w:r>
      <w:r w:rsidRPr="00E37437">
        <w:rPr>
          <w:rStyle w:val="StyleUnderline"/>
        </w:rPr>
        <w:t xml:space="preserve"> effort</w:t>
      </w:r>
      <w:r w:rsidRPr="007A7936">
        <w:rPr>
          <w:sz w:val="16"/>
        </w:rPr>
        <w:t xml:space="preserve">, we show, </w:t>
      </w:r>
      <w:r w:rsidRPr="00E37437">
        <w:rPr>
          <w:rStyle w:val="StyleUnderline"/>
          <w:highlight w:val="green"/>
        </w:rPr>
        <w:t>i</w:t>
      </w:r>
      <w:r w:rsidRPr="00627CCF">
        <w:rPr>
          <w:rStyle w:val="StyleUnderline"/>
          <w:highlight w:val="green"/>
        </w:rPr>
        <w:t>s</w:t>
      </w:r>
      <w:r w:rsidRPr="00C23AEC">
        <w:rPr>
          <w:rStyle w:val="StyleUnderline"/>
        </w:rPr>
        <w:t xml:space="preserve"> an </w:t>
      </w:r>
      <w:r w:rsidRPr="00C23AEC">
        <w:rPr>
          <w:rStyle w:val="Emphasis"/>
        </w:rPr>
        <w:t>unholy alliance</w:t>
      </w:r>
      <w:r w:rsidRPr="00C23AEC">
        <w:rPr>
          <w:rStyle w:val="StyleUnderline"/>
        </w:rPr>
        <w:t xml:space="preserve"> of three quite different political movements: extreme </w:t>
      </w:r>
      <w:r w:rsidRPr="00C23AEC">
        <w:rPr>
          <w:rStyle w:val="Emphasis"/>
        </w:rPr>
        <w:t>libertarians</w:t>
      </w:r>
      <w:r w:rsidRPr="00C23AEC">
        <w:rPr>
          <w:rStyle w:val="StyleUnderline"/>
        </w:rPr>
        <w:t xml:space="preserve">, </w:t>
      </w:r>
      <w:r w:rsidRPr="00C23AEC">
        <w:rPr>
          <w:rStyle w:val="Emphasis"/>
        </w:rPr>
        <w:t>Christian nationalists</w:t>
      </w:r>
      <w:r w:rsidRPr="00C23AEC">
        <w:rPr>
          <w:rStyle w:val="StyleUnderline"/>
        </w:rPr>
        <w:t>, and unabashed supporters</w:t>
      </w:r>
      <w:r w:rsidRPr="00E37437">
        <w:rPr>
          <w:rStyle w:val="StyleUnderline"/>
        </w:rPr>
        <w:t xml:space="preserve"> of </w:t>
      </w:r>
      <w:r w:rsidRPr="003A6033">
        <w:rPr>
          <w:rStyle w:val="StyleUnderline"/>
          <w:highlight w:val="green"/>
        </w:rPr>
        <w:t xml:space="preserve">enhanced </w:t>
      </w:r>
      <w:r w:rsidRPr="003A6033">
        <w:rPr>
          <w:rStyle w:val="Emphasis"/>
          <w:highlight w:val="green"/>
        </w:rPr>
        <w:t>executive power</w:t>
      </w:r>
      <w:r w:rsidRPr="007A7936">
        <w:rPr>
          <w:sz w:val="16"/>
        </w:rPr>
        <w:t xml:space="preserve">. These groups disagree about many fundamental issues. Yet they are entirely of one mind on the need to disrupt the normal functioning of the secular administrative state. Indeed, they may ultimately succeed in doing so, </w:t>
      </w:r>
      <w:r w:rsidRPr="009F142B">
        <w:rPr>
          <w:rStyle w:val="StyleUnderline"/>
          <w:highlight w:val="green"/>
        </w:rPr>
        <w:t xml:space="preserve">with </w:t>
      </w:r>
      <w:r w:rsidRPr="009F142B">
        <w:rPr>
          <w:rStyle w:val="Emphasis"/>
          <w:highlight w:val="green"/>
        </w:rPr>
        <w:t>disastrous</w:t>
      </w:r>
      <w:r w:rsidRPr="009F142B">
        <w:rPr>
          <w:rStyle w:val="Emphasis"/>
        </w:rPr>
        <w:t xml:space="preserve"> future </w:t>
      </w:r>
      <w:r w:rsidRPr="009F142B">
        <w:rPr>
          <w:rStyle w:val="Emphasis"/>
          <w:highlight w:val="green"/>
        </w:rPr>
        <w:t>consequences</w:t>
      </w:r>
      <w:r w:rsidRPr="009F142B">
        <w:rPr>
          <w:rStyle w:val="StyleUnderline"/>
          <w:highlight w:val="green"/>
        </w:rPr>
        <w:t xml:space="preserve"> for</w:t>
      </w:r>
      <w:r w:rsidRPr="009F142B">
        <w:rPr>
          <w:rStyle w:val="StyleUnderline"/>
        </w:rPr>
        <w:t xml:space="preserve"> America and </w:t>
      </w:r>
      <w:r w:rsidRPr="009F142B">
        <w:rPr>
          <w:rStyle w:val="StyleUnderline"/>
          <w:highlight w:val="green"/>
        </w:rPr>
        <w:t xml:space="preserve">the </w:t>
      </w:r>
      <w:r w:rsidRPr="009F142B">
        <w:rPr>
          <w:rStyle w:val="Emphasis"/>
          <w:highlight w:val="green"/>
        </w:rPr>
        <w:t>world</w:t>
      </w:r>
      <w:r w:rsidRPr="007A7936">
        <w:rPr>
          <w:sz w:val="16"/>
        </w:rPr>
        <w:t xml:space="preserve">. </w:t>
      </w:r>
    </w:p>
    <w:p w14:paraId="7E199610" w14:textId="77777777" w:rsidR="00656AF3" w:rsidRPr="007A7936" w:rsidRDefault="00656AF3" w:rsidP="00656AF3">
      <w:pPr>
        <w:rPr>
          <w:sz w:val="16"/>
        </w:rPr>
      </w:pPr>
      <w:r w:rsidRPr="007A7936">
        <w:rPr>
          <w:sz w:val="16"/>
        </w:rPr>
        <w:t xml:space="preserve">Paradoxically, however, </w:t>
      </w:r>
      <w:r w:rsidRPr="006851B0">
        <w:rPr>
          <w:rStyle w:val="StyleUnderline"/>
        </w:rPr>
        <w:t xml:space="preserve">this threat has mostly gone </w:t>
      </w:r>
      <w:r w:rsidRPr="006851B0">
        <w:rPr>
          <w:rStyle w:val="Emphasis"/>
        </w:rPr>
        <w:t>unnoticed</w:t>
      </w:r>
      <w:r w:rsidRPr="006851B0">
        <w:rPr>
          <w:rStyle w:val="StyleUnderline"/>
        </w:rPr>
        <w:t xml:space="preserve">. </w:t>
      </w:r>
      <w:r w:rsidRPr="006851B0">
        <w:rPr>
          <w:rStyle w:val="Emphasis"/>
        </w:rPr>
        <w:t>Instead</w:t>
      </w:r>
      <w:r w:rsidRPr="007A7936">
        <w:rPr>
          <w:sz w:val="16"/>
        </w:rPr>
        <w:t xml:space="preserve">, public </w:t>
      </w:r>
      <w:r w:rsidRPr="007A7936">
        <w:rPr>
          <w:rStyle w:val="Emphasis"/>
        </w:rPr>
        <w:t>debate</w:t>
      </w:r>
      <w:r w:rsidRPr="007A7936">
        <w:rPr>
          <w:rStyle w:val="StyleUnderline"/>
        </w:rPr>
        <w:t xml:space="preserve"> has been overwhelmingly focused on a</w:t>
      </w:r>
      <w:r w:rsidRPr="007A7936">
        <w:rPr>
          <w:sz w:val="16"/>
        </w:rPr>
        <w:t xml:space="preserve"> related, but </w:t>
      </w:r>
      <w:r w:rsidRPr="007A7936">
        <w:rPr>
          <w:rStyle w:val="StyleUnderline"/>
        </w:rPr>
        <w:t xml:space="preserve">quite </w:t>
      </w:r>
      <w:r w:rsidRPr="007A7936">
        <w:rPr>
          <w:rStyle w:val="Emphasis"/>
        </w:rPr>
        <w:t>different issue</w:t>
      </w:r>
      <w:r w:rsidRPr="007A7936">
        <w:rPr>
          <w:sz w:val="16"/>
        </w:rPr>
        <w:t xml:space="preserve"> – namely, the uncertain future of </w:t>
      </w:r>
      <w:r w:rsidRPr="007A7936">
        <w:rPr>
          <w:rStyle w:val="Emphasis"/>
        </w:rPr>
        <w:t>global democracy</w:t>
      </w:r>
      <w:r w:rsidRPr="007A7936">
        <w:rPr>
          <w:rStyle w:val="StyleUnderline"/>
        </w:rPr>
        <w:t xml:space="preserve">. We </w:t>
      </w:r>
      <w:r w:rsidRPr="007A7936">
        <w:rPr>
          <w:rStyle w:val="Emphasis"/>
        </w:rPr>
        <w:t>criticize</w:t>
      </w:r>
      <w:r w:rsidRPr="007A7936">
        <w:rPr>
          <w:rStyle w:val="StyleUnderline"/>
        </w:rPr>
        <w:t xml:space="preserve"> the nearly universal </w:t>
      </w:r>
      <w:r w:rsidRPr="007A7936">
        <w:rPr>
          <w:rStyle w:val="Emphasis"/>
        </w:rPr>
        <w:t>assumption</w:t>
      </w:r>
      <w:r w:rsidRPr="007A7936">
        <w:rPr>
          <w:rStyle w:val="StyleUnderline"/>
        </w:rPr>
        <w:t xml:space="preserve"> that political regimes can be </w:t>
      </w:r>
      <w:r w:rsidRPr="007A7936">
        <w:rPr>
          <w:rStyle w:val="Emphasis"/>
        </w:rPr>
        <w:t>neatly divided</w:t>
      </w:r>
      <w:r w:rsidRPr="007A7936">
        <w:rPr>
          <w:rStyle w:val="StyleUnderline"/>
        </w:rPr>
        <w:t xml:space="preserve"> into two types: </w:t>
      </w:r>
      <w:r w:rsidRPr="007A7936">
        <w:rPr>
          <w:rStyle w:val="Emphasis"/>
        </w:rPr>
        <w:t>democracy</w:t>
      </w:r>
      <w:r w:rsidRPr="007A7936">
        <w:rPr>
          <w:rStyle w:val="StyleUnderline"/>
        </w:rPr>
        <w:t xml:space="preserve"> and </w:t>
      </w:r>
      <w:r w:rsidRPr="007A7936">
        <w:rPr>
          <w:rStyle w:val="Emphasis"/>
        </w:rPr>
        <w:t>authoritarianism</w:t>
      </w:r>
      <w:r w:rsidRPr="007A7936">
        <w:rPr>
          <w:sz w:val="16"/>
        </w:rPr>
        <w:t xml:space="preserve">. As important as this distinction is, </w:t>
      </w:r>
      <w:r w:rsidRPr="007A7936">
        <w:rPr>
          <w:rStyle w:val="StyleUnderline"/>
        </w:rPr>
        <w:t xml:space="preserve">it </w:t>
      </w:r>
      <w:r w:rsidRPr="007A7936">
        <w:rPr>
          <w:rStyle w:val="Emphasis"/>
        </w:rPr>
        <w:t>overlooks</w:t>
      </w:r>
      <w:r w:rsidRPr="007A7936">
        <w:rPr>
          <w:rStyle w:val="StyleUnderline"/>
        </w:rPr>
        <w:t xml:space="preserve"> an equally important dimension of political organization: whether the state and economy are governed primarily according to </w:t>
      </w:r>
      <w:r w:rsidRPr="007A7936">
        <w:rPr>
          <w:rStyle w:val="Emphasis"/>
        </w:rPr>
        <w:t>laws and procedures</w:t>
      </w:r>
      <w:r w:rsidRPr="007A7936">
        <w:rPr>
          <w:rStyle w:val="StyleUnderline"/>
        </w:rPr>
        <w:t xml:space="preserve"> applied without regard to personal backgrounds, or instead by </w:t>
      </w:r>
      <w:r w:rsidRPr="007A7936">
        <w:rPr>
          <w:rStyle w:val="Emphasis"/>
        </w:rPr>
        <w:t>personal connections and loyalty</w:t>
      </w:r>
      <w:r w:rsidRPr="007A7936">
        <w:rPr>
          <w:rStyle w:val="StyleUnderline"/>
        </w:rPr>
        <w:t xml:space="preserve"> to particular leaders. This second dimension </w:t>
      </w:r>
      <w:r w:rsidRPr="007A7936">
        <w:rPr>
          <w:rStyle w:val="Emphasis"/>
        </w:rPr>
        <w:t>does not always coincide</w:t>
      </w:r>
      <w:r w:rsidRPr="007A7936">
        <w:rPr>
          <w:rStyle w:val="StyleUnderline"/>
        </w:rPr>
        <w:t xml:space="preserve"> with the first</w:t>
      </w:r>
      <w:r w:rsidRPr="007A7936">
        <w:rPr>
          <w:sz w:val="16"/>
        </w:rPr>
        <w:t xml:space="preserve">. In addition to rule-of-law democracies and personalistic autocracies, </w:t>
      </w:r>
      <w:r w:rsidRPr="007A7936">
        <w:rPr>
          <w:rStyle w:val="StyleUnderline"/>
        </w:rPr>
        <w:t>there are</w:t>
      </w:r>
      <w:r w:rsidRPr="007A7936">
        <w:rPr>
          <w:sz w:val="16"/>
        </w:rPr>
        <w:t xml:space="preserve"> also </w:t>
      </w:r>
      <w:r w:rsidRPr="007A7936">
        <w:rPr>
          <w:rStyle w:val="StyleUnderline"/>
        </w:rPr>
        <w:t xml:space="preserve">many electoral </w:t>
      </w:r>
      <w:r w:rsidRPr="007A7936">
        <w:rPr>
          <w:rStyle w:val="Emphasis"/>
        </w:rPr>
        <w:t>democracies</w:t>
      </w:r>
      <w:r w:rsidRPr="007A7936">
        <w:rPr>
          <w:rStyle w:val="StyleUnderline"/>
        </w:rPr>
        <w:t xml:space="preserve"> in which power and wealth are primarily distributed through </w:t>
      </w:r>
      <w:r w:rsidRPr="007A7936">
        <w:rPr>
          <w:rStyle w:val="Emphasis"/>
        </w:rPr>
        <w:t>personal networks</w:t>
      </w:r>
      <w:r w:rsidRPr="007A7936">
        <w:rPr>
          <w:rStyle w:val="StyleUnderline"/>
        </w:rPr>
        <w:t xml:space="preserve">, such as the </w:t>
      </w:r>
      <w:r w:rsidRPr="007A7936">
        <w:rPr>
          <w:rStyle w:val="Emphasis"/>
        </w:rPr>
        <w:t>Philippines</w:t>
      </w:r>
      <w:r w:rsidRPr="007A7936">
        <w:rPr>
          <w:rStyle w:val="StyleUnderline"/>
        </w:rPr>
        <w:t xml:space="preserve">, as well as </w:t>
      </w:r>
      <w:r w:rsidRPr="007A7936">
        <w:rPr>
          <w:rStyle w:val="Emphasis"/>
        </w:rPr>
        <w:t>authoritarian</w:t>
      </w:r>
      <w:r w:rsidRPr="007A7936">
        <w:rPr>
          <w:rStyle w:val="StyleUnderline"/>
        </w:rPr>
        <w:t xml:space="preserve"> regimes which have historically ruled primarily through the firm application of </w:t>
      </w:r>
      <w:r w:rsidRPr="007A7936">
        <w:rPr>
          <w:rStyle w:val="Emphasis"/>
        </w:rPr>
        <w:t>laws and procedures</w:t>
      </w:r>
      <w:r w:rsidRPr="007A7936">
        <w:rPr>
          <w:rStyle w:val="StyleUnderline"/>
        </w:rPr>
        <w:t xml:space="preserve">, like the German Empire in the nineteenth century or </w:t>
      </w:r>
      <w:r w:rsidRPr="007A7936">
        <w:rPr>
          <w:rStyle w:val="Emphasis"/>
        </w:rPr>
        <w:t>Singapore</w:t>
      </w:r>
      <w:r w:rsidRPr="007A7936">
        <w:rPr>
          <w:rStyle w:val="StyleUnderline"/>
        </w:rPr>
        <w:t xml:space="preserve"> in the twentieth century</w:t>
      </w:r>
      <w:r w:rsidRPr="007A7936">
        <w:rPr>
          <w:sz w:val="16"/>
        </w:rPr>
        <w:t>.</w:t>
      </w:r>
    </w:p>
    <w:p w14:paraId="369EDB2D" w14:textId="77777777" w:rsidR="00656AF3" w:rsidRPr="007A7936" w:rsidRDefault="00656AF3" w:rsidP="00656AF3">
      <w:pPr>
        <w:rPr>
          <w:sz w:val="16"/>
        </w:rPr>
      </w:pPr>
      <w:r w:rsidRPr="007A7936">
        <w:rPr>
          <w:sz w:val="16"/>
        </w:rPr>
        <w:t xml:space="preserve">We argue that </w:t>
      </w:r>
      <w:r w:rsidRPr="007A7936">
        <w:rPr>
          <w:rStyle w:val="StyleUnderline"/>
        </w:rPr>
        <w:t>the “</w:t>
      </w:r>
      <w:r w:rsidRPr="007A7936">
        <w:rPr>
          <w:rStyle w:val="Emphasis"/>
        </w:rPr>
        <w:t>democracy</w:t>
      </w:r>
      <w:r w:rsidRPr="007A7936">
        <w:rPr>
          <w:rStyle w:val="StyleUnderline"/>
        </w:rPr>
        <w:t xml:space="preserve"> versus authoritarianism” </w:t>
      </w:r>
      <w:r w:rsidRPr="007A7936">
        <w:rPr>
          <w:rStyle w:val="Emphasis"/>
        </w:rPr>
        <w:t>debate</w:t>
      </w:r>
      <w:r w:rsidRPr="007A7936">
        <w:rPr>
          <w:rStyle w:val="StyleUnderline"/>
        </w:rPr>
        <w:t xml:space="preserve"> has</w:t>
      </w:r>
      <w:r w:rsidRPr="007A7936">
        <w:rPr>
          <w:sz w:val="16"/>
        </w:rPr>
        <w:t xml:space="preserve"> blinded us to </w:t>
      </w:r>
      <w:r w:rsidRPr="007A7936">
        <w:rPr>
          <w:rStyle w:val="StyleUnderline"/>
        </w:rPr>
        <w:t xml:space="preserve">[obscured] an even </w:t>
      </w:r>
      <w:r w:rsidRPr="007A7936">
        <w:rPr>
          <w:rStyle w:val="Emphasis"/>
        </w:rPr>
        <w:t>more important</w:t>
      </w:r>
      <w:r w:rsidRPr="007A7936">
        <w:rPr>
          <w:rStyle w:val="StyleUnderline"/>
        </w:rPr>
        <w:t xml:space="preserve"> contemporary political threat: the </w:t>
      </w:r>
      <w:r w:rsidRPr="007A7936">
        <w:rPr>
          <w:rStyle w:val="Emphasis"/>
        </w:rPr>
        <w:t>global spread</w:t>
      </w:r>
      <w:r w:rsidRPr="007A7936">
        <w:rPr>
          <w:rStyle w:val="StyleUnderline"/>
        </w:rPr>
        <w:t xml:space="preserve"> of </w:t>
      </w:r>
      <w:r w:rsidRPr="007A7936">
        <w:rPr>
          <w:rStyle w:val="Emphasis"/>
        </w:rPr>
        <w:t>patrimonial regimes</w:t>
      </w:r>
      <w:r w:rsidRPr="007A7936">
        <w:rPr>
          <w:sz w:val="16"/>
        </w:rPr>
        <w:t xml:space="preserve"> – that is, regimes in which leaders posing as the “father” of the nation demand unquestioned personal loyalty and treat the state like a family business. Around the world, the hard-won professional expertise of state agencies – the very core of modern governance – is being replaced by nepotism, cronyism, and partisan conformity as the basis for political appointments. It is no exaggeration to say that the outcome of this struggle will determine the fate of the modern state itself. </w:t>
      </w:r>
    </w:p>
    <w:p w14:paraId="074B0E77" w14:textId="77777777" w:rsidR="00656AF3" w:rsidRPr="000E7BDF" w:rsidRDefault="00656AF3" w:rsidP="00656AF3">
      <w:pPr>
        <w:rPr>
          <w:sz w:val="8"/>
          <w:szCs w:val="8"/>
        </w:rPr>
      </w:pPr>
      <w:r w:rsidRPr="000E7BDF">
        <w:rPr>
          <w:sz w:val="8"/>
          <w:szCs w:val="8"/>
        </w:rPr>
        <w:t xml:space="preserve">This unexpected global assault on the modern state and the return of a premodern rule of men cries out for explanation. Why now? Where did it come from? While the intellectual antecedents of libertarianism, religious nationalism, and so-called unitary executive theory date back several decades, the global assault on the modern state fully crystallized only after Vladimir Putin succeeded in building a powerful patrimonial regime in post-Soviet Russia. Donald Trump’s consistently obsequious behavior toward Putin has long puzzled political observers. But the exact nature of the link between the two men is difficult to investigate without triggering a chorus of criticisms about resurrecting what Trump liked to call the “Russia hoax.” Clearly, Putin did not call Trump on a regular basis to give him orders. We can, however, document a different sort of bond between them: namely, that they represent different manifestations of the contemporary assault on the modern state. In fact, Putin’s resurrection of tsarist imperialism in Russia after the collapse of the Soviet Union served as the original model for other would-be patrimonial leaders around the world over the past two decades. Social conditions in post-Soviet Russia – characterized by accelerating socioeconomic inequality, inefficient rust-belt industries employing millions of blue-collar workers, and traditional rural communities unprepared for globalization – appear in retrospect to be quite similar to those facing developing countries and advanced capitalist powers alike after the 2008 financial crisis. Putin’s successful mobilization in Russia of mass anger at “corrupt elites” who “betrayed the nation,” his portrayal of Western global institutions as bent on the destruction of Russia’s traditional cultural values, and his promotion of strong personalistic rule as an alternative, unexpectedly turned out to resonate far beyond the post-Soviet context. </w:t>
      </w:r>
    </w:p>
    <w:p w14:paraId="657698C9" w14:textId="77777777" w:rsidR="00656AF3" w:rsidRPr="000E7BDF" w:rsidRDefault="00656AF3" w:rsidP="00656AF3">
      <w:pPr>
        <w:rPr>
          <w:sz w:val="8"/>
          <w:szCs w:val="8"/>
        </w:rPr>
      </w:pPr>
      <w:r w:rsidRPr="000E7BDF">
        <w:rPr>
          <w:sz w:val="8"/>
          <w:szCs w:val="8"/>
        </w:rPr>
        <w:t xml:space="preserve">The “out of Russia” part of our story, we realize, may be met with skepticism. Is Putin’s establishment of a new tsarist state in Russia really connected to anti-state movements in the developed West? To this objection we can offer two rejoinders, one historical and the other political. Historically, political innovations, both the “good” and “bad,” have emerged in the most unlikely places, on the peripheries of the global order. Who would have ever thought that liberal democracy would emerge in England, an island on the edge of the Roman empire with bad weather, bland food, and a nobility that liked nothing better than hunting with dogs? And yet it happened. Our second rejoinder is related to the first. We wonder whether hesitancy to accept Russia as a source of political innovation – even innovation we may find distasteful – reflects a degree of political parochialism and perhaps even ethnocentrism. It is worth recalling that a different alternative order that changed the world – Leninism – also emerged from Russia just over a century ago. Of course, once the modern version of the rule of the good father established a foothold in other locations, the process of its spread became more complex and multifaceted; it jumped from country to country, back and forth, as would-be patrimonial rulers learned from each other. But the global assault on the modern state started, we maintain, in Russia.6 </w:t>
      </w:r>
    </w:p>
    <w:p w14:paraId="11D041A5" w14:textId="77777777" w:rsidR="00656AF3" w:rsidRPr="000E7BDF" w:rsidRDefault="00656AF3" w:rsidP="00656AF3">
      <w:pPr>
        <w:rPr>
          <w:sz w:val="8"/>
          <w:szCs w:val="8"/>
        </w:rPr>
      </w:pPr>
      <w:r w:rsidRPr="000E7BDF">
        <w:rPr>
          <w:sz w:val="8"/>
          <w:szCs w:val="8"/>
        </w:rPr>
        <w:t xml:space="preserve">Putin’s model of patrimonial rule spread throughout the world in part because of the Kremlin’s direct promotion of pro-Russian parties and leaders – little Putins or at least Putin admirers – on a global scale. But an equally important driver of this return to the rule of men has been domestic conditions that made personalistic rule appealing in a broad range of countries. The diffusion of patrimonial rule began in the former Soviet Union, in countries like Kazakhstan, Belarus, and Ukraine before the Euromaidan revolution, where modern state institutions had always been weak. In these cases, Putin’s foreign policy served to reinforce preexisting political realities. But the patrimonial wave later spread to Hungary and Poland, where the European Union had spent fifteen years closely monitoring budding Western-style civil services and judiciaries. From there it moved further afield, to unexpected countries such as Israel, where Prime Minister Benjamin Netanyahu pivoted from a previous strict adherence to the rule of law to attacking his own judiciary and police. Most shockingly, however, the assault on modern government took root in Boris Johnson’s United Kingdom and the United States under Donald Trump, where both leaders went about building their personal rule and attacking their own states’ integrity and capacity. Ultimately, the global patrimonial wave generated strange new geopolitical alliances, not only among leaders like Putin, Orbán, Netanyahu, and Trump, but also between these men and like-minded strongmen in the less-developed countries such as Recep Tayyip Erdoğan in Turkey, Narendra Modi in India, and Jair Bolsonaro in Brazil. The assault on the state appeared in divergent forms from country to country, as leaders drew on different grievances and traditions. But in each case, the result was the same: a stark challenge to modern governance based on the rule of law. </w:t>
      </w:r>
    </w:p>
    <w:p w14:paraId="7D731C9F" w14:textId="77777777" w:rsidR="00656AF3" w:rsidRPr="007A7936" w:rsidRDefault="00656AF3" w:rsidP="00656AF3">
      <w:pPr>
        <w:rPr>
          <w:sz w:val="16"/>
        </w:rPr>
      </w:pPr>
      <w:r w:rsidRPr="000E7BDF">
        <w:rPr>
          <w:rStyle w:val="Emphasis"/>
        </w:rPr>
        <w:t>What can be done to reverse</w:t>
      </w:r>
      <w:r w:rsidRPr="000E7BDF">
        <w:rPr>
          <w:rStyle w:val="StyleUnderline"/>
        </w:rPr>
        <w:t xml:space="preserve"> the assault on the modern state that now threatens all our futures</w:t>
      </w:r>
      <w:r w:rsidRPr="000E7BDF">
        <w:rPr>
          <w:rStyle w:val="Emphasis"/>
        </w:rPr>
        <w:t>?</w:t>
      </w:r>
      <w:r w:rsidRPr="007A7936">
        <w:rPr>
          <w:sz w:val="16"/>
        </w:rPr>
        <w:t xml:space="preserve"> We propose a four-part strategy. The first task is to </w:t>
      </w:r>
      <w:r w:rsidRPr="007A7936">
        <w:rPr>
          <w:rStyle w:val="StyleUnderline"/>
        </w:rPr>
        <w:t xml:space="preserve">raise awareness of the problem, which has thus far been </w:t>
      </w:r>
      <w:r w:rsidRPr="007A7936">
        <w:rPr>
          <w:rStyle w:val="Emphasis"/>
        </w:rPr>
        <w:t>misunderstood</w:t>
      </w:r>
      <w:r w:rsidRPr="007A7936">
        <w:rPr>
          <w:rStyle w:val="StyleUnderline"/>
        </w:rPr>
        <w:t xml:space="preserve"> as a struggle to defend </w:t>
      </w:r>
      <w:r w:rsidRPr="007A7936">
        <w:rPr>
          <w:rStyle w:val="Emphasis"/>
        </w:rPr>
        <w:t>democracy against authoritarianism</w:t>
      </w:r>
      <w:r w:rsidRPr="007A7936">
        <w:rPr>
          <w:rStyle w:val="StyleUnderline"/>
        </w:rPr>
        <w:t xml:space="preserve"> – a framing that</w:t>
      </w:r>
      <w:r w:rsidRPr="007A7936">
        <w:rPr>
          <w:sz w:val="16"/>
        </w:rPr>
        <w:t xml:space="preserve"> blinds us to </w:t>
      </w:r>
      <w:r w:rsidRPr="007A7936">
        <w:rPr>
          <w:rStyle w:val="StyleUnderline"/>
        </w:rPr>
        <w:t xml:space="preserve">[obscures] the ways in which the attack on modern state agencies can unfold in </w:t>
      </w:r>
      <w:r w:rsidRPr="007A7936">
        <w:rPr>
          <w:rStyle w:val="Emphasis"/>
        </w:rPr>
        <w:t>democratic and autocratic countries alike</w:t>
      </w:r>
      <w:r w:rsidRPr="007A7936">
        <w:rPr>
          <w:sz w:val="16"/>
        </w:rPr>
        <w:t xml:space="preserve">. The politically active public needs to be fully cognizant of the key warning signs that indicate the erosion of modern state governance: the promotion of the ruler’s family and cronies to politically powerful positions, direct attacks on the staff of state agencies and the independence of judiciaries, and the denigration of professional expertise as a criterion for political promotion in favor of loyalty tests. Second, </w:t>
      </w:r>
      <w:r w:rsidRPr="0080643F">
        <w:rPr>
          <w:rStyle w:val="StyleUnderline"/>
          <w:highlight w:val="green"/>
        </w:rPr>
        <w:t xml:space="preserve">we should </w:t>
      </w:r>
      <w:r w:rsidRPr="0080643F">
        <w:rPr>
          <w:rStyle w:val="Emphasis"/>
          <w:highlight w:val="green"/>
        </w:rPr>
        <w:t>fortify</w:t>
      </w:r>
      <w:r w:rsidRPr="0080643F">
        <w:rPr>
          <w:rStyle w:val="Emphasis"/>
        </w:rPr>
        <w:t xml:space="preserve"> and honor </w:t>
      </w:r>
      <w:r w:rsidRPr="0080643F">
        <w:rPr>
          <w:rStyle w:val="Emphasis"/>
          <w:highlight w:val="green"/>
        </w:rPr>
        <w:t>the</w:t>
      </w:r>
      <w:r w:rsidRPr="0080643F">
        <w:rPr>
          <w:rStyle w:val="Emphasis"/>
        </w:rPr>
        <w:t xml:space="preserve"> modern </w:t>
      </w:r>
      <w:r w:rsidRPr="0080643F">
        <w:rPr>
          <w:rStyle w:val="Emphasis"/>
          <w:highlight w:val="green"/>
        </w:rPr>
        <w:t>state</w:t>
      </w:r>
      <w:r w:rsidRPr="0080643F">
        <w:rPr>
          <w:rStyle w:val="Emphasis"/>
        </w:rPr>
        <w:t xml:space="preserve"> rather than attack it</w:t>
      </w:r>
      <w:r w:rsidRPr="0080643F">
        <w:rPr>
          <w:rStyle w:val="StyleUnderline"/>
        </w:rPr>
        <w:t>. Although much of our book describes the assault on the state from the right, saving</w:t>
      </w:r>
      <w:r w:rsidRPr="00136149">
        <w:rPr>
          <w:rStyle w:val="StyleUnderline"/>
        </w:rPr>
        <w:t xml:space="preserve"> the state will </w:t>
      </w:r>
      <w:r w:rsidRPr="00AB619C">
        <w:rPr>
          <w:rStyle w:val="StyleUnderline"/>
          <w:highlight w:val="green"/>
        </w:rPr>
        <w:t xml:space="preserve">also </w:t>
      </w:r>
      <w:r w:rsidRPr="00AB619C">
        <w:rPr>
          <w:rStyle w:val="Emphasis"/>
          <w:highlight w:val="green"/>
        </w:rPr>
        <w:t xml:space="preserve">require </w:t>
      </w:r>
      <w:r w:rsidRPr="006D1848">
        <w:rPr>
          <w:rStyle w:val="Emphasis"/>
          <w:highlight w:val="green"/>
        </w:rPr>
        <w:t>resisting siren calls of the left</w:t>
      </w:r>
      <w:r w:rsidRPr="00136149">
        <w:rPr>
          <w:rStyle w:val="StyleUnderline"/>
        </w:rPr>
        <w:t xml:space="preserve">. These </w:t>
      </w:r>
      <w:r w:rsidRPr="00B13601">
        <w:rPr>
          <w:rStyle w:val="StyleUnderline"/>
          <w:highlight w:val="green"/>
        </w:rPr>
        <w:t>include</w:t>
      </w:r>
      <w:r w:rsidRPr="00136149">
        <w:rPr>
          <w:rStyle w:val="StyleUnderline"/>
        </w:rPr>
        <w:t xml:space="preserve"> recommendations ranging </w:t>
      </w:r>
      <w:r w:rsidRPr="00B13601">
        <w:rPr>
          <w:rStyle w:val="StyleUnderline"/>
        </w:rPr>
        <w:t>from</w:t>
      </w:r>
      <w:r w:rsidRPr="00136149">
        <w:rPr>
          <w:rStyle w:val="StyleUnderline"/>
        </w:rPr>
        <w:t xml:space="preserve"> the </w:t>
      </w:r>
      <w:r w:rsidRPr="006D1848">
        <w:rPr>
          <w:rStyle w:val="Emphasis"/>
          <w:highlight w:val="green"/>
        </w:rPr>
        <w:t>radical democratic inclusion</w:t>
      </w:r>
      <w:r w:rsidRPr="00136149">
        <w:rPr>
          <w:rStyle w:val="StyleUnderline"/>
        </w:rPr>
        <w:t xml:space="preserve"> of ordinary </w:t>
      </w:r>
      <w:r w:rsidRPr="00B13601">
        <w:rPr>
          <w:rStyle w:val="StyleUnderline"/>
        </w:rPr>
        <w:t xml:space="preserve">citizens into everyday </w:t>
      </w:r>
      <w:r w:rsidRPr="00B13601">
        <w:rPr>
          <w:rStyle w:val="Emphasis"/>
        </w:rPr>
        <w:t>state administration</w:t>
      </w:r>
      <w:r w:rsidRPr="00B13601">
        <w:rPr>
          <w:rStyle w:val="StyleUnderline"/>
        </w:rPr>
        <w:t xml:space="preserve"> to the </w:t>
      </w:r>
      <w:r w:rsidRPr="00B13601">
        <w:rPr>
          <w:rStyle w:val="Emphasis"/>
        </w:rPr>
        <w:t>rejection of meritocracy</w:t>
      </w:r>
      <w:r w:rsidRPr="00B13601">
        <w:rPr>
          <w:rStyle w:val="StyleUnderline"/>
        </w:rPr>
        <w:t xml:space="preserve"> as a</w:t>
      </w:r>
      <w:r w:rsidRPr="00136149">
        <w:rPr>
          <w:rStyle w:val="StyleUnderline"/>
        </w:rPr>
        <w:t xml:space="preserve"> principle for recruitment into educational, cultural, and bureaucratic </w:t>
      </w:r>
      <w:r w:rsidRPr="00C16A67">
        <w:rPr>
          <w:rStyle w:val="StyleUnderline"/>
        </w:rPr>
        <w:t xml:space="preserve">institutions. Such well-intentioned cures will </w:t>
      </w:r>
      <w:r w:rsidRPr="00661E43">
        <w:rPr>
          <w:rStyle w:val="StyleUnderline"/>
        </w:rPr>
        <w:t xml:space="preserve">be </w:t>
      </w:r>
      <w:r w:rsidRPr="00661E43">
        <w:rPr>
          <w:rStyle w:val="Emphasis"/>
        </w:rPr>
        <w:t>ineffective</w:t>
      </w:r>
      <w:r w:rsidRPr="00661E43">
        <w:rPr>
          <w:rStyle w:val="StyleUnderline"/>
        </w:rPr>
        <w:t xml:space="preserve"> and</w:t>
      </w:r>
      <w:r w:rsidRPr="00661E43">
        <w:rPr>
          <w:sz w:val="16"/>
        </w:rPr>
        <w:t xml:space="preserve"> quite</w:t>
      </w:r>
      <w:r w:rsidRPr="007A7936">
        <w:rPr>
          <w:sz w:val="16"/>
        </w:rPr>
        <w:t xml:space="preserve"> possibly </w:t>
      </w:r>
      <w:r w:rsidRPr="00C16A67">
        <w:rPr>
          <w:rStyle w:val="Emphasis"/>
          <w:highlight w:val="green"/>
        </w:rPr>
        <w:t>worse than the disease</w:t>
      </w:r>
      <w:r w:rsidRPr="007A7936">
        <w:rPr>
          <w:sz w:val="16"/>
        </w:rPr>
        <w:t xml:space="preserve"> itself. Third, there </w:t>
      </w:r>
      <w:r w:rsidRPr="00975535">
        <w:rPr>
          <w:rStyle w:val="StyleUnderline"/>
          <w:highlight w:val="green"/>
        </w:rPr>
        <w:t>need</w:t>
      </w:r>
      <w:r w:rsidRPr="007A7936">
        <w:rPr>
          <w:sz w:val="16"/>
        </w:rPr>
        <w:t xml:space="preserve">s to be an urgent drive </w:t>
      </w:r>
      <w:r w:rsidRPr="00975535">
        <w:rPr>
          <w:rStyle w:val="StyleUnderline"/>
          <w:highlight w:val="green"/>
        </w:rPr>
        <w:t xml:space="preserve">to </w:t>
      </w:r>
      <w:r w:rsidRPr="00975535">
        <w:rPr>
          <w:rStyle w:val="Emphasis"/>
          <w:highlight w:val="green"/>
        </w:rPr>
        <w:t>recruit</w:t>
      </w:r>
      <w:r w:rsidRPr="004F505A">
        <w:rPr>
          <w:rStyle w:val="StyleUnderline"/>
        </w:rPr>
        <w:t xml:space="preserve"> the next generation of young people to commit themselves </w:t>
      </w:r>
      <w:r w:rsidRPr="00975535">
        <w:rPr>
          <w:rStyle w:val="StyleUnderline"/>
          <w:highlight w:val="green"/>
        </w:rPr>
        <w:t>to</w:t>
      </w:r>
      <w:r w:rsidRPr="004F505A">
        <w:rPr>
          <w:rStyle w:val="StyleUnderline"/>
        </w:rPr>
        <w:t xml:space="preserve"> lives of </w:t>
      </w:r>
      <w:r w:rsidRPr="00281748">
        <w:rPr>
          <w:rStyle w:val="Emphasis"/>
        </w:rPr>
        <w:t xml:space="preserve">government </w:t>
      </w:r>
      <w:r w:rsidRPr="00975535">
        <w:rPr>
          <w:rStyle w:val="Emphasis"/>
          <w:highlight w:val="green"/>
        </w:rPr>
        <w:t>service</w:t>
      </w:r>
      <w:r w:rsidRPr="00975535">
        <w:rPr>
          <w:rStyle w:val="StyleUnderline"/>
          <w:highlight w:val="green"/>
        </w:rPr>
        <w:t>, lest</w:t>
      </w:r>
      <w:r w:rsidRPr="004F505A">
        <w:rPr>
          <w:rStyle w:val="StyleUnderline"/>
        </w:rPr>
        <w:t xml:space="preserve"> the worsening </w:t>
      </w:r>
      <w:r w:rsidRPr="00975535">
        <w:rPr>
          <w:rStyle w:val="Emphasis"/>
          <w:highlight w:val="green"/>
        </w:rPr>
        <w:t>attrition of</w:t>
      </w:r>
      <w:r w:rsidRPr="00975535">
        <w:rPr>
          <w:rStyle w:val="Emphasis"/>
        </w:rPr>
        <w:t xml:space="preserve"> professional </w:t>
      </w:r>
      <w:r w:rsidRPr="00975535">
        <w:rPr>
          <w:rStyle w:val="Emphasis"/>
          <w:highlight w:val="green"/>
        </w:rPr>
        <w:t>expertise</w:t>
      </w:r>
      <w:r w:rsidRPr="004F505A">
        <w:rPr>
          <w:rStyle w:val="StyleUnderline"/>
        </w:rPr>
        <w:t xml:space="preserve"> in our state agencies </w:t>
      </w:r>
      <w:r w:rsidRPr="00975535">
        <w:rPr>
          <w:rStyle w:val="Emphasis"/>
          <w:highlight w:val="green"/>
        </w:rPr>
        <w:t>pass the tipping point</w:t>
      </w:r>
      <w:r w:rsidRPr="007A7936">
        <w:rPr>
          <w:sz w:val="16"/>
        </w:rPr>
        <w:t xml:space="preserve">. Fourth, </w:t>
      </w:r>
      <w:r w:rsidRPr="0021470A">
        <w:rPr>
          <w:rStyle w:val="StyleUnderline"/>
        </w:rPr>
        <w:t xml:space="preserve">our </w:t>
      </w:r>
      <w:r w:rsidRPr="00037CD1">
        <w:rPr>
          <w:rStyle w:val="Emphasis"/>
          <w:highlight w:val="green"/>
        </w:rPr>
        <w:t>foreign policy</w:t>
      </w:r>
      <w:r w:rsidRPr="00037CD1">
        <w:rPr>
          <w:rStyle w:val="StyleUnderline"/>
          <w:highlight w:val="green"/>
        </w:rPr>
        <w:t xml:space="preserve"> must</w:t>
      </w:r>
      <w:r w:rsidRPr="0021470A">
        <w:rPr>
          <w:rStyle w:val="StyleUnderline"/>
        </w:rPr>
        <w:t xml:space="preserve"> also </w:t>
      </w:r>
      <w:r w:rsidRPr="00037CD1">
        <w:rPr>
          <w:rStyle w:val="Emphasis"/>
          <w:highlight w:val="green"/>
        </w:rPr>
        <w:t>meet the challenge</w:t>
      </w:r>
      <w:r w:rsidRPr="0021470A">
        <w:rPr>
          <w:rStyle w:val="StyleUnderline"/>
        </w:rPr>
        <w:t xml:space="preserve">. We need to recognize that the assault on the modern state is being explicitly encouraged by patrimonial rulers who would love nothing more than </w:t>
      </w:r>
      <w:r w:rsidRPr="00E17158">
        <w:rPr>
          <w:rStyle w:val="StyleUnderline"/>
          <w:highlight w:val="green"/>
        </w:rPr>
        <w:t>to</w:t>
      </w:r>
      <w:r w:rsidRPr="0021470A">
        <w:rPr>
          <w:rStyle w:val="StyleUnderline"/>
        </w:rPr>
        <w:t xml:space="preserve"> </w:t>
      </w:r>
      <w:r w:rsidRPr="0021470A">
        <w:rPr>
          <w:rStyle w:val="Emphasis"/>
        </w:rPr>
        <w:t>dismantle</w:t>
      </w:r>
      <w:r w:rsidRPr="0021470A">
        <w:rPr>
          <w:rStyle w:val="StyleUnderline"/>
        </w:rPr>
        <w:t xml:space="preserve"> the </w:t>
      </w:r>
      <w:r w:rsidRPr="00E17158">
        <w:rPr>
          <w:rStyle w:val="Emphasis"/>
          <w:highlight w:val="green"/>
        </w:rPr>
        <w:t>global liberal order</w:t>
      </w:r>
      <w:r w:rsidRPr="007A7936">
        <w:rPr>
          <w:sz w:val="16"/>
        </w:rPr>
        <w:t xml:space="preserve">. </w:t>
      </w:r>
    </w:p>
    <w:p w14:paraId="441DFD1E" w14:textId="77777777" w:rsidR="00656AF3" w:rsidRPr="007A7936" w:rsidRDefault="00656AF3" w:rsidP="00656AF3">
      <w:pPr>
        <w:rPr>
          <w:sz w:val="16"/>
        </w:rPr>
      </w:pPr>
      <w:r w:rsidRPr="007A7936">
        <w:rPr>
          <w:sz w:val="16"/>
        </w:rPr>
        <w:t xml:space="preserve">In this context, Russia’s war on Ukraine is much more than a land grab. It constitutes an attempt to create a bloc of like-minded patrimonial rulers on the European landmass. Beyond Europe, the growing challenge of a Chinese regime that itself increasingly displays patrimonial features can only be met by an international coalition capable of defending the legal framework that undergirds individual human rights and free markets. </w:t>
      </w:r>
      <w:r w:rsidRPr="00AC3350">
        <w:rPr>
          <w:rStyle w:val="StyleUnderline"/>
          <w:highlight w:val="green"/>
        </w:rPr>
        <w:t xml:space="preserve">The </w:t>
      </w:r>
      <w:r w:rsidRPr="00AC3350">
        <w:rPr>
          <w:rStyle w:val="Emphasis"/>
          <w:highlight w:val="green"/>
        </w:rPr>
        <w:t>future of humanity</w:t>
      </w:r>
      <w:r w:rsidRPr="00AC3350">
        <w:rPr>
          <w:rStyle w:val="StyleUnderline"/>
          <w:highlight w:val="green"/>
        </w:rPr>
        <w:t xml:space="preserve"> depends</w:t>
      </w:r>
      <w:r w:rsidRPr="007A7936">
        <w:rPr>
          <w:sz w:val="16"/>
        </w:rPr>
        <w:t xml:space="preserve">, more profoundly than ever, </w:t>
      </w:r>
      <w:r w:rsidRPr="007B5DB4">
        <w:rPr>
          <w:rStyle w:val="StyleUnderline"/>
          <w:highlight w:val="green"/>
        </w:rPr>
        <w:t xml:space="preserve">on an </w:t>
      </w:r>
      <w:r w:rsidRPr="007B5DB4">
        <w:rPr>
          <w:rStyle w:val="Emphasis"/>
          <w:highlight w:val="green"/>
        </w:rPr>
        <w:t>alliance of law-based states</w:t>
      </w:r>
      <w:r w:rsidRPr="007A7936">
        <w:rPr>
          <w:sz w:val="16"/>
        </w:rPr>
        <w:t xml:space="preserve"> committed to a world governed by shared rules, </w:t>
      </w:r>
      <w:r w:rsidRPr="007B5DB4">
        <w:rPr>
          <w:rStyle w:val="StyleUnderline"/>
          <w:highlight w:val="green"/>
        </w:rPr>
        <w:t>rather than</w:t>
      </w:r>
      <w:r w:rsidRPr="007A7936">
        <w:rPr>
          <w:sz w:val="16"/>
        </w:rPr>
        <w:t xml:space="preserve"> a view of international politics as </w:t>
      </w:r>
      <w:r w:rsidRPr="007B5DB4">
        <w:rPr>
          <w:rStyle w:val="Emphasis"/>
          <w:highlight w:val="green"/>
        </w:rPr>
        <w:t>relations among</w:t>
      </w:r>
      <w:r w:rsidRPr="00E63A8A">
        <w:rPr>
          <w:rStyle w:val="Emphasis"/>
        </w:rPr>
        <w:t xml:space="preserve"> big </w:t>
      </w:r>
      <w:r w:rsidRPr="007B5DB4">
        <w:rPr>
          <w:rStyle w:val="Emphasis"/>
          <w:highlight w:val="green"/>
        </w:rPr>
        <w:t>men</w:t>
      </w:r>
      <w:r w:rsidRPr="007A7936">
        <w:rPr>
          <w:sz w:val="16"/>
        </w:rPr>
        <w:t xml:space="preserve">. </w:t>
      </w:r>
    </w:p>
    <w:p w14:paraId="4D843D64" w14:textId="77777777" w:rsidR="00656AF3" w:rsidRPr="007A7936" w:rsidRDefault="00656AF3" w:rsidP="00656AF3">
      <w:pPr>
        <w:rPr>
          <w:sz w:val="16"/>
        </w:rPr>
      </w:pPr>
      <w:r w:rsidRPr="007A7936">
        <w:rPr>
          <w:sz w:val="16"/>
        </w:rPr>
        <w:t xml:space="preserve">Much ink has been spilled on the threat of democratic erosion, and we share that concern. But defending the modern state is also vital for preserving democracy. From protecting civil rights to simply counting the votes, it’s hard to imagine a stable democratic future without the machinery of modern government. In its absence, elected representatives of the people may pull the formal levers of power – but these levers are increasingly unlikely to be attached to anything. </w:t>
      </w:r>
      <w:r w:rsidRPr="00897CB8">
        <w:rPr>
          <w:rStyle w:val="StyleUnderline"/>
        </w:rPr>
        <w:t xml:space="preserve">The </w:t>
      </w:r>
      <w:r w:rsidRPr="00897CB8">
        <w:rPr>
          <w:rStyle w:val="Emphasis"/>
        </w:rPr>
        <w:t>world has survived past periods</w:t>
      </w:r>
      <w:r w:rsidRPr="00897CB8">
        <w:rPr>
          <w:rStyle w:val="StyleUnderline"/>
        </w:rPr>
        <w:t xml:space="preserve"> of democratic crisis, </w:t>
      </w:r>
      <w:r w:rsidRPr="00897CB8">
        <w:rPr>
          <w:rStyle w:val="Emphasis"/>
        </w:rPr>
        <w:t>but</w:t>
      </w:r>
      <w:r w:rsidRPr="00897CB8">
        <w:rPr>
          <w:rStyle w:val="StyleUnderline"/>
        </w:rPr>
        <w:t xml:space="preserve"> in a time of </w:t>
      </w:r>
      <w:r w:rsidRPr="00897CB8">
        <w:rPr>
          <w:rStyle w:val="Emphasis"/>
        </w:rPr>
        <w:t>mounting social and environmental threats</w:t>
      </w:r>
      <w:r w:rsidRPr="00897CB8">
        <w:rPr>
          <w:rStyle w:val="StyleUnderline"/>
        </w:rPr>
        <w:t xml:space="preserve">, it is </w:t>
      </w:r>
      <w:r w:rsidRPr="00897CB8">
        <w:rPr>
          <w:rStyle w:val="Emphasis"/>
        </w:rPr>
        <w:t>unlikely to survive</w:t>
      </w:r>
      <w:r w:rsidRPr="00897CB8">
        <w:rPr>
          <w:rStyle w:val="StyleUnderline"/>
        </w:rPr>
        <w:t xml:space="preserve"> a return of the </w:t>
      </w:r>
      <w:r w:rsidRPr="00897CB8">
        <w:rPr>
          <w:rStyle w:val="Emphasis"/>
        </w:rPr>
        <w:t>rule of men</w:t>
      </w:r>
      <w:r w:rsidRPr="007A7936">
        <w:rPr>
          <w:sz w:val="16"/>
        </w:rPr>
        <w:t>.</w:t>
      </w:r>
    </w:p>
    <w:p w14:paraId="653408D5" w14:textId="77777777" w:rsidR="00656AF3" w:rsidRDefault="00656AF3" w:rsidP="00656AF3"/>
    <w:p w14:paraId="1843B59D" w14:textId="77777777" w:rsidR="00656AF3" w:rsidRDefault="00656AF3" w:rsidP="00656AF3">
      <w:pPr>
        <w:pStyle w:val="Heading4"/>
      </w:pPr>
      <w:r>
        <w:t xml:space="preserve">The plan </w:t>
      </w:r>
      <w:r w:rsidRPr="00B046FF">
        <w:rPr>
          <w:u w:val="single"/>
        </w:rPr>
        <w:t>does NOT</w:t>
      </w:r>
      <w:r w:rsidRPr="00B046FF">
        <w:t xml:space="preserve"> “renew”</w:t>
      </w:r>
      <w:r>
        <w:t xml:space="preserve"> liberal hegemony, and we </w:t>
      </w:r>
      <w:r w:rsidRPr="00E556A4">
        <w:rPr>
          <w:u w:val="single"/>
        </w:rPr>
        <w:t>need NOT</w:t>
      </w:r>
      <w:r>
        <w:t xml:space="preserve"> win the LIO is “good”---only that </w:t>
      </w:r>
      <w:r w:rsidRPr="008D37E4">
        <w:t xml:space="preserve">our scenario for </w:t>
      </w:r>
      <w:r>
        <w:rPr>
          <w:u w:val="single"/>
        </w:rPr>
        <w:t>accelerated</w:t>
      </w:r>
      <w:r w:rsidRPr="00E556A4">
        <w:rPr>
          <w:u w:val="single"/>
        </w:rPr>
        <w:t xml:space="preserve"> delegitimation of rule of law</w:t>
      </w:r>
      <w:r>
        <w:t xml:space="preserve"> makes </w:t>
      </w:r>
      <w:r w:rsidRPr="00022A57">
        <w:rPr>
          <w:u w:val="single"/>
        </w:rPr>
        <w:t>any</w:t>
      </w:r>
      <w:r>
        <w:t xml:space="preserve"> alternative </w:t>
      </w:r>
      <w:r w:rsidRPr="00022A57">
        <w:rPr>
          <w:u w:val="single"/>
        </w:rPr>
        <w:t>far worse</w:t>
      </w:r>
      <w:r w:rsidRPr="00A620A3">
        <w:t>.</w:t>
      </w:r>
    </w:p>
    <w:p w14:paraId="789B0087" w14:textId="77777777" w:rsidR="00656AF3" w:rsidRDefault="00656AF3" w:rsidP="00656AF3">
      <w:r>
        <w:t>--IPA = international peace architecture</w:t>
      </w:r>
    </w:p>
    <w:p w14:paraId="6D703998" w14:textId="77777777" w:rsidR="00656AF3" w:rsidRDefault="00656AF3" w:rsidP="00656AF3">
      <w:r>
        <w:t>--LIO = liberal international order</w:t>
      </w:r>
    </w:p>
    <w:p w14:paraId="055E747C" w14:textId="77777777" w:rsidR="00656AF3" w:rsidRPr="0016385F" w:rsidRDefault="00656AF3" w:rsidP="00656AF3">
      <w:r>
        <w:t>--AIO = authoritarian international order</w:t>
      </w:r>
    </w:p>
    <w:p w14:paraId="13A75AB1" w14:textId="77777777" w:rsidR="00656AF3" w:rsidRDefault="00656AF3" w:rsidP="00656AF3">
      <w:r w:rsidRPr="008B267A">
        <w:rPr>
          <w:rStyle w:val="Style13ptBold"/>
        </w:rPr>
        <w:t>Richmond</w:t>
      </w:r>
      <w:r w:rsidRPr="008B267A">
        <w:t xml:space="preserve"> &amp; Pogodda </w:t>
      </w:r>
      <w:r w:rsidRPr="008B267A">
        <w:rPr>
          <w:rStyle w:val="Style13ptBold"/>
        </w:rPr>
        <w:t>25</w:t>
      </w:r>
      <w:r>
        <w:t xml:space="preserve"> [Oliver P. Richmond, Professor in International Relations and Peace and Conflict Studies at the University of Manchester, UK, International Professor at Dublin City University, Ireland; and Sandra </w:t>
      </w:r>
      <w:r w:rsidRPr="00266510">
        <w:rPr>
          <w:b/>
          <w:bCs/>
        </w:rPr>
        <w:t>Pogodda</w:t>
      </w:r>
      <w:r>
        <w:t>, Senior Lecturer in the Politics Department at the University of Manchester, UK, PhD International Relations, University of Cambridge; “Peacemaking and the Maintenance of International Order: Alignment under Hegemony versus Multipolar Misalignment,” Global Studies Quarterly, 5, 2025, DOI 10.1093/isagsq/ksae094]</w:t>
      </w:r>
    </w:p>
    <w:p w14:paraId="164F0122" w14:textId="77777777" w:rsidR="00656AF3" w:rsidRPr="00B87FEB" w:rsidRDefault="00656AF3" w:rsidP="00656AF3">
      <w:pPr>
        <w:rPr>
          <w:sz w:val="16"/>
        </w:rPr>
      </w:pPr>
      <w:r w:rsidRPr="00B87FEB">
        <w:rPr>
          <w:sz w:val="16"/>
        </w:rPr>
        <w:t>Introduction</w:t>
      </w:r>
    </w:p>
    <w:p w14:paraId="6FEB3E1B" w14:textId="77777777" w:rsidR="00656AF3" w:rsidRPr="00B87FEB" w:rsidRDefault="00656AF3" w:rsidP="00656AF3">
      <w:pPr>
        <w:rPr>
          <w:sz w:val="16"/>
        </w:rPr>
      </w:pPr>
      <w:r w:rsidRPr="00B87FEB">
        <w:rPr>
          <w:sz w:val="16"/>
        </w:rPr>
        <w:t>Every international and domestic order (or transversal, transnational framework of politics) requires tools and epistemological frameworks to make peace and preserve that order in the face of ever-evolving patterns of war, conflict, and violence. The Liberal International Order (LIO) was perhaps the most advanced version as yet. In the LIO, conflicts were to be transformed by pragmatic and conceptual alignment with Western political order as a framework for “liberal peacebuilding.” However, given the entanglement of the liberal peace with military occupation and the War on Terrorism (e.g., in Iraq, Afghanistan, and Palestine) over the last 20 years and the reemergence of wars where liberal peacemaking appears implausible (e.g., in Syria, Ukraine, and Gaza), this framework appears now to be almost redundant as a peacemaking tool (Haggard and Kaufman 2021, 208–33; Draper and Haggard 2023). A universal understanding of how peaceful orders are to be designed is thus implausible (this being a refrain that has echoed through the ages).</w:t>
      </w:r>
    </w:p>
    <w:p w14:paraId="2EBA79F6" w14:textId="77777777" w:rsidR="00656AF3" w:rsidRPr="00B87FEB" w:rsidRDefault="00656AF3" w:rsidP="00656AF3">
      <w:pPr>
        <w:rPr>
          <w:sz w:val="16"/>
        </w:rPr>
      </w:pPr>
      <w:r w:rsidRPr="00B87FEB">
        <w:rPr>
          <w:sz w:val="16"/>
        </w:rPr>
        <w:t xml:space="preserve">However, there appears to be an increasingly widespread sense in the diverging theoretical scholarship and policy world that growing multipolarity in international relations may lead to a fairer and more stable international system (Council on Foreign Relations 2023; Ndlovu-Gatsheni 2022, 105). </w:t>
      </w:r>
      <w:r w:rsidRPr="009E038C">
        <w:rPr>
          <w:rStyle w:val="Emphasis"/>
        </w:rPr>
        <w:t>While we are sympathetic</w:t>
      </w:r>
      <w:r w:rsidRPr="003F1158">
        <w:rPr>
          <w:rStyle w:val="StyleUnderline"/>
        </w:rPr>
        <w:t xml:space="preserve"> to the underlying political </w:t>
      </w:r>
      <w:r w:rsidRPr="009E038C">
        <w:rPr>
          <w:rStyle w:val="Emphasis"/>
        </w:rPr>
        <w:t>intention of reordering global politics in more favor of historically exploited societies</w:t>
      </w:r>
      <w:r w:rsidRPr="00B87FEB">
        <w:rPr>
          <w:sz w:val="16"/>
        </w:rPr>
        <w:t xml:space="preserve">, this article challenges the assumption that the rising multipolar order is equipped or designed to achieve this goal. </w:t>
      </w:r>
      <w:r w:rsidRPr="0065392F">
        <w:rPr>
          <w:rStyle w:val="StyleUnderline"/>
        </w:rPr>
        <w:t xml:space="preserve">Postcolonial and decolonial </w:t>
      </w:r>
      <w:r w:rsidRPr="00504698">
        <w:rPr>
          <w:rStyle w:val="Emphasis"/>
          <w:highlight w:val="green"/>
        </w:rPr>
        <w:t>critiques</w:t>
      </w:r>
      <w:r w:rsidRPr="0065392F">
        <w:rPr>
          <w:rStyle w:val="StyleUnderline"/>
        </w:rPr>
        <w:t xml:space="preserve"> tend to </w:t>
      </w:r>
      <w:r w:rsidRPr="006B3A24">
        <w:rPr>
          <w:rStyle w:val="StyleUnderline"/>
          <w:highlight w:val="green"/>
        </w:rPr>
        <w:t xml:space="preserve">highlight </w:t>
      </w:r>
      <w:r w:rsidRPr="006B3A24">
        <w:rPr>
          <w:rStyle w:val="Emphasis"/>
          <w:highlight w:val="green"/>
        </w:rPr>
        <w:t>epistemological</w:t>
      </w:r>
      <w:r w:rsidRPr="006B3A24">
        <w:rPr>
          <w:rStyle w:val="StyleUnderline"/>
          <w:highlight w:val="green"/>
        </w:rPr>
        <w:t xml:space="preserve"> and</w:t>
      </w:r>
      <w:r w:rsidRPr="0065392F">
        <w:rPr>
          <w:rStyle w:val="StyleUnderline"/>
        </w:rPr>
        <w:t xml:space="preserve"> methodological issues and </w:t>
      </w:r>
      <w:r w:rsidRPr="006B3A24">
        <w:rPr>
          <w:rStyle w:val="Emphasis"/>
          <w:highlight w:val="green"/>
        </w:rPr>
        <w:t>ontological</w:t>
      </w:r>
      <w:r w:rsidRPr="0065392F">
        <w:rPr>
          <w:rStyle w:val="StyleUnderline"/>
        </w:rPr>
        <w:t xml:space="preserve"> questions about the </w:t>
      </w:r>
      <w:r w:rsidRPr="006B3A24">
        <w:rPr>
          <w:rStyle w:val="Emphasis"/>
          <w:highlight w:val="green"/>
        </w:rPr>
        <w:t>limitations</w:t>
      </w:r>
      <w:r w:rsidRPr="00563004">
        <w:rPr>
          <w:rStyle w:val="Emphasis"/>
        </w:rPr>
        <w:t xml:space="preserve"> of the LIO</w:t>
      </w:r>
      <w:r w:rsidRPr="0065392F">
        <w:rPr>
          <w:rStyle w:val="StyleUnderline"/>
        </w:rPr>
        <w:t xml:space="preserve"> (i.e., the entanglement of the LIO with </w:t>
      </w:r>
      <w:r w:rsidRPr="00A92A62">
        <w:rPr>
          <w:rStyle w:val="Emphasis"/>
        </w:rPr>
        <w:t>militarization</w:t>
      </w:r>
      <w:r w:rsidRPr="0065392F">
        <w:rPr>
          <w:rStyle w:val="StyleUnderline"/>
        </w:rPr>
        <w:t xml:space="preserve">, </w:t>
      </w:r>
      <w:r w:rsidRPr="00A92A62">
        <w:rPr>
          <w:rStyle w:val="Emphasis"/>
        </w:rPr>
        <w:t>settler colonialism</w:t>
      </w:r>
      <w:r w:rsidRPr="0065392F">
        <w:rPr>
          <w:rStyle w:val="StyleUnderline"/>
        </w:rPr>
        <w:t xml:space="preserve">, and </w:t>
      </w:r>
      <w:r w:rsidRPr="00A92A62">
        <w:rPr>
          <w:rStyle w:val="Emphasis"/>
        </w:rPr>
        <w:t>extractivism</w:t>
      </w:r>
      <w:r w:rsidRPr="0065392F">
        <w:rPr>
          <w:rStyle w:val="StyleUnderline"/>
        </w:rPr>
        <w:t xml:space="preserve"> and its shortcomings regarding </w:t>
      </w:r>
      <w:r w:rsidRPr="00A92A62">
        <w:rPr>
          <w:rStyle w:val="Emphasis"/>
        </w:rPr>
        <w:t>global justice</w:t>
      </w:r>
      <w:r w:rsidRPr="0065392F">
        <w:rPr>
          <w:rStyle w:val="StyleUnderline"/>
        </w:rPr>
        <w:t xml:space="preserve"> issues). </w:t>
      </w:r>
      <w:r w:rsidRPr="00DA059D">
        <w:rPr>
          <w:rStyle w:val="Emphasis"/>
          <w:highlight w:val="green"/>
        </w:rPr>
        <w:t>Yet</w:t>
      </w:r>
      <w:r w:rsidRPr="0065392F">
        <w:rPr>
          <w:rStyle w:val="StyleUnderline"/>
        </w:rPr>
        <w:t xml:space="preserve"> such critiques tend to </w:t>
      </w:r>
      <w:r w:rsidRPr="00137726">
        <w:rPr>
          <w:rStyle w:val="Emphasis"/>
          <w:highlight w:val="green"/>
        </w:rPr>
        <w:t>equate multipolarity</w:t>
      </w:r>
      <w:r w:rsidRPr="00137726">
        <w:rPr>
          <w:rStyle w:val="StyleUnderline"/>
          <w:highlight w:val="green"/>
        </w:rPr>
        <w:t xml:space="preserve"> with </w:t>
      </w:r>
      <w:r w:rsidRPr="00137726">
        <w:rPr>
          <w:rStyle w:val="Emphasis"/>
          <w:highlight w:val="green"/>
        </w:rPr>
        <w:t>pluriversality</w:t>
      </w:r>
      <w:r w:rsidRPr="00137726">
        <w:rPr>
          <w:rStyle w:val="StyleUnderline"/>
        </w:rPr>
        <w:t xml:space="preserve"> and</w:t>
      </w:r>
      <w:r w:rsidRPr="0065392F">
        <w:rPr>
          <w:rStyle w:val="StyleUnderline"/>
        </w:rPr>
        <w:t xml:space="preserve"> “…</w:t>
      </w:r>
      <w:r w:rsidRPr="00BE6A01">
        <w:rPr>
          <w:rStyle w:val="Emphasis"/>
          <w:highlight w:val="yellow"/>
        </w:rPr>
        <w:t>de-imperialization</w:t>
      </w:r>
      <w:r w:rsidRPr="0065392F">
        <w:rPr>
          <w:rStyle w:val="StyleUnderline"/>
        </w:rPr>
        <w:t xml:space="preserve">; </w:t>
      </w:r>
      <w:r w:rsidRPr="00DF5AD2">
        <w:rPr>
          <w:rStyle w:val="Emphasis"/>
          <w:highlight w:val="cyan"/>
        </w:rPr>
        <w:t>de-racialization</w:t>
      </w:r>
      <w:r w:rsidRPr="0065392F">
        <w:rPr>
          <w:rStyle w:val="StyleUnderline"/>
        </w:rPr>
        <w:t xml:space="preserve">; </w:t>
      </w:r>
      <w:r w:rsidRPr="00DF5AD2">
        <w:rPr>
          <w:rStyle w:val="Emphasis"/>
          <w:highlight w:val="magenta"/>
        </w:rPr>
        <w:t>de-patriarchization</w:t>
      </w:r>
      <w:r w:rsidRPr="0065392F">
        <w:rPr>
          <w:rStyle w:val="StyleUnderline"/>
        </w:rPr>
        <w:t xml:space="preserve">; </w:t>
      </w:r>
      <w:r w:rsidRPr="00DF5AD2">
        <w:rPr>
          <w:rStyle w:val="Emphasis"/>
          <w:highlight w:val="yellow"/>
        </w:rPr>
        <w:t>de-corporatization</w:t>
      </w:r>
      <w:r w:rsidRPr="0065392F">
        <w:rPr>
          <w:rStyle w:val="StyleUnderline"/>
        </w:rPr>
        <w:t xml:space="preserve">; de-tribalization; </w:t>
      </w:r>
      <w:r w:rsidRPr="00DF5AD2">
        <w:rPr>
          <w:rStyle w:val="StyleUnderline"/>
          <w:highlight w:val="cyan"/>
        </w:rPr>
        <w:t xml:space="preserve">and </w:t>
      </w:r>
      <w:r w:rsidRPr="00DF5AD2">
        <w:rPr>
          <w:rStyle w:val="Emphasis"/>
          <w:highlight w:val="cyan"/>
        </w:rPr>
        <w:t>democratization</w:t>
      </w:r>
      <w:r w:rsidRPr="0065392F">
        <w:rPr>
          <w:rStyle w:val="StyleUnderline"/>
        </w:rPr>
        <w:t>…”</w:t>
      </w:r>
      <w:r w:rsidRPr="00B87FEB">
        <w:rPr>
          <w:sz w:val="16"/>
        </w:rPr>
        <w:t xml:space="preserve"> (Ndlovu-Gatsheni 2022, 105), </w:t>
      </w:r>
      <w:r w:rsidRPr="00512C11">
        <w:rPr>
          <w:rStyle w:val="Emphasis"/>
        </w:rPr>
        <w:t>despite</w:t>
      </w:r>
      <w:r w:rsidRPr="00512C11">
        <w:rPr>
          <w:rStyle w:val="StyleUnderline"/>
        </w:rPr>
        <w:t xml:space="preserve"> the rise of </w:t>
      </w:r>
      <w:r w:rsidRPr="00220861">
        <w:rPr>
          <w:rStyle w:val="Emphasis"/>
          <w:highlight w:val="green"/>
        </w:rPr>
        <w:t>regressive</w:t>
      </w:r>
      <w:r w:rsidRPr="00512C11">
        <w:rPr>
          <w:rStyle w:val="Emphasis"/>
        </w:rPr>
        <w:t xml:space="preserve"> authoritarian </w:t>
      </w:r>
      <w:r w:rsidRPr="00220861">
        <w:rPr>
          <w:rStyle w:val="Emphasis"/>
          <w:highlight w:val="green"/>
        </w:rPr>
        <w:t>alliances</w:t>
      </w:r>
      <w:r w:rsidRPr="004E4DE7">
        <w:rPr>
          <w:rStyle w:val="StyleUnderline"/>
        </w:rPr>
        <w:t xml:space="preserve"> in the contemporary multipolar order</w:t>
      </w:r>
      <w:r w:rsidRPr="00B87FEB">
        <w:rPr>
          <w:sz w:val="16"/>
        </w:rPr>
        <w:t xml:space="preserve">. </w:t>
      </w:r>
      <w:r w:rsidRPr="002D68E8">
        <w:rPr>
          <w:rStyle w:val="StyleUnderline"/>
        </w:rPr>
        <w:t xml:space="preserve">Indeed, such opaque arguments </w:t>
      </w:r>
      <w:r w:rsidRPr="00512C11">
        <w:rPr>
          <w:rStyle w:val="StyleUnderline"/>
        </w:rPr>
        <w:t xml:space="preserve">have </w:t>
      </w:r>
      <w:r w:rsidRPr="00F944A8">
        <w:rPr>
          <w:rStyle w:val="Emphasis"/>
          <w:highlight w:val="green"/>
        </w:rPr>
        <w:t>captured</w:t>
      </w:r>
      <w:r w:rsidRPr="002D0CDE">
        <w:rPr>
          <w:rStyle w:val="Emphasis"/>
        </w:rPr>
        <w:t xml:space="preserve"> the mantle of </w:t>
      </w:r>
      <w:r w:rsidRPr="00F944A8">
        <w:rPr>
          <w:rStyle w:val="Emphasis"/>
          <w:highlight w:val="green"/>
        </w:rPr>
        <w:t>critique</w:t>
      </w:r>
      <w:r w:rsidRPr="002D68E8">
        <w:rPr>
          <w:rStyle w:val="StyleUnderline"/>
        </w:rPr>
        <w:t xml:space="preserve"> in some cases for Realpolitik, and reject the case for peace, peacemaking, or peacebuilding tools</w:t>
      </w:r>
      <w:r w:rsidRPr="00B87FEB">
        <w:rPr>
          <w:sz w:val="16"/>
        </w:rPr>
        <w:t>. Yet, this would mean th</w:t>
      </w:r>
      <w:r w:rsidRPr="00D12F51">
        <w:rPr>
          <w:sz w:val="16"/>
        </w:rPr>
        <w:t xml:space="preserve">at </w:t>
      </w:r>
      <w:r w:rsidRPr="00D12F51">
        <w:rPr>
          <w:rStyle w:val="Emphasis"/>
        </w:rPr>
        <w:t>any new global order</w:t>
      </w:r>
      <w:r w:rsidRPr="00D12F51">
        <w:rPr>
          <w:rStyle w:val="StyleUnderline"/>
        </w:rPr>
        <w:t xml:space="preserve"> would be oriented around </w:t>
      </w:r>
      <w:r w:rsidRPr="00D12F51">
        <w:rPr>
          <w:rStyle w:val="Emphasis"/>
        </w:rPr>
        <w:t>political power structures</w:t>
      </w:r>
      <w:r w:rsidRPr="00D12F51">
        <w:rPr>
          <w:rStyle w:val="StyleUnderline"/>
        </w:rPr>
        <w:t xml:space="preserve"> and </w:t>
      </w:r>
      <w:r w:rsidRPr="00D12F51">
        <w:rPr>
          <w:rStyle w:val="Emphasis"/>
        </w:rPr>
        <w:t>security interests</w:t>
      </w:r>
      <w:r w:rsidRPr="00D12F51">
        <w:rPr>
          <w:rStyle w:val="StyleUnderline"/>
        </w:rPr>
        <w:t xml:space="preserve"> </w:t>
      </w:r>
      <w:r w:rsidRPr="00D12F51">
        <w:rPr>
          <w:rStyle w:val="Emphasis"/>
        </w:rPr>
        <w:t>controlled by rising and regional powers</w:t>
      </w:r>
      <w:r w:rsidRPr="00D12F51">
        <w:rPr>
          <w:rStyle w:val="StyleUnderline"/>
        </w:rPr>
        <w:t>,</w:t>
      </w:r>
      <w:r w:rsidRPr="00D527D8">
        <w:rPr>
          <w:rStyle w:val="StyleUnderline"/>
        </w:rPr>
        <w:t xml:space="preserve"> whereas human </w:t>
      </w:r>
      <w:r w:rsidRPr="009944D8">
        <w:rPr>
          <w:rStyle w:val="Emphasis"/>
        </w:rPr>
        <w:t>rights</w:t>
      </w:r>
      <w:r w:rsidRPr="00D527D8">
        <w:rPr>
          <w:rStyle w:val="StyleUnderline"/>
        </w:rPr>
        <w:t xml:space="preserve">, </w:t>
      </w:r>
      <w:r w:rsidRPr="00455A74">
        <w:rPr>
          <w:rStyle w:val="Emphasis"/>
        </w:rPr>
        <w:t>democracy</w:t>
      </w:r>
      <w:r w:rsidRPr="00D527D8">
        <w:rPr>
          <w:rStyle w:val="StyleUnderline"/>
        </w:rPr>
        <w:t xml:space="preserve">, and a </w:t>
      </w:r>
      <w:r w:rsidRPr="00980D27">
        <w:rPr>
          <w:rStyle w:val="Emphasis"/>
          <w:highlight w:val="green"/>
        </w:rPr>
        <w:t>rule of law</w:t>
      </w:r>
      <w:r w:rsidRPr="00D527D8">
        <w:rPr>
          <w:rStyle w:val="StyleUnderline"/>
        </w:rPr>
        <w:t xml:space="preserve"> may </w:t>
      </w:r>
      <w:r w:rsidRPr="00980D27">
        <w:rPr>
          <w:rStyle w:val="Emphasis"/>
          <w:highlight w:val="green"/>
        </w:rPr>
        <w:t>no longer</w:t>
      </w:r>
      <w:r w:rsidRPr="00D527D8">
        <w:rPr>
          <w:rStyle w:val="StyleUnderline"/>
        </w:rPr>
        <w:t xml:space="preserve"> be </w:t>
      </w:r>
      <w:r w:rsidRPr="00567CD5">
        <w:rPr>
          <w:rStyle w:val="Emphasis"/>
        </w:rPr>
        <w:t xml:space="preserve">prioritized as global </w:t>
      </w:r>
      <w:r w:rsidRPr="00980D27">
        <w:rPr>
          <w:rStyle w:val="Emphasis"/>
          <w:highlight w:val="green"/>
        </w:rPr>
        <w:t>norms</w:t>
      </w:r>
      <w:r w:rsidRPr="00D527D8">
        <w:rPr>
          <w:rStyle w:val="StyleUnderline"/>
        </w:rPr>
        <w:t xml:space="preserve"> within the International Peace Architecture (</w:t>
      </w:r>
      <w:r w:rsidRPr="0016385F">
        <w:rPr>
          <w:rStyle w:val="Emphasis"/>
        </w:rPr>
        <w:t>IPA</w:t>
      </w:r>
      <w:r w:rsidRPr="00D527D8">
        <w:rPr>
          <w:rStyle w:val="StyleUnderline"/>
        </w:rPr>
        <w:t>)</w:t>
      </w:r>
      <w:r w:rsidRPr="00B87FEB">
        <w:rPr>
          <w:sz w:val="16"/>
        </w:rPr>
        <w:t xml:space="preserve">. </w:t>
      </w:r>
      <w:r w:rsidRPr="00D749CD">
        <w:rPr>
          <w:rStyle w:val="Emphasis"/>
        </w:rPr>
        <w:t>This line of argument</w:t>
      </w:r>
      <w:r w:rsidRPr="00B87FEB">
        <w:rPr>
          <w:sz w:val="16"/>
        </w:rPr>
        <w:t xml:space="preserve"> has parallels in the postcolonial literature on International Relations (IR), including in contributions by scholars like Samir (2019), and it </w:t>
      </w:r>
      <w:r w:rsidRPr="00D749CD">
        <w:rPr>
          <w:rStyle w:val="Emphasis"/>
        </w:rPr>
        <w:t>has been directly invoked</w:t>
      </w:r>
      <w:r w:rsidRPr="009944D8">
        <w:rPr>
          <w:rStyle w:val="StyleUnderline"/>
        </w:rPr>
        <w:t xml:space="preserve"> by world leaders from India’s President </w:t>
      </w:r>
      <w:r w:rsidRPr="009944D8">
        <w:rPr>
          <w:rStyle w:val="Emphasis"/>
        </w:rPr>
        <w:t>Modi</w:t>
      </w:r>
      <w:r w:rsidRPr="009944D8">
        <w:rPr>
          <w:rStyle w:val="StyleUnderline"/>
        </w:rPr>
        <w:t xml:space="preserve">, Brazilian President </w:t>
      </w:r>
      <w:r w:rsidRPr="009944D8">
        <w:rPr>
          <w:rStyle w:val="Emphasis"/>
        </w:rPr>
        <w:t>Lula</w:t>
      </w:r>
      <w:r w:rsidRPr="009944D8">
        <w:rPr>
          <w:rStyle w:val="StyleUnderline"/>
        </w:rPr>
        <w:t xml:space="preserve"> to Russian President </w:t>
      </w:r>
      <w:r w:rsidRPr="009944D8">
        <w:rPr>
          <w:rStyle w:val="Emphasis"/>
        </w:rPr>
        <w:t>Putin</w:t>
      </w:r>
      <w:r w:rsidRPr="00B87FEB">
        <w:rPr>
          <w:sz w:val="16"/>
        </w:rPr>
        <w:t xml:space="preserve"> (Chaudhury 2018). Historically this indicates a turning point though, since postcolonial and decolonial critique seems in danger of abandoning the political objectives of human rights and democracy that anticolonial leaders were striving for in the decolonization processes of the twentieth century (Getachew 2019).</w:t>
      </w:r>
    </w:p>
    <w:p w14:paraId="42E5986D" w14:textId="77777777" w:rsidR="00656AF3" w:rsidRPr="00306C58" w:rsidRDefault="00656AF3" w:rsidP="00656AF3">
      <w:pPr>
        <w:rPr>
          <w:sz w:val="16"/>
        </w:rPr>
      </w:pPr>
      <w:r w:rsidRPr="00B87FEB">
        <w:rPr>
          <w:sz w:val="16"/>
        </w:rPr>
        <w:t xml:space="preserve">From a critical perspective this juxtaposition of postcolonial claims and multipolarity reflects the unlikely notion that geopolitics, securitization, the balance of power, and other “multipolar” concepts and tools may be peace-oriented. This is </w:t>
      </w:r>
      <w:r w:rsidRPr="00091384">
        <w:rPr>
          <w:rStyle w:val="Emphasis"/>
        </w:rPr>
        <w:t>in tension</w:t>
      </w:r>
      <w:r w:rsidRPr="00A15EB5">
        <w:rPr>
          <w:rStyle w:val="StyleUnderline"/>
        </w:rPr>
        <w:t xml:space="preserve"> with the </w:t>
      </w:r>
      <w:r w:rsidRPr="00091384">
        <w:rPr>
          <w:rStyle w:val="Emphasis"/>
        </w:rPr>
        <w:t>emancipatory goals</w:t>
      </w:r>
      <w:r w:rsidRPr="00A15EB5">
        <w:rPr>
          <w:rStyle w:val="StyleUnderline"/>
        </w:rPr>
        <w:t xml:space="preserve"> of exposing and overcoming the violence and injustice hidden in systems of politics, economics, society, in global order, and subsequently </w:t>
      </w:r>
      <w:r w:rsidRPr="00A15EB5">
        <w:rPr>
          <w:rStyle w:val="Emphasis"/>
        </w:rPr>
        <w:t>reimaging political orders</w:t>
      </w:r>
      <w:r w:rsidRPr="00B87FEB">
        <w:rPr>
          <w:sz w:val="16"/>
        </w:rPr>
        <w:t xml:space="preserve"> (Ndlovu-Gatsheni 2019; Richmond 2022). </w:t>
      </w:r>
      <w:r w:rsidRPr="0074002F">
        <w:rPr>
          <w:rStyle w:val="StyleUnderline"/>
        </w:rPr>
        <w:t xml:space="preserve">Since </w:t>
      </w:r>
      <w:r w:rsidRPr="007B0192">
        <w:rPr>
          <w:rStyle w:val="Emphasis"/>
        </w:rPr>
        <w:t xml:space="preserve">anti-western, </w:t>
      </w:r>
      <w:r w:rsidRPr="004A4FAC">
        <w:rPr>
          <w:rStyle w:val="Emphasis"/>
          <w:highlight w:val="green"/>
        </w:rPr>
        <w:t>revolutionary politics</w:t>
      </w:r>
      <w:r w:rsidRPr="00CE458D">
        <w:rPr>
          <w:rStyle w:val="StyleUnderline"/>
        </w:rPr>
        <w:t xml:space="preserve"> has a </w:t>
      </w:r>
      <w:r w:rsidRPr="00CE458D">
        <w:rPr>
          <w:rStyle w:val="Emphasis"/>
        </w:rPr>
        <w:t>long history</w:t>
      </w:r>
      <w:r w:rsidRPr="00CE458D">
        <w:rPr>
          <w:rStyle w:val="StyleUnderline"/>
        </w:rPr>
        <w:t xml:space="preserve"> of </w:t>
      </w:r>
      <w:r w:rsidRPr="004A4FAC">
        <w:rPr>
          <w:rStyle w:val="Emphasis"/>
          <w:highlight w:val="green"/>
        </w:rPr>
        <w:t>substituting emancipation for autocracy</w:t>
      </w:r>
      <w:r w:rsidRPr="00B87FEB">
        <w:rPr>
          <w:sz w:val="16"/>
        </w:rPr>
        <w:t xml:space="preserve"> (Levitsky and Way 2022), </w:t>
      </w:r>
      <w:r w:rsidRPr="0074002F">
        <w:rPr>
          <w:rStyle w:val="StyleUnderline"/>
        </w:rPr>
        <w:t xml:space="preserve">significant </w:t>
      </w:r>
      <w:r w:rsidRPr="0074002F">
        <w:rPr>
          <w:rStyle w:val="Emphasis"/>
        </w:rPr>
        <w:t>challenges to the LIO</w:t>
      </w:r>
      <w:r w:rsidRPr="0074002F">
        <w:rPr>
          <w:rStyle w:val="StyleUnderline"/>
        </w:rPr>
        <w:t xml:space="preserve">, </w:t>
      </w:r>
      <w:r w:rsidRPr="0074002F">
        <w:rPr>
          <w:rStyle w:val="Emphasis"/>
        </w:rPr>
        <w:t>liberal peace</w:t>
      </w:r>
      <w:r w:rsidRPr="0074002F">
        <w:rPr>
          <w:rStyle w:val="StyleUnderline"/>
        </w:rPr>
        <w:t xml:space="preserve">, and related </w:t>
      </w:r>
      <w:r w:rsidRPr="0074002F">
        <w:rPr>
          <w:rStyle w:val="Emphasis"/>
        </w:rPr>
        <w:t>democracy</w:t>
      </w:r>
      <w:r w:rsidRPr="0074002F">
        <w:rPr>
          <w:rStyle w:val="StyleUnderline"/>
        </w:rPr>
        <w:t xml:space="preserve">, </w:t>
      </w:r>
      <w:r w:rsidRPr="0074002F">
        <w:rPr>
          <w:rStyle w:val="Emphasis"/>
        </w:rPr>
        <w:t>rights</w:t>
      </w:r>
      <w:r w:rsidRPr="0074002F">
        <w:rPr>
          <w:rStyle w:val="StyleUnderline"/>
        </w:rPr>
        <w:t xml:space="preserve">, and justice orientations could </w:t>
      </w:r>
      <w:r w:rsidRPr="0074002F">
        <w:rPr>
          <w:rStyle w:val="Emphasis"/>
        </w:rPr>
        <w:t xml:space="preserve">follow the </w:t>
      </w:r>
      <w:r w:rsidRPr="00306C58">
        <w:rPr>
          <w:rStyle w:val="Emphasis"/>
        </w:rPr>
        <w:t>same path</w:t>
      </w:r>
      <w:r w:rsidRPr="00306C58">
        <w:rPr>
          <w:sz w:val="16"/>
        </w:rPr>
        <w:t xml:space="preserve"> (Young 2024). </w:t>
      </w:r>
      <w:r w:rsidRPr="00306C58">
        <w:rPr>
          <w:rStyle w:val="StyleUnderline"/>
        </w:rPr>
        <w:t xml:space="preserve">Such a </w:t>
      </w:r>
      <w:r w:rsidRPr="00306C58">
        <w:rPr>
          <w:rStyle w:val="Emphasis"/>
        </w:rPr>
        <w:t>camouflaged</w:t>
      </w:r>
      <w:r w:rsidRPr="00306C58">
        <w:rPr>
          <w:rStyle w:val="StyleUnderline"/>
        </w:rPr>
        <w:t xml:space="preserve"> and</w:t>
      </w:r>
      <w:r w:rsidRPr="00306C58">
        <w:rPr>
          <w:sz w:val="16"/>
        </w:rPr>
        <w:t xml:space="preserve"> potentially </w:t>
      </w:r>
      <w:r w:rsidRPr="00306C58">
        <w:rPr>
          <w:rStyle w:val="Emphasis"/>
        </w:rPr>
        <w:t>regressive</w:t>
      </w:r>
      <w:r w:rsidRPr="00306C58">
        <w:rPr>
          <w:rStyle w:val="StyleUnderline"/>
        </w:rPr>
        <w:t xml:space="preserve"> framework might idealise sovereignty and revive the old, long-discredited argument that peace can be equated with victory, power, and stability</w:t>
      </w:r>
      <w:r w:rsidRPr="00306C58">
        <w:rPr>
          <w:sz w:val="16"/>
        </w:rPr>
        <w:t xml:space="preserve"> (Paris 2020, 454). Indeed, this framework might be described as </w:t>
      </w:r>
      <w:r w:rsidRPr="00306C58">
        <w:rPr>
          <w:rStyle w:val="StyleUnderline"/>
        </w:rPr>
        <w:t xml:space="preserve">a competing but as yet embryonic </w:t>
      </w:r>
      <w:r w:rsidRPr="00306C58">
        <w:rPr>
          <w:rStyle w:val="Emphasis"/>
        </w:rPr>
        <w:t>Authoritarian International Order</w:t>
      </w:r>
      <w:r w:rsidRPr="00306C58">
        <w:rPr>
          <w:rStyle w:val="StyleUnderline"/>
        </w:rPr>
        <w:t xml:space="preserve"> (</w:t>
      </w:r>
      <w:r w:rsidRPr="00306C58">
        <w:rPr>
          <w:rStyle w:val="Emphasis"/>
        </w:rPr>
        <w:t>AIO</w:t>
      </w:r>
      <w:r w:rsidRPr="00306C58">
        <w:rPr>
          <w:rStyle w:val="StyleUnderline"/>
        </w:rPr>
        <w:t>)</w:t>
      </w:r>
      <w:r w:rsidRPr="00306C58">
        <w:rPr>
          <w:sz w:val="16"/>
        </w:rPr>
        <w:t xml:space="preserve"> (Richmond 2025). Peace is required to align with power in these terms, rather than with critical issues of representation, justice, or sustainability.</w:t>
      </w:r>
    </w:p>
    <w:p w14:paraId="7D156110" w14:textId="77777777" w:rsidR="00656AF3" w:rsidRPr="00306C58" w:rsidRDefault="00656AF3" w:rsidP="00656AF3">
      <w:pPr>
        <w:rPr>
          <w:sz w:val="16"/>
        </w:rPr>
      </w:pPr>
      <w:r w:rsidRPr="00306C58">
        <w:rPr>
          <w:sz w:val="16"/>
        </w:rPr>
        <w:t>Some liberal and constructivist thinking also seems to point in this direction. It suggests the possibility that different regional blocs, worlds, or “plexes,” with their own ideas for the reform of global rules and institutions as projects, can reach a state of significant compromise, agreement, and mutual understanding (Acharya et al. 2023; Ikenberry 2024). This thinking often falls short of identifying the basic common denominators that these “plexes” can agree on and what this narrow normative basis means for peacemaking in a multipolar order.</w:t>
      </w:r>
    </w:p>
    <w:p w14:paraId="3839B05A" w14:textId="77777777" w:rsidR="00656AF3" w:rsidRPr="00B87FEB" w:rsidRDefault="00656AF3" w:rsidP="00656AF3">
      <w:pPr>
        <w:rPr>
          <w:sz w:val="16"/>
        </w:rPr>
      </w:pPr>
      <w:r w:rsidRPr="00306C58">
        <w:rPr>
          <w:sz w:val="16"/>
        </w:rPr>
        <w:t>This article applies a critical-theoretical perspective aimed at building a link between global justice debates (Nussbaum 2015) and the problem of peace in IR (Pugh 2004, 39), as a way of understanding alignment and misalignment in liberal versus multipolar understandings of peace and</w:t>
      </w:r>
      <w:r w:rsidRPr="00B87FEB">
        <w:rPr>
          <w:sz w:val="16"/>
        </w:rPr>
        <w:t xml:space="preserve"> peacemaking. This approach foregrounds critical scholarship and some recent policy doctrine on sustainable peace with justice (UN 2018). We implicitly draw on the insights of Gramsci and his critique of hegemony (Gramsci 1999), on Foucault and his engagements with power, resistance (Foucault 1967; Bigo 2024, 77), and governmentality (Pickett 1996), and on feminist and postcolonial theories and their complementary attempts to uncover hidden power structures, injustices, alternative thinking and agencies from a subaltern or feminist perspective (Mazrui 1967; Enloe 1990; Boulding 2000; Jabri 2013; Sunca 2023).</w:t>
      </w:r>
    </w:p>
    <w:p w14:paraId="182F4B2F" w14:textId="77777777" w:rsidR="00656AF3" w:rsidRPr="00B87FEB" w:rsidRDefault="00656AF3" w:rsidP="00656AF3">
      <w:pPr>
        <w:rPr>
          <w:sz w:val="16"/>
        </w:rPr>
      </w:pPr>
      <w:r w:rsidRPr="00B87FEB">
        <w:rPr>
          <w:sz w:val="16"/>
        </w:rPr>
        <w:t xml:space="preserve">These theoretical contributions, when drawn together, determine the methodology of this article as much as its underlying assumptions. Understanding power as “…the multiplicity of force relations immanent in the sphere in which they operate and which constitute their own organisation…” focuses the analytical lens three elements. First, struggles and confrontations that have shaped force relations; secondly, the systems that these force relations form; and thirdly, the strategies in which they manifest (Foucault 1967, 92–6). This article accordingly views the LIO and the multipolar order as systems that prevalent force relations have constituted: the liberal alignment and multipolar misalignment as the strategies in which power manifests; and the struggles and confrontations with resistance that produced those strategies and systems. Since none of the above can be quantitatively measured, </w:t>
      </w:r>
      <w:r w:rsidRPr="00B010E2">
        <w:rPr>
          <w:rStyle w:val="StyleUnderline"/>
        </w:rPr>
        <w:t xml:space="preserve">we use inductive methodology </w:t>
      </w:r>
      <w:r w:rsidRPr="00B010E2">
        <w:rPr>
          <w:rStyle w:val="StyleUnderline"/>
          <w:highlight w:val="green"/>
        </w:rPr>
        <w:t>based on</w:t>
      </w:r>
      <w:r w:rsidRPr="00B010E2">
        <w:rPr>
          <w:rStyle w:val="StyleUnderline"/>
        </w:rPr>
        <w:t xml:space="preserve"> document analysis, interviews, workshops, and secondary data</w:t>
      </w:r>
      <w:r w:rsidRPr="00B87FEB">
        <w:rPr>
          <w:sz w:val="16"/>
        </w:rPr>
        <w:t xml:space="preserve"> (see below).</w:t>
      </w:r>
    </w:p>
    <w:p w14:paraId="6963FF6C" w14:textId="77777777" w:rsidR="00656AF3" w:rsidRPr="00B87FEB" w:rsidRDefault="00656AF3" w:rsidP="00656AF3">
      <w:pPr>
        <w:rPr>
          <w:sz w:val="16"/>
        </w:rPr>
      </w:pPr>
      <w:r w:rsidRPr="00C66FB3">
        <w:rPr>
          <w:rStyle w:val="StyleUnderline"/>
        </w:rPr>
        <w:t>This</w:t>
      </w:r>
      <w:r w:rsidRPr="00B87FEB">
        <w:rPr>
          <w:sz w:val="16"/>
        </w:rPr>
        <w:t xml:space="preserve"> theoretical </w:t>
      </w:r>
      <w:r w:rsidRPr="00C66FB3">
        <w:rPr>
          <w:rStyle w:val="StyleUnderline"/>
        </w:rPr>
        <w:t>article utilizes</w:t>
      </w:r>
      <w:r w:rsidRPr="00B87FEB">
        <w:rPr>
          <w:sz w:val="16"/>
        </w:rPr>
        <w:t xml:space="preserve"> these critical approaches and </w:t>
      </w:r>
      <w:r w:rsidRPr="006659D7">
        <w:rPr>
          <w:rStyle w:val="StyleUnderline"/>
        </w:rPr>
        <w:t xml:space="preserve">a wide range of </w:t>
      </w:r>
      <w:r w:rsidRPr="007033A1">
        <w:rPr>
          <w:rStyle w:val="Emphasis"/>
          <w:highlight w:val="green"/>
        </w:rPr>
        <w:t>empiric</w:t>
      </w:r>
      <w:r w:rsidRPr="007033A1">
        <w:rPr>
          <w:rStyle w:val="Emphasis"/>
        </w:rPr>
        <w:t>al</w:t>
      </w:r>
      <w:r w:rsidRPr="00CC73C2">
        <w:rPr>
          <w:rStyle w:val="StyleUnderline"/>
        </w:rPr>
        <w:t xml:space="preserve"> example</w:t>
      </w:r>
      <w:r w:rsidRPr="007033A1">
        <w:rPr>
          <w:rStyle w:val="StyleUnderline"/>
          <w:highlight w:val="green"/>
        </w:rPr>
        <w:t>s</w:t>
      </w:r>
      <w:r w:rsidRPr="00B87FEB">
        <w:rPr>
          <w:sz w:val="16"/>
        </w:rPr>
        <w:t xml:space="preserve"> in order to outline and </w:t>
      </w:r>
      <w:r w:rsidRPr="00CC73C2">
        <w:rPr>
          <w:rStyle w:val="StyleUnderline"/>
        </w:rPr>
        <w:t xml:space="preserve">critically </w:t>
      </w:r>
      <w:r w:rsidRPr="00CC73C2">
        <w:rPr>
          <w:rStyle w:val="Emphasis"/>
        </w:rPr>
        <w:t>compare</w:t>
      </w:r>
      <w:r w:rsidRPr="00CC73C2">
        <w:rPr>
          <w:rStyle w:val="StyleUnderline"/>
        </w:rPr>
        <w:t xml:space="preserve"> patterns of </w:t>
      </w:r>
      <w:r w:rsidRPr="00CC73C2">
        <w:rPr>
          <w:rStyle w:val="Emphasis"/>
        </w:rPr>
        <w:t>international order</w:t>
      </w:r>
      <w:r w:rsidRPr="00CC73C2">
        <w:rPr>
          <w:rStyle w:val="StyleUnderline"/>
        </w:rPr>
        <w:t xml:space="preserve"> and related peacemaking </w:t>
      </w:r>
      <w:r w:rsidRPr="00CC73C2">
        <w:rPr>
          <w:rStyle w:val="Emphasis"/>
        </w:rPr>
        <w:t>epistemology</w:t>
      </w:r>
      <w:r w:rsidRPr="00CC73C2">
        <w:rPr>
          <w:rStyle w:val="StyleUnderline"/>
        </w:rPr>
        <w:t xml:space="preserve"> and </w:t>
      </w:r>
      <w:r w:rsidRPr="00CC73C2">
        <w:rPr>
          <w:rStyle w:val="Emphasis"/>
        </w:rPr>
        <w:t>tools</w:t>
      </w:r>
      <w:r w:rsidRPr="00B87FEB">
        <w:rPr>
          <w:sz w:val="16"/>
        </w:rPr>
        <w:t>, as follows:</w:t>
      </w:r>
    </w:p>
    <w:p w14:paraId="3C4AB8A9" w14:textId="77777777" w:rsidR="00656AF3" w:rsidRPr="00B87FEB" w:rsidRDefault="00656AF3" w:rsidP="00656AF3">
      <w:pPr>
        <w:ind w:left="540" w:hanging="180"/>
        <w:rPr>
          <w:sz w:val="16"/>
        </w:rPr>
      </w:pPr>
      <w:r w:rsidRPr="00B87FEB">
        <w:rPr>
          <w:sz w:val="16"/>
        </w:rPr>
        <w:t>(i) the aligned pattern under liberal hegemony, which came into being after 1990, and</w:t>
      </w:r>
    </w:p>
    <w:p w14:paraId="199B10DA" w14:textId="77777777" w:rsidR="00656AF3" w:rsidRPr="00B87FEB" w:rsidRDefault="00656AF3" w:rsidP="00656AF3">
      <w:pPr>
        <w:ind w:left="540" w:hanging="180"/>
        <w:rPr>
          <w:sz w:val="16"/>
        </w:rPr>
      </w:pPr>
      <w:r w:rsidRPr="00B87FEB">
        <w:rPr>
          <w:sz w:val="16"/>
        </w:rPr>
        <w:t>(ii) the misaligned pattern, which characterizes the emerging multipolar order, in which the twenty-first century international system reverts back to key elements of the nineteenth and twentieth century international system.</w:t>
      </w:r>
    </w:p>
    <w:p w14:paraId="6CE22C6C" w14:textId="77777777" w:rsidR="00656AF3" w:rsidRPr="00B87FEB" w:rsidRDefault="00656AF3" w:rsidP="00656AF3">
      <w:pPr>
        <w:rPr>
          <w:sz w:val="16"/>
        </w:rPr>
      </w:pPr>
      <w:r w:rsidRPr="00B87FEB">
        <w:rPr>
          <w:sz w:val="16"/>
        </w:rPr>
        <w:t xml:space="preserve">Our </w:t>
      </w:r>
      <w:r w:rsidRPr="00C66FB3">
        <w:rPr>
          <w:rStyle w:val="StyleUnderline"/>
        </w:rPr>
        <w:t xml:space="preserve">critical-inductive analysis draws on </w:t>
      </w:r>
      <w:r w:rsidRPr="008C19B7">
        <w:rPr>
          <w:rStyle w:val="StyleUnderline"/>
        </w:rPr>
        <w:t xml:space="preserve">the </w:t>
      </w:r>
      <w:r w:rsidRPr="008C19B7">
        <w:rPr>
          <w:rStyle w:val="Emphasis"/>
        </w:rPr>
        <w:t xml:space="preserve">theoretical and policy </w:t>
      </w:r>
      <w:r w:rsidRPr="00FC61E3">
        <w:rPr>
          <w:rStyle w:val="Emphasis"/>
          <w:highlight w:val="green"/>
        </w:rPr>
        <w:t>lit</w:t>
      </w:r>
      <w:r w:rsidRPr="00C66FB3">
        <w:rPr>
          <w:rStyle w:val="Emphasis"/>
        </w:rPr>
        <w:t>erature</w:t>
      </w:r>
      <w:r w:rsidRPr="00C66FB3">
        <w:rPr>
          <w:rStyle w:val="StyleUnderline"/>
        </w:rPr>
        <w:t xml:space="preserve"> related to the pros and cons of the LIO’s evolution, </w:t>
      </w:r>
      <w:r w:rsidRPr="008C19B7">
        <w:rPr>
          <w:rStyle w:val="Emphasis"/>
        </w:rPr>
        <w:t>interviews</w:t>
      </w:r>
      <w:r w:rsidRPr="008C19B7">
        <w:rPr>
          <w:rStyle w:val="StyleUnderline"/>
        </w:rPr>
        <w:t xml:space="preserve"> </w:t>
      </w:r>
      <w:r w:rsidRPr="00FC61E3">
        <w:rPr>
          <w:rStyle w:val="StyleUnderline"/>
          <w:highlight w:val="green"/>
        </w:rPr>
        <w:t xml:space="preserve">and </w:t>
      </w:r>
      <w:r w:rsidRPr="00FC61E3">
        <w:rPr>
          <w:rStyle w:val="Emphasis"/>
          <w:highlight w:val="green"/>
        </w:rPr>
        <w:t>workshops</w:t>
      </w:r>
      <w:r w:rsidRPr="00B87FEB">
        <w:rPr>
          <w:sz w:val="16"/>
        </w:rPr>
        <w:t xml:space="preserve"> conducted in and around the UN system on matters related to peacekeeping and peacebuilding, as well as in several conflict-affected locations connected to the praxis of peacemaking in the emerging multipolar order. For this project, </w:t>
      </w:r>
      <w:r w:rsidRPr="00DB077C">
        <w:rPr>
          <w:rStyle w:val="StyleUnderline"/>
        </w:rPr>
        <w:t>five workshops were conducted in Tunis, Sarajevo, Sri Lanka (</w:t>
      </w:r>
      <w:r w:rsidRPr="00805F74">
        <w:rPr>
          <w:rStyle w:val="Emphasis"/>
        </w:rPr>
        <w:t>all</w:t>
      </w:r>
      <w:r w:rsidRPr="00DB077C">
        <w:rPr>
          <w:rStyle w:val="StyleUnderline"/>
        </w:rPr>
        <w:t xml:space="preserve"> three </w:t>
      </w:r>
      <w:r w:rsidRPr="00DA7BE0">
        <w:rPr>
          <w:rStyle w:val="StyleUnderline"/>
          <w:highlight w:val="green"/>
        </w:rPr>
        <w:t>with</w:t>
      </w:r>
      <w:r w:rsidRPr="00E530B1">
        <w:rPr>
          <w:rStyle w:val="StyleUnderline"/>
        </w:rPr>
        <w:t xml:space="preserve"> </w:t>
      </w:r>
      <w:r w:rsidRPr="00E530B1">
        <w:rPr>
          <w:rStyle w:val="Emphasis"/>
        </w:rPr>
        <w:t xml:space="preserve">civil </w:t>
      </w:r>
      <w:r w:rsidRPr="00DA7BE0">
        <w:rPr>
          <w:rStyle w:val="Emphasis"/>
          <w:highlight w:val="green"/>
        </w:rPr>
        <w:t>society</w:t>
      </w:r>
      <w:r w:rsidRPr="00DB077C">
        <w:rPr>
          <w:rStyle w:val="StyleUnderline"/>
        </w:rPr>
        <w:t xml:space="preserve">, </w:t>
      </w:r>
      <w:r w:rsidRPr="006D1D72">
        <w:rPr>
          <w:rStyle w:val="Emphasis"/>
        </w:rPr>
        <w:t>politicians</w:t>
      </w:r>
      <w:r w:rsidRPr="00DB077C">
        <w:rPr>
          <w:rStyle w:val="StyleUnderline"/>
        </w:rPr>
        <w:t xml:space="preserve">, </w:t>
      </w:r>
      <w:r w:rsidRPr="00DB077C">
        <w:rPr>
          <w:rStyle w:val="Emphasis"/>
        </w:rPr>
        <w:t xml:space="preserve">policy </w:t>
      </w:r>
      <w:r w:rsidRPr="005E1E84">
        <w:rPr>
          <w:rStyle w:val="Emphasis"/>
        </w:rPr>
        <w:t>analysts</w:t>
      </w:r>
      <w:r w:rsidRPr="00DB077C">
        <w:rPr>
          <w:rStyle w:val="StyleUnderline"/>
        </w:rPr>
        <w:t>, International Non-Govermental Organisation (</w:t>
      </w:r>
      <w:r w:rsidRPr="00DB077C">
        <w:rPr>
          <w:rStyle w:val="Emphasis"/>
        </w:rPr>
        <w:t>INGO</w:t>
      </w:r>
      <w:r w:rsidRPr="00DB077C">
        <w:rPr>
          <w:rStyle w:val="StyleUnderline"/>
        </w:rPr>
        <w:t xml:space="preserve">) </w:t>
      </w:r>
      <w:r w:rsidRPr="006D1D72">
        <w:rPr>
          <w:rStyle w:val="StyleUnderline"/>
        </w:rPr>
        <w:t xml:space="preserve">staff, </w:t>
      </w:r>
      <w:r w:rsidRPr="006D1D72">
        <w:rPr>
          <w:rStyle w:val="Emphasis"/>
        </w:rPr>
        <w:t xml:space="preserve">UN </w:t>
      </w:r>
      <w:r w:rsidRPr="005E1E84">
        <w:rPr>
          <w:rStyle w:val="Emphasis"/>
          <w:highlight w:val="green"/>
        </w:rPr>
        <w:t>staff</w:t>
      </w:r>
      <w:r w:rsidRPr="005E1E84">
        <w:rPr>
          <w:rStyle w:val="StyleUnderline"/>
          <w:highlight w:val="green"/>
        </w:rPr>
        <w:t>, a</w:t>
      </w:r>
      <w:r w:rsidRPr="00DA7BE0">
        <w:rPr>
          <w:rStyle w:val="StyleUnderline"/>
          <w:highlight w:val="green"/>
        </w:rPr>
        <w:t xml:space="preserve">nd </w:t>
      </w:r>
      <w:r w:rsidRPr="00DA7BE0">
        <w:rPr>
          <w:rStyle w:val="Emphasis"/>
          <w:highlight w:val="green"/>
        </w:rPr>
        <w:t>academics</w:t>
      </w:r>
      <w:r w:rsidRPr="00DB077C">
        <w:rPr>
          <w:rStyle w:val="StyleUnderline"/>
        </w:rPr>
        <w:t>), in the UN Secretariat (with UN staff), and in online (</w:t>
      </w:r>
      <w:r w:rsidRPr="00805F74">
        <w:rPr>
          <w:rStyle w:val="StyleUnderline"/>
          <w:highlight w:val="green"/>
        </w:rPr>
        <w:t>including</w:t>
      </w:r>
      <w:r w:rsidRPr="00DB077C">
        <w:rPr>
          <w:rStyle w:val="StyleUnderline"/>
        </w:rPr>
        <w:t xml:space="preserve"> civil society and academics </w:t>
      </w:r>
      <w:r w:rsidRPr="00172CB6">
        <w:rPr>
          <w:rStyle w:val="Emphasis"/>
        </w:rPr>
        <w:t xml:space="preserve">in particular </w:t>
      </w:r>
      <w:r w:rsidRPr="00172CB6">
        <w:rPr>
          <w:rStyle w:val="Emphasis"/>
          <w:highlight w:val="green"/>
        </w:rPr>
        <w:t>outside</w:t>
      </w:r>
      <w:r w:rsidRPr="000D0154">
        <w:rPr>
          <w:rStyle w:val="StyleUnderline"/>
        </w:rPr>
        <w:t xml:space="preserve"> of </w:t>
      </w:r>
      <w:r w:rsidRPr="00172CB6">
        <w:rPr>
          <w:rStyle w:val="StyleUnderline"/>
          <w:highlight w:val="green"/>
        </w:rPr>
        <w:t xml:space="preserve">the </w:t>
      </w:r>
      <w:r w:rsidRPr="00172CB6">
        <w:rPr>
          <w:rStyle w:val="Emphasis"/>
          <w:highlight w:val="green"/>
        </w:rPr>
        <w:t>West</w:t>
      </w:r>
      <w:r w:rsidRPr="00172CB6">
        <w:rPr>
          <w:rStyle w:val="Emphasis"/>
        </w:rPr>
        <w:t>ern core academies</w:t>
      </w:r>
      <w:r w:rsidRPr="00DB077C">
        <w:rPr>
          <w:rStyle w:val="StyleUnderline"/>
        </w:rPr>
        <w:t xml:space="preserve">, </w:t>
      </w:r>
      <w:r w:rsidRPr="00EA4A56">
        <w:rPr>
          <w:rStyle w:val="Emphasis"/>
        </w:rPr>
        <w:t>particularly</w:t>
      </w:r>
      <w:r w:rsidRPr="00DB077C">
        <w:rPr>
          <w:rStyle w:val="StyleUnderline"/>
        </w:rPr>
        <w:t xml:space="preserve"> with participants located </w:t>
      </w:r>
      <w:r w:rsidRPr="00EA4A56">
        <w:rPr>
          <w:rStyle w:val="Emphasis"/>
        </w:rPr>
        <w:t>in other poles our analysis engages with</w:t>
      </w:r>
      <w:r w:rsidRPr="00DB077C">
        <w:rPr>
          <w:rStyle w:val="StyleUnderline"/>
        </w:rPr>
        <w:t>)</w:t>
      </w:r>
      <w:r w:rsidRPr="00B87FEB">
        <w:rPr>
          <w:sz w:val="16"/>
        </w:rPr>
        <w:t>. A range of semi-structured interviews were conducted across professional and practice environments (Kirchherr and Charles 2018), including with local and international Non-Governmental Organisation (NGO) staff involved in long-standing peacemaking efforts.1</w:t>
      </w:r>
    </w:p>
    <w:p w14:paraId="3BCF1209" w14:textId="77777777" w:rsidR="00656AF3" w:rsidRPr="00B87FEB" w:rsidRDefault="00656AF3" w:rsidP="00656AF3">
      <w:pPr>
        <w:rPr>
          <w:sz w:val="16"/>
        </w:rPr>
      </w:pPr>
      <w:r w:rsidRPr="00B87FEB">
        <w:rPr>
          <w:sz w:val="16"/>
        </w:rPr>
        <w:t xml:space="preserve">The article first briefly </w:t>
      </w:r>
      <w:r w:rsidRPr="00380F09">
        <w:rPr>
          <w:rStyle w:val="StyleUnderline"/>
        </w:rPr>
        <w:t>outlines the pattern of post-Cold War alignment under US hegemony, which connected</w:t>
      </w:r>
      <w:r w:rsidRPr="00B87FEB">
        <w:rPr>
          <w:sz w:val="16"/>
        </w:rPr>
        <w:t xml:space="preserve"> citizenship, </w:t>
      </w:r>
      <w:r w:rsidRPr="00380F09">
        <w:rPr>
          <w:rStyle w:val="StyleUnderline"/>
        </w:rPr>
        <w:t xml:space="preserve">human rights, </w:t>
      </w:r>
      <w:r w:rsidRPr="00426F29">
        <w:rPr>
          <w:rStyle w:val="Emphasis"/>
        </w:rPr>
        <w:t>capitalism</w:t>
      </w:r>
      <w:r w:rsidRPr="00380F09">
        <w:rPr>
          <w:rStyle w:val="StyleUnderline"/>
        </w:rPr>
        <w:t xml:space="preserve">, the </w:t>
      </w:r>
      <w:r w:rsidRPr="00426F29">
        <w:rPr>
          <w:rStyle w:val="Emphasis"/>
        </w:rPr>
        <w:t>liberal state</w:t>
      </w:r>
      <w:r w:rsidRPr="00380F09">
        <w:rPr>
          <w:rStyle w:val="StyleUnderline"/>
        </w:rPr>
        <w:t xml:space="preserve">, and the </w:t>
      </w:r>
      <w:r w:rsidRPr="00426F29">
        <w:rPr>
          <w:rStyle w:val="Emphasis"/>
        </w:rPr>
        <w:t>LIO</w:t>
      </w:r>
      <w:r w:rsidRPr="00B87FEB">
        <w:rPr>
          <w:sz w:val="16"/>
        </w:rPr>
        <w:t xml:space="preserve"> in peacebuilding frameworks but led to stalemates in many cases. It then </w:t>
      </w:r>
      <w:r w:rsidRPr="00426F29">
        <w:rPr>
          <w:rStyle w:val="StyleUnderline"/>
        </w:rPr>
        <w:t xml:space="preserve">turns to an examination of the multipolar pattern of peacemaking in a currently </w:t>
      </w:r>
      <w:r w:rsidRPr="00426F29">
        <w:rPr>
          <w:rStyle w:val="Emphasis"/>
        </w:rPr>
        <w:t>transitional international order</w:t>
      </w:r>
      <w:r w:rsidRPr="00B87FEB">
        <w:rPr>
          <w:sz w:val="16"/>
        </w:rPr>
        <w:t>. Finally, the article elaborates how far theories and realities have diverged in both the liberal-alignment and the multipolar-misalignment/AIO frameworks.</w:t>
      </w:r>
    </w:p>
    <w:p w14:paraId="11F3C534" w14:textId="77777777" w:rsidR="00656AF3" w:rsidRPr="00B87FEB" w:rsidRDefault="00656AF3" w:rsidP="00656AF3">
      <w:pPr>
        <w:rPr>
          <w:sz w:val="16"/>
        </w:rPr>
      </w:pPr>
      <w:r w:rsidRPr="00B87FEB">
        <w:rPr>
          <w:sz w:val="16"/>
        </w:rPr>
        <w:t>Peacemaking and International Order</w:t>
      </w:r>
    </w:p>
    <w:p w14:paraId="4FE11EE0" w14:textId="77777777" w:rsidR="00656AF3" w:rsidRPr="00306C58" w:rsidRDefault="00656AF3" w:rsidP="00656AF3">
      <w:pPr>
        <w:rPr>
          <w:sz w:val="16"/>
        </w:rPr>
      </w:pPr>
      <w:r w:rsidRPr="00B87FEB">
        <w:rPr>
          <w:sz w:val="16"/>
        </w:rPr>
        <w:t xml:space="preserve">Discussions of peacekeeping and peacebuilding reforms from the Agenda for Peace in 1992 to the High Level Panel Report, and around R2P (UN 1992, 2004; ICISS 2001) were informed by concepts associated with a closely aligned LIO— from the ground up and top-down—under Western supervision, along with a growing, critical awareness of norms, rights, locality, justice, legitimacy, and sustainability. During this period, there was a tension between peacemaking as representing a more conservative or liberal preservation of the states-system on the one hand, and expanding rights dynamics in more critical forms of peacemaking on the other. This expansion was driven by increasingly advanced scholarship on </w:t>
      </w:r>
      <w:r w:rsidRPr="00306C58">
        <w:rPr>
          <w:sz w:val="16"/>
        </w:rPr>
        <w:t xml:space="preserve">international organizations, international law, development studies, feminism, postcolonial thinking, global justice, and environmentalism. Much of this was first published in the 1970s and 1980s, spanning a wide range of contributions such as from those of Rawls to Enloe (Rawls 1971; Enloe 1990; Thomas 1992; Anderson [1983] 1991; Nandy 1983; Spivak 1988; Chambers 1983; Escobar 1995). In turn, a growing critique spilled over into methodological debates spanning problem-solving theories and critical theories (Pugh 2004). The latter foregrounded questions of bottom-up legitimacy based on ethnographic, postcolonial, and feminist methods, targeting top-down epistemologies of peace. But the propositions that critical theories raised for peacemaking have also been somewhat limited: they tend to be Eurocentric, often liberal in their underlying orientation, state-centric, and insufficiently focused on structural violence (Sarabatnam 2013). Moreover, </w:t>
      </w:r>
      <w:r w:rsidRPr="00306C58">
        <w:rPr>
          <w:rStyle w:val="Emphasis"/>
        </w:rPr>
        <w:t>critical theory</w:t>
      </w:r>
      <w:r w:rsidRPr="00306C58">
        <w:rPr>
          <w:rStyle w:val="StyleUnderline"/>
        </w:rPr>
        <w:t xml:space="preserve"> has often </w:t>
      </w:r>
      <w:r w:rsidRPr="00306C58">
        <w:rPr>
          <w:rStyle w:val="Emphasis"/>
        </w:rPr>
        <w:t>only delivered microscale insights</w:t>
      </w:r>
      <w:r w:rsidRPr="00306C58">
        <w:rPr>
          <w:rStyle w:val="StyleUnderline"/>
        </w:rPr>
        <w:t xml:space="preserve">, and </w:t>
      </w:r>
      <w:r w:rsidRPr="00306C58">
        <w:rPr>
          <w:rStyle w:val="Emphasis"/>
        </w:rPr>
        <w:t>yet made unrealistic demands</w:t>
      </w:r>
      <w:r w:rsidRPr="00306C58">
        <w:rPr>
          <w:rStyle w:val="StyleUnderline"/>
        </w:rPr>
        <w:t xml:space="preserve"> on a </w:t>
      </w:r>
      <w:r w:rsidRPr="00306C58">
        <w:rPr>
          <w:rStyle w:val="Emphasis"/>
        </w:rPr>
        <w:t>system</w:t>
      </w:r>
      <w:r w:rsidRPr="00306C58">
        <w:rPr>
          <w:rStyle w:val="StyleUnderline"/>
        </w:rPr>
        <w:t xml:space="preserve"> (including both the </w:t>
      </w:r>
      <w:r w:rsidRPr="00306C58">
        <w:rPr>
          <w:rStyle w:val="Emphasis"/>
        </w:rPr>
        <w:t>LIO</w:t>
      </w:r>
      <w:r w:rsidRPr="00306C58">
        <w:rPr>
          <w:rStyle w:val="StyleUnderline"/>
        </w:rPr>
        <w:t xml:space="preserve"> and the </w:t>
      </w:r>
      <w:r w:rsidRPr="00306C58">
        <w:rPr>
          <w:rStyle w:val="Emphasis"/>
        </w:rPr>
        <w:t>IPA</w:t>
      </w:r>
      <w:r w:rsidRPr="00306C58">
        <w:rPr>
          <w:rStyle w:val="StyleUnderline"/>
        </w:rPr>
        <w:t>) that is</w:t>
      </w:r>
      <w:r w:rsidRPr="00306C58">
        <w:rPr>
          <w:sz w:val="16"/>
        </w:rPr>
        <w:t xml:space="preserve"> perhaps </w:t>
      </w:r>
      <w:r w:rsidRPr="00306C58">
        <w:rPr>
          <w:rStyle w:val="Emphasis"/>
        </w:rPr>
        <w:t>only just powerful enough to maintain itself</w:t>
      </w:r>
      <w:r w:rsidRPr="00306C58">
        <w:rPr>
          <w:rStyle w:val="StyleUnderline"/>
        </w:rPr>
        <w:t xml:space="preserve">, </w:t>
      </w:r>
      <w:r w:rsidRPr="00306C58">
        <w:rPr>
          <w:rStyle w:val="Emphasis"/>
        </w:rPr>
        <w:t>even if</w:t>
      </w:r>
      <w:r w:rsidRPr="00306C58">
        <w:rPr>
          <w:rStyle w:val="StyleUnderline"/>
        </w:rPr>
        <w:t xml:space="preserve"> in a </w:t>
      </w:r>
      <w:r w:rsidRPr="00306C58">
        <w:rPr>
          <w:rStyle w:val="Emphasis"/>
        </w:rPr>
        <w:t>ragged</w:t>
      </w:r>
      <w:r w:rsidRPr="00306C58">
        <w:rPr>
          <w:rStyle w:val="StyleUnderline"/>
        </w:rPr>
        <w:t xml:space="preserve"> manner</w:t>
      </w:r>
      <w:r w:rsidRPr="00306C58">
        <w:rPr>
          <w:sz w:val="16"/>
        </w:rPr>
        <w:t>.</w:t>
      </w:r>
    </w:p>
    <w:p w14:paraId="0A6A600E" w14:textId="77777777" w:rsidR="00656AF3" w:rsidRPr="00306C58" w:rsidRDefault="00656AF3" w:rsidP="00656AF3">
      <w:pPr>
        <w:rPr>
          <w:sz w:val="16"/>
        </w:rPr>
      </w:pPr>
      <w:r w:rsidRPr="00306C58">
        <w:rPr>
          <w:sz w:val="16"/>
        </w:rPr>
        <w:t>Paradoxically, critical analyses were simultaneously helped and hindered by liberal universalism. On the one hand, liberal internationalism allowed the IPA to move beyond the stabilization approach of conflict management and aim for conflict transformation instead. On the other hand, liberal assumptions on how conflict transformation works also impeded the emancipatory intent of critical analysis in environments in which both critical and nonwestern political discourses were becoming more prominent (Hoffmann 1995; Said 1978).</w:t>
      </w:r>
    </w:p>
    <w:p w14:paraId="2DF3A30C" w14:textId="77777777" w:rsidR="00656AF3" w:rsidRPr="00B87FEB" w:rsidRDefault="00656AF3" w:rsidP="00656AF3">
      <w:pPr>
        <w:rPr>
          <w:sz w:val="16"/>
        </w:rPr>
      </w:pPr>
      <w:r w:rsidRPr="00306C58">
        <w:rPr>
          <w:sz w:val="16"/>
        </w:rPr>
        <w:t xml:space="preserve">In reality, </w:t>
      </w:r>
      <w:r w:rsidRPr="00306C58">
        <w:rPr>
          <w:rStyle w:val="StyleUnderline"/>
        </w:rPr>
        <w:t xml:space="preserve">the </w:t>
      </w:r>
      <w:r w:rsidRPr="00306C58">
        <w:rPr>
          <w:rStyle w:val="Emphasis"/>
        </w:rPr>
        <w:t>neoliberal</w:t>
      </w:r>
      <w:r w:rsidRPr="00306C58">
        <w:rPr>
          <w:sz w:val="16"/>
        </w:rPr>
        <w:t xml:space="preserve"> and good governance </w:t>
      </w:r>
      <w:r w:rsidRPr="00306C58">
        <w:rPr>
          <w:rStyle w:val="StyleUnderline"/>
        </w:rPr>
        <w:t>reforms imposed</w:t>
      </w:r>
      <w:r w:rsidRPr="00874310">
        <w:rPr>
          <w:rStyle w:val="StyleUnderline"/>
        </w:rPr>
        <w:t xml:space="preserve"> by the liberal peace often </w:t>
      </w:r>
      <w:r w:rsidRPr="00874310">
        <w:rPr>
          <w:rStyle w:val="Emphasis"/>
        </w:rPr>
        <w:t>created new structures of dependency</w:t>
      </w:r>
      <w:r w:rsidRPr="00874310">
        <w:rPr>
          <w:rStyle w:val="StyleUnderline"/>
        </w:rPr>
        <w:t xml:space="preserve"> for the conflict-affected postcolonial states</w:t>
      </w:r>
      <w:r w:rsidRPr="00B87FEB">
        <w:rPr>
          <w:sz w:val="16"/>
        </w:rPr>
        <w:t xml:space="preserve">. </w:t>
      </w:r>
      <w:r w:rsidRPr="00FB6EBE">
        <w:rPr>
          <w:rStyle w:val="Emphasis"/>
        </w:rPr>
        <w:t>Resistance</w:t>
      </w:r>
      <w:r w:rsidRPr="00FB6EBE">
        <w:rPr>
          <w:rStyle w:val="StyleUnderline"/>
        </w:rPr>
        <w:t xml:space="preserve"> against this </w:t>
      </w:r>
      <w:r w:rsidRPr="00FB6EBE">
        <w:rPr>
          <w:rStyle w:val="Emphasis"/>
        </w:rPr>
        <w:t>international hegemony</w:t>
      </w:r>
      <w:r w:rsidRPr="00FB6EBE">
        <w:rPr>
          <w:rStyle w:val="StyleUnderline"/>
        </w:rPr>
        <w:t xml:space="preserve"> without domestic cultural roots </w:t>
      </w:r>
      <w:r w:rsidRPr="00FB6EBE">
        <w:rPr>
          <w:rStyle w:val="Emphasis"/>
        </w:rPr>
        <w:t>fuelled</w:t>
      </w:r>
      <w:r w:rsidRPr="00FB6EBE">
        <w:rPr>
          <w:rStyle w:val="StyleUnderline"/>
        </w:rPr>
        <w:t xml:space="preserve"> the return of </w:t>
      </w:r>
      <w:r w:rsidRPr="00FB6EBE">
        <w:rPr>
          <w:rStyle w:val="Emphasis"/>
        </w:rPr>
        <w:t>multipolarity</w:t>
      </w:r>
      <w:r w:rsidRPr="00FB6EBE">
        <w:rPr>
          <w:rStyle w:val="StyleUnderline"/>
        </w:rPr>
        <w:t xml:space="preserve"> as a counter-weight to Western domination</w:t>
      </w:r>
      <w:r w:rsidRPr="00B87FEB">
        <w:rPr>
          <w:sz w:val="16"/>
        </w:rPr>
        <w:t xml:space="preserve">. </w:t>
      </w:r>
      <w:r w:rsidRPr="00A36862">
        <w:rPr>
          <w:rStyle w:val="StyleUnderline"/>
        </w:rPr>
        <w:t>By marginalizing legitimate political claims about peace from outside Western, professionalized understandings of peacemaking, northern (often “orientalist”) epistemologies of peacemaking have contributed to the breakdown of the very peace tools needed to maintain the LIO and international order more broadly</w:t>
      </w:r>
      <w:r w:rsidRPr="00B87FEB">
        <w:rPr>
          <w:sz w:val="16"/>
        </w:rPr>
        <w:t xml:space="preserve"> (MacGinty and Richmond 2013; Karlsrud 2019; Dodge 2021). While suitable peacemaking tools able to meet the political claims of conflict-affected actors inside and outside the international-liberal order have always been scarce, multipolarity with its competing ideological and normative orders may further impede their development. Yet, such a development of peacemaking tools appears necessary to maintain the existing IPA in the face of new threats and insecurities.</w:t>
      </w:r>
    </w:p>
    <w:p w14:paraId="76C2D268" w14:textId="77777777" w:rsidR="00656AF3" w:rsidRPr="00B87FEB" w:rsidRDefault="00656AF3" w:rsidP="00656AF3">
      <w:pPr>
        <w:rPr>
          <w:sz w:val="16"/>
        </w:rPr>
      </w:pPr>
      <w:r w:rsidRPr="00BD7873">
        <w:rPr>
          <w:rStyle w:val="StyleUnderline"/>
          <w:highlight w:val="green"/>
        </w:rPr>
        <w:t>Different</w:t>
      </w:r>
      <w:r w:rsidRPr="00DA0E7D">
        <w:rPr>
          <w:rStyle w:val="StyleUnderline"/>
        </w:rPr>
        <w:t xml:space="preserve"> </w:t>
      </w:r>
      <w:r w:rsidRPr="00DA0E7D">
        <w:rPr>
          <w:rStyle w:val="Emphasis"/>
        </w:rPr>
        <w:t>putative</w:t>
      </w:r>
      <w:r w:rsidRPr="00D36228">
        <w:rPr>
          <w:rStyle w:val="Emphasis"/>
        </w:rPr>
        <w:t xml:space="preserve"> international </w:t>
      </w:r>
      <w:r w:rsidRPr="00BD7873">
        <w:rPr>
          <w:rStyle w:val="Emphasis"/>
          <w:highlight w:val="green"/>
        </w:rPr>
        <w:t>orders</w:t>
      </w:r>
      <w:r w:rsidRPr="00D36228">
        <w:rPr>
          <w:rStyle w:val="StyleUnderline"/>
        </w:rPr>
        <w:t xml:space="preserve"> within the </w:t>
      </w:r>
      <w:r w:rsidRPr="00491F95">
        <w:rPr>
          <w:rStyle w:val="Emphasis"/>
        </w:rPr>
        <w:t>emerging</w:t>
      </w:r>
      <w:r w:rsidRPr="00413E17">
        <w:rPr>
          <w:rStyle w:val="Emphasis"/>
        </w:rPr>
        <w:t xml:space="preserve"> multipolar</w:t>
      </w:r>
      <w:r w:rsidRPr="00D36228">
        <w:rPr>
          <w:rStyle w:val="StyleUnderline"/>
        </w:rPr>
        <w:t xml:space="preserve"> framework, </w:t>
      </w:r>
      <w:r w:rsidRPr="00BD7873">
        <w:rPr>
          <w:rStyle w:val="StyleUnderline"/>
          <w:highlight w:val="green"/>
        </w:rPr>
        <w:t>whether related to</w:t>
      </w:r>
      <w:r w:rsidRPr="00D36228">
        <w:rPr>
          <w:rStyle w:val="StyleUnderline"/>
        </w:rPr>
        <w:t xml:space="preserve"> </w:t>
      </w:r>
      <w:r w:rsidRPr="00413E17">
        <w:rPr>
          <w:rStyle w:val="Emphasis"/>
        </w:rPr>
        <w:t>rising powers</w:t>
      </w:r>
      <w:r w:rsidRPr="00D36228">
        <w:rPr>
          <w:rStyle w:val="StyleUnderline"/>
        </w:rPr>
        <w:t xml:space="preserve"> such as </w:t>
      </w:r>
      <w:r w:rsidRPr="00292DB3">
        <w:rPr>
          <w:rStyle w:val="Emphasis"/>
          <w:highlight w:val="green"/>
        </w:rPr>
        <w:t>Russia</w:t>
      </w:r>
      <w:r w:rsidRPr="00292DB3">
        <w:rPr>
          <w:rStyle w:val="StyleUnderline"/>
          <w:highlight w:val="green"/>
        </w:rPr>
        <w:t xml:space="preserve">, </w:t>
      </w:r>
      <w:r w:rsidRPr="00292DB3">
        <w:rPr>
          <w:rStyle w:val="Emphasis"/>
          <w:highlight w:val="green"/>
        </w:rPr>
        <w:t>Ch</w:t>
      </w:r>
      <w:r w:rsidRPr="00BD7873">
        <w:rPr>
          <w:rStyle w:val="Emphasis"/>
          <w:highlight w:val="green"/>
        </w:rPr>
        <w:t>ina</w:t>
      </w:r>
      <w:r w:rsidRPr="00BD7873">
        <w:rPr>
          <w:rStyle w:val="StyleUnderline"/>
          <w:highlight w:val="green"/>
        </w:rPr>
        <w:t xml:space="preserve"> or</w:t>
      </w:r>
      <w:r w:rsidRPr="00D36228">
        <w:rPr>
          <w:rStyle w:val="StyleUnderline"/>
        </w:rPr>
        <w:t xml:space="preserve"> large associations such as the </w:t>
      </w:r>
      <w:r w:rsidRPr="00292DB3">
        <w:rPr>
          <w:rStyle w:val="Emphasis"/>
          <w:highlight w:val="green"/>
        </w:rPr>
        <w:t>BRICS</w:t>
      </w:r>
      <w:r w:rsidRPr="00413E17">
        <w:rPr>
          <w:rStyle w:val="Emphasis"/>
        </w:rPr>
        <w:t>+</w:t>
      </w:r>
      <w:r w:rsidRPr="00D36228">
        <w:rPr>
          <w:rStyle w:val="StyleUnderline"/>
        </w:rPr>
        <w:t xml:space="preserve">, also </w:t>
      </w:r>
      <w:r w:rsidRPr="00292DB3">
        <w:rPr>
          <w:rStyle w:val="Emphasis"/>
          <w:highlight w:val="green"/>
        </w:rPr>
        <w:t>offer little</w:t>
      </w:r>
      <w:r w:rsidRPr="00D36228">
        <w:rPr>
          <w:rStyle w:val="StyleUnderline"/>
        </w:rPr>
        <w:t xml:space="preserve"> in the way of </w:t>
      </w:r>
      <w:r w:rsidRPr="00292DB3">
        <w:rPr>
          <w:rStyle w:val="StyleUnderline"/>
          <w:highlight w:val="green"/>
        </w:rPr>
        <w:t>response to</w:t>
      </w:r>
      <w:r w:rsidRPr="00D36228">
        <w:rPr>
          <w:rStyle w:val="StyleUnderline"/>
        </w:rPr>
        <w:t xml:space="preserve"> the problems of </w:t>
      </w:r>
      <w:r w:rsidRPr="00292DB3">
        <w:rPr>
          <w:rStyle w:val="Emphasis"/>
          <w:highlight w:val="green"/>
        </w:rPr>
        <w:t>war</w:t>
      </w:r>
      <w:r w:rsidRPr="00D36228">
        <w:rPr>
          <w:rStyle w:val="StyleUnderline"/>
        </w:rPr>
        <w:t xml:space="preserve"> as a civil or international paradigm</w:t>
      </w:r>
      <w:r w:rsidRPr="00B87FEB">
        <w:rPr>
          <w:sz w:val="16"/>
        </w:rPr>
        <w:t xml:space="preserve"> beyond ceasefires, partition and displacement, pacification strategies or cordon sanitaires (Tokmajyan 2024, 1–11; Draper and Haggard 2023, 208–33). In fact, so far their intergovernmental and international approaches to peacemaking are </w:t>
      </w:r>
      <w:r w:rsidRPr="00413E17">
        <w:rPr>
          <w:rStyle w:val="Emphasis"/>
        </w:rPr>
        <w:t>more limited</w:t>
      </w:r>
      <w:r w:rsidRPr="00413E17">
        <w:rPr>
          <w:rStyle w:val="StyleUnderline"/>
        </w:rPr>
        <w:t xml:space="preserve"> than those of the </w:t>
      </w:r>
      <w:r w:rsidRPr="00413E17">
        <w:rPr>
          <w:rStyle w:val="Emphasis"/>
        </w:rPr>
        <w:t>LIO</w:t>
      </w:r>
      <w:r w:rsidRPr="00413E17">
        <w:rPr>
          <w:rStyle w:val="StyleUnderline"/>
        </w:rPr>
        <w:t xml:space="preserve">, postcolonial critiques </w:t>
      </w:r>
      <w:r w:rsidRPr="00383AE7">
        <w:rPr>
          <w:rStyle w:val="StyleUnderline"/>
        </w:rPr>
        <w:t>notwithstanding</w:t>
      </w:r>
      <w:r w:rsidRPr="00B87FEB">
        <w:rPr>
          <w:sz w:val="16"/>
        </w:rPr>
        <w:t xml:space="preserve"> (Ndlovu-Gatsheni 2022, 105). Overall, </w:t>
      </w:r>
      <w:r w:rsidRPr="00383AE7">
        <w:rPr>
          <w:rStyle w:val="StyleUnderline"/>
        </w:rPr>
        <w:t xml:space="preserve">this lacuna leaves the problems raised by </w:t>
      </w:r>
      <w:r w:rsidRPr="00383AE7">
        <w:rPr>
          <w:rStyle w:val="Emphasis"/>
        </w:rPr>
        <w:t>feminist</w:t>
      </w:r>
      <w:r w:rsidRPr="00383AE7">
        <w:rPr>
          <w:rStyle w:val="StyleUnderline"/>
        </w:rPr>
        <w:t xml:space="preserve">, </w:t>
      </w:r>
      <w:r w:rsidRPr="00383AE7">
        <w:rPr>
          <w:rStyle w:val="Emphasis"/>
        </w:rPr>
        <w:t>ethnographic</w:t>
      </w:r>
      <w:r w:rsidRPr="00383AE7">
        <w:rPr>
          <w:rStyle w:val="StyleUnderline"/>
        </w:rPr>
        <w:t xml:space="preserve">, </w:t>
      </w:r>
      <w:r w:rsidRPr="00383AE7">
        <w:rPr>
          <w:rStyle w:val="Emphasis"/>
        </w:rPr>
        <w:t>post/decolonial</w:t>
      </w:r>
      <w:r w:rsidRPr="00383AE7">
        <w:rPr>
          <w:rStyle w:val="StyleUnderline"/>
        </w:rPr>
        <w:t xml:space="preserve">, </w:t>
      </w:r>
      <w:r w:rsidRPr="00383AE7">
        <w:rPr>
          <w:rStyle w:val="Emphasis"/>
        </w:rPr>
        <w:t>environmental</w:t>
      </w:r>
      <w:r w:rsidRPr="00383AE7">
        <w:rPr>
          <w:rStyle w:val="StyleUnderline"/>
        </w:rPr>
        <w:t xml:space="preserve">, and other </w:t>
      </w:r>
      <w:r w:rsidRPr="00383AE7">
        <w:rPr>
          <w:rStyle w:val="Emphasis"/>
        </w:rPr>
        <w:t>postliberal critiques</w:t>
      </w:r>
      <w:r w:rsidRPr="00383AE7">
        <w:rPr>
          <w:rStyle w:val="StyleUnderline"/>
        </w:rPr>
        <w:t xml:space="preserve"> unanswered</w:t>
      </w:r>
      <w:r w:rsidRPr="00B87FEB">
        <w:rPr>
          <w:sz w:val="16"/>
        </w:rPr>
        <w:t xml:space="preserve"> (see Crenshaw 1989; Dryzek 2019; Burke et al. 2016; Ndlovu-Gatsheni 2019; Zondi 2017).</w:t>
      </w:r>
    </w:p>
    <w:p w14:paraId="2B0ED1D3" w14:textId="77777777" w:rsidR="00656AF3" w:rsidRPr="00B87FEB" w:rsidRDefault="00656AF3" w:rsidP="00656AF3">
      <w:pPr>
        <w:rPr>
          <w:sz w:val="16"/>
        </w:rPr>
      </w:pPr>
      <w:r w:rsidRPr="00B87FEB">
        <w:rPr>
          <w:sz w:val="16"/>
        </w:rPr>
        <w:t xml:space="preserve">In other words, advanced scholarship on peace has not penetrated the newly minted multipolar order beyond multipolar actors’ rhetoric about authoritarian modes of stability, development, trade, interests, sovereignty, and anticolonialism. Indeed, </w:t>
      </w:r>
      <w:r w:rsidRPr="00383AE7">
        <w:rPr>
          <w:rStyle w:val="StyleUnderline"/>
        </w:rPr>
        <w:t xml:space="preserve">much of the </w:t>
      </w:r>
      <w:r w:rsidRPr="00383AE7">
        <w:rPr>
          <w:rStyle w:val="Emphasis"/>
        </w:rPr>
        <w:t>literature</w:t>
      </w:r>
      <w:r w:rsidRPr="00383AE7">
        <w:rPr>
          <w:rStyle w:val="StyleUnderline"/>
        </w:rPr>
        <w:t xml:space="preserve"> so far produced on </w:t>
      </w:r>
      <w:r w:rsidRPr="00383AE7">
        <w:rPr>
          <w:rStyle w:val="Emphasis"/>
        </w:rPr>
        <w:t>Russian</w:t>
      </w:r>
      <w:r w:rsidRPr="00383AE7">
        <w:rPr>
          <w:rStyle w:val="StyleUnderline"/>
        </w:rPr>
        <w:t xml:space="preserve"> or </w:t>
      </w:r>
      <w:r w:rsidRPr="00383AE7">
        <w:rPr>
          <w:rStyle w:val="Emphasis"/>
        </w:rPr>
        <w:t>Chinese</w:t>
      </w:r>
      <w:r w:rsidRPr="00383AE7">
        <w:rPr>
          <w:rStyle w:val="StyleUnderline"/>
        </w:rPr>
        <w:t xml:space="preserve"> policy approaches to peacekeeping, peacemaking</w:t>
      </w:r>
      <w:r w:rsidRPr="007513A2">
        <w:rPr>
          <w:rStyle w:val="StyleUnderline"/>
        </w:rPr>
        <w:t xml:space="preserve">, and development indicates an </w:t>
      </w:r>
      <w:r w:rsidRPr="001C2AD9">
        <w:rPr>
          <w:rStyle w:val="Emphasis"/>
        </w:rPr>
        <w:t>attempt to unwind liberal peacebuilding</w:t>
      </w:r>
      <w:r w:rsidRPr="007513A2">
        <w:rPr>
          <w:rStyle w:val="StyleUnderline"/>
        </w:rPr>
        <w:t xml:space="preserve">. </w:t>
      </w:r>
      <w:r w:rsidRPr="007513A2">
        <w:rPr>
          <w:rStyle w:val="Emphasis"/>
        </w:rPr>
        <w:t>Yet</w:t>
      </w:r>
      <w:r w:rsidRPr="007513A2">
        <w:rPr>
          <w:rStyle w:val="StyleUnderline"/>
        </w:rPr>
        <w:t xml:space="preserve"> instead of </w:t>
      </w:r>
      <w:r w:rsidRPr="007513A2">
        <w:rPr>
          <w:rStyle w:val="Emphasis"/>
        </w:rPr>
        <w:t>filling</w:t>
      </w:r>
      <w:r w:rsidRPr="007513A2">
        <w:rPr>
          <w:rStyle w:val="StyleUnderline"/>
        </w:rPr>
        <w:t xml:space="preserve"> the latter’s </w:t>
      </w:r>
      <w:r w:rsidRPr="007513A2">
        <w:rPr>
          <w:rStyle w:val="Emphasis"/>
        </w:rPr>
        <w:t>gaps</w:t>
      </w:r>
      <w:r w:rsidRPr="007513A2">
        <w:rPr>
          <w:rStyle w:val="StyleUnderline"/>
        </w:rPr>
        <w:t xml:space="preserve"> and </w:t>
      </w:r>
      <w:r w:rsidRPr="007513A2">
        <w:rPr>
          <w:rStyle w:val="Emphasis"/>
        </w:rPr>
        <w:t>unmet emancipatory expectations</w:t>
      </w:r>
      <w:r w:rsidRPr="007513A2">
        <w:rPr>
          <w:rStyle w:val="StyleUnderline"/>
        </w:rPr>
        <w:t xml:space="preserve">, it </w:t>
      </w:r>
      <w:r w:rsidRPr="007513A2">
        <w:rPr>
          <w:rStyle w:val="Emphasis"/>
        </w:rPr>
        <w:t>retreats back</w:t>
      </w:r>
      <w:r w:rsidRPr="007513A2">
        <w:rPr>
          <w:rStyle w:val="StyleUnderline"/>
        </w:rPr>
        <w:t xml:space="preserve"> to more </w:t>
      </w:r>
      <w:r w:rsidRPr="00E62DA9">
        <w:rPr>
          <w:rStyle w:val="StyleUnderline"/>
        </w:rPr>
        <w:t xml:space="preserve">basic questions of </w:t>
      </w:r>
      <w:r w:rsidRPr="00E62DA9">
        <w:rPr>
          <w:rStyle w:val="Emphasis"/>
        </w:rPr>
        <w:t>hierarchical power</w:t>
      </w:r>
      <w:r w:rsidRPr="00E62DA9">
        <w:rPr>
          <w:rStyle w:val="StyleUnderline"/>
        </w:rPr>
        <w:t xml:space="preserve">, </w:t>
      </w:r>
      <w:r w:rsidRPr="00E62DA9">
        <w:rPr>
          <w:rStyle w:val="Emphasis"/>
        </w:rPr>
        <w:t>territorialized order</w:t>
      </w:r>
      <w:r w:rsidRPr="00E62DA9">
        <w:rPr>
          <w:rStyle w:val="StyleUnderline"/>
        </w:rPr>
        <w:t xml:space="preserve">, and </w:t>
      </w:r>
      <w:r w:rsidRPr="00E62DA9">
        <w:rPr>
          <w:rStyle w:val="Emphasis"/>
        </w:rPr>
        <w:t>state-level security</w:t>
      </w:r>
      <w:r w:rsidRPr="00B87FEB">
        <w:rPr>
          <w:sz w:val="16"/>
        </w:rPr>
        <w:t xml:space="preserve"> (Lewis 2022; Paris 2020), </w:t>
      </w:r>
      <w:r w:rsidRPr="00E62DA9">
        <w:rPr>
          <w:rStyle w:val="StyleUnderline"/>
        </w:rPr>
        <w:t xml:space="preserve">as opposed to rights, democracy, </w:t>
      </w:r>
      <w:r w:rsidRPr="00E62DA9">
        <w:rPr>
          <w:rStyle w:val="Emphasis"/>
        </w:rPr>
        <w:t>legitimate authority</w:t>
      </w:r>
      <w:r w:rsidRPr="00E62DA9">
        <w:rPr>
          <w:rStyle w:val="StyleUnderline"/>
        </w:rPr>
        <w:t xml:space="preserve">, and </w:t>
      </w:r>
      <w:r w:rsidRPr="00E62DA9">
        <w:rPr>
          <w:rStyle w:val="Emphasis"/>
        </w:rPr>
        <w:t>international cooperation</w:t>
      </w:r>
      <w:r w:rsidRPr="00B87FEB">
        <w:rPr>
          <w:sz w:val="16"/>
        </w:rPr>
        <w:t xml:space="preserve">. Some of it somewhat </w:t>
      </w:r>
      <w:r w:rsidRPr="00E62DA9">
        <w:rPr>
          <w:rStyle w:val="Emphasis"/>
        </w:rPr>
        <w:t>unrealistically</w:t>
      </w:r>
      <w:r w:rsidRPr="00E62DA9">
        <w:rPr>
          <w:rStyle w:val="StyleUnderline"/>
        </w:rPr>
        <w:t xml:space="preserve"> expects advances in </w:t>
      </w:r>
      <w:r w:rsidRPr="00E62DA9">
        <w:rPr>
          <w:rStyle w:val="Emphasis"/>
        </w:rPr>
        <w:t>peacemaking</w:t>
      </w:r>
      <w:r w:rsidRPr="00E62DA9">
        <w:rPr>
          <w:rStyle w:val="StyleUnderline"/>
        </w:rPr>
        <w:t xml:space="preserve"> to emerge from </w:t>
      </w:r>
      <w:r w:rsidRPr="00E62DA9">
        <w:rPr>
          <w:rStyle w:val="Emphasis"/>
        </w:rPr>
        <w:t>geopolitical power competition</w:t>
      </w:r>
      <w:r w:rsidRPr="00B87FEB">
        <w:rPr>
          <w:sz w:val="16"/>
        </w:rPr>
        <w:t xml:space="preserve">. </w:t>
      </w:r>
      <w:r w:rsidRPr="00E62DA9">
        <w:rPr>
          <w:rStyle w:val="StyleUnderline"/>
        </w:rPr>
        <w:t>While</w:t>
      </w:r>
      <w:r w:rsidRPr="00B87FEB">
        <w:rPr>
          <w:sz w:val="16"/>
        </w:rPr>
        <w:t xml:space="preserve"> the different </w:t>
      </w:r>
      <w:r w:rsidRPr="00E62DA9">
        <w:rPr>
          <w:rStyle w:val="Emphasis"/>
        </w:rPr>
        <w:t>critical perspectives</w:t>
      </w:r>
      <w:r w:rsidRPr="00E62DA9">
        <w:rPr>
          <w:rStyle w:val="StyleUnderline"/>
        </w:rPr>
        <w:t xml:space="preserve"> have highlighted a </w:t>
      </w:r>
      <w:r w:rsidRPr="00E62DA9">
        <w:rPr>
          <w:rStyle w:val="Emphasis"/>
        </w:rPr>
        <w:t>kaleidoscope of issues</w:t>
      </w:r>
      <w:r w:rsidRPr="00E62DA9">
        <w:rPr>
          <w:rStyle w:val="StyleUnderline"/>
        </w:rPr>
        <w:t xml:space="preserve"> that peace processes </w:t>
      </w:r>
      <w:r w:rsidRPr="00E62DA9">
        <w:rPr>
          <w:rStyle w:val="Emphasis"/>
        </w:rPr>
        <w:t>need to tackle</w:t>
      </w:r>
      <w:r w:rsidRPr="00E62DA9">
        <w:rPr>
          <w:rStyle w:val="StyleUnderline"/>
        </w:rPr>
        <w:t xml:space="preserve">, the </w:t>
      </w:r>
      <w:r w:rsidRPr="00E62DA9">
        <w:rPr>
          <w:rStyle w:val="Emphasis"/>
        </w:rPr>
        <w:t>multipolar order</w:t>
      </w:r>
      <w:r w:rsidRPr="00E62DA9">
        <w:rPr>
          <w:rStyle w:val="StyleUnderline"/>
        </w:rPr>
        <w:t xml:space="preserve"> provides</w:t>
      </w:r>
      <w:r w:rsidRPr="000E0B48">
        <w:rPr>
          <w:rStyle w:val="StyleUnderline"/>
        </w:rPr>
        <w:t xml:space="preserve"> </w:t>
      </w:r>
      <w:r w:rsidRPr="000E0B48">
        <w:rPr>
          <w:rStyle w:val="Emphasis"/>
        </w:rPr>
        <w:t>limited space</w:t>
      </w:r>
      <w:r w:rsidRPr="000E0B48">
        <w:rPr>
          <w:rStyle w:val="StyleUnderline"/>
        </w:rPr>
        <w:t xml:space="preserve"> to do so</w:t>
      </w:r>
      <w:r w:rsidRPr="00B87FEB">
        <w:rPr>
          <w:sz w:val="16"/>
        </w:rPr>
        <w:t xml:space="preserve">. </w:t>
      </w:r>
      <w:r w:rsidRPr="0052383C">
        <w:rPr>
          <w:rStyle w:val="Emphasis"/>
        </w:rPr>
        <w:t>In practice</w:t>
      </w:r>
      <w:r w:rsidRPr="0052383C">
        <w:rPr>
          <w:rStyle w:val="StyleUnderline"/>
        </w:rPr>
        <w:t xml:space="preserve">, </w:t>
      </w:r>
      <w:r w:rsidRPr="0052383C">
        <w:rPr>
          <w:rStyle w:val="Emphasis"/>
        </w:rPr>
        <w:t>peace</w:t>
      </w:r>
      <w:r w:rsidRPr="0052383C">
        <w:rPr>
          <w:rStyle w:val="StyleUnderline"/>
        </w:rPr>
        <w:t xml:space="preserve"> is </w:t>
      </w:r>
      <w:r w:rsidRPr="0052383C">
        <w:rPr>
          <w:rStyle w:val="Emphasis"/>
        </w:rPr>
        <w:t>predicated on</w:t>
      </w:r>
      <w:r w:rsidRPr="0052383C">
        <w:rPr>
          <w:rStyle w:val="StyleUnderline"/>
        </w:rPr>
        <w:t xml:space="preserve"> an </w:t>
      </w:r>
      <w:r w:rsidRPr="0052383C">
        <w:rPr>
          <w:rStyle w:val="Emphasis"/>
        </w:rPr>
        <w:t>unstable and contradictory</w:t>
      </w:r>
      <w:r w:rsidRPr="0052383C">
        <w:rPr>
          <w:rStyle w:val="StyleUnderline"/>
        </w:rPr>
        <w:t xml:space="preserve"> set of practices, </w:t>
      </w:r>
      <w:r w:rsidRPr="0052383C">
        <w:rPr>
          <w:rStyle w:val="Emphasis"/>
        </w:rPr>
        <w:t>theories</w:t>
      </w:r>
      <w:r w:rsidRPr="0052383C">
        <w:rPr>
          <w:rStyle w:val="StyleUnderline"/>
        </w:rPr>
        <w:t xml:space="preserve">, and </w:t>
      </w:r>
      <w:r w:rsidRPr="001D7DBF">
        <w:rPr>
          <w:rStyle w:val="Emphasis"/>
        </w:rPr>
        <w:t>epistemological frameworks</w:t>
      </w:r>
      <w:r w:rsidRPr="00B87FEB">
        <w:rPr>
          <w:sz w:val="16"/>
        </w:rPr>
        <w:t xml:space="preserve"> (Richmond et al. 2024). </w:t>
      </w:r>
      <w:r w:rsidRPr="001D7DBF">
        <w:rPr>
          <w:rStyle w:val="StyleUnderline"/>
        </w:rPr>
        <w:t>Peacemaking associated with multipolarity (and with a wide array of “counter-peace” tactics and strategies</w:t>
      </w:r>
      <w:r w:rsidRPr="00B87FEB">
        <w:rPr>
          <w:sz w:val="16"/>
        </w:rPr>
        <w:t xml:space="preserve"> (Pogodda et al. 2023)) appears to </w:t>
      </w:r>
      <w:r w:rsidRPr="00B55C9F">
        <w:rPr>
          <w:rStyle w:val="StyleUnderline"/>
        </w:rPr>
        <w:t xml:space="preserve">maintain significant utility for threats and political violence in international and domestic order. The widely criticized </w:t>
      </w:r>
      <w:r w:rsidRPr="00B776DF">
        <w:rPr>
          <w:rStyle w:val="Emphasis"/>
          <w:highlight w:val="green"/>
        </w:rPr>
        <w:t>liberal peace</w:t>
      </w:r>
      <w:r w:rsidRPr="00B55C9F">
        <w:rPr>
          <w:rStyle w:val="StyleUnderline"/>
        </w:rPr>
        <w:t xml:space="preserve">, meanwhile, </w:t>
      </w:r>
      <w:r w:rsidRPr="00B776DF">
        <w:rPr>
          <w:rStyle w:val="StyleUnderline"/>
          <w:highlight w:val="green"/>
        </w:rPr>
        <w:t xml:space="preserve">is </w:t>
      </w:r>
      <w:r w:rsidRPr="00B776DF">
        <w:rPr>
          <w:rStyle w:val="Emphasis"/>
          <w:highlight w:val="green"/>
        </w:rPr>
        <w:t>vanishing</w:t>
      </w:r>
      <w:r w:rsidRPr="00E62DA9">
        <w:rPr>
          <w:rStyle w:val="StyleUnderline"/>
        </w:rPr>
        <w:t xml:space="preserve"> under conditions of </w:t>
      </w:r>
      <w:r w:rsidRPr="00E62DA9">
        <w:rPr>
          <w:rStyle w:val="Emphasis"/>
        </w:rPr>
        <w:t>counter-peace</w:t>
      </w:r>
      <w:r w:rsidRPr="00E62DA9">
        <w:rPr>
          <w:rStyle w:val="StyleUnderline"/>
        </w:rPr>
        <w:t xml:space="preserve"> and </w:t>
      </w:r>
      <w:r w:rsidRPr="00E62DA9">
        <w:rPr>
          <w:rStyle w:val="Emphasis"/>
        </w:rPr>
        <w:t>multipolarity</w:t>
      </w:r>
      <w:r w:rsidRPr="00E62DA9">
        <w:rPr>
          <w:rStyle w:val="StyleUnderline"/>
        </w:rPr>
        <w:t>: in</w:t>
      </w:r>
      <w:r w:rsidRPr="00B55C9F">
        <w:rPr>
          <w:rStyle w:val="StyleUnderline"/>
        </w:rPr>
        <w:t xml:space="preserve"> peacekeeping and peacemaking UN-missions are being marginalized or </w:t>
      </w:r>
      <w:r w:rsidRPr="00D140CC">
        <w:rPr>
          <w:rStyle w:val="StyleUnderline"/>
        </w:rPr>
        <w:t xml:space="preserve">terminated and </w:t>
      </w:r>
      <w:r w:rsidRPr="00D140CC">
        <w:rPr>
          <w:rStyle w:val="Emphasis"/>
        </w:rPr>
        <w:t>replaced by Russia-led efforts</w:t>
      </w:r>
      <w:r w:rsidRPr="00D140CC">
        <w:rPr>
          <w:sz w:val="16"/>
        </w:rPr>
        <w:t xml:space="preserve"> (Abboud 2021). No new UN peacekeeping mission has been mandated since 2014, while two of its largest missions have been terminated and replaced by contingents of the Russian Wagner Group (ICG 2023). In peace mediation, UN-led processes have equally been undermined and crowded out by competing efforts of rising powers in the multipolar order (Abboud 2021). Evidence of this retreat can also be found in the “New Agenda for Peace” (Confidential Source 2024). In contrast to the ambitious “Agenda for Peace” from 1992, as well as the more recent “Sustaining Peace” debates, the new policy’s</w:t>
      </w:r>
      <w:r w:rsidRPr="00B87FEB">
        <w:rPr>
          <w:sz w:val="16"/>
        </w:rPr>
        <w:t xml:space="preserve"> focus on conflict prevention appears to represent a withdrawal of the UN system to the smallest common denominator in practice though not in rhetoric (UN 2023).</w:t>
      </w:r>
    </w:p>
    <w:p w14:paraId="729450CF" w14:textId="77777777" w:rsidR="00656AF3" w:rsidRPr="00B87FEB" w:rsidRDefault="00656AF3" w:rsidP="00656AF3">
      <w:pPr>
        <w:rPr>
          <w:sz w:val="16"/>
        </w:rPr>
      </w:pPr>
      <w:r w:rsidRPr="00B87FEB">
        <w:rPr>
          <w:sz w:val="16"/>
        </w:rPr>
        <w:t xml:space="preserve">This current reconsideration of how to promote peace within the UN system is constrained by a clash of interests within the emerging multipolar order. </w:t>
      </w:r>
      <w:r w:rsidRPr="00306C58">
        <w:rPr>
          <w:sz w:val="16"/>
        </w:rPr>
        <w:t xml:space="preserve">Consequently, </w:t>
      </w:r>
      <w:r w:rsidRPr="00306C58">
        <w:rPr>
          <w:rStyle w:val="Emphasis"/>
        </w:rPr>
        <w:t>critical knowledge on peace</w:t>
      </w:r>
      <w:r w:rsidRPr="00306C58">
        <w:rPr>
          <w:rStyle w:val="StyleUnderline"/>
        </w:rPr>
        <w:t xml:space="preserve"> is </w:t>
      </w:r>
      <w:r w:rsidRPr="00306C58">
        <w:rPr>
          <w:rStyle w:val="Emphasis"/>
        </w:rPr>
        <w:t>drifting further away from power</w:t>
      </w:r>
      <w:r w:rsidRPr="00306C58">
        <w:rPr>
          <w:sz w:val="16"/>
        </w:rPr>
        <w:t xml:space="preserve">. </w:t>
      </w:r>
      <w:r w:rsidRPr="00306C58">
        <w:rPr>
          <w:rStyle w:val="StyleUnderline"/>
        </w:rPr>
        <w:t xml:space="preserve">The </w:t>
      </w:r>
      <w:r w:rsidRPr="00306C58">
        <w:rPr>
          <w:rStyle w:val="Emphasis"/>
        </w:rPr>
        <w:t>IPA</w:t>
      </w:r>
      <w:r w:rsidRPr="00306C58">
        <w:rPr>
          <w:rStyle w:val="StyleUnderline"/>
        </w:rPr>
        <w:t xml:space="preserve"> has been closely entangled with a </w:t>
      </w:r>
      <w:r w:rsidRPr="00306C58">
        <w:rPr>
          <w:rStyle w:val="Emphasis"/>
        </w:rPr>
        <w:t>counterpeace</w:t>
      </w:r>
      <w:r w:rsidRPr="00306C58">
        <w:rPr>
          <w:rStyle w:val="StyleUnderline"/>
        </w:rPr>
        <w:t xml:space="preserve"> architecture, connecting revisionist and revanchist international actors with smaller scale </w:t>
      </w:r>
      <w:r w:rsidRPr="00306C58">
        <w:rPr>
          <w:rStyle w:val="Emphasis"/>
        </w:rPr>
        <w:t>spoilers</w:t>
      </w:r>
      <w:r w:rsidRPr="00306C58">
        <w:rPr>
          <w:rStyle w:val="StyleUnderline"/>
        </w:rPr>
        <w:t xml:space="preserve"> and blockages to peace in regional or local conflicts</w:t>
      </w:r>
      <w:r w:rsidRPr="00306C58">
        <w:rPr>
          <w:sz w:val="16"/>
        </w:rPr>
        <w:t xml:space="preserve"> (Richmond et al. 2024; Doyle 2023). This entanglement highlights how within the IPA contradictory processes are in full flow, and northern or western commitments to peace are often less than they seem. </w:t>
      </w:r>
      <w:r w:rsidRPr="00306C58">
        <w:rPr>
          <w:rStyle w:val="StyleUnderline"/>
        </w:rPr>
        <w:t>Furthermore, the development of peacemaking tools supports one hegemonic system or another, explaining the current race to capture the different meanings of peace praxis</w:t>
      </w:r>
      <w:r w:rsidRPr="00306C58">
        <w:rPr>
          <w:sz w:val="16"/>
        </w:rPr>
        <w:t xml:space="preserve"> (maintaining order and interests versus pursuing emancipatory forms of peace). </w:t>
      </w:r>
      <w:r w:rsidRPr="00306C58">
        <w:rPr>
          <w:rStyle w:val="StyleUnderline"/>
        </w:rPr>
        <w:t>This competition disguises a drift in practice far from</w:t>
      </w:r>
      <w:r w:rsidRPr="00DF373C">
        <w:rPr>
          <w:rStyle w:val="StyleUnderline"/>
        </w:rPr>
        <w:t xml:space="preserve"> the critical scholarship on the necessary conditions for emancipation</w:t>
      </w:r>
      <w:r w:rsidRPr="00B87FEB">
        <w:rPr>
          <w:sz w:val="16"/>
        </w:rPr>
        <w:t xml:space="preserve"> (Poole 2011).</w:t>
      </w:r>
    </w:p>
    <w:p w14:paraId="3EED0824" w14:textId="77777777" w:rsidR="00656AF3" w:rsidRPr="00B87FEB" w:rsidRDefault="00656AF3" w:rsidP="00656AF3">
      <w:pPr>
        <w:rPr>
          <w:sz w:val="16"/>
        </w:rPr>
      </w:pPr>
      <w:r w:rsidRPr="00B87FEB">
        <w:rPr>
          <w:sz w:val="16"/>
        </w:rPr>
        <w:t xml:space="preserve">Growing (but contested) multipolarity has impeded the apparatus of peacemaking in the international system by reducing the role of the UN to a regional player (i.e., within the West, or representative of the West’s interests), while other regional security complexes do not have internal nor external peacemaking tools to the same degree (Paris 2020). The current constraints on the UN require regional organizations such as ASEAN, ECOWAS, SADC, OAS, and the African Union to rise beyond their traditional role of complementary security regimes (Abass 2004) and develop effective tools for conflict resolution within their respective regions as well as for global politics. Though some have been long been making efforts in this direction (Zondi 2017, 105), capacity remains far more limited than even that of the UN. A glance at the Middle East shows that </w:t>
      </w:r>
      <w:r w:rsidRPr="00BA66BB">
        <w:rPr>
          <w:rStyle w:val="Emphasis"/>
          <w:highlight w:val="green"/>
        </w:rPr>
        <w:t>regions</w:t>
      </w:r>
      <w:r w:rsidRPr="00D3616C">
        <w:rPr>
          <w:rStyle w:val="StyleUnderline"/>
        </w:rPr>
        <w:t xml:space="preserve"> without strong collective security organizations might </w:t>
      </w:r>
      <w:r w:rsidRPr="00D3616C">
        <w:rPr>
          <w:rStyle w:val="Emphasis"/>
        </w:rPr>
        <w:t xml:space="preserve">easily </w:t>
      </w:r>
      <w:r w:rsidRPr="00BA66BB">
        <w:rPr>
          <w:rStyle w:val="Emphasis"/>
          <w:highlight w:val="green"/>
        </w:rPr>
        <w:t>descend</w:t>
      </w:r>
      <w:r w:rsidRPr="00BA66BB">
        <w:rPr>
          <w:rStyle w:val="StyleUnderline"/>
          <w:highlight w:val="green"/>
        </w:rPr>
        <w:t xml:space="preserve"> into</w:t>
      </w:r>
      <w:r w:rsidRPr="00D3616C">
        <w:rPr>
          <w:rStyle w:val="StyleUnderline"/>
        </w:rPr>
        <w:t xml:space="preserve"> a </w:t>
      </w:r>
      <w:r w:rsidRPr="00D3616C">
        <w:rPr>
          <w:rStyle w:val="Emphasis"/>
        </w:rPr>
        <w:t>series</w:t>
      </w:r>
      <w:r w:rsidRPr="00D3616C">
        <w:rPr>
          <w:rStyle w:val="StyleUnderline"/>
        </w:rPr>
        <w:t xml:space="preserve"> of complex </w:t>
      </w:r>
      <w:r w:rsidRPr="00BA66BB">
        <w:rPr>
          <w:rStyle w:val="Emphasis"/>
          <w:highlight w:val="green"/>
        </w:rPr>
        <w:t>hybrid wars</w:t>
      </w:r>
      <w:r w:rsidRPr="00B87FEB">
        <w:rPr>
          <w:sz w:val="16"/>
        </w:rPr>
        <w:t xml:space="preserve">. In Africa, regional organizations </w:t>
      </w:r>
      <w:r w:rsidRPr="00F91EBF">
        <w:rPr>
          <w:rStyle w:val="StyleUnderline"/>
        </w:rPr>
        <w:t>may manipulate their relationships with the UN or major donors like the EU, while tacitly supporting autocratic regimes on the ground</w:t>
      </w:r>
      <w:r w:rsidRPr="00B87FEB">
        <w:rPr>
          <w:sz w:val="16"/>
        </w:rPr>
        <w:t xml:space="preserve"> (Dersso 2021). Indeed, </w:t>
      </w:r>
      <w:r w:rsidRPr="00F91EBF">
        <w:rPr>
          <w:rStyle w:val="StyleUnderline"/>
        </w:rPr>
        <w:t>in some regions multipolarity may escalate conflict, as with Syria, Libya, Yemen, Sudan, Ukraine, and Gaza if rising regional powers turn conflicts into a political marketplace for radicalized militias, undermine fragile peace processes or militarize their foreign policy to expand their regional spheres of influence</w:t>
      </w:r>
      <w:r w:rsidRPr="00B87FEB">
        <w:rPr>
          <w:sz w:val="16"/>
        </w:rPr>
        <w:t xml:space="preserve"> (Saleh 2017; Wehrey 2017; Phillips 2020; Kaye and Wehrey 2023).</w:t>
      </w:r>
    </w:p>
    <w:p w14:paraId="265E1922" w14:textId="77777777" w:rsidR="00656AF3" w:rsidRPr="00B87FEB" w:rsidRDefault="00656AF3" w:rsidP="00656AF3">
      <w:pPr>
        <w:rPr>
          <w:sz w:val="16"/>
        </w:rPr>
      </w:pPr>
      <w:r w:rsidRPr="00B87FEB">
        <w:rPr>
          <w:sz w:val="16"/>
        </w:rPr>
        <w:t xml:space="preserve">As a consequence, </w:t>
      </w:r>
      <w:r w:rsidRPr="00F91EBF">
        <w:rPr>
          <w:rStyle w:val="StyleUnderline"/>
        </w:rPr>
        <w:t xml:space="preserve">multipolarity </w:t>
      </w:r>
      <w:r w:rsidRPr="008F3932">
        <w:rPr>
          <w:rStyle w:val="StyleUnderline"/>
        </w:rPr>
        <w:t xml:space="preserve">and the </w:t>
      </w:r>
      <w:r w:rsidRPr="008F3932">
        <w:rPr>
          <w:rStyle w:val="Emphasis"/>
        </w:rPr>
        <w:t>putative AIO</w:t>
      </w:r>
      <w:r w:rsidRPr="008F3932">
        <w:rPr>
          <w:rStyle w:val="StyleUnderline"/>
        </w:rPr>
        <w:t xml:space="preserve"> implies</w:t>
      </w:r>
      <w:r w:rsidRPr="00F91EBF">
        <w:rPr>
          <w:rStyle w:val="StyleUnderline"/>
        </w:rPr>
        <w:t xml:space="preserve"> the </w:t>
      </w:r>
      <w:r w:rsidRPr="00BE365A">
        <w:rPr>
          <w:rStyle w:val="Emphasis"/>
        </w:rPr>
        <w:t>fragmentation</w:t>
      </w:r>
      <w:r w:rsidRPr="00BE365A">
        <w:rPr>
          <w:rStyle w:val="StyleUnderline"/>
        </w:rPr>
        <w:t xml:space="preserve"> of the world into </w:t>
      </w:r>
      <w:r w:rsidRPr="00A32FEA">
        <w:rPr>
          <w:rStyle w:val="Emphasis"/>
          <w:highlight w:val="green"/>
        </w:rPr>
        <w:t>regional</w:t>
      </w:r>
      <w:r w:rsidRPr="00F91EBF">
        <w:rPr>
          <w:rStyle w:val="Emphasis"/>
        </w:rPr>
        <w:t xml:space="preserve"> security </w:t>
      </w:r>
      <w:r w:rsidRPr="00A32FEA">
        <w:rPr>
          <w:rStyle w:val="Emphasis"/>
          <w:highlight w:val="green"/>
        </w:rPr>
        <w:t>systems</w:t>
      </w:r>
      <w:r w:rsidRPr="00A32FEA">
        <w:rPr>
          <w:rStyle w:val="StyleUnderline"/>
          <w:highlight w:val="green"/>
        </w:rPr>
        <w:t xml:space="preserve"> with</w:t>
      </w:r>
      <w:r w:rsidRPr="00F91EBF">
        <w:rPr>
          <w:rStyle w:val="StyleUnderline"/>
        </w:rPr>
        <w:t xml:space="preserve"> </w:t>
      </w:r>
      <w:r w:rsidRPr="00F91EBF">
        <w:rPr>
          <w:rStyle w:val="Emphasis"/>
        </w:rPr>
        <w:t>limited</w:t>
      </w:r>
      <w:r w:rsidRPr="00F91EBF">
        <w:rPr>
          <w:rStyle w:val="StyleUnderline"/>
        </w:rPr>
        <w:t xml:space="preserve"> and varying internal approaches to conflict and often </w:t>
      </w:r>
      <w:r w:rsidRPr="00A02767">
        <w:rPr>
          <w:rStyle w:val="Emphasis"/>
          <w:highlight w:val="green"/>
        </w:rPr>
        <w:t>insufficient resources</w:t>
      </w:r>
      <w:r w:rsidRPr="00A02767">
        <w:rPr>
          <w:rStyle w:val="StyleUnderline"/>
          <w:highlight w:val="green"/>
        </w:rPr>
        <w:t xml:space="preserve"> for</w:t>
      </w:r>
      <w:r w:rsidRPr="00D84002">
        <w:rPr>
          <w:rStyle w:val="StyleUnderline"/>
        </w:rPr>
        <w:t xml:space="preserve"> </w:t>
      </w:r>
      <w:r w:rsidRPr="00D84002">
        <w:rPr>
          <w:rStyle w:val="Emphasis"/>
        </w:rPr>
        <w:t>peace interventions</w:t>
      </w:r>
      <w:r w:rsidRPr="00D84002">
        <w:rPr>
          <w:rStyle w:val="StyleUnderline"/>
        </w:rPr>
        <w:t>, as well as</w:t>
      </w:r>
      <w:r w:rsidRPr="00F91EBF">
        <w:rPr>
          <w:rStyle w:val="StyleUnderline"/>
        </w:rPr>
        <w:t xml:space="preserve"> </w:t>
      </w:r>
      <w:r w:rsidRPr="00F91EBF">
        <w:rPr>
          <w:rStyle w:val="Emphasis"/>
        </w:rPr>
        <w:t>few inter-regional peacemaking tools</w:t>
      </w:r>
      <w:r w:rsidRPr="00B87FEB">
        <w:rPr>
          <w:sz w:val="16"/>
        </w:rPr>
        <w:t xml:space="preserve"> beyond the paralysed architecture of the UN. </w:t>
      </w:r>
      <w:r w:rsidRPr="009771E8">
        <w:rPr>
          <w:rStyle w:val="StyleUnderline"/>
        </w:rPr>
        <w:t xml:space="preserve">This </w:t>
      </w:r>
      <w:r w:rsidRPr="009771E8">
        <w:rPr>
          <w:rStyle w:val="Emphasis"/>
        </w:rPr>
        <w:t>offers little</w:t>
      </w:r>
      <w:r w:rsidRPr="009771E8">
        <w:rPr>
          <w:rStyle w:val="StyleUnderline"/>
        </w:rPr>
        <w:t xml:space="preserve"> so far for innovative </w:t>
      </w:r>
      <w:r w:rsidRPr="00A02767">
        <w:rPr>
          <w:rStyle w:val="Emphasis"/>
          <w:highlight w:val="green"/>
        </w:rPr>
        <w:t>peacemaking</w:t>
      </w:r>
      <w:r w:rsidRPr="00D84002">
        <w:rPr>
          <w:rStyle w:val="Emphasis"/>
        </w:rPr>
        <w:t xml:space="preserve"> across or between</w:t>
      </w:r>
      <w:r w:rsidRPr="00D84002">
        <w:rPr>
          <w:rStyle w:val="StyleUnderline"/>
        </w:rPr>
        <w:t xml:space="preserve"> the different regional </w:t>
      </w:r>
      <w:r w:rsidRPr="00D84002">
        <w:rPr>
          <w:rStyle w:val="Emphasis"/>
        </w:rPr>
        <w:t>blocs</w:t>
      </w:r>
      <w:r w:rsidRPr="00D84002">
        <w:rPr>
          <w:rStyle w:val="StyleUnderline"/>
        </w:rPr>
        <w:t xml:space="preserve">. Indeed, multipolarity would seem to be </w:t>
      </w:r>
      <w:r w:rsidRPr="00D84002">
        <w:rPr>
          <w:rStyle w:val="Emphasis"/>
        </w:rPr>
        <w:t>mainly in the interest of hegemonic powers</w:t>
      </w:r>
      <w:r w:rsidRPr="00D84002">
        <w:rPr>
          <w:rStyle w:val="StyleUnderline"/>
        </w:rPr>
        <w:t xml:space="preserve"> in pursuit of </w:t>
      </w:r>
      <w:r w:rsidRPr="00D84002">
        <w:rPr>
          <w:rStyle w:val="Emphasis"/>
        </w:rPr>
        <w:t>quasi-imperial status</w:t>
      </w:r>
      <w:r w:rsidRPr="00D84002">
        <w:rPr>
          <w:rStyle w:val="StyleUnderline"/>
        </w:rPr>
        <w:t xml:space="preserve"> rather than in the interest of </w:t>
      </w:r>
      <w:r w:rsidRPr="00D84002">
        <w:rPr>
          <w:rStyle w:val="Emphasis"/>
        </w:rPr>
        <w:t>subaltern actors</w:t>
      </w:r>
      <w:r w:rsidRPr="00D84002">
        <w:rPr>
          <w:rStyle w:val="StyleUnderline"/>
        </w:rPr>
        <w:t xml:space="preserve"> in domestic and worl</w:t>
      </w:r>
      <w:r w:rsidRPr="009771E8">
        <w:rPr>
          <w:rStyle w:val="StyleUnderline"/>
        </w:rPr>
        <w:t>d politics</w:t>
      </w:r>
      <w:r w:rsidRPr="00B87FEB">
        <w:rPr>
          <w:sz w:val="16"/>
        </w:rPr>
        <w:t>.</w:t>
      </w:r>
    </w:p>
    <w:p w14:paraId="02F6EED8" w14:textId="77777777" w:rsidR="00656AF3" w:rsidRPr="00B87FEB" w:rsidRDefault="00656AF3" w:rsidP="00656AF3">
      <w:pPr>
        <w:rPr>
          <w:sz w:val="16"/>
        </w:rPr>
      </w:pPr>
      <w:r w:rsidRPr="008076CA">
        <w:rPr>
          <w:rStyle w:val="StyleUnderline"/>
        </w:rPr>
        <w:t xml:space="preserve">Under </w:t>
      </w:r>
      <w:r w:rsidRPr="008076CA">
        <w:rPr>
          <w:rStyle w:val="Emphasis"/>
        </w:rPr>
        <w:t>liberal internationalism</w:t>
      </w:r>
      <w:r w:rsidRPr="008076CA">
        <w:rPr>
          <w:rStyle w:val="StyleUnderline"/>
        </w:rPr>
        <w:t xml:space="preserve">, </w:t>
      </w:r>
      <w:r w:rsidRPr="008076CA">
        <w:rPr>
          <w:rStyle w:val="Emphasis"/>
        </w:rPr>
        <w:t>subaltern</w:t>
      </w:r>
      <w:r w:rsidRPr="008076CA">
        <w:rPr>
          <w:rStyle w:val="StyleUnderline"/>
        </w:rPr>
        <w:t xml:space="preserve"> claims from the </w:t>
      </w:r>
      <w:r w:rsidRPr="008076CA">
        <w:rPr>
          <w:rStyle w:val="Emphasis"/>
        </w:rPr>
        <w:t>global south</w:t>
      </w:r>
      <w:r w:rsidRPr="008076CA">
        <w:rPr>
          <w:rStyle w:val="StyleUnderline"/>
        </w:rPr>
        <w:t xml:space="preserve"> and conflict-affected societies were often poorly understood and </w:t>
      </w:r>
      <w:r w:rsidRPr="008076CA">
        <w:rPr>
          <w:rStyle w:val="Emphasis"/>
        </w:rPr>
        <w:t>marginalized</w:t>
      </w:r>
      <w:r w:rsidRPr="00B87FEB">
        <w:rPr>
          <w:sz w:val="16"/>
        </w:rPr>
        <w:t xml:space="preserve"> (Comaroff and Comaroff 2012; Mishra 2012). </w:t>
      </w:r>
      <w:r w:rsidRPr="008076CA">
        <w:rPr>
          <w:rStyle w:val="StyleUnderline"/>
        </w:rPr>
        <w:t xml:space="preserve">The </w:t>
      </w:r>
      <w:r w:rsidRPr="00A02767">
        <w:rPr>
          <w:rStyle w:val="Emphasis"/>
        </w:rPr>
        <w:t>fragmentation</w:t>
      </w:r>
      <w:r w:rsidRPr="008076CA">
        <w:rPr>
          <w:rStyle w:val="StyleUnderline"/>
        </w:rPr>
        <w:t xml:space="preserve"> under the multipolar order into distinct security spheres, </w:t>
      </w:r>
      <w:r w:rsidRPr="00E31C42">
        <w:rPr>
          <w:rStyle w:val="StyleUnderline"/>
        </w:rPr>
        <w:t xml:space="preserve">however, renders </w:t>
      </w:r>
      <w:r w:rsidRPr="00E31C42">
        <w:rPr>
          <w:rStyle w:val="Emphasis"/>
        </w:rPr>
        <w:t>subaltern mobilization</w:t>
      </w:r>
      <w:r w:rsidRPr="00E31C42">
        <w:rPr>
          <w:rStyle w:val="StyleUnderline"/>
        </w:rPr>
        <w:t xml:space="preserve"> in regions dominated by </w:t>
      </w:r>
      <w:r w:rsidRPr="00E31C42">
        <w:rPr>
          <w:rStyle w:val="Emphasis"/>
        </w:rPr>
        <w:t>competing authoritarian</w:t>
      </w:r>
      <w:r w:rsidRPr="00E31C42">
        <w:rPr>
          <w:rStyle w:val="StyleUnderline"/>
        </w:rPr>
        <w:t xml:space="preserve"> regimes </w:t>
      </w:r>
      <w:r w:rsidRPr="00E31C42">
        <w:rPr>
          <w:rStyle w:val="Emphasis"/>
          <w:highlight w:val="green"/>
        </w:rPr>
        <w:t>increasing</w:t>
      </w:r>
      <w:r w:rsidRPr="00E31C42">
        <w:rPr>
          <w:rStyle w:val="Emphasis"/>
        </w:rPr>
        <w:t>ly precarious</w:t>
      </w:r>
      <w:r w:rsidRPr="00B87FEB">
        <w:rPr>
          <w:sz w:val="16"/>
        </w:rPr>
        <w:t xml:space="preserve">. Indeed, </w:t>
      </w:r>
      <w:r w:rsidRPr="00E31C42">
        <w:rPr>
          <w:rStyle w:val="Emphasis"/>
        </w:rPr>
        <w:t>multipolarity</w:t>
      </w:r>
      <w:r w:rsidRPr="00E31C42">
        <w:rPr>
          <w:rStyle w:val="StyleUnderline"/>
        </w:rPr>
        <w:t xml:space="preserve"> and its </w:t>
      </w:r>
      <w:r w:rsidRPr="00E31C42">
        <w:rPr>
          <w:rStyle w:val="Emphasis"/>
        </w:rPr>
        <w:t>constraint of the IPA</w:t>
      </w:r>
      <w:r w:rsidRPr="00E31C42">
        <w:rPr>
          <w:rStyle w:val="StyleUnderline"/>
        </w:rPr>
        <w:t xml:space="preserve"> has enabled the </w:t>
      </w:r>
      <w:r w:rsidRPr="00E31C42">
        <w:rPr>
          <w:rStyle w:val="Emphasis"/>
          <w:highlight w:val="green"/>
        </w:rPr>
        <w:t>violent oppression</w:t>
      </w:r>
      <w:r w:rsidRPr="004A52D5">
        <w:rPr>
          <w:rStyle w:val="StyleUnderline"/>
        </w:rPr>
        <w:t xml:space="preserve"> of </w:t>
      </w:r>
      <w:r w:rsidRPr="004A52D5">
        <w:rPr>
          <w:rStyle w:val="Emphasis"/>
        </w:rPr>
        <w:t>emancipatory subaltern claims</w:t>
      </w:r>
      <w:r w:rsidRPr="00B87FEB">
        <w:rPr>
          <w:sz w:val="16"/>
        </w:rPr>
        <w:t xml:space="preserve"> (Allinson 2022). </w:t>
      </w:r>
      <w:r w:rsidRPr="009B0CE0">
        <w:rPr>
          <w:rStyle w:val="StyleUnderline"/>
        </w:rPr>
        <w:t xml:space="preserve">From </w:t>
      </w:r>
      <w:r w:rsidRPr="009B0CE0">
        <w:rPr>
          <w:rStyle w:val="Emphasis"/>
        </w:rPr>
        <w:t>Venezuela</w:t>
      </w:r>
      <w:r w:rsidRPr="009B0CE0">
        <w:rPr>
          <w:rStyle w:val="StyleUnderline"/>
        </w:rPr>
        <w:t xml:space="preserve"> to </w:t>
      </w:r>
      <w:r w:rsidRPr="009B0CE0">
        <w:rPr>
          <w:rStyle w:val="Emphasis"/>
        </w:rPr>
        <w:t>Myanmar</w:t>
      </w:r>
      <w:r w:rsidRPr="009B0CE0">
        <w:rPr>
          <w:rStyle w:val="StyleUnderline"/>
        </w:rPr>
        <w:t xml:space="preserve">, </w:t>
      </w:r>
      <w:r w:rsidRPr="009B0CE0">
        <w:rPr>
          <w:rStyle w:val="Emphasis"/>
        </w:rPr>
        <w:t>Egypt</w:t>
      </w:r>
      <w:r w:rsidRPr="009B0CE0">
        <w:rPr>
          <w:rStyle w:val="StyleUnderline"/>
        </w:rPr>
        <w:t xml:space="preserve">, </w:t>
      </w:r>
      <w:r w:rsidRPr="009B0CE0">
        <w:rPr>
          <w:rStyle w:val="Emphasis"/>
        </w:rPr>
        <w:t>Bahrain</w:t>
      </w:r>
      <w:r w:rsidRPr="009B0CE0">
        <w:rPr>
          <w:rStyle w:val="StyleUnderline"/>
        </w:rPr>
        <w:t xml:space="preserve">, </w:t>
      </w:r>
      <w:r w:rsidRPr="009B0CE0">
        <w:rPr>
          <w:rStyle w:val="Emphasis"/>
        </w:rPr>
        <w:t>Syria</w:t>
      </w:r>
      <w:r w:rsidRPr="009B0CE0">
        <w:rPr>
          <w:rStyle w:val="StyleUnderline"/>
        </w:rPr>
        <w:t xml:space="preserve">, </w:t>
      </w:r>
      <w:r w:rsidRPr="009B0CE0">
        <w:rPr>
          <w:rStyle w:val="Emphasis"/>
        </w:rPr>
        <w:t>Yemen</w:t>
      </w:r>
      <w:r w:rsidRPr="009B0CE0">
        <w:rPr>
          <w:rStyle w:val="StyleUnderline"/>
        </w:rPr>
        <w:t xml:space="preserve">, and </w:t>
      </w:r>
      <w:r w:rsidRPr="009B0CE0">
        <w:rPr>
          <w:rStyle w:val="Emphasis"/>
        </w:rPr>
        <w:t>Libya</w:t>
      </w:r>
      <w:r w:rsidRPr="009B0CE0">
        <w:rPr>
          <w:rStyle w:val="StyleUnderline"/>
        </w:rPr>
        <w:t xml:space="preserve">, fierce states have received </w:t>
      </w:r>
      <w:r w:rsidRPr="004F7B47">
        <w:rPr>
          <w:rStyle w:val="Emphasis"/>
        </w:rPr>
        <w:t>support from rising authoritarian powers</w:t>
      </w:r>
      <w:r w:rsidRPr="009B0CE0">
        <w:rPr>
          <w:rStyle w:val="StyleUnderline"/>
        </w:rPr>
        <w:t xml:space="preserve"> for their </w:t>
      </w:r>
      <w:r w:rsidRPr="004F7B47">
        <w:rPr>
          <w:rStyle w:val="Emphasis"/>
        </w:rPr>
        <w:t>oppression of peaceful mass mobilization</w:t>
      </w:r>
      <w:r w:rsidRPr="00B87FEB">
        <w:rPr>
          <w:sz w:val="16"/>
        </w:rPr>
        <w:t xml:space="preserve">. </w:t>
      </w:r>
      <w:r w:rsidRPr="004F7B47">
        <w:rPr>
          <w:rStyle w:val="StyleUnderline"/>
        </w:rPr>
        <w:t xml:space="preserve">Meanwhile, </w:t>
      </w:r>
      <w:r w:rsidRPr="004F7B47">
        <w:rPr>
          <w:rStyle w:val="Emphasis"/>
        </w:rPr>
        <w:t>peacebuilding</w:t>
      </w:r>
      <w:r w:rsidRPr="004F7B47">
        <w:rPr>
          <w:rStyle w:val="StyleUnderline"/>
        </w:rPr>
        <w:t xml:space="preserve"> has been </w:t>
      </w:r>
      <w:r w:rsidRPr="004F7B47">
        <w:rPr>
          <w:rStyle w:val="Emphasis"/>
        </w:rPr>
        <w:t>hollowed out</w:t>
      </w:r>
      <w:r w:rsidRPr="00B87FEB">
        <w:rPr>
          <w:sz w:val="16"/>
        </w:rPr>
        <w:t xml:space="preserve"> by the “virtual peace” inherent in statebuilding, stabilization, as well as many new “digital” additions to peacemaking which “datify” but have limited political impact (Woodward 2017). </w:t>
      </w:r>
      <w:r w:rsidRPr="00EE3D04">
        <w:rPr>
          <w:rStyle w:val="StyleUnderline"/>
        </w:rPr>
        <w:t>This has allowed western policy to drift toward stalemate and frozen conflicts, implementation to fail, as well as for competing ideological discourses to arise on the nature of peace and political order</w:t>
      </w:r>
      <w:r w:rsidRPr="00B87FEB">
        <w:rPr>
          <w:sz w:val="16"/>
        </w:rPr>
        <w:t>.</w:t>
      </w:r>
    </w:p>
    <w:p w14:paraId="56357E81" w14:textId="77777777" w:rsidR="00656AF3" w:rsidRPr="00B87FEB" w:rsidRDefault="00656AF3" w:rsidP="00656AF3">
      <w:pPr>
        <w:rPr>
          <w:sz w:val="16"/>
        </w:rPr>
      </w:pPr>
      <w:r w:rsidRPr="00EE3D04">
        <w:rPr>
          <w:rStyle w:val="StyleUnderline"/>
        </w:rPr>
        <w:t>On a theoretical level, while innovation in peacemaking has been limited within the LIO, alternative theories of peacekeeping, mediation, peacebuilding, and development have been slow to emerge outside of the Western academy</w:t>
      </w:r>
      <w:r w:rsidRPr="00B87FEB">
        <w:rPr>
          <w:sz w:val="16"/>
        </w:rPr>
        <w:t>. Contributions have mainly been driven by a confluence of western theories and methods designed for the conditions of the Cold War and later American hegemony (meaning problem-solving theory; Pugh 2004). Even critique has been dogged by fears of Eurocentrism (Ndlovu-Gatsheni 2013; Önis¸ and Kutlay 2020). Outside the Western academy, the suspicion from the Global South’s academies and foreign policy establishments, as well as more formally from policy groupings in China, Russia, India, Brazil, Turkey, Indonesia, and others, has been that such tools are too closely aligned with Eurocentric norms, interests, and American foreign policy. As a consequence, those tools may partially replicate the dynamics of previous imperial and colonial orders as well as their hierarchies (Schuman 2022).</w:t>
      </w:r>
    </w:p>
    <w:p w14:paraId="5D42F0E2" w14:textId="77777777" w:rsidR="00656AF3" w:rsidRPr="00B87FEB" w:rsidRDefault="00656AF3" w:rsidP="00656AF3">
      <w:pPr>
        <w:rPr>
          <w:sz w:val="16"/>
        </w:rPr>
      </w:pPr>
      <w:r w:rsidRPr="00B87FEB">
        <w:rPr>
          <w:sz w:val="16"/>
        </w:rPr>
        <w:t>The Liberal Peace Alignment and Its Collapse</w:t>
      </w:r>
    </w:p>
    <w:p w14:paraId="6C1FECA9" w14:textId="77777777" w:rsidR="00656AF3" w:rsidRPr="00B87FEB" w:rsidRDefault="00656AF3" w:rsidP="00656AF3">
      <w:pPr>
        <w:rPr>
          <w:sz w:val="16"/>
        </w:rPr>
      </w:pPr>
      <w:r w:rsidRPr="007F7BC1">
        <w:rPr>
          <w:rStyle w:val="StyleUnderline"/>
          <w:highlight w:val="green"/>
        </w:rPr>
        <w:t xml:space="preserve">The </w:t>
      </w:r>
      <w:r w:rsidRPr="007F7BC1">
        <w:rPr>
          <w:rStyle w:val="Emphasis"/>
          <w:highlight w:val="green"/>
        </w:rPr>
        <w:t>LIO</w:t>
      </w:r>
      <w:r w:rsidRPr="007C40A3">
        <w:rPr>
          <w:rStyle w:val="StyleUnderline"/>
        </w:rPr>
        <w:t xml:space="preserve"> sought to generate a “liberal alignment,” which </w:t>
      </w:r>
      <w:r w:rsidRPr="007F7BC1">
        <w:rPr>
          <w:rStyle w:val="StyleUnderline"/>
          <w:highlight w:val="green"/>
        </w:rPr>
        <w:t xml:space="preserve">imposed </w:t>
      </w:r>
      <w:r w:rsidRPr="007F7BC1">
        <w:rPr>
          <w:rStyle w:val="Emphasis"/>
          <w:highlight w:val="green"/>
        </w:rPr>
        <w:t>checks</w:t>
      </w:r>
      <w:r w:rsidRPr="006F6014">
        <w:rPr>
          <w:rStyle w:val="Emphasis"/>
        </w:rPr>
        <w:t xml:space="preserve"> and balances</w:t>
      </w:r>
      <w:r w:rsidRPr="007C40A3">
        <w:rPr>
          <w:rStyle w:val="StyleUnderline"/>
        </w:rPr>
        <w:t xml:space="preserve"> on the </w:t>
      </w:r>
      <w:r w:rsidRPr="006F6014">
        <w:rPr>
          <w:rStyle w:val="Emphasis"/>
        </w:rPr>
        <w:t>state</w:t>
      </w:r>
      <w:r w:rsidRPr="007C40A3">
        <w:rPr>
          <w:rStyle w:val="StyleUnderline"/>
        </w:rPr>
        <w:t xml:space="preserve"> </w:t>
      </w:r>
      <w:r w:rsidRPr="007F7BC1">
        <w:rPr>
          <w:rStyle w:val="StyleUnderline"/>
          <w:highlight w:val="green"/>
        </w:rPr>
        <w:t xml:space="preserve">from </w:t>
      </w:r>
      <w:r w:rsidRPr="007F7BC1">
        <w:rPr>
          <w:rStyle w:val="Emphasis"/>
          <w:highlight w:val="green"/>
        </w:rPr>
        <w:t>below and above</w:t>
      </w:r>
      <w:r w:rsidRPr="007C40A3">
        <w:rPr>
          <w:rStyle w:val="StyleUnderline"/>
        </w:rPr>
        <w:t>: civil society would monitor state power, articulate societal demands on the state, and observe minority rights while international actors would use incentives and sanctions to pressure the state into reforming its coercive apparatus</w:t>
      </w:r>
      <w:r w:rsidRPr="00B87FEB">
        <w:rPr>
          <w:sz w:val="16"/>
        </w:rPr>
        <w:t xml:space="preserve">. Hence, in the 1990s the LIO and civil society shared a critical view of state power and collaborated in curtailing it. The rationality of checks and balances, decentralization of power and external pressure to reform was also </w:t>
      </w:r>
      <w:r w:rsidRPr="007F7BC1">
        <w:rPr>
          <w:rStyle w:val="StyleUnderline"/>
          <w:highlight w:val="green"/>
        </w:rPr>
        <w:t>reflected in</w:t>
      </w:r>
      <w:r w:rsidRPr="00CB41ED">
        <w:rPr>
          <w:rStyle w:val="StyleUnderline"/>
        </w:rPr>
        <w:t xml:space="preserve"> the </w:t>
      </w:r>
      <w:r w:rsidRPr="007F7BC1">
        <w:rPr>
          <w:rStyle w:val="Emphasis"/>
          <w:highlight w:val="green"/>
        </w:rPr>
        <w:t>democratic peace</w:t>
      </w:r>
      <w:r w:rsidRPr="00CB41ED">
        <w:rPr>
          <w:rStyle w:val="StyleUnderline"/>
        </w:rPr>
        <w:t xml:space="preserve"> argument</w:t>
      </w:r>
      <w:r w:rsidRPr="00B87FEB">
        <w:rPr>
          <w:sz w:val="16"/>
        </w:rPr>
        <w:t xml:space="preserve">, democracy promotion, </w:t>
      </w:r>
      <w:r w:rsidRPr="007F7BC1">
        <w:rPr>
          <w:rStyle w:val="StyleUnderline"/>
          <w:highlight w:val="green"/>
        </w:rPr>
        <w:t xml:space="preserve">and </w:t>
      </w:r>
      <w:r w:rsidRPr="007F7BC1">
        <w:rPr>
          <w:rStyle w:val="Emphasis"/>
          <w:highlight w:val="green"/>
        </w:rPr>
        <w:t>development</w:t>
      </w:r>
      <w:r w:rsidRPr="00CB41ED">
        <w:rPr>
          <w:rStyle w:val="StyleUnderline"/>
        </w:rPr>
        <w:t xml:space="preserve"> arguments, as well as in structural reform processes</w:t>
      </w:r>
      <w:r w:rsidRPr="00B87FEB">
        <w:rPr>
          <w:sz w:val="16"/>
        </w:rPr>
        <w:t xml:space="preserve"> (United Nations and World Bank 2018). Within the multilateral and normative framework provided within the LIO, methods for peacemaking, reform, and development were required that were nested within this confluence of Western strategic interests and norms (Ikenberry 2011).</w:t>
      </w:r>
    </w:p>
    <w:p w14:paraId="1FC6F214" w14:textId="77777777" w:rsidR="00656AF3" w:rsidRPr="00166E33" w:rsidRDefault="00656AF3" w:rsidP="00656AF3">
      <w:pPr>
        <w:rPr>
          <w:sz w:val="16"/>
        </w:rPr>
      </w:pPr>
      <w:r w:rsidRPr="00B87FEB">
        <w:rPr>
          <w:sz w:val="16"/>
        </w:rPr>
        <w:t xml:space="preserve">Curtailing the coercive power of the state in line with civil society demands has been of particular importance in conflict-affected contexts (Kaldor and Kostovicova 2021). The conduct of war tends to strengthen military leaders while checks and balances, anticorruption measures and institutional reforms tend to slip. Yet postwar recovery and the chances of achieving a lasting peace might crucially depend on the alignment of the state as the case of Ukraine illustrates. While liberal international actors are currently arming and financially supporting Ukraine to fend off the Russian invasion, Ukraine’s ability to secure its sovereignty, achieve a prosperous future and domestic reconciliation in the long run may depend on its integration with the EU and NATO (Lough 2023; Klimkin and Mikloš 2023) as well as on an internal social consensus. Membership in both organisations, in turn, requires a functioning democratic system and fundamental institutional reforms. With a strong civil society but weak institutions that have failed to prevent democratic backsliding in the past, the consolidation of the required reform processes might depend on international pressure (Richter 2023). Yet currently international order is fragmenting and marked by dissensus on regional and universal norms, which undermines peace activities (Confidential Source 2023). </w:t>
      </w:r>
      <w:r w:rsidRPr="00157F92">
        <w:rPr>
          <w:rStyle w:val="StyleUnderline"/>
        </w:rPr>
        <w:t xml:space="preserve">In </w:t>
      </w:r>
      <w:r w:rsidRPr="00157F92">
        <w:rPr>
          <w:rStyle w:val="Emphasis"/>
        </w:rPr>
        <w:t>many cases</w:t>
      </w:r>
      <w:r w:rsidRPr="001746E0">
        <w:rPr>
          <w:rStyle w:val="StyleUnderline"/>
        </w:rPr>
        <w:t xml:space="preserve"> in which international actors did not build strong alliances with civil society to curb the power of military leaders (such as in </w:t>
      </w:r>
      <w:r w:rsidRPr="00157F92">
        <w:rPr>
          <w:rStyle w:val="Emphasis"/>
        </w:rPr>
        <w:t>Mali</w:t>
      </w:r>
      <w:r w:rsidRPr="001746E0">
        <w:rPr>
          <w:rStyle w:val="StyleUnderline"/>
        </w:rPr>
        <w:t xml:space="preserve">, </w:t>
      </w:r>
      <w:r w:rsidRPr="00157F92">
        <w:rPr>
          <w:rStyle w:val="Emphasis"/>
        </w:rPr>
        <w:t>Myanmar</w:t>
      </w:r>
      <w:r w:rsidRPr="001746E0">
        <w:rPr>
          <w:rStyle w:val="StyleUnderline"/>
        </w:rPr>
        <w:t xml:space="preserve">, </w:t>
      </w:r>
      <w:r w:rsidRPr="00157F92">
        <w:rPr>
          <w:rStyle w:val="Emphasis"/>
        </w:rPr>
        <w:t>Egypt</w:t>
      </w:r>
      <w:r w:rsidRPr="001746E0">
        <w:rPr>
          <w:rStyle w:val="StyleUnderline"/>
        </w:rPr>
        <w:t xml:space="preserve">, </w:t>
      </w:r>
      <w:r w:rsidRPr="00157F92">
        <w:rPr>
          <w:rStyle w:val="Emphasis"/>
        </w:rPr>
        <w:t>C</w:t>
      </w:r>
      <w:r w:rsidRPr="001746E0">
        <w:rPr>
          <w:rStyle w:val="StyleUnderline"/>
        </w:rPr>
        <w:t xml:space="preserve">entral </w:t>
      </w:r>
      <w:r w:rsidRPr="00157F92">
        <w:rPr>
          <w:rStyle w:val="Emphasis"/>
        </w:rPr>
        <w:t>A</w:t>
      </w:r>
      <w:r w:rsidRPr="001746E0">
        <w:rPr>
          <w:rStyle w:val="StyleUnderline"/>
        </w:rPr>
        <w:t xml:space="preserve">frican </w:t>
      </w:r>
      <w:r w:rsidRPr="00157F92">
        <w:rPr>
          <w:rStyle w:val="Emphasis"/>
        </w:rPr>
        <w:t>R</w:t>
      </w:r>
      <w:r w:rsidRPr="001746E0">
        <w:rPr>
          <w:rStyle w:val="StyleUnderline"/>
        </w:rPr>
        <w:t xml:space="preserve">epublic, </w:t>
      </w:r>
      <w:r w:rsidRPr="00157F92">
        <w:rPr>
          <w:rStyle w:val="Emphasis"/>
        </w:rPr>
        <w:t>Sudan</w:t>
      </w:r>
      <w:r w:rsidRPr="001746E0">
        <w:rPr>
          <w:rStyle w:val="StyleUnderline"/>
        </w:rPr>
        <w:t xml:space="preserve">, </w:t>
      </w:r>
      <w:r w:rsidRPr="00157F92">
        <w:rPr>
          <w:rStyle w:val="Emphasis"/>
        </w:rPr>
        <w:t>Burkina Faso</w:t>
      </w:r>
      <w:r w:rsidRPr="001746E0">
        <w:rPr>
          <w:rStyle w:val="StyleUnderline"/>
        </w:rPr>
        <w:t xml:space="preserve">, and </w:t>
      </w:r>
      <w:r w:rsidRPr="00157F92">
        <w:rPr>
          <w:rStyle w:val="Emphasis"/>
        </w:rPr>
        <w:t>Niger</w:t>
      </w:r>
      <w:r w:rsidRPr="001746E0">
        <w:rPr>
          <w:rStyle w:val="StyleUnderline"/>
        </w:rPr>
        <w:t xml:space="preserve">), the invocation of </w:t>
      </w:r>
      <w:r w:rsidRPr="00132CA7">
        <w:rPr>
          <w:rStyle w:val="StyleUnderline"/>
          <w:highlight w:val="green"/>
        </w:rPr>
        <w:t xml:space="preserve">the </w:t>
      </w:r>
      <w:r w:rsidRPr="00132CA7">
        <w:rPr>
          <w:rStyle w:val="Emphasis"/>
          <w:highlight w:val="green"/>
        </w:rPr>
        <w:t>state of exception</w:t>
      </w:r>
      <w:r w:rsidRPr="00132CA7">
        <w:rPr>
          <w:rStyle w:val="StyleUnderline"/>
          <w:highlight w:val="green"/>
        </w:rPr>
        <w:t xml:space="preserve"> went</w:t>
      </w:r>
      <w:r w:rsidRPr="001746E0">
        <w:rPr>
          <w:rStyle w:val="StyleUnderline"/>
        </w:rPr>
        <w:t xml:space="preserve"> together </w:t>
      </w:r>
      <w:r w:rsidRPr="00132CA7">
        <w:rPr>
          <w:rStyle w:val="StyleUnderline"/>
          <w:highlight w:val="green"/>
        </w:rPr>
        <w:t xml:space="preserve">with </w:t>
      </w:r>
      <w:r w:rsidRPr="00132CA7">
        <w:rPr>
          <w:rStyle w:val="Emphasis"/>
          <w:highlight w:val="green"/>
        </w:rPr>
        <w:t>backsliding</w:t>
      </w:r>
      <w:r w:rsidRPr="00166E33">
        <w:rPr>
          <w:rStyle w:val="Emphasis"/>
        </w:rPr>
        <w:t xml:space="preserve"> into authoritarianism</w:t>
      </w:r>
      <w:r w:rsidRPr="00166E33">
        <w:rPr>
          <w:sz w:val="16"/>
        </w:rPr>
        <w:t xml:space="preserve"> (Tokmajyan 2024; Haggard and Kaufman 2021, 208–33; Jett 2023).</w:t>
      </w:r>
    </w:p>
    <w:p w14:paraId="2E41A549" w14:textId="77777777" w:rsidR="00656AF3" w:rsidRPr="00166E33" w:rsidRDefault="00656AF3" w:rsidP="00656AF3">
      <w:pPr>
        <w:rPr>
          <w:sz w:val="16"/>
        </w:rPr>
      </w:pPr>
      <w:r w:rsidRPr="00166E33">
        <w:rPr>
          <w:rStyle w:val="Emphasis"/>
        </w:rPr>
        <w:t>While it lasted</w:t>
      </w:r>
      <w:r w:rsidRPr="00166E33">
        <w:rPr>
          <w:rStyle w:val="StyleUnderline"/>
        </w:rPr>
        <w:t xml:space="preserve">, the </w:t>
      </w:r>
      <w:r w:rsidRPr="00166E33">
        <w:rPr>
          <w:rStyle w:val="Emphasis"/>
        </w:rPr>
        <w:t>liberal</w:t>
      </w:r>
      <w:r w:rsidRPr="00166E33">
        <w:rPr>
          <w:rStyle w:val="StyleUnderline"/>
        </w:rPr>
        <w:t xml:space="preserve"> alignment supported a relatively plausible—but ultimately </w:t>
      </w:r>
      <w:r w:rsidRPr="00166E33">
        <w:rPr>
          <w:rStyle w:val="Emphasis"/>
        </w:rPr>
        <w:t>precarious</w:t>
      </w:r>
      <w:r w:rsidRPr="00166E33">
        <w:rPr>
          <w:rStyle w:val="StyleUnderline"/>
        </w:rPr>
        <w:t>—</w:t>
      </w:r>
      <w:r w:rsidRPr="00166E33">
        <w:rPr>
          <w:rStyle w:val="Emphasis"/>
        </w:rPr>
        <w:t>historical anomaly</w:t>
      </w:r>
      <w:r w:rsidRPr="00166E33">
        <w:rPr>
          <w:rStyle w:val="StyleUnderline"/>
        </w:rPr>
        <w:t xml:space="preserve">. It helped to maintain </w:t>
      </w:r>
      <w:r w:rsidRPr="00166E33">
        <w:rPr>
          <w:rStyle w:val="Emphasis"/>
        </w:rPr>
        <w:t>legitimacy</w:t>
      </w:r>
      <w:r w:rsidRPr="00166E33">
        <w:rPr>
          <w:rStyle w:val="StyleUnderline"/>
        </w:rPr>
        <w:t xml:space="preserve">, using a wide range of </w:t>
      </w:r>
      <w:r w:rsidRPr="00166E33">
        <w:rPr>
          <w:rStyle w:val="Emphasis"/>
        </w:rPr>
        <w:t>peacemaking</w:t>
      </w:r>
      <w:r w:rsidRPr="00166E33">
        <w:rPr>
          <w:rStyle w:val="StyleUnderline"/>
        </w:rPr>
        <w:t xml:space="preserve">, </w:t>
      </w:r>
      <w:r w:rsidRPr="00166E33">
        <w:rPr>
          <w:rStyle w:val="Emphasis"/>
        </w:rPr>
        <w:t>development</w:t>
      </w:r>
      <w:r w:rsidRPr="00166E33">
        <w:rPr>
          <w:rStyle w:val="StyleUnderline"/>
        </w:rPr>
        <w:t xml:space="preserve">, and </w:t>
      </w:r>
      <w:r w:rsidRPr="00166E33">
        <w:rPr>
          <w:rStyle w:val="Emphasis"/>
        </w:rPr>
        <w:t>humanitarian</w:t>
      </w:r>
      <w:r w:rsidRPr="00166E33">
        <w:rPr>
          <w:rStyle w:val="StyleUnderline"/>
        </w:rPr>
        <w:t xml:space="preserve"> tools (in addition to </w:t>
      </w:r>
      <w:r w:rsidRPr="00166E33">
        <w:rPr>
          <w:rStyle w:val="Emphasis"/>
        </w:rPr>
        <w:t>military</w:t>
      </w:r>
      <w:r w:rsidRPr="00166E33">
        <w:rPr>
          <w:rStyle w:val="StyleUnderline"/>
        </w:rPr>
        <w:t xml:space="preserve">, </w:t>
      </w:r>
      <w:r w:rsidRPr="00166E33">
        <w:rPr>
          <w:rStyle w:val="Emphasis"/>
        </w:rPr>
        <w:t>intelligence</w:t>
      </w:r>
      <w:r w:rsidRPr="00166E33">
        <w:rPr>
          <w:rStyle w:val="StyleUnderline"/>
        </w:rPr>
        <w:t xml:space="preserve">, and </w:t>
      </w:r>
      <w:r w:rsidRPr="00166E33">
        <w:rPr>
          <w:rStyle w:val="Emphasis"/>
        </w:rPr>
        <w:t>diplomatic</w:t>
      </w:r>
      <w:r w:rsidRPr="00166E33">
        <w:rPr>
          <w:rStyle w:val="StyleUnderline"/>
        </w:rPr>
        <w:t xml:space="preserve"> tools). These offered a platform for a further </w:t>
      </w:r>
      <w:r w:rsidRPr="00166E33">
        <w:rPr>
          <w:rStyle w:val="Emphasis"/>
        </w:rPr>
        <w:t>expansion of rights</w:t>
      </w:r>
      <w:r w:rsidRPr="00166E33">
        <w:rPr>
          <w:rStyle w:val="StyleUnderline"/>
        </w:rPr>
        <w:t xml:space="preserve"> driven by vocal global civil society networks, and </w:t>
      </w:r>
      <w:r w:rsidRPr="00166E33">
        <w:rPr>
          <w:rStyle w:val="Emphasis"/>
        </w:rPr>
        <w:t>advances in law and in scholarship</w:t>
      </w:r>
      <w:r w:rsidRPr="00166E33">
        <w:rPr>
          <w:sz w:val="16"/>
        </w:rPr>
        <w:t xml:space="preserve"> (Kaldor 2003, 583–93). </w:t>
      </w:r>
      <w:r w:rsidRPr="00166E33">
        <w:rPr>
          <w:rStyle w:val="StyleUnderline"/>
        </w:rPr>
        <w:t xml:space="preserve">In peace processes, </w:t>
      </w:r>
      <w:r w:rsidRPr="00166E33">
        <w:rPr>
          <w:rStyle w:val="Emphasis"/>
        </w:rPr>
        <w:t>civil society</w:t>
      </w:r>
      <w:r w:rsidRPr="00166E33">
        <w:rPr>
          <w:rStyle w:val="StyleUnderline"/>
        </w:rPr>
        <w:t xml:space="preserve"> was given a stronger emphasis than its </w:t>
      </w:r>
      <w:r w:rsidRPr="00166E33">
        <w:rPr>
          <w:rStyle w:val="Emphasis"/>
        </w:rPr>
        <w:t>limited</w:t>
      </w:r>
      <w:r w:rsidRPr="00166E33">
        <w:rPr>
          <w:rStyle w:val="StyleUnderline"/>
        </w:rPr>
        <w:t xml:space="preserve"> constitutional remit and </w:t>
      </w:r>
      <w:r w:rsidRPr="00166E33">
        <w:rPr>
          <w:rStyle w:val="Emphasis"/>
        </w:rPr>
        <w:t>power relations</w:t>
      </w:r>
      <w:r w:rsidRPr="00166E33">
        <w:rPr>
          <w:rStyle w:val="StyleUnderline"/>
        </w:rPr>
        <w:t xml:space="preserve"> would have dictated. Multitrack diplomacy created space for (global)</w:t>
      </w:r>
      <w:r w:rsidRPr="00166E33">
        <w:rPr>
          <w:sz w:val="16"/>
        </w:rPr>
        <w:t xml:space="preserve"> (Keane 2003) </w:t>
      </w:r>
      <w:r w:rsidRPr="00166E33">
        <w:rPr>
          <w:rStyle w:val="StyleUnderline"/>
        </w:rPr>
        <w:t>civil society representatives in peace negotiations, aiming to reduce the power of national elites. This decentered the state in peace processes even if the impact of civil society remained limited by the sovereign hierarchies built into multitrack processes</w:t>
      </w:r>
      <w:r w:rsidRPr="00166E33">
        <w:rPr>
          <w:sz w:val="16"/>
        </w:rPr>
        <w:t xml:space="preserve">. While peace negotiations provided a protected space, </w:t>
      </w:r>
      <w:r w:rsidRPr="00166E33">
        <w:rPr>
          <w:rStyle w:val="Emphasis"/>
        </w:rPr>
        <w:t>civil society</w:t>
      </w:r>
      <w:r w:rsidRPr="00166E33">
        <w:rPr>
          <w:rStyle w:val="StyleUnderline"/>
        </w:rPr>
        <w:t xml:space="preserve"> was subsequently </w:t>
      </w:r>
      <w:r w:rsidRPr="00166E33">
        <w:rPr>
          <w:rStyle w:val="Emphasis"/>
        </w:rPr>
        <w:t>overburdened</w:t>
      </w:r>
      <w:r w:rsidRPr="00166E33">
        <w:rPr>
          <w:rStyle w:val="StyleUnderline"/>
        </w:rPr>
        <w:t xml:space="preserve"> with the task of </w:t>
      </w:r>
      <w:r w:rsidRPr="00166E33">
        <w:rPr>
          <w:rStyle w:val="Emphasis"/>
        </w:rPr>
        <w:t>holding state power to account</w:t>
      </w:r>
      <w:r w:rsidRPr="00166E33">
        <w:rPr>
          <w:rStyle w:val="StyleUnderline"/>
        </w:rPr>
        <w:t xml:space="preserve"> with </w:t>
      </w:r>
      <w:r w:rsidRPr="00166E33">
        <w:rPr>
          <w:rStyle w:val="Emphasis"/>
        </w:rPr>
        <w:t>little external support</w:t>
      </w:r>
      <w:r w:rsidRPr="00166E33">
        <w:rPr>
          <w:rStyle w:val="StyleUnderline"/>
        </w:rPr>
        <w:t xml:space="preserve">. This was based on the understanding that </w:t>
      </w:r>
      <w:r w:rsidRPr="00166E33">
        <w:rPr>
          <w:rStyle w:val="Emphasis"/>
        </w:rPr>
        <w:t>constitutional checks and balances</w:t>
      </w:r>
      <w:r w:rsidRPr="00166E33">
        <w:rPr>
          <w:rStyle w:val="StyleUnderline"/>
        </w:rPr>
        <w:t xml:space="preserve"> in conflict-affected societies are often </w:t>
      </w:r>
      <w:r w:rsidRPr="00166E33">
        <w:rPr>
          <w:rStyle w:val="Emphasis"/>
        </w:rPr>
        <w:t>incapacitated</w:t>
      </w:r>
      <w:r w:rsidRPr="00166E33">
        <w:rPr>
          <w:rStyle w:val="StyleUnderline"/>
        </w:rPr>
        <w:t xml:space="preserve"> by interests of conflict parties: political parties might be based on ethnic or sectarian interests; </w:t>
      </w:r>
      <w:r w:rsidRPr="00166E33">
        <w:rPr>
          <w:rStyle w:val="Emphasis"/>
        </w:rPr>
        <w:t>courts</w:t>
      </w:r>
      <w:r w:rsidRPr="00166E33">
        <w:rPr>
          <w:rStyle w:val="StyleUnderline"/>
        </w:rPr>
        <w:t xml:space="preserve"> are often </w:t>
      </w:r>
      <w:r w:rsidRPr="00166E33">
        <w:rPr>
          <w:rStyle w:val="Emphasis"/>
        </w:rPr>
        <w:t>biased</w:t>
      </w:r>
      <w:r w:rsidRPr="00166E33">
        <w:rPr>
          <w:rStyle w:val="StyleUnderline"/>
        </w:rPr>
        <w:t xml:space="preserve"> and cannot be replaced in the short-run; the </w:t>
      </w:r>
      <w:r w:rsidRPr="00166E33">
        <w:rPr>
          <w:rStyle w:val="Emphasis"/>
        </w:rPr>
        <w:t>executive</w:t>
      </w:r>
      <w:r w:rsidRPr="00166E33">
        <w:rPr>
          <w:rStyle w:val="StyleUnderline"/>
        </w:rPr>
        <w:t xml:space="preserve"> tends to be </w:t>
      </w:r>
      <w:r w:rsidRPr="00166E33">
        <w:rPr>
          <w:rStyle w:val="Emphasis"/>
        </w:rPr>
        <w:t>co-opted</w:t>
      </w:r>
      <w:r w:rsidRPr="00166E33">
        <w:rPr>
          <w:rStyle w:val="StyleUnderline"/>
        </w:rPr>
        <w:t xml:space="preserve"> by a dominant identity group and </w:t>
      </w:r>
      <w:r w:rsidRPr="00166E33">
        <w:rPr>
          <w:rStyle w:val="Emphasis"/>
        </w:rPr>
        <w:t>bent on oppressing</w:t>
      </w:r>
      <w:r w:rsidRPr="00166E33">
        <w:rPr>
          <w:rStyle w:val="StyleUnderline"/>
        </w:rPr>
        <w:t xml:space="preserve"> another group</w:t>
      </w:r>
      <w:r w:rsidRPr="00166E33">
        <w:rPr>
          <w:sz w:val="16"/>
        </w:rPr>
        <w:t xml:space="preserve">;2 or internally blocked due to power-sharing (e.g., in BiH, Burundi, Northern Ireland, and Lebanon). In such contexts, civil society might be the only remaining domestic force to push for state reforms and democratization. </w:t>
      </w:r>
      <w:r w:rsidRPr="00166E33">
        <w:rPr>
          <w:rStyle w:val="StyleUnderline"/>
        </w:rPr>
        <w:t xml:space="preserve">Yet in order </w:t>
      </w:r>
      <w:r w:rsidRPr="00166E33">
        <w:rPr>
          <w:rStyle w:val="Emphasis"/>
        </w:rPr>
        <w:t>to enable civil society</w:t>
      </w:r>
      <w:r w:rsidRPr="00166E33">
        <w:rPr>
          <w:rStyle w:val="StyleUnderline"/>
        </w:rPr>
        <w:t xml:space="preserve"> to perform this role, the </w:t>
      </w:r>
      <w:r w:rsidRPr="00166E33">
        <w:rPr>
          <w:rStyle w:val="Emphasis"/>
        </w:rPr>
        <w:t>international community</w:t>
      </w:r>
      <w:r w:rsidRPr="00166E33">
        <w:rPr>
          <w:rStyle w:val="StyleUnderline"/>
        </w:rPr>
        <w:t xml:space="preserve"> has had to place </w:t>
      </w:r>
      <w:r w:rsidRPr="00166E33">
        <w:rPr>
          <w:rStyle w:val="Emphasis"/>
        </w:rPr>
        <w:t>constant pressure</w:t>
      </w:r>
      <w:r w:rsidRPr="00166E33">
        <w:rPr>
          <w:rStyle w:val="StyleUnderline"/>
        </w:rPr>
        <w:t xml:space="preserve"> on conflict-affected states. Hence, reigning in state power and shoring up </w:t>
      </w:r>
      <w:r w:rsidRPr="00166E33">
        <w:rPr>
          <w:rStyle w:val="Emphasis"/>
        </w:rPr>
        <w:t>civil society’s capacity</w:t>
      </w:r>
      <w:r w:rsidRPr="00166E33">
        <w:rPr>
          <w:rStyle w:val="StyleUnderline"/>
        </w:rPr>
        <w:t xml:space="preserve"> to enact </w:t>
      </w:r>
      <w:r w:rsidRPr="00166E33">
        <w:rPr>
          <w:rStyle w:val="Emphasis"/>
        </w:rPr>
        <w:t>checks and balances</w:t>
      </w:r>
      <w:r w:rsidRPr="00166E33">
        <w:rPr>
          <w:rStyle w:val="StyleUnderline"/>
        </w:rPr>
        <w:t xml:space="preserve"> </w:t>
      </w:r>
      <w:r w:rsidRPr="00166E33">
        <w:rPr>
          <w:rStyle w:val="Emphasis"/>
        </w:rPr>
        <w:t>required</w:t>
      </w:r>
      <w:r w:rsidRPr="00166E33">
        <w:rPr>
          <w:rStyle w:val="StyleUnderline"/>
        </w:rPr>
        <w:t xml:space="preserve"> a series of </w:t>
      </w:r>
      <w:r w:rsidRPr="00166E33">
        <w:rPr>
          <w:rStyle w:val="Emphasis"/>
        </w:rPr>
        <w:t>interventions</w:t>
      </w:r>
      <w:r w:rsidRPr="00166E33">
        <w:rPr>
          <w:rStyle w:val="StyleUnderline"/>
        </w:rPr>
        <w:t xml:space="preserve"> that have been </w:t>
      </w:r>
      <w:r w:rsidRPr="00166E33">
        <w:rPr>
          <w:rStyle w:val="Emphasis"/>
        </w:rPr>
        <w:t>difficult to sustain and legitimate</w:t>
      </w:r>
      <w:r w:rsidRPr="00166E33">
        <w:rPr>
          <w:sz w:val="16"/>
        </w:rPr>
        <w:t>.</w:t>
      </w:r>
    </w:p>
    <w:p w14:paraId="276EA7F4" w14:textId="77777777" w:rsidR="00656AF3" w:rsidRPr="00166E33" w:rsidRDefault="00656AF3" w:rsidP="00656AF3">
      <w:pPr>
        <w:rPr>
          <w:sz w:val="16"/>
        </w:rPr>
      </w:pPr>
      <w:r w:rsidRPr="00166E33">
        <w:rPr>
          <w:sz w:val="16"/>
        </w:rPr>
        <w:t xml:space="preserve">Under US hegemony, the LIO achieved a “human rights surge” in the 1990s: international tribunals and the International Criminal Court were established; the UN Security Council expanded its activity toward nonmilitary (i.e., economic, social, humanitarian, and ecological) threats; and the principle of self-determination was reconceptualized with a greater recognition of human rights (Butler 2018). </w:t>
      </w:r>
      <w:r w:rsidRPr="00166E33">
        <w:rPr>
          <w:rStyle w:val="StyleUnderline"/>
        </w:rPr>
        <w:t xml:space="preserve">The </w:t>
      </w:r>
      <w:r w:rsidRPr="00166E33">
        <w:rPr>
          <w:rStyle w:val="Emphasis"/>
        </w:rPr>
        <w:t>LIO’s fatal flaw</w:t>
      </w:r>
      <w:r w:rsidRPr="00166E33">
        <w:rPr>
          <w:rStyle w:val="StyleUnderline"/>
        </w:rPr>
        <w:t xml:space="preserve"> was that </w:t>
      </w:r>
      <w:r w:rsidRPr="00166E33">
        <w:rPr>
          <w:rStyle w:val="Emphasis"/>
        </w:rPr>
        <w:t>US top-down control</w:t>
      </w:r>
      <w:r w:rsidRPr="00166E33">
        <w:rPr>
          <w:rStyle w:val="StyleUnderline"/>
        </w:rPr>
        <w:t xml:space="preserve"> and </w:t>
      </w:r>
      <w:r w:rsidRPr="00166E33">
        <w:rPr>
          <w:rStyle w:val="Emphasis"/>
        </w:rPr>
        <w:t>normative trickle-down</w:t>
      </w:r>
      <w:r w:rsidRPr="00166E33">
        <w:rPr>
          <w:sz w:val="16"/>
        </w:rPr>
        <w:t xml:space="preserve"> (Finnemore and Sikkink 1998) </w:t>
      </w:r>
      <w:r w:rsidRPr="00166E33">
        <w:rPr>
          <w:rStyle w:val="StyleUnderline"/>
        </w:rPr>
        <w:t xml:space="preserve">have been </w:t>
      </w:r>
      <w:r w:rsidRPr="00166E33">
        <w:rPr>
          <w:rStyle w:val="Emphasis"/>
        </w:rPr>
        <w:t>externally and internally contested</w:t>
      </w:r>
      <w:r w:rsidRPr="00166E33">
        <w:rPr>
          <w:rStyle w:val="StyleUnderline"/>
        </w:rPr>
        <w:t xml:space="preserve"> and thus </w:t>
      </w:r>
      <w:r w:rsidRPr="00166E33">
        <w:rPr>
          <w:rStyle w:val="Emphasis"/>
        </w:rPr>
        <w:t>hard to maintain</w:t>
      </w:r>
      <w:r w:rsidRPr="00166E33">
        <w:rPr>
          <w:rStyle w:val="StyleUnderline"/>
        </w:rPr>
        <w:t xml:space="preserve"> with local legitimacy intact</w:t>
      </w:r>
      <w:r w:rsidRPr="00166E33">
        <w:rPr>
          <w:sz w:val="16"/>
        </w:rPr>
        <w:t xml:space="preserve"> (Mearsheimer 2019). </w:t>
      </w:r>
      <w:r w:rsidRPr="00166E33">
        <w:rPr>
          <w:rStyle w:val="StyleUnderline"/>
        </w:rPr>
        <w:t>Ideological opposition and subaltern claims have tended to disrupt this alignment, the former foregrounding geopolitics and the latter expanded rights claims. As the LIO has increasingly aspired to broadening forms of legitimacy, as required by democratization and human rights regimes and the subaltern claims they have amplified</w:t>
      </w:r>
      <w:r w:rsidRPr="00166E33">
        <w:rPr>
          <w:sz w:val="16"/>
        </w:rPr>
        <w:t xml:space="preserve"> (Fawcett 2014; Doyle 1986; Sunca 2023), </w:t>
      </w:r>
      <w:r w:rsidRPr="00166E33">
        <w:rPr>
          <w:rStyle w:val="StyleUnderline"/>
        </w:rPr>
        <w:t xml:space="preserve">this has made it </w:t>
      </w:r>
      <w:r w:rsidRPr="00166E33">
        <w:rPr>
          <w:rStyle w:val="Emphasis"/>
        </w:rPr>
        <w:t>difficult to maintain political will</w:t>
      </w:r>
      <w:r w:rsidRPr="00166E33">
        <w:rPr>
          <w:rStyle w:val="StyleUnderline"/>
        </w:rPr>
        <w:t xml:space="preserve"> within the core states and allies of the LIO</w:t>
      </w:r>
      <w:r w:rsidRPr="00166E33">
        <w:rPr>
          <w:sz w:val="16"/>
        </w:rPr>
        <w:t>. The liberal order was based upon scholarship from a previous era, so was never broad-ranging enough in global terms or according to interdisciplinary analysis, nor up-to-date, or representative enough. Renewal and reform have been constantly required, but rarely achieved, as with the neverending saga of UN reform (Archibugi 1992; Acharya 2014; Chesterman 2011).</w:t>
      </w:r>
    </w:p>
    <w:p w14:paraId="5B2E0B96" w14:textId="77777777" w:rsidR="00656AF3" w:rsidRPr="00166E33" w:rsidRDefault="00656AF3" w:rsidP="00656AF3">
      <w:pPr>
        <w:rPr>
          <w:sz w:val="16"/>
        </w:rPr>
      </w:pPr>
      <w:r w:rsidRPr="00166E33">
        <w:rPr>
          <w:rStyle w:val="Emphasis"/>
        </w:rPr>
        <w:t>US hegemony</w:t>
      </w:r>
      <w:r w:rsidRPr="00166E33">
        <w:rPr>
          <w:rStyle w:val="StyleUnderline"/>
        </w:rPr>
        <w:t xml:space="preserve"> has turned out to be a </w:t>
      </w:r>
      <w:r w:rsidRPr="00166E33">
        <w:rPr>
          <w:rStyle w:val="Emphasis"/>
        </w:rPr>
        <w:t>shaky foundation</w:t>
      </w:r>
      <w:r w:rsidRPr="00166E33">
        <w:rPr>
          <w:rStyle w:val="StyleUnderline"/>
        </w:rPr>
        <w:t xml:space="preserve"> to build on for this alignment. A “</w:t>
      </w:r>
      <w:r w:rsidRPr="00166E33">
        <w:rPr>
          <w:rStyle w:val="Emphasis"/>
        </w:rPr>
        <w:t>plurality of resistances</w:t>
      </w:r>
      <w:r w:rsidRPr="00166E33">
        <w:rPr>
          <w:rStyle w:val="StyleUnderline"/>
        </w:rPr>
        <w:t>”</w:t>
      </w:r>
      <w:r w:rsidRPr="00166E33">
        <w:rPr>
          <w:sz w:val="16"/>
        </w:rPr>
        <w:t xml:space="preserve"> (Foucault 1967) </w:t>
      </w:r>
      <w:r w:rsidRPr="00166E33">
        <w:rPr>
          <w:rStyle w:val="Emphasis"/>
        </w:rPr>
        <w:t>eroded</w:t>
      </w:r>
      <w:r w:rsidRPr="00166E33">
        <w:rPr>
          <w:rStyle w:val="StyleUnderline"/>
        </w:rPr>
        <w:t xml:space="preserve"> the </w:t>
      </w:r>
      <w:r w:rsidRPr="00166E33">
        <w:rPr>
          <w:rStyle w:val="Emphasis"/>
        </w:rPr>
        <w:t>consent for US dominance and liberal norms in the global south</w:t>
      </w:r>
      <w:r w:rsidRPr="00166E33">
        <w:rPr>
          <w:rStyle w:val="StyleUnderline"/>
        </w:rPr>
        <w:t xml:space="preserve"> in a Gramscian sense</w:t>
      </w:r>
      <w:r w:rsidRPr="00166E33">
        <w:rPr>
          <w:sz w:val="16"/>
        </w:rPr>
        <w:t xml:space="preserve">. </w:t>
      </w:r>
      <w:r w:rsidRPr="00166E33">
        <w:rPr>
          <w:rStyle w:val="StyleUnderline"/>
        </w:rPr>
        <w:t xml:space="preserve">The </w:t>
      </w:r>
      <w:r w:rsidRPr="00166E33">
        <w:rPr>
          <w:rStyle w:val="Emphasis"/>
        </w:rPr>
        <w:t>LIO</w:t>
      </w:r>
      <w:r w:rsidRPr="00166E33">
        <w:rPr>
          <w:rStyle w:val="StyleUnderline"/>
        </w:rPr>
        <w:t xml:space="preserve">, as the normative order propped up by US hegemony, became </w:t>
      </w:r>
      <w:r w:rsidRPr="00166E33">
        <w:rPr>
          <w:rStyle w:val="Emphasis"/>
        </w:rPr>
        <w:t>discredited by extension</w:t>
      </w:r>
      <w:r w:rsidRPr="00166E33">
        <w:rPr>
          <w:rStyle w:val="StyleUnderline"/>
        </w:rPr>
        <w:t xml:space="preserve">, both North and South. Consequently, </w:t>
      </w:r>
      <w:r w:rsidRPr="00166E33">
        <w:rPr>
          <w:rStyle w:val="Emphasis"/>
        </w:rPr>
        <w:t>western political will for peace</w:t>
      </w:r>
      <w:r w:rsidRPr="00166E33">
        <w:rPr>
          <w:rStyle w:val="StyleUnderline"/>
        </w:rPr>
        <w:t xml:space="preserve"> activities has </w:t>
      </w:r>
      <w:r w:rsidRPr="00166E33">
        <w:rPr>
          <w:rStyle w:val="Emphasis"/>
        </w:rPr>
        <w:t>declined precipitously, along with legitimation</w:t>
      </w:r>
      <w:r w:rsidRPr="00166E33">
        <w:rPr>
          <w:rStyle w:val="StyleUnderline"/>
        </w:rPr>
        <w:t xml:space="preserve"> from the </w:t>
      </w:r>
      <w:r w:rsidRPr="00166E33">
        <w:rPr>
          <w:rStyle w:val="Emphasis"/>
        </w:rPr>
        <w:t>Global South</w:t>
      </w:r>
      <w:r w:rsidRPr="00166E33">
        <w:rPr>
          <w:rStyle w:val="StyleUnderline"/>
        </w:rPr>
        <w:t xml:space="preserve"> and the </w:t>
      </w:r>
      <w:r w:rsidRPr="00166E33">
        <w:rPr>
          <w:rStyle w:val="Emphasis"/>
        </w:rPr>
        <w:t>support</w:t>
      </w:r>
      <w:r w:rsidRPr="00166E33">
        <w:rPr>
          <w:rStyle w:val="StyleUnderline"/>
        </w:rPr>
        <w:t xml:space="preserve"> of the </w:t>
      </w:r>
      <w:r w:rsidRPr="00166E33">
        <w:rPr>
          <w:rStyle w:val="Emphasis"/>
        </w:rPr>
        <w:t>regional powers</w:t>
      </w:r>
      <w:r w:rsidRPr="00166E33">
        <w:rPr>
          <w:rStyle w:val="StyleUnderline"/>
        </w:rPr>
        <w:t xml:space="preserve"> like China, Russia, and India (and other </w:t>
      </w:r>
      <w:r w:rsidRPr="00166E33">
        <w:rPr>
          <w:rStyle w:val="Emphasis"/>
        </w:rPr>
        <w:t>BRICS</w:t>
      </w:r>
      <w:r w:rsidRPr="00166E33">
        <w:rPr>
          <w:rStyle w:val="StyleUnderline"/>
        </w:rPr>
        <w:t>)</w:t>
      </w:r>
      <w:r w:rsidRPr="00166E33">
        <w:rPr>
          <w:sz w:val="16"/>
        </w:rPr>
        <w:t>.</w:t>
      </w:r>
    </w:p>
    <w:p w14:paraId="107F726E" w14:textId="77777777" w:rsidR="00656AF3" w:rsidRPr="00166E33" w:rsidRDefault="00656AF3" w:rsidP="00656AF3">
      <w:pPr>
        <w:rPr>
          <w:sz w:val="16"/>
        </w:rPr>
      </w:pPr>
      <w:r w:rsidRPr="00166E33">
        <w:rPr>
          <w:rStyle w:val="Emphasis"/>
        </w:rPr>
        <w:t>Even so</w:t>
      </w:r>
      <w:r w:rsidRPr="00166E33">
        <w:rPr>
          <w:rStyle w:val="StyleUnderline"/>
        </w:rPr>
        <w:t xml:space="preserve">, a </w:t>
      </w:r>
      <w:r w:rsidRPr="00166E33">
        <w:rPr>
          <w:rStyle w:val="Emphasis"/>
        </w:rPr>
        <w:t>discursive nexus</w:t>
      </w:r>
      <w:r w:rsidRPr="00166E33">
        <w:rPr>
          <w:rStyle w:val="StyleUnderline"/>
        </w:rPr>
        <w:t xml:space="preserve"> has emerged which links transnational/</w:t>
      </w:r>
      <w:r w:rsidRPr="00166E33">
        <w:rPr>
          <w:rStyle w:val="Emphasis"/>
        </w:rPr>
        <w:t>transversal civil society</w:t>
      </w:r>
      <w:r w:rsidRPr="00166E33">
        <w:rPr>
          <w:rStyle w:val="StyleUnderline"/>
        </w:rPr>
        <w:t xml:space="preserve"> and scholarship to the </w:t>
      </w:r>
      <w:r w:rsidRPr="00166E33">
        <w:rPr>
          <w:rStyle w:val="Emphasis"/>
        </w:rPr>
        <w:t>policy doctrines</w:t>
      </w:r>
      <w:r w:rsidRPr="00166E33">
        <w:rPr>
          <w:rStyle w:val="StyleUnderline"/>
        </w:rPr>
        <w:t xml:space="preserve"> of international organizations, as well as some national policymakers</w:t>
      </w:r>
      <w:r w:rsidRPr="00166E33">
        <w:rPr>
          <w:sz w:val="16"/>
        </w:rPr>
        <w:t xml:space="preserve"> (e.g., Sweden’s now rejected feminist foreign policy, etc.) (Aggestam and Bergman-Rosamond 2016, 323–34). However, this has led to doctrine which remains mostly unimplemented. </w:t>
      </w:r>
      <w:r w:rsidRPr="00166E33">
        <w:rPr>
          <w:rStyle w:val="StyleUnderline"/>
        </w:rPr>
        <w:t xml:space="preserve">Thus, </w:t>
      </w:r>
      <w:r w:rsidRPr="00166E33">
        <w:rPr>
          <w:rStyle w:val="Emphasis"/>
        </w:rPr>
        <w:t>after the LIO</w:t>
      </w:r>
      <w:r w:rsidRPr="00166E33">
        <w:rPr>
          <w:rStyle w:val="StyleUnderline"/>
        </w:rPr>
        <w:t xml:space="preserve"> </w:t>
      </w:r>
      <w:r w:rsidRPr="00166E33">
        <w:rPr>
          <w:rStyle w:val="Emphasis"/>
        </w:rPr>
        <w:t>any emerging new order</w:t>
      </w:r>
      <w:r w:rsidRPr="00166E33">
        <w:rPr>
          <w:rStyle w:val="StyleUnderline"/>
        </w:rPr>
        <w:t xml:space="preserve"> may have </w:t>
      </w:r>
      <w:r w:rsidRPr="00166E33">
        <w:rPr>
          <w:rStyle w:val="Emphasis"/>
        </w:rPr>
        <w:t>little</w:t>
      </w:r>
      <w:r w:rsidRPr="00166E33">
        <w:rPr>
          <w:rStyle w:val="StyleUnderline"/>
        </w:rPr>
        <w:t xml:space="preserve"> in the way of </w:t>
      </w:r>
      <w:r w:rsidRPr="00166E33">
        <w:rPr>
          <w:rStyle w:val="Emphasis"/>
        </w:rPr>
        <w:t>peace</w:t>
      </w:r>
      <w:r w:rsidRPr="00166E33">
        <w:rPr>
          <w:rStyle w:val="StyleUnderline"/>
        </w:rPr>
        <w:t xml:space="preserve"> </w:t>
      </w:r>
      <w:r w:rsidRPr="00166E33">
        <w:rPr>
          <w:rStyle w:val="Emphasis"/>
        </w:rPr>
        <w:t>theories</w:t>
      </w:r>
      <w:r w:rsidRPr="00166E33">
        <w:rPr>
          <w:rStyle w:val="StyleUnderline"/>
        </w:rPr>
        <w:t xml:space="preserve">, methods, concepts, or </w:t>
      </w:r>
      <w:r w:rsidRPr="00166E33">
        <w:rPr>
          <w:rStyle w:val="Emphasis"/>
        </w:rPr>
        <w:t>tools</w:t>
      </w:r>
      <w:r w:rsidRPr="00166E33">
        <w:rPr>
          <w:rStyle w:val="StyleUnderline"/>
        </w:rPr>
        <w:t xml:space="preserve"> to maintain itself, and its </w:t>
      </w:r>
      <w:r w:rsidRPr="00166E33">
        <w:rPr>
          <w:rStyle w:val="Emphasis"/>
        </w:rPr>
        <w:t>legitimacy</w:t>
      </w:r>
      <w:r w:rsidRPr="00166E33">
        <w:rPr>
          <w:rStyle w:val="StyleUnderline"/>
        </w:rPr>
        <w:t xml:space="preserve"> and authority may be </w:t>
      </w:r>
      <w:r w:rsidRPr="00166E33">
        <w:rPr>
          <w:rStyle w:val="Emphasis"/>
        </w:rPr>
        <w:t>even more fragmented</w:t>
      </w:r>
      <w:r w:rsidRPr="00166E33">
        <w:rPr>
          <w:rStyle w:val="StyleUnderline"/>
        </w:rPr>
        <w:t xml:space="preserve">. The </w:t>
      </w:r>
      <w:r w:rsidRPr="00166E33">
        <w:rPr>
          <w:rStyle w:val="Emphasis"/>
        </w:rPr>
        <w:t>gap</w:t>
      </w:r>
      <w:r w:rsidRPr="00166E33">
        <w:rPr>
          <w:rStyle w:val="StyleUnderline"/>
        </w:rPr>
        <w:t xml:space="preserve"> between </w:t>
      </w:r>
      <w:r w:rsidRPr="00166E33">
        <w:rPr>
          <w:rStyle w:val="Emphasis"/>
        </w:rPr>
        <w:t>ethical knowledge production</w:t>
      </w:r>
      <w:r w:rsidRPr="00166E33">
        <w:rPr>
          <w:rStyle w:val="StyleUnderline"/>
        </w:rPr>
        <w:t xml:space="preserve"> on peace and </w:t>
      </w:r>
      <w:r w:rsidRPr="00166E33">
        <w:rPr>
          <w:rStyle w:val="Emphasis"/>
        </w:rPr>
        <w:t>political order</w:t>
      </w:r>
      <w:r w:rsidRPr="00166E33">
        <w:rPr>
          <w:rStyle w:val="StyleUnderline"/>
        </w:rPr>
        <w:t xml:space="preserve"> after the liberal peace era is </w:t>
      </w:r>
      <w:r w:rsidRPr="00166E33">
        <w:rPr>
          <w:rStyle w:val="Emphasis"/>
        </w:rPr>
        <w:t>growing</w:t>
      </w:r>
      <w:r w:rsidRPr="00166E33">
        <w:rPr>
          <w:rStyle w:val="StyleUnderline"/>
        </w:rPr>
        <w:t xml:space="preserve"> once more, indicating </w:t>
      </w:r>
      <w:r w:rsidRPr="00166E33">
        <w:rPr>
          <w:rStyle w:val="Emphasis"/>
        </w:rPr>
        <w:t>widespread morbidities</w:t>
      </w:r>
      <w:r w:rsidRPr="00166E33">
        <w:rPr>
          <w:rStyle w:val="StyleUnderline"/>
        </w:rPr>
        <w:t xml:space="preserve"> in international order and its current peacemaking tools, as the next section outlines</w:t>
      </w:r>
      <w:r w:rsidRPr="00166E33">
        <w:rPr>
          <w:sz w:val="16"/>
        </w:rPr>
        <w:t>.</w:t>
      </w:r>
    </w:p>
    <w:p w14:paraId="04559FE2" w14:textId="77777777" w:rsidR="00656AF3" w:rsidRPr="00B87FEB" w:rsidRDefault="00656AF3" w:rsidP="00656AF3">
      <w:pPr>
        <w:rPr>
          <w:sz w:val="16"/>
        </w:rPr>
      </w:pPr>
      <w:r w:rsidRPr="00166E33">
        <w:rPr>
          <w:sz w:val="16"/>
        </w:rPr>
        <w:t>Misalignment and Multipolarity</w:t>
      </w:r>
    </w:p>
    <w:p w14:paraId="63E3643C" w14:textId="77777777" w:rsidR="00656AF3" w:rsidRPr="00B87FEB" w:rsidRDefault="00656AF3" w:rsidP="00656AF3">
      <w:pPr>
        <w:rPr>
          <w:sz w:val="16"/>
        </w:rPr>
      </w:pPr>
      <w:r w:rsidRPr="00B87FEB">
        <w:rPr>
          <w:sz w:val="16"/>
        </w:rPr>
        <w:t xml:space="preserve">As the US withdrawal from Afghanistan in 2022 illustrated, </w:t>
      </w:r>
      <w:r w:rsidRPr="004634A4">
        <w:rPr>
          <w:rStyle w:val="StyleUnderline"/>
        </w:rPr>
        <w:t xml:space="preserve">the </w:t>
      </w:r>
      <w:r w:rsidRPr="004634A4">
        <w:rPr>
          <w:rStyle w:val="Emphasis"/>
        </w:rPr>
        <w:t>liberal alignment</w:t>
      </w:r>
      <w:r w:rsidRPr="004634A4">
        <w:rPr>
          <w:rStyle w:val="StyleUnderline"/>
        </w:rPr>
        <w:t xml:space="preserve"> </w:t>
      </w:r>
      <w:r w:rsidRPr="003B56A0">
        <w:rPr>
          <w:rStyle w:val="StyleUnderline"/>
          <w:highlight w:val="green"/>
        </w:rPr>
        <w:t>has</w:t>
      </w:r>
      <w:r w:rsidRPr="004634A4">
        <w:rPr>
          <w:rStyle w:val="StyleUnderline"/>
        </w:rPr>
        <w:t xml:space="preserve"> effectively </w:t>
      </w:r>
      <w:r w:rsidRPr="003B56A0">
        <w:rPr>
          <w:rStyle w:val="Emphasis"/>
          <w:highlight w:val="green"/>
        </w:rPr>
        <w:t>collapsed</w:t>
      </w:r>
      <w:r w:rsidRPr="004634A4">
        <w:rPr>
          <w:rStyle w:val="StyleUnderline"/>
        </w:rPr>
        <w:t xml:space="preserve">, </w:t>
      </w:r>
      <w:r w:rsidRPr="00D04F98">
        <w:rPr>
          <w:rStyle w:val="Emphasis"/>
        </w:rPr>
        <w:t>abandoned by insiders</w:t>
      </w:r>
      <w:r w:rsidRPr="00D04F98">
        <w:rPr>
          <w:rStyle w:val="StyleUnderline"/>
        </w:rPr>
        <w:t xml:space="preserve"> and </w:t>
      </w:r>
      <w:r w:rsidRPr="00D04F98">
        <w:rPr>
          <w:rStyle w:val="Emphasis"/>
        </w:rPr>
        <w:t>under constant external and subaltern pressure</w:t>
      </w:r>
      <w:r w:rsidRPr="00D04F98">
        <w:rPr>
          <w:sz w:val="16"/>
        </w:rPr>
        <w:t xml:space="preserve"> (Dodge 2021). </w:t>
      </w:r>
      <w:r w:rsidRPr="00D04F98">
        <w:rPr>
          <w:rStyle w:val="StyleUnderline"/>
        </w:rPr>
        <w:t xml:space="preserve">Yet what might follow in its wake? Seeing that the </w:t>
      </w:r>
      <w:r w:rsidRPr="00D04F98">
        <w:rPr>
          <w:rStyle w:val="Emphasis"/>
        </w:rPr>
        <w:t>most effective contestation</w:t>
      </w:r>
      <w:r w:rsidRPr="00D04F98">
        <w:rPr>
          <w:rStyle w:val="StyleUnderline"/>
        </w:rPr>
        <w:t xml:space="preserve"> of the </w:t>
      </w:r>
      <w:r w:rsidRPr="00D04F98">
        <w:rPr>
          <w:rStyle w:val="Emphasis"/>
        </w:rPr>
        <w:t>liberal order</w:t>
      </w:r>
      <w:r w:rsidRPr="00D04F98">
        <w:rPr>
          <w:rStyle w:val="StyleUnderline"/>
        </w:rPr>
        <w:t xml:space="preserve"> stems from </w:t>
      </w:r>
      <w:r w:rsidRPr="00D04F98">
        <w:rPr>
          <w:rStyle w:val="Emphasis"/>
        </w:rPr>
        <w:t>extremist</w:t>
      </w:r>
      <w:r w:rsidRPr="00D04F98">
        <w:rPr>
          <w:rStyle w:val="StyleUnderline"/>
        </w:rPr>
        <w:t xml:space="preserve"> forces such as the </w:t>
      </w:r>
      <w:r w:rsidRPr="00D04F98">
        <w:rPr>
          <w:rStyle w:val="Emphasis"/>
        </w:rPr>
        <w:t>Taliban</w:t>
      </w:r>
      <w:r w:rsidRPr="00D04F98">
        <w:rPr>
          <w:rStyle w:val="StyleUnderline"/>
        </w:rPr>
        <w:t xml:space="preserve">, </w:t>
      </w:r>
      <w:r w:rsidRPr="00D04F98">
        <w:rPr>
          <w:rStyle w:val="Emphasis"/>
        </w:rPr>
        <w:t>alShabab</w:t>
      </w:r>
      <w:r w:rsidRPr="00D04F98">
        <w:rPr>
          <w:rStyle w:val="StyleUnderline"/>
        </w:rPr>
        <w:t xml:space="preserve">, and </w:t>
      </w:r>
      <w:r w:rsidRPr="00D04F98">
        <w:rPr>
          <w:rStyle w:val="Emphasis"/>
        </w:rPr>
        <w:t>IS</w:t>
      </w:r>
      <w:r w:rsidRPr="00D04F98">
        <w:rPr>
          <w:rStyle w:val="StyleUnderline"/>
        </w:rPr>
        <w:t xml:space="preserve"> instantly </w:t>
      </w:r>
      <w:r w:rsidRPr="00D04F98">
        <w:rPr>
          <w:rStyle w:val="Emphasis"/>
        </w:rPr>
        <w:t>deromanticizes the coming misalignment</w:t>
      </w:r>
      <w:r w:rsidRPr="00D04F98">
        <w:rPr>
          <w:rStyle w:val="StyleUnderline"/>
        </w:rPr>
        <w:t xml:space="preserve">. Rather than a </w:t>
      </w:r>
      <w:r w:rsidRPr="00D04F98">
        <w:rPr>
          <w:rStyle w:val="Emphasis"/>
        </w:rPr>
        <w:t>pluriverse</w:t>
      </w:r>
      <w:r w:rsidRPr="00D04F98">
        <w:rPr>
          <w:rStyle w:val="StyleUnderline"/>
        </w:rPr>
        <w:t xml:space="preserve"> of </w:t>
      </w:r>
      <w:r w:rsidRPr="00D04F98">
        <w:rPr>
          <w:rStyle w:val="Emphasis"/>
        </w:rPr>
        <w:t>emancipatory alternatives</w:t>
      </w:r>
      <w:r w:rsidRPr="00D04F98">
        <w:rPr>
          <w:rStyle w:val="StyleUnderline"/>
        </w:rPr>
        <w:t xml:space="preserve"> to the liberal alignment, the emerging multipolar order offers </w:t>
      </w:r>
      <w:r w:rsidRPr="00D04F98">
        <w:rPr>
          <w:rStyle w:val="Emphasis"/>
        </w:rPr>
        <w:t>few alternatives</w:t>
      </w:r>
      <w:r w:rsidRPr="00D04F98">
        <w:rPr>
          <w:rStyle w:val="StyleUnderline"/>
        </w:rPr>
        <w:t xml:space="preserve"> to the LIO’s mode</w:t>
      </w:r>
      <w:r w:rsidRPr="004634A4">
        <w:rPr>
          <w:rStyle w:val="StyleUnderline"/>
        </w:rPr>
        <w:t xml:space="preserve">l of </w:t>
      </w:r>
      <w:r w:rsidRPr="00015FC9">
        <w:rPr>
          <w:rStyle w:val="Emphasis"/>
        </w:rPr>
        <w:t>neoliberal democracy</w:t>
      </w:r>
      <w:r w:rsidRPr="004634A4">
        <w:rPr>
          <w:rStyle w:val="StyleUnderline"/>
        </w:rPr>
        <w:t xml:space="preserve">. </w:t>
      </w:r>
      <w:r w:rsidRPr="004634A4">
        <w:rPr>
          <w:rStyle w:val="Emphasis"/>
        </w:rPr>
        <w:t>Authoritarian capitalism</w:t>
      </w:r>
      <w:r w:rsidRPr="004634A4">
        <w:rPr>
          <w:rStyle w:val="StyleUnderline"/>
        </w:rPr>
        <w:t xml:space="preserve"> and </w:t>
      </w:r>
      <w:r w:rsidRPr="007504CE">
        <w:rPr>
          <w:rStyle w:val="Emphasis"/>
        </w:rPr>
        <w:t>extremist</w:t>
      </w:r>
      <w:r w:rsidRPr="004634A4">
        <w:rPr>
          <w:rStyle w:val="StyleUnderline"/>
        </w:rPr>
        <w:t xml:space="preserve"> rule as </w:t>
      </w:r>
      <w:r w:rsidRPr="00AE42F5">
        <w:rPr>
          <w:rStyle w:val="Emphasis"/>
        </w:rPr>
        <w:t>multipolar alternatives</w:t>
      </w:r>
      <w:r w:rsidRPr="004634A4">
        <w:rPr>
          <w:rStyle w:val="StyleUnderline"/>
        </w:rPr>
        <w:t xml:space="preserve"> entail </w:t>
      </w:r>
      <w:r w:rsidRPr="00AE42F5">
        <w:rPr>
          <w:rStyle w:val="Emphasis"/>
        </w:rPr>
        <w:t>none</w:t>
      </w:r>
      <w:r w:rsidRPr="004634A4">
        <w:rPr>
          <w:rStyle w:val="StyleUnderline"/>
        </w:rPr>
        <w:t xml:space="preserve"> or limited possibilities for greater </w:t>
      </w:r>
      <w:r w:rsidRPr="00AE42F5">
        <w:rPr>
          <w:rStyle w:val="Emphasis"/>
        </w:rPr>
        <w:t>equality</w:t>
      </w:r>
      <w:r w:rsidRPr="004634A4">
        <w:rPr>
          <w:rStyle w:val="StyleUnderline"/>
        </w:rPr>
        <w:t xml:space="preserve"> and </w:t>
      </w:r>
      <w:r w:rsidRPr="00AE42F5">
        <w:rPr>
          <w:rStyle w:val="Emphasis"/>
        </w:rPr>
        <w:t>distributive justice</w:t>
      </w:r>
      <w:r w:rsidRPr="004634A4">
        <w:rPr>
          <w:rStyle w:val="StyleUnderline"/>
        </w:rPr>
        <w:t xml:space="preserve"> or </w:t>
      </w:r>
      <w:r w:rsidRPr="00AE42F5">
        <w:rPr>
          <w:rStyle w:val="Emphasis"/>
        </w:rPr>
        <w:t>subaltern representation</w:t>
      </w:r>
      <w:r w:rsidRPr="004634A4">
        <w:rPr>
          <w:rStyle w:val="StyleUnderline"/>
        </w:rPr>
        <w:t xml:space="preserve"> from the Global South</w:t>
      </w:r>
      <w:r w:rsidRPr="00B87FEB">
        <w:rPr>
          <w:sz w:val="16"/>
        </w:rPr>
        <w:t xml:space="preserve"> (Karataslı 2023; Mendelsohn 2023; Bell and Wang 2021). </w:t>
      </w:r>
      <w:r w:rsidRPr="00AE42F5">
        <w:rPr>
          <w:rStyle w:val="StyleUnderline"/>
        </w:rPr>
        <w:t xml:space="preserve">Even disregarding such limitations, </w:t>
      </w:r>
      <w:r w:rsidRPr="00AE42F5">
        <w:rPr>
          <w:rStyle w:val="Emphasis"/>
        </w:rPr>
        <w:t>how would peace be kept</w:t>
      </w:r>
      <w:r w:rsidRPr="00AE42F5">
        <w:rPr>
          <w:rStyle w:val="StyleUnderline"/>
        </w:rPr>
        <w:t xml:space="preserve"> within </w:t>
      </w:r>
      <w:r w:rsidRPr="00AE42F5">
        <w:rPr>
          <w:rStyle w:val="Emphasis"/>
        </w:rPr>
        <w:t>regions</w:t>
      </w:r>
      <w:r w:rsidRPr="00AE42F5">
        <w:rPr>
          <w:rStyle w:val="StyleUnderline"/>
        </w:rPr>
        <w:t xml:space="preserve">, and between </w:t>
      </w:r>
      <w:r w:rsidRPr="00AE42F5">
        <w:rPr>
          <w:rStyle w:val="Emphasis"/>
        </w:rPr>
        <w:t>blocs</w:t>
      </w:r>
      <w:r w:rsidRPr="00AE42F5">
        <w:rPr>
          <w:rStyle w:val="StyleUnderline"/>
        </w:rPr>
        <w:t xml:space="preserve"> in this new international context? What tools would be used beyond well-known methods of </w:t>
      </w:r>
      <w:r w:rsidRPr="00F1123B">
        <w:rPr>
          <w:rStyle w:val="Emphasis"/>
        </w:rPr>
        <w:t>military intervention</w:t>
      </w:r>
      <w:r w:rsidRPr="00AE42F5">
        <w:rPr>
          <w:rStyle w:val="StyleUnderline"/>
        </w:rPr>
        <w:t xml:space="preserve">, ceasefires, stalemates, partition, </w:t>
      </w:r>
      <w:r w:rsidRPr="00F1123B">
        <w:rPr>
          <w:rStyle w:val="Emphasis"/>
        </w:rPr>
        <w:t>forced displacement</w:t>
      </w:r>
      <w:r w:rsidRPr="00AE42F5">
        <w:rPr>
          <w:rStyle w:val="StyleUnderline"/>
        </w:rPr>
        <w:t xml:space="preserve">, </w:t>
      </w:r>
      <w:r w:rsidRPr="00F1123B">
        <w:rPr>
          <w:rStyle w:val="Emphasis"/>
        </w:rPr>
        <w:t>support for autocrats</w:t>
      </w:r>
      <w:r w:rsidRPr="00AE42F5">
        <w:rPr>
          <w:rStyle w:val="StyleUnderline"/>
        </w:rPr>
        <w:t xml:space="preserve">, and the </w:t>
      </w:r>
      <w:r w:rsidRPr="00F1123B">
        <w:rPr>
          <w:rStyle w:val="Emphasis"/>
        </w:rPr>
        <w:t>fuelling of divisions</w:t>
      </w:r>
      <w:r w:rsidRPr="00B87FEB">
        <w:rPr>
          <w:sz w:val="16"/>
        </w:rPr>
        <w:t xml:space="preserve"> (Tokmajyan 2024, 1–11)</w:t>
      </w:r>
      <w:r w:rsidRPr="00AE42F5">
        <w:rPr>
          <w:rStyle w:val="StyleUnderline"/>
        </w:rPr>
        <w:t>?</w:t>
      </w:r>
    </w:p>
    <w:p w14:paraId="25894869" w14:textId="77777777" w:rsidR="00656AF3" w:rsidRPr="00B87FEB" w:rsidRDefault="00656AF3" w:rsidP="00656AF3">
      <w:pPr>
        <w:rPr>
          <w:sz w:val="16"/>
        </w:rPr>
      </w:pPr>
      <w:r w:rsidRPr="00B87FEB">
        <w:rPr>
          <w:sz w:val="16"/>
        </w:rPr>
        <w:t xml:space="preserve">The current impasse in the UN Security Council has shifted the responsibility for peacemaking toward regional security architectures, which overlay the complex structure of the IPA. </w:t>
      </w:r>
      <w:r w:rsidRPr="00D14A71">
        <w:rPr>
          <w:rStyle w:val="Emphasis"/>
          <w:highlight w:val="green"/>
        </w:rPr>
        <w:t>Local</w:t>
      </w:r>
      <w:r w:rsidRPr="00D14A71">
        <w:rPr>
          <w:rStyle w:val="Emphasis"/>
        </w:rPr>
        <w:t xml:space="preserve"> populations’ </w:t>
      </w:r>
      <w:r w:rsidRPr="00D14A71">
        <w:rPr>
          <w:rStyle w:val="Emphasis"/>
          <w:highlight w:val="green"/>
        </w:rPr>
        <w:t>resilience</w:t>
      </w:r>
      <w:r w:rsidRPr="00F1123B">
        <w:rPr>
          <w:rStyle w:val="StyleUnderline"/>
        </w:rPr>
        <w:t xml:space="preserve"> in such circumstances </w:t>
      </w:r>
      <w:r w:rsidRPr="00D14A71">
        <w:rPr>
          <w:rStyle w:val="StyleUnderline"/>
          <w:highlight w:val="green"/>
        </w:rPr>
        <w:t xml:space="preserve">has </w:t>
      </w:r>
      <w:r w:rsidRPr="00D14A71">
        <w:rPr>
          <w:rStyle w:val="Emphasis"/>
          <w:highlight w:val="green"/>
        </w:rPr>
        <w:t>little to offer</w:t>
      </w:r>
      <w:r w:rsidRPr="00625ECE">
        <w:rPr>
          <w:rStyle w:val="StyleUnderline"/>
        </w:rPr>
        <w:t xml:space="preserve"> in terms of security, or in </w:t>
      </w:r>
      <w:r w:rsidRPr="00625ECE">
        <w:rPr>
          <w:rStyle w:val="Emphasis"/>
        </w:rPr>
        <w:t>tackling the</w:t>
      </w:r>
      <w:r w:rsidRPr="00D14A71">
        <w:rPr>
          <w:rStyle w:val="Emphasis"/>
        </w:rPr>
        <w:t xml:space="preserve"> structural </w:t>
      </w:r>
      <w:r w:rsidRPr="00D14A71">
        <w:rPr>
          <w:rStyle w:val="Emphasis"/>
          <w:highlight w:val="green"/>
        </w:rPr>
        <w:t>root causes</w:t>
      </w:r>
      <w:r w:rsidRPr="00D14A71">
        <w:rPr>
          <w:rStyle w:val="StyleUnderline"/>
          <w:highlight w:val="green"/>
        </w:rPr>
        <w:t xml:space="preserve"> of </w:t>
      </w:r>
      <w:r w:rsidRPr="00D14A71">
        <w:rPr>
          <w:rStyle w:val="Emphasis"/>
          <w:highlight w:val="green"/>
        </w:rPr>
        <w:t>conflict</w:t>
      </w:r>
      <w:r w:rsidRPr="00D14A71">
        <w:rPr>
          <w:rStyle w:val="StyleUnderline"/>
          <w:highlight w:val="green"/>
        </w:rPr>
        <w:t xml:space="preserve"> or</w:t>
      </w:r>
      <w:r w:rsidRPr="00F1123B">
        <w:rPr>
          <w:rStyle w:val="StyleUnderline"/>
        </w:rPr>
        <w:t xml:space="preserve"> achieving </w:t>
      </w:r>
      <w:r w:rsidRPr="00D14A71">
        <w:rPr>
          <w:rStyle w:val="Emphasis"/>
          <w:highlight w:val="green"/>
        </w:rPr>
        <w:t>sustainability</w:t>
      </w:r>
      <w:r w:rsidRPr="00B87FEB">
        <w:rPr>
          <w:sz w:val="16"/>
        </w:rPr>
        <w:t xml:space="preserve"> </w:t>
      </w:r>
      <w:r w:rsidRPr="000E4193">
        <w:rPr>
          <w:sz w:val="16"/>
        </w:rPr>
        <w:t>(Chandler 2020). This shift</w:t>
      </w:r>
      <w:r w:rsidRPr="00B87FEB">
        <w:rPr>
          <w:sz w:val="16"/>
        </w:rPr>
        <w:t xml:space="preserve"> toward multipolarity might be followed by two scenarios: one optimistic and one pessimistic. The optimistic scenario would see the UN turning into a plurilateral “club of clubs,” following recent trends within the WTO and the EU (Basedow 2018). Within this more fragmented institutional arrangement, regional security organizations or other alliance systems would develop their own interventionary tools and new mediating mechanisms, based on locally legitimate approaches to peace within each pole’s sphere of influence.</w:t>
      </w:r>
    </w:p>
    <w:p w14:paraId="1EABAC3A" w14:textId="77777777" w:rsidR="00656AF3" w:rsidRPr="001C3621" w:rsidRDefault="00656AF3" w:rsidP="00656AF3">
      <w:pPr>
        <w:rPr>
          <w:sz w:val="16"/>
        </w:rPr>
      </w:pPr>
      <w:r w:rsidRPr="00B87FEB">
        <w:rPr>
          <w:sz w:val="16"/>
        </w:rPr>
        <w:t>The pessimistic scenario, by contrast, assumes that the weakness and lack of inclusiveness of some regionally led peace processes might reproduce the balance of power models of earlier eras. Local and regional forms of victor’s “peace” would be ordered by regional and domestic military forces, the exercise of violence by geopolitical and authoritarian actors, and complex power relations. These would reject human rights, democracy, and pluralism as in Syria over the last decade where Russia helped restore Bashar al-Assad’s authoritarian rule according to President Putin’s geopolitical preferences and reading of prevailing domestic power relations. In effect, this supported the AIO’s expansion and validation (by regional actors, not by society) (Abboud 2021). This order has been characterized by the absence of significant peacemaking tools and acute friction between great powers as well as between regional powers. Consequently, in some regions, the multipolar era might bring about a race to the bottom in terms of human rights, security, and political reforms rather than a “multiplex” (Acharya 2017) of alternative orders.</w:t>
      </w:r>
      <w:r w:rsidRPr="00505673">
        <w:rPr>
          <w:rStyle w:val="StyleUnderline"/>
        </w:rPr>
        <w:t xml:space="preserve"> The </w:t>
      </w:r>
      <w:r w:rsidRPr="00585219">
        <w:rPr>
          <w:rStyle w:val="Emphasis"/>
        </w:rPr>
        <w:t>devastating consequences</w:t>
      </w:r>
      <w:r w:rsidRPr="00585219">
        <w:rPr>
          <w:rStyle w:val="StyleUnderline"/>
        </w:rPr>
        <w:t xml:space="preserve"> of the </w:t>
      </w:r>
      <w:r w:rsidRPr="00585219">
        <w:rPr>
          <w:rStyle w:val="Emphasis"/>
        </w:rPr>
        <w:t>competition between different authoritarian orders</w:t>
      </w:r>
      <w:r w:rsidRPr="00585219">
        <w:rPr>
          <w:rStyle w:val="StyleUnderline"/>
        </w:rPr>
        <w:t xml:space="preserve"> in the </w:t>
      </w:r>
      <w:r w:rsidRPr="00585219">
        <w:rPr>
          <w:rStyle w:val="Emphasis"/>
        </w:rPr>
        <w:t>M</w:t>
      </w:r>
      <w:r w:rsidRPr="00585219">
        <w:rPr>
          <w:rStyle w:val="StyleUnderline"/>
        </w:rPr>
        <w:t xml:space="preserve">iddle </w:t>
      </w:r>
      <w:r w:rsidRPr="00585219">
        <w:rPr>
          <w:rStyle w:val="Emphasis"/>
        </w:rPr>
        <w:t>E</w:t>
      </w:r>
      <w:r w:rsidRPr="00585219">
        <w:rPr>
          <w:rStyle w:val="StyleUnderline"/>
        </w:rPr>
        <w:t xml:space="preserve">ast and </w:t>
      </w:r>
      <w:r w:rsidRPr="00585219">
        <w:rPr>
          <w:rStyle w:val="Emphasis"/>
        </w:rPr>
        <w:t>N</w:t>
      </w:r>
      <w:r w:rsidRPr="00585219">
        <w:rPr>
          <w:rStyle w:val="StyleUnderline"/>
        </w:rPr>
        <w:t xml:space="preserve">orth </w:t>
      </w:r>
      <w:r w:rsidRPr="00585219">
        <w:rPr>
          <w:rStyle w:val="Emphasis"/>
        </w:rPr>
        <w:t>A</w:t>
      </w:r>
      <w:r w:rsidRPr="00585219">
        <w:rPr>
          <w:rStyle w:val="StyleUnderline"/>
        </w:rPr>
        <w:t>frica</w:t>
      </w:r>
      <w:r w:rsidRPr="00505673">
        <w:rPr>
          <w:rStyle w:val="StyleUnderline"/>
        </w:rPr>
        <w:t xml:space="preserve"> since 2011 might serve as </w:t>
      </w:r>
      <w:r w:rsidRPr="004D39B3">
        <w:rPr>
          <w:rStyle w:val="Emphasis"/>
          <w:highlight w:val="green"/>
        </w:rPr>
        <w:t>a warning for those romanticising the end of liberal</w:t>
      </w:r>
      <w:r w:rsidRPr="00585219">
        <w:rPr>
          <w:rStyle w:val="Emphasis"/>
        </w:rPr>
        <w:t xml:space="preserve"> international</w:t>
      </w:r>
      <w:r w:rsidRPr="004D39B3">
        <w:rPr>
          <w:rStyle w:val="Emphasis"/>
          <w:highlight w:val="green"/>
        </w:rPr>
        <w:t>ism</w:t>
      </w:r>
      <w:r w:rsidRPr="00505673">
        <w:rPr>
          <w:rStyle w:val="StyleUnderline"/>
        </w:rPr>
        <w:t xml:space="preserve">: </w:t>
      </w:r>
      <w:r w:rsidRPr="004D39B3">
        <w:rPr>
          <w:rStyle w:val="Emphasis"/>
        </w:rPr>
        <w:t>Syria</w:t>
      </w:r>
      <w:r w:rsidRPr="00505673">
        <w:rPr>
          <w:rStyle w:val="StyleUnderline"/>
        </w:rPr>
        <w:t xml:space="preserve">, </w:t>
      </w:r>
      <w:r w:rsidRPr="004D39B3">
        <w:rPr>
          <w:rStyle w:val="Emphasis"/>
        </w:rPr>
        <w:t>Libya</w:t>
      </w:r>
      <w:r w:rsidRPr="00505673">
        <w:rPr>
          <w:rStyle w:val="StyleUnderline"/>
        </w:rPr>
        <w:t xml:space="preserve">, and </w:t>
      </w:r>
      <w:r w:rsidRPr="004D39B3">
        <w:rPr>
          <w:rStyle w:val="Emphasis"/>
        </w:rPr>
        <w:t>Yemen</w:t>
      </w:r>
      <w:r w:rsidRPr="00505673">
        <w:rPr>
          <w:rStyle w:val="StyleUnderline"/>
        </w:rPr>
        <w:t xml:space="preserve"> have been reduced to war-ravaged and territorially fractured shells</w:t>
      </w:r>
      <w:r w:rsidRPr="00B87FEB">
        <w:rPr>
          <w:sz w:val="16"/>
        </w:rPr>
        <w:t xml:space="preserve"> (Allinson 2022). </w:t>
      </w:r>
      <w:r w:rsidRPr="00596609">
        <w:rPr>
          <w:rStyle w:val="StyleUnderline"/>
        </w:rPr>
        <w:t xml:space="preserve">In </w:t>
      </w:r>
      <w:r w:rsidRPr="00596609">
        <w:rPr>
          <w:rStyle w:val="Emphasis"/>
        </w:rPr>
        <w:t>Syria</w:t>
      </w:r>
      <w:r w:rsidRPr="00596609">
        <w:rPr>
          <w:rStyle w:val="StyleUnderline"/>
        </w:rPr>
        <w:t xml:space="preserve">, an inclusive UNled peace process was replaced with a </w:t>
      </w:r>
      <w:r w:rsidRPr="00596609">
        <w:rPr>
          <w:rStyle w:val="Emphasis"/>
        </w:rPr>
        <w:t>Russian-led process</w:t>
      </w:r>
      <w:r w:rsidRPr="00596609">
        <w:rPr>
          <w:rStyle w:val="StyleUnderline"/>
        </w:rPr>
        <w:t xml:space="preserve">, </w:t>
      </w:r>
      <w:r w:rsidRPr="001C3621">
        <w:rPr>
          <w:rStyle w:val="Emphasis"/>
        </w:rPr>
        <w:t>devoid</w:t>
      </w:r>
      <w:r w:rsidRPr="001C3621">
        <w:rPr>
          <w:rStyle w:val="StyleUnderline"/>
        </w:rPr>
        <w:t xml:space="preserve"> of an engagement with </w:t>
      </w:r>
      <w:r w:rsidRPr="001C3621">
        <w:rPr>
          <w:rStyle w:val="Emphasis"/>
        </w:rPr>
        <w:t>root causes</w:t>
      </w:r>
      <w:r w:rsidRPr="001C3621">
        <w:rPr>
          <w:rStyle w:val="StyleUnderline"/>
        </w:rPr>
        <w:t xml:space="preserve">, reconciliation, or </w:t>
      </w:r>
      <w:r w:rsidRPr="001C3621">
        <w:rPr>
          <w:rStyle w:val="Emphasis"/>
        </w:rPr>
        <w:t>any pretence</w:t>
      </w:r>
      <w:r w:rsidRPr="001C3621">
        <w:rPr>
          <w:rStyle w:val="StyleUnderline"/>
        </w:rPr>
        <w:t xml:space="preserve"> of offering more to local subjects than </w:t>
      </w:r>
      <w:r w:rsidRPr="001C3621">
        <w:rPr>
          <w:rStyle w:val="Emphasis"/>
        </w:rPr>
        <w:t>bare life</w:t>
      </w:r>
      <w:r w:rsidRPr="001C3621">
        <w:rPr>
          <w:sz w:val="16"/>
        </w:rPr>
        <w:t xml:space="preserve"> (Hellmüller 2020; Adleh and Favier 2017).</w:t>
      </w:r>
    </w:p>
    <w:p w14:paraId="3AFAFCDF" w14:textId="77777777" w:rsidR="00656AF3" w:rsidRPr="00B87FEB" w:rsidRDefault="00656AF3" w:rsidP="00656AF3">
      <w:pPr>
        <w:rPr>
          <w:sz w:val="16"/>
        </w:rPr>
      </w:pPr>
      <w:r w:rsidRPr="001C3621">
        <w:rPr>
          <w:sz w:val="16"/>
        </w:rPr>
        <w:t xml:space="preserve">Is there any evidence for the more optimistic scenario we outline? In contrast to the institutional collapse of the international order after WW2, key international institutions have outlasted the contemporary rise of the multipolar order (Acharya 2017). </w:t>
      </w:r>
      <w:r w:rsidRPr="001C3621">
        <w:rPr>
          <w:rStyle w:val="Emphasis"/>
        </w:rPr>
        <w:t>Even fierce opponents of the LIO</w:t>
      </w:r>
      <w:r w:rsidRPr="001C3621">
        <w:rPr>
          <w:rStyle w:val="StyleUnderline"/>
        </w:rPr>
        <w:t xml:space="preserve"> such as </w:t>
      </w:r>
      <w:r w:rsidRPr="001C3621">
        <w:rPr>
          <w:rStyle w:val="Emphasis"/>
        </w:rPr>
        <w:t>Russia</w:t>
      </w:r>
      <w:r w:rsidRPr="001C3621">
        <w:rPr>
          <w:rStyle w:val="StyleUnderline"/>
        </w:rPr>
        <w:t xml:space="preserve"> and </w:t>
      </w:r>
      <w:r w:rsidRPr="001C3621">
        <w:rPr>
          <w:rStyle w:val="Emphasis"/>
        </w:rPr>
        <w:t>China</w:t>
      </w:r>
      <w:r w:rsidRPr="001C3621">
        <w:rPr>
          <w:rStyle w:val="StyleUnderline"/>
        </w:rPr>
        <w:t xml:space="preserve"> and </w:t>
      </w:r>
      <w:r w:rsidRPr="001C3621">
        <w:rPr>
          <w:rStyle w:val="Emphasis"/>
        </w:rPr>
        <w:t>sceptics of its hierarchical ordering</w:t>
      </w:r>
      <w:r w:rsidRPr="001C3621">
        <w:rPr>
          <w:rStyle w:val="StyleUnderline"/>
        </w:rPr>
        <w:t xml:space="preserve"> such as </w:t>
      </w:r>
      <w:r w:rsidRPr="001C3621">
        <w:rPr>
          <w:rStyle w:val="Emphasis"/>
        </w:rPr>
        <w:t>Brazil</w:t>
      </w:r>
      <w:r w:rsidRPr="001C3621">
        <w:rPr>
          <w:rStyle w:val="StyleUnderline"/>
        </w:rPr>
        <w:t xml:space="preserve"> or </w:t>
      </w:r>
      <w:r w:rsidRPr="001C3621">
        <w:rPr>
          <w:rStyle w:val="Emphasis"/>
        </w:rPr>
        <w:t>India</w:t>
      </w:r>
      <w:r w:rsidRPr="001C3621">
        <w:rPr>
          <w:rStyle w:val="StyleUnderline"/>
        </w:rPr>
        <w:t xml:space="preserve">, do </w:t>
      </w:r>
      <w:r w:rsidRPr="001C3621">
        <w:rPr>
          <w:rStyle w:val="Emphasis"/>
        </w:rPr>
        <w:t>not</w:t>
      </w:r>
      <w:r w:rsidRPr="001C3621">
        <w:rPr>
          <w:rStyle w:val="StyleUnderline"/>
        </w:rPr>
        <w:t xml:space="preserve"> seem </w:t>
      </w:r>
      <w:r w:rsidRPr="001C3621">
        <w:rPr>
          <w:rStyle w:val="Emphasis"/>
        </w:rPr>
        <w:t>interested</w:t>
      </w:r>
      <w:r w:rsidRPr="001C3621">
        <w:rPr>
          <w:rStyle w:val="StyleUnderline"/>
        </w:rPr>
        <w:t xml:space="preserve"> in the </w:t>
      </w:r>
      <w:r w:rsidRPr="001C3621">
        <w:rPr>
          <w:rStyle w:val="Emphasis"/>
        </w:rPr>
        <w:t>demise</w:t>
      </w:r>
      <w:r w:rsidRPr="001C3621">
        <w:rPr>
          <w:rStyle w:val="StyleUnderline"/>
        </w:rPr>
        <w:t xml:space="preserve"> of its </w:t>
      </w:r>
      <w:r w:rsidRPr="001C3621">
        <w:rPr>
          <w:rStyle w:val="Emphasis"/>
        </w:rPr>
        <w:t>core institutions</w:t>
      </w:r>
      <w:r w:rsidRPr="001C3621">
        <w:rPr>
          <w:sz w:val="16"/>
        </w:rPr>
        <w:t xml:space="preserve"> at the moment. Instead, they regard the UN as an important platform for their global interests (Feltman 2020; Remler 2020). Hence, </w:t>
      </w:r>
      <w:r w:rsidRPr="001C3621">
        <w:rPr>
          <w:rStyle w:val="StyleUnderline"/>
        </w:rPr>
        <w:t xml:space="preserve">the emerging order is </w:t>
      </w:r>
      <w:r w:rsidRPr="001C3621">
        <w:rPr>
          <w:rStyle w:val="Emphasis"/>
        </w:rPr>
        <w:t>more likely</w:t>
      </w:r>
      <w:r w:rsidRPr="001C3621">
        <w:rPr>
          <w:rStyle w:val="StyleUnderline"/>
        </w:rPr>
        <w:t xml:space="preserve"> to </w:t>
      </w:r>
      <w:r w:rsidRPr="001C3621">
        <w:rPr>
          <w:rStyle w:val="Emphasis"/>
        </w:rPr>
        <w:t>add a new layer</w:t>
      </w:r>
      <w:r w:rsidRPr="001C3621">
        <w:rPr>
          <w:rStyle w:val="StyleUnderline"/>
        </w:rPr>
        <w:t xml:space="preserve"> to the </w:t>
      </w:r>
      <w:r w:rsidRPr="001C3621">
        <w:rPr>
          <w:rStyle w:val="Emphasis"/>
        </w:rPr>
        <w:t>IPA</w:t>
      </w:r>
      <w:r w:rsidRPr="001C3621">
        <w:rPr>
          <w:rStyle w:val="StyleUnderline"/>
        </w:rPr>
        <w:t xml:space="preserve"> than to </w:t>
      </w:r>
      <w:r w:rsidRPr="001C3621">
        <w:rPr>
          <w:rStyle w:val="Emphasis"/>
        </w:rPr>
        <w:t>erase the existing structures</w:t>
      </w:r>
      <w:r w:rsidRPr="001C3621">
        <w:rPr>
          <w:rStyle w:val="StyleUnderline"/>
        </w:rPr>
        <w:t xml:space="preserve">, </w:t>
      </w:r>
      <w:r w:rsidRPr="001C3621">
        <w:rPr>
          <w:rStyle w:val="Emphasis"/>
        </w:rPr>
        <w:t>although</w:t>
      </w:r>
      <w:r w:rsidRPr="001C3621">
        <w:rPr>
          <w:rStyle w:val="StyleUnderline"/>
        </w:rPr>
        <w:t xml:space="preserve"> this new layer may reduce or </w:t>
      </w:r>
      <w:r w:rsidRPr="001C3621">
        <w:rPr>
          <w:rStyle w:val="Emphasis"/>
        </w:rPr>
        <w:t>remove</w:t>
      </w:r>
      <w:r w:rsidRPr="001C3621">
        <w:rPr>
          <w:rStyle w:val="StyleUnderline"/>
        </w:rPr>
        <w:t xml:space="preserve"> its </w:t>
      </w:r>
      <w:r w:rsidRPr="001C3621">
        <w:rPr>
          <w:rStyle w:val="Emphasis"/>
        </w:rPr>
        <w:t>rights</w:t>
      </w:r>
      <w:r w:rsidRPr="001C3621">
        <w:rPr>
          <w:rStyle w:val="StyleUnderline"/>
        </w:rPr>
        <w:t xml:space="preserve"> focus (or transfer the focus to regional blocs rather than individuals and communities)</w:t>
      </w:r>
      <w:r w:rsidRPr="001C3621">
        <w:rPr>
          <w:sz w:val="16"/>
        </w:rPr>
        <w:t>. However, the prospects for rescuing the centrality of the UN in peace interventions through a reform of its Security Council are also slim due to substantial procedural hurdles, the irreconcilable positions of different, misaligned blocs within the UN on reform proposals and the clashing geopolitical interests of the veto powers (Patrick 2023). Even if the UN Security Council could be made more representative, it is unclear whether this would enhance its functioning or alternatively deepen its stalemate. In the absence of structural reforms, the UN may lose its centrality in coordinating peace interventions. With stabilization missions as the only common denominator between the P5, the UN would be unable to produce more than stale</w:t>
      </w:r>
      <w:r w:rsidRPr="00B87FEB">
        <w:rPr>
          <w:sz w:val="16"/>
        </w:rPr>
        <w:t xml:space="preserve">mates, as Holbrook noted in the mid-1990s (Chollet 2006, 45). </w:t>
      </w:r>
      <w:r w:rsidRPr="00D07DA3">
        <w:rPr>
          <w:rStyle w:val="Emphasis"/>
        </w:rPr>
        <w:t>Stalemates</w:t>
      </w:r>
      <w:r w:rsidRPr="00133408">
        <w:rPr>
          <w:rStyle w:val="StyleUnderline"/>
        </w:rPr>
        <w:t xml:space="preserve"> mark the peacemaking landscape of the </w:t>
      </w:r>
      <w:r w:rsidRPr="00D07DA3">
        <w:rPr>
          <w:rStyle w:val="Emphasis"/>
        </w:rPr>
        <w:t>misaligned multipolar</w:t>
      </w:r>
      <w:r w:rsidRPr="00133408">
        <w:rPr>
          <w:rStyle w:val="StyleUnderline"/>
        </w:rPr>
        <w:t xml:space="preserve"> order </w:t>
      </w:r>
      <w:r w:rsidRPr="00D07DA3">
        <w:rPr>
          <w:rStyle w:val="Emphasis"/>
        </w:rPr>
        <w:t>as much</w:t>
      </w:r>
      <w:r w:rsidRPr="00133408">
        <w:rPr>
          <w:rStyle w:val="StyleUnderline"/>
        </w:rPr>
        <w:t xml:space="preserve"> as they do the </w:t>
      </w:r>
      <w:r w:rsidRPr="00D07DA3">
        <w:rPr>
          <w:rStyle w:val="Emphasis"/>
        </w:rPr>
        <w:t>LIO</w:t>
      </w:r>
      <w:r w:rsidRPr="00133408">
        <w:rPr>
          <w:rStyle w:val="StyleUnderline"/>
        </w:rPr>
        <w:t xml:space="preserve">, </w:t>
      </w:r>
      <w:r w:rsidRPr="00D07DA3">
        <w:rPr>
          <w:rStyle w:val="Emphasis"/>
        </w:rPr>
        <w:t>but</w:t>
      </w:r>
      <w:r w:rsidRPr="00133408">
        <w:rPr>
          <w:rStyle w:val="StyleUnderline"/>
        </w:rPr>
        <w:t xml:space="preserve"> they appear </w:t>
      </w:r>
      <w:r w:rsidRPr="00D07DA3">
        <w:rPr>
          <w:rStyle w:val="Emphasis"/>
        </w:rPr>
        <w:t>more prone to conflict escalation</w:t>
      </w:r>
      <w:r w:rsidRPr="00133408">
        <w:rPr>
          <w:rStyle w:val="StyleUnderline"/>
        </w:rPr>
        <w:t xml:space="preserve"> in the former</w:t>
      </w:r>
      <w:r w:rsidRPr="00B87FEB">
        <w:rPr>
          <w:sz w:val="16"/>
        </w:rPr>
        <w:t>.</w:t>
      </w:r>
    </w:p>
    <w:p w14:paraId="49C3BBA5" w14:textId="77777777" w:rsidR="00656AF3" w:rsidRPr="00B87FEB" w:rsidRDefault="00656AF3" w:rsidP="00656AF3">
      <w:pPr>
        <w:rPr>
          <w:sz w:val="16"/>
        </w:rPr>
      </w:pPr>
      <w:r w:rsidRPr="00B87FEB">
        <w:rPr>
          <w:sz w:val="16"/>
        </w:rPr>
        <w:t xml:space="preserve">Because systemic change has generally appeared to be unlikely since the end of the Cold War in either aligned or misaligned/ LIO or AIO forms, international peacemaking has turned to technocratic fixes for a broken system. Technocratic approaches to doing “better with less” have, however, led to a loss of legitimacy for peacebuilding, as well as a loss of effectiveness (Westendorf 2015). This is often explained away in the UN system by liberal institutionalists and realists as the best that can be achieved given funding and geopolitical constraints (Confidential Source 2023). Technocracy does not replace the liberal alignment though or help rescue it under the guise of a normatively neutral approach. Indeed, </w:t>
      </w:r>
      <w:r w:rsidRPr="00165A1C">
        <w:rPr>
          <w:rStyle w:val="StyleUnderline"/>
        </w:rPr>
        <w:t xml:space="preserve">it has become clear that </w:t>
      </w:r>
      <w:r w:rsidRPr="00165A1C">
        <w:rPr>
          <w:rStyle w:val="Emphasis"/>
        </w:rPr>
        <w:t>without substantial power</w:t>
      </w:r>
      <w:r w:rsidRPr="00165A1C">
        <w:rPr>
          <w:rStyle w:val="StyleUnderline"/>
        </w:rPr>
        <w:t xml:space="preserve"> supporting them, liberalism, </w:t>
      </w:r>
      <w:r w:rsidRPr="00165A1C">
        <w:rPr>
          <w:rStyle w:val="Emphasis"/>
        </w:rPr>
        <w:t>law</w:t>
      </w:r>
      <w:r w:rsidRPr="00165A1C">
        <w:rPr>
          <w:rStyle w:val="StyleUnderline"/>
        </w:rPr>
        <w:t xml:space="preserve">, and multilateral </w:t>
      </w:r>
      <w:r w:rsidRPr="00B42456">
        <w:rPr>
          <w:rStyle w:val="Emphasis"/>
        </w:rPr>
        <w:t>institutions</w:t>
      </w:r>
      <w:r w:rsidRPr="00165A1C">
        <w:rPr>
          <w:rStyle w:val="StyleUnderline"/>
        </w:rPr>
        <w:t xml:space="preserve"> are </w:t>
      </w:r>
      <w:r w:rsidRPr="00B42456">
        <w:rPr>
          <w:rStyle w:val="Emphasis"/>
        </w:rPr>
        <w:t>too weak</w:t>
      </w:r>
      <w:r w:rsidRPr="00165A1C">
        <w:rPr>
          <w:rStyle w:val="StyleUnderline"/>
        </w:rPr>
        <w:t xml:space="preserve"> to support human rights and democratization </w:t>
      </w:r>
      <w:r w:rsidRPr="00B42456">
        <w:rPr>
          <w:rStyle w:val="Emphasis"/>
        </w:rPr>
        <w:t>beyond the discursive</w:t>
      </w:r>
      <w:r w:rsidRPr="00165A1C">
        <w:rPr>
          <w:rStyle w:val="StyleUnderline"/>
        </w:rPr>
        <w:t xml:space="preserve">, or where US interests are directly involved. </w:t>
      </w:r>
      <w:r w:rsidRPr="00B42456">
        <w:rPr>
          <w:rStyle w:val="Emphasis"/>
        </w:rPr>
        <w:t>Limited political will</w:t>
      </w:r>
      <w:r w:rsidRPr="00165A1C">
        <w:rPr>
          <w:rStyle w:val="StyleUnderline"/>
        </w:rPr>
        <w:t>, and especially of regional actors such as the EU or AU</w:t>
      </w:r>
      <w:r w:rsidRPr="00B87FEB">
        <w:rPr>
          <w:sz w:val="16"/>
        </w:rPr>
        <w:t xml:space="preserve"> (Pogodda et al. 2021, 85–106; IPI 2023), </w:t>
      </w:r>
      <w:r w:rsidRPr="00B42456">
        <w:rPr>
          <w:rStyle w:val="Emphasis"/>
        </w:rPr>
        <w:t>strips peace of content</w:t>
      </w:r>
      <w:r w:rsidRPr="00165A1C">
        <w:rPr>
          <w:rStyle w:val="StyleUnderline"/>
        </w:rPr>
        <w:t>, leaving a virtual form</w:t>
      </w:r>
      <w:r w:rsidRPr="00B87FEB">
        <w:rPr>
          <w:sz w:val="16"/>
        </w:rPr>
        <w:t xml:space="preserve"> (Richmond 2005). </w:t>
      </w:r>
      <w:r w:rsidRPr="00165A1C">
        <w:rPr>
          <w:rStyle w:val="StyleUnderline"/>
        </w:rPr>
        <w:t xml:space="preserve">This creates an ideological and </w:t>
      </w:r>
      <w:r w:rsidRPr="00B42456">
        <w:rPr>
          <w:rStyle w:val="Emphasis"/>
        </w:rPr>
        <w:t>political vacuum</w:t>
      </w:r>
      <w:r w:rsidRPr="00165A1C">
        <w:rPr>
          <w:rStyle w:val="StyleUnderline"/>
        </w:rPr>
        <w:t xml:space="preserve"> in which </w:t>
      </w:r>
      <w:r w:rsidRPr="00B42456">
        <w:rPr>
          <w:rStyle w:val="Emphasis"/>
        </w:rPr>
        <w:t>nationalism, authoritarianism, and geopolitics prosper</w:t>
      </w:r>
      <w:r w:rsidRPr="00B87FEB">
        <w:rPr>
          <w:sz w:val="16"/>
        </w:rPr>
        <w:t>.</w:t>
      </w:r>
    </w:p>
    <w:p w14:paraId="75029177" w14:textId="77777777" w:rsidR="00656AF3" w:rsidRPr="00B87FEB" w:rsidRDefault="00656AF3" w:rsidP="00656AF3">
      <w:pPr>
        <w:rPr>
          <w:sz w:val="16"/>
        </w:rPr>
      </w:pPr>
      <w:r w:rsidRPr="00B87FEB">
        <w:rPr>
          <w:sz w:val="16"/>
        </w:rPr>
        <w:t xml:space="preserve">Furthermore, the localization, decentralization, and federalist impulses of democratization, also connected to </w:t>
      </w:r>
      <w:r w:rsidRPr="00D5174F">
        <w:rPr>
          <w:rStyle w:val="Emphasis"/>
          <w:highlight w:val="green"/>
        </w:rPr>
        <w:t>social</w:t>
      </w:r>
      <w:r w:rsidRPr="00951DF5">
        <w:rPr>
          <w:rStyle w:val="Emphasis"/>
        </w:rPr>
        <w:t xml:space="preserve"> movements</w:t>
      </w:r>
      <w:r w:rsidRPr="00951DF5">
        <w:rPr>
          <w:rStyle w:val="StyleUnderline"/>
        </w:rPr>
        <w:t xml:space="preserve"> and </w:t>
      </w:r>
      <w:r w:rsidRPr="00D5174F">
        <w:rPr>
          <w:rStyle w:val="Emphasis"/>
          <w:highlight w:val="green"/>
        </w:rPr>
        <w:t>resistance</w:t>
      </w:r>
      <w:r w:rsidRPr="00B87FEB">
        <w:rPr>
          <w:sz w:val="16"/>
        </w:rPr>
        <w:t xml:space="preserve"> (Zanden 1959; Vinthagen 2015), has led to weak centralized global authority, which </w:t>
      </w:r>
      <w:r w:rsidRPr="006E04E1">
        <w:rPr>
          <w:rStyle w:val="Emphasis"/>
        </w:rPr>
        <w:t>cannot support global efforts to align</w:t>
      </w:r>
      <w:r w:rsidRPr="006E04E1">
        <w:rPr>
          <w:rStyle w:val="StyleUnderline"/>
        </w:rPr>
        <w:t xml:space="preserve"> around far-flung</w:t>
      </w:r>
      <w:r w:rsidRPr="00C550AC">
        <w:rPr>
          <w:rStyle w:val="StyleUnderline"/>
        </w:rPr>
        <w:t xml:space="preserve"> peace efforts. It also </w:t>
      </w:r>
      <w:r w:rsidRPr="00D5174F">
        <w:rPr>
          <w:rStyle w:val="Emphasis"/>
          <w:highlight w:val="green"/>
        </w:rPr>
        <w:t>cannot oppose</w:t>
      </w:r>
      <w:r w:rsidRPr="00C550AC">
        <w:rPr>
          <w:rStyle w:val="StyleUnderline"/>
        </w:rPr>
        <w:t xml:space="preserve"> the return of the </w:t>
      </w:r>
      <w:r w:rsidRPr="00D5174F">
        <w:rPr>
          <w:rStyle w:val="Emphasis"/>
          <w:highlight w:val="green"/>
        </w:rPr>
        <w:t>authoritarian</w:t>
      </w:r>
      <w:r w:rsidRPr="00C550AC">
        <w:rPr>
          <w:rStyle w:val="Emphasis"/>
        </w:rPr>
        <w:t xml:space="preserve">, “fierce” </w:t>
      </w:r>
      <w:r w:rsidRPr="00D5174F">
        <w:rPr>
          <w:rStyle w:val="Emphasis"/>
          <w:highlight w:val="green"/>
        </w:rPr>
        <w:t>state</w:t>
      </w:r>
      <w:r w:rsidRPr="006E0EFF">
        <w:rPr>
          <w:rStyle w:val="StyleUnderline"/>
        </w:rPr>
        <w:t>, and</w:t>
      </w:r>
      <w:r w:rsidRPr="00C550AC">
        <w:rPr>
          <w:rStyle w:val="StyleUnderline"/>
        </w:rPr>
        <w:t xml:space="preserve"> has </w:t>
      </w:r>
      <w:r w:rsidRPr="00C550AC">
        <w:rPr>
          <w:rStyle w:val="Emphasis"/>
        </w:rPr>
        <w:t>diluted the link between scholarship and foreign policy</w:t>
      </w:r>
      <w:r w:rsidRPr="00C550AC">
        <w:rPr>
          <w:rStyle w:val="StyleUnderline"/>
        </w:rPr>
        <w:t xml:space="preserve">, which was always prone to ideological contestation in any case, </w:t>
      </w:r>
      <w:r w:rsidRPr="00C550AC">
        <w:rPr>
          <w:rStyle w:val="Emphasis"/>
        </w:rPr>
        <w:t>opening the way for atavistic geopolitics</w:t>
      </w:r>
      <w:r w:rsidRPr="00C550AC">
        <w:rPr>
          <w:rStyle w:val="StyleUnderline"/>
        </w:rPr>
        <w:t>. This has undermined peacemaking, and the vacuum that has been left behind has increasingly been occupied by conservative (if not reactionary) views of the state and international order</w:t>
      </w:r>
      <w:r w:rsidRPr="00B87FEB">
        <w:rPr>
          <w:sz w:val="16"/>
        </w:rPr>
        <w:t xml:space="preserve"> (Paris 2020; Butler 2018).</w:t>
      </w:r>
    </w:p>
    <w:p w14:paraId="7E936AFA" w14:textId="77777777" w:rsidR="00656AF3" w:rsidRPr="00B87FEB" w:rsidRDefault="00656AF3" w:rsidP="00656AF3">
      <w:pPr>
        <w:rPr>
          <w:sz w:val="16"/>
        </w:rPr>
      </w:pPr>
      <w:r w:rsidRPr="00B87FEB">
        <w:rPr>
          <w:sz w:val="16"/>
        </w:rPr>
        <w:t xml:space="preserve">One avenue through which nonaligned or alternative approaches to peace could have developed is indicated by postcolonialism (Nkrumah 1965; Dhawan 2014; Getachew 2019). </w:t>
      </w:r>
      <w:r w:rsidRPr="00EE4670">
        <w:rPr>
          <w:rStyle w:val="StyleUnderline"/>
        </w:rPr>
        <w:t>Postcolonial movements have pursued emancipation through federalism, hybridity, and both revolutionary and discursive political methods. However, such attempts were quickly captured in practice by regional hegemons, neocolonialism</w:t>
      </w:r>
      <w:r w:rsidRPr="00B87FEB">
        <w:rPr>
          <w:rStyle w:val="StyleUnderline"/>
        </w:rPr>
        <w:t xml:space="preserve">, and authoritarian leaders. While postcolonial and </w:t>
      </w:r>
      <w:r w:rsidRPr="00B87FEB">
        <w:rPr>
          <w:rStyle w:val="Emphasis"/>
        </w:rPr>
        <w:t>decolonial studies</w:t>
      </w:r>
      <w:r w:rsidRPr="00B87FEB">
        <w:rPr>
          <w:rStyle w:val="StyleUnderline"/>
        </w:rPr>
        <w:t xml:space="preserve"> have </w:t>
      </w:r>
      <w:r w:rsidRPr="00B87FEB">
        <w:rPr>
          <w:rStyle w:val="Emphasis"/>
        </w:rPr>
        <w:t>generated alternative understandings</w:t>
      </w:r>
      <w:r w:rsidRPr="00B87FEB">
        <w:rPr>
          <w:rStyle w:val="StyleUnderline"/>
        </w:rPr>
        <w:t xml:space="preserve"> and concepts related to conflict resolution, peacemaking, and conflict prevention</w:t>
      </w:r>
      <w:r w:rsidRPr="00B87FEB">
        <w:rPr>
          <w:sz w:val="16"/>
        </w:rPr>
        <w:t xml:space="preserve"> (Akinola and Uzodike 2018; Sartorius 2022; MacGinty 2008; van Teijlingen and Hogenboom 2016) </w:t>
      </w:r>
      <w:r w:rsidRPr="00B87FEB">
        <w:rPr>
          <w:rStyle w:val="StyleUnderline"/>
        </w:rPr>
        <w:t xml:space="preserve">new international </w:t>
      </w:r>
      <w:r w:rsidRPr="00B87FEB">
        <w:rPr>
          <w:rStyle w:val="Emphasis"/>
        </w:rPr>
        <w:t>peacemaking tools</w:t>
      </w:r>
      <w:r w:rsidRPr="00B87FEB">
        <w:rPr>
          <w:rStyle w:val="StyleUnderline"/>
        </w:rPr>
        <w:t xml:space="preserve"> based on these ideas have </w:t>
      </w:r>
      <w:r w:rsidRPr="00B87FEB">
        <w:rPr>
          <w:rStyle w:val="Emphasis"/>
        </w:rPr>
        <w:t>not</w:t>
      </w:r>
      <w:r w:rsidRPr="00B87FEB">
        <w:rPr>
          <w:rStyle w:val="StyleUnderline"/>
        </w:rPr>
        <w:t xml:space="preserve"> yet </w:t>
      </w:r>
      <w:r w:rsidRPr="00B87FEB">
        <w:rPr>
          <w:rStyle w:val="Emphasis"/>
        </w:rPr>
        <w:t>materialized</w:t>
      </w:r>
      <w:r w:rsidRPr="00B87FEB">
        <w:rPr>
          <w:sz w:val="16"/>
        </w:rPr>
        <w:t>.</w:t>
      </w:r>
    </w:p>
    <w:p w14:paraId="787BF69F" w14:textId="77777777" w:rsidR="00656AF3" w:rsidRPr="00B87FEB" w:rsidRDefault="00656AF3" w:rsidP="00656AF3">
      <w:pPr>
        <w:rPr>
          <w:sz w:val="16"/>
        </w:rPr>
      </w:pPr>
      <w:r w:rsidRPr="00B87FEB">
        <w:rPr>
          <w:rStyle w:val="StyleUnderline"/>
        </w:rPr>
        <w:t xml:space="preserve">For such tools to emerge and </w:t>
      </w:r>
      <w:r w:rsidRPr="00B87FEB">
        <w:rPr>
          <w:rStyle w:val="Emphasis"/>
        </w:rPr>
        <w:t>move from theory into practice</w:t>
      </w:r>
      <w:r w:rsidRPr="00B87FEB">
        <w:rPr>
          <w:rStyle w:val="StyleUnderline"/>
        </w:rPr>
        <w:t xml:space="preserve">, influential actors or </w:t>
      </w:r>
      <w:r w:rsidRPr="00B87FEB">
        <w:rPr>
          <w:rStyle w:val="Emphasis"/>
        </w:rPr>
        <w:t>alliances</w:t>
      </w:r>
      <w:r w:rsidRPr="00B87FEB">
        <w:rPr>
          <w:rStyle w:val="StyleUnderline"/>
        </w:rPr>
        <w:t xml:space="preserve"> within the UN would </w:t>
      </w:r>
      <w:r w:rsidRPr="00B87FEB">
        <w:rPr>
          <w:rStyle w:val="Emphasis"/>
        </w:rPr>
        <w:t>need to provide</w:t>
      </w:r>
      <w:r w:rsidRPr="00B87FEB">
        <w:rPr>
          <w:rStyle w:val="StyleUnderline"/>
        </w:rPr>
        <w:t xml:space="preserve"> their </w:t>
      </w:r>
      <w:r w:rsidRPr="00B87FEB">
        <w:rPr>
          <w:rStyle w:val="Emphasis"/>
        </w:rPr>
        <w:t>backing</w:t>
      </w:r>
      <w:r w:rsidRPr="00B87FEB">
        <w:rPr>
          <w:sz w:val="16"/>
        </w:rPr>
        <w:t xml:space="preserve">. The BRICS+ would be the most obvious source for this support since the grouping emerged on the platform of critical rethinking and pluralism in international relations, particularly related to peacekeeping, peacebuilding, and development. Yet, the BRICS have also acted as geopolitical actors and failed to develop a joint approach to peace or to create new peace tools, despite their apparent ambition to do so (Daniel and Virk 2014). More recently, </w:t>
      </w:r>
      <w:r w:rsidRPr="00B87FEB">
        <w:rPr>
          <w:rStyle w:val="StyleUnderline"/>
        </w:rPr>
        <w:t xml:space="preserve">the </w:t>
      </w:r>
      <w:r w:rsidRPr="00B87FEB">
        <w:rPr>
          <w:rStyle w:val="Emphasis"/>
        </w:rPr>
        <w:t>internal authoritarian</w:t>
      </w:r>
      <w:r w:rsidRPr="00B87FEB">
        <w:rPr>
          <w:rStyle w:val="StyleUnderline"/>
        </w:rPr>
        <w:t xml:space="preserve"> or tendencies of </w:t>
      </w:r>
      <w:r w:rsidRPr="00B87FEB">
        <w:rPr>
          <w:rStyle w:val="Emphasis"/>
        </w:rPr>
        <w:t>Russia</w:t>
      </w:r>
      <w:r w:rsidRPr="00B87FEB">
        <w:rPr>
          <w:rStyle w:val="StyleUnderline"/>
        </w:rPr>
        <w:t xml:space="preserve">, </w:t>
      </w:r>
      <w:r w:rsidRPr="00B87FEB">
        <w:rPr>
          <w:rStyle w:val="Emphasis"/>
        </w:rPr>
        <w:t>India</w:t>
      </w:r>
      <w:r w:rsidRPr="00B87FEB">
        <w:rPr>
          <w:rStyle w:val="StyleUnderline"/>
        </w:rPr>
        <w:t xml:space="preserve">, and </w:t>
      </w:r>
      <w:r w:rsidRPr="00B87FEB">
        <w:rPr>
          <w:rStyle w:val="Emphasis"/>
        </w:rPr>
        <w:t>China</w:t>
      </w:r>
      <w:r w:rsidRPr="00B87FEB">
        <w:rPr>
          <w:rStyle w:val="StyleUnderline"/>
        </w:rPr>
        <w:t xml:space="preserve"> have created space for an international authoritarian network (also pointing to the potential for an </w:t>
      </w:r>
      <w:r w:rsidRPr="00B87FEB">
        <w:rPr>
          <w:rStyle w:val="Emphasis"/>
        </w:rPr>
        <w:t>AIO</w:t>
      </w:r>
      <w:r w:rsidRPr="00B87FEB">
        <w:rPr>
          <w:rStyle w:val="StyleUnderline"/>
        </w:rPr>
        <w:t xml:space="preserve">), which is </w:t>
      </w:r>
      <w:r w:rsidRPr="00B87FEB">
        <w:rPr>
          <w:rStyle w:val="Emphasis"/>
        </w:rPr>
        <w:t>hardly</w:t>
      </w:r>
      <w:r w:rsidRPr="00B87FEB">
        <w:rPr>
          <w:rStyle w:val="StyleUnderline"/>
        </w:rPr>
        <w:t xml:space="preserve"> postcolonial, </w:t>
      </w:r>
      <w:r w:rsidRPr="00B87FEB">
        <w:rPr>
          <w:rStyle w:val="Emphasis"/>
        </w:rPr>
        <w:t>decolonial, or emancipatory</w:t>
      </w:r>
      <w:r w:rsidRPr="00B87FEB">
        <w:rPr>
          <w:rStyle w:val="StyleUnderline"/>
        </w:rPr>
        <w:t xml:space="preserve"> when seen through the prism of critical theories</w:t>
      </w:r>
      <w:r w:rsidRPr="00B87FEB">
        <w:rPr>
          <w:sz w:val="16"/>
        </w:rPr>
        <w:t xml:space="preserve"> (Naim 2022). </w:t>
      </w:r>
      <w:r w:rsidRPr="00B87FEB">
        <w:rPr>
          <w:rStyle w:val="StyleUnderline"/>
        </w:rPr>
        <w:t xml:space="preserve">Hopes for </w:t>
      </w:r>
      <w:r w:rsidRPr="00B87FEB">
        <w:rPr>
          <w:rStyle w:val="Emphasis"/>
        </w:rPr>
        <w:t>gender equality</w:t>
      </w:r>
      <w:r w:rsidRPr="00B87FEB">
        <w:rPr>
          <w:rStyle w:val="StyleUnderline"/>
        </w:rPr>
        <w:t xml:space="preserve"> under multipolarity seem particularly misplaced given that many rising countries in the multipolar order are ranked within the bottom quintile for gender equality (e.g., Iran, Saudi Arabia, Qatar, Nigeria, Turkey, India, and China)</w:t>
      </w:r>
      <w:r w:rsidRPr="00B87FEB">
        <w:rPr>
          <w:sz w:val="16"/>
        </w:rPr>
        <w:t xml:space="preserve"> (World Population Review 2024).</w:t>
      </w:r>
    </w:p>
    <w:p w14:paraId="46B13111" w14:textId="77777777" w:rsidR="00656AF3" w:rsidRPr="00B87FEB" w:rsidRDefault="00656AF3" w:rsidP="00656AF3">
      <w:pPr>
        <w:rPr>
          <w:sz w:val="16"/>
        </w:rPr>
      </w:pPr>
      <w:r w:rsidRPr="00B87FEB">
        <w:rPr>
          <w:sz w:val="16"/>
        </w:rPr>
        <w:t>If a new type of misalignment is to emerge for peacemaking under multipolar conditions, it might be configured as an alliance between authoritarian or backsliding states and their illiberal backers (especially Russia, China, Iran, Saudi Arabia, and the UAE) (Dakar 2024). It would have conservative underpinnings with respect to rights, gender relations, sovereignty, intervention, law, and international cooperation. Civil society and social movements would be a target for such an alliance rather than being supported as in the LIO. This would mean that rights, gender equality, democracy, and the rule of law would be subservient to the interests of national and economic elites and rising powers.</w:t>
      </w:r>
    </w:p>
    <w:p w14:paraId="16B42408" w14:textId="77777777" w:rsidR="00656AF3" w:rsidRPr="00B87FEB" w:rsidRDefault="00656AF3" w:rsidP="00656AF3">
      <w:pPr>
        <w:rPr>
          <w:sz w:val="16"/>
        </w:rPr>
      </w:pPr>
      <w:r w:rsidRPr="00B87FEB">
        <w:rPr>
          <w:rStyle w:val="StyleUnderline"/>
        </w:rPr>
        <w:t xml:space="preserve">Yet, the </w:t>
      </w:r>
      <w:r w:rsidRPr="00B87FEB">
        <w:rPr>
          <w:rStyle w:val="Emphasis"/>
        </w:rPr>
        <w:t>multipolar order</w:t>
      </w:r>
      <w:r w:rsidRPr="00B87FEB">
        <w:rPr>
          <w:rStyle w:val="StyleUnderline"/>
        </w:rPr>
        <w:t xml:space="preserve"> is still in flux and </w:t>
      </w:r>
      <w:r w:rsidRPr="00B87FEB">
        <w:rPr>
          <w:rStyle w:val="Emphasis"/>
        </w:rPr>
        <w:t>could potentially</w:t>
      </w:r>
      <w:r w:rsidRPr="00B87FEB">
        <w:rPr>
          <w:rStyle w:val="StyleUnderline"/>
        </w:rPr>
        <w:t xml:space="preserve"> be in the process of generating a </w:t>
      </w:r>
      <w:r w:rsidRPr="00B87FEB">
        <w:rPr>
          <w:rStyle w:val="Emphasis"/>
        </w:rPr>
        <w:t>more positive system</w:t>
      </w:r>
      <w:r w:rsidRPr="00B87FEB">
        <w:rPr>
          <w:rStyle w:val="StyleUnderline"/>
        </w:rPr>
        <w:t xml:space="preserve"> for the international coordination of peace processes as some postcolonial and </w:t>
      </w:r>
      <w:r w:rsidRPr="00B87FEB">
        <w:rPr>
          <w:rStyle w:val="Emphasis"/>
        </w:rPr>
        <w:t>decolonial scholars expect</w:t>
      </w:r>
      <w:r w:rsidRPr="00B87FEB">
        <w:rPr>
          <w:sz w:val="16"/>
        </w:rPr>
        <w:t xml:space="preserve"> (Mignolo, 2009, 159–81; Ndlovu-Gatsheni 2022, 105). Furthermore, according to Acharya, Estevadeordal and Goodman, a decentered “multiplex” system of treaty-making has already emerged, which could offer transregional cooperation in peace and security through international agreements outside of the UN system (Acharya et al. 2023). </w:t>
      </w:r>
      <w:r w:rsidRPr="00B87FEB">
        <w:rPr>
          <w:rStyle w:val="Emphasis"/>
        </w:rPr>
        <w:t>Rising actors</w:t>
      </w:r>
      <w:r w:rsidRPr="00B87FEB">
        <w:rPr>
          <w:rStyle w:val="StyleUnderline"/>
        </w:rPr>
        <w:t xml:space="preserve"> could develop new platforms to mobilise for expanded rights, create and expand peace-promoting alliances, develop new peacemaking strategies (e.g., in mediation and the composition of peace processes), and possibly offer alternatives to established UN peace interventions (e.g., peacekeeping, peacebuilding, and development), even if our research has not found any evidence for the emergence of such alternatives yet. </w:t>
      </w:r>
      <w:r w:rsidRPr="00B87FEB">
        <w:rPr>
          <w:rStyle w:val="Emphasis"/>
        </w:rPr>
        <w:t>However</w:t>
      </w:r>
      <w:r w:rsidRPr="00B87FEB">
        <w:rPr>
          <w:sz w:val="16"/>
        </w:rPr>
        <w:t xml:space="preserve">, any treaty-based alliance outside of the UN structures would be limited to consent-based peace missions run by, or delegated by great powers, but unable to override sovereignty in cases of genocide and mass atrocities. Indeed, peace enforcement missions would continue to require UN Security Council (UNSC) authorization according to Chapter VII of the UN Charter and thus do not solve the problem of systemic paralysis. Much of </w:t>
      </w:r>
      <w:r w:rsidRPr="00B87FEB">
        <w:rPr>
          <w:rStyle w:val="StyleUnderline"/>
        </w:rPr>
        <w:t xml:space="preserve">this argument seems </w:t>
      </w:r>
      <w:r w:rsidRPr="00B87FEB">
        <w:rPr>
          <w:rStyle w:val="Emphasis"/>
        </w:rPr>
        <w:t>unlikely</w:t>
      </w:r>
      <w:r w:rsidRPr="00B87FEB">
        <w:rPr>
          <w:sz w:val="16"/>
        </w:rPr>
        <w:t>. While the LIO is motivated by the rationalities of trade, cooperation, rights, law, institutions, and democracy to greater or lesser degrees, the AIO is motivated by geopolitical interests, the preservation of authoritarian power, and the complex balances that emerge around it—until the point where advantage is to be gained from their collapse.</w:t>
      </w:r>
    </w:p>
    <w:p w14:paraId="17D70BFE" w14:textId="77777777" w:rsidR="00656AF3" w:rsidRPr="00B87FEB" w:rsidRDefault="00656AF3" w:rsidP="00656AF3">
      <w:pPr>
        <w:rPr>
          <w:sz w:val="16"/>
        </w:rPr>
      </w:pPr>
      <w:r w:rsidRPr="00B87FEB">
        <w:rPr>
          <w:sz w:val="16"/>
        </w:rPr>
        <w:t>Implications for Peacemaking and Peacebuilding</w:t>
      </w:r>
    </w:p>
    <w:p w14:paraId="2FF3D4E2" w14:textId="77777777" w:rsidR="00656AF3" w:rsidRPr="00B87FEB" w:rsidRDefault="00656AF3" w:rsidP="00656AF3">
      <w:pPr>
        <w:rPr>
          <w:sz w:val="16"/>
        </w:rPr>
      </w:pPr>
      <w:r w:rsidRPr="00B87FEB">
        <w:rPr>
          <w:sz w:val="16"/>
        </w:rPr>
        <w:t>During the course of this article we have identified three potential models of (mis)alignment in international order and outlined their implications for peacemaking theory and practice, and in particular for civil society. We can capture these models as follows:</w:t>
      </w:r>
    </w:p>
    <w:p w14:paraId="383AB220" w14:textId="77777777" w:rsidR="00656AF3" w:rsidRPr="00B87FEB" w:rsidRDefault="00656AF3" w:rsidP="00656AF3">
      <w:pPr>
        <w:ind w:left="540" w:hanging="180"/>
        <w:rPr>
          <w:sz w:val="16"/>
        </w:rPr>
      </w:pPr>
      <w:r w:rsidRPr="00B87FEB">
        <w:rPr>
          <w:sz w:val="16"/>
        </w:rPr>
        <w:t>1) an alignment between civil society, social movements, and the LIO, where liberal forms of peacemaking are possible (see figures 1 and 3);</w:t>
      </w:r>
    </w:p>
    <w:p w14:paraId="3ED04F2A" w14:textId="77777777" w:rsidR="00656AF3" w:rsidRPr="00B87FEB" w:rsidRDefault="00656AF3" w:rsidP="00656AF3">
      <w:pPr>
        <w:ind w:left="540" w:hanging="180"/>
        <w:rPr>
          <w:sz w:val="16"/>
        </w:rPr>
      </w:pPr>
      <w:r w:rsidRPr="00B87FEB">
        <w:rPr>
          <w:sz w:val="16"/>
        </w:rPr>
        <w:t>2) misalignment between social, state, and LIO/international/multipolar actors, where little peacemaking is plausible (see figure 2); and</w:t>
      </w:r>
    </w:p>
    <w:p w14:paraId="5879DA6B" w14:textId="77777777" w:rsidR="00656AF3" w:rsidRPr="00B87FEB" w:rsidRDefault="00656AF3" w:rsidP="00656AF3">
      <w:pPr>
        <w:ind w:left="540" w:hanging="180"/>
        <w:rPr>
          <w:sz w:val="16"/>
        </w:rPr>
      </w:pPr>
      <w:r w:rsidRPr="00B87FEB">
        <w:rPr>
          <w:sz w:val="16"/>
        </w:rPr>
        <w:t>3) the emerging alignment between authoritarian state actors and regional powers such as Russia or China (and some Western powers) under the conditions of multipolarity, where the LIO becomes at best a regional actor and civil society is marginalized, and where peacemaking may follow state and geopolitical interests (see figure 4).</w:t>
      </w:r>
    </w:p>
    <w:p w14:paraId="55BD24BE" w14:textId="77777777" w:rsidR="00656AF3" w:rsidRPr="00B87FEB" w:rsidRDefault="00656AF3" w:rsidP="00656AF3">
      <w:pPr>
        <w:rPr>
          <w:sz w:val="16"/>
        </w:rPr>
      </w:pPr>
      <w:r w:rsidRPr="00B87FEB">
        <w:rPr>
          <w:sz w:val="16"/>
        </w:rPr>
        <w:t xml:space="preserve">As this article has so far illustrated, </w:t>
      </w:r>
      <w:r w:rsidRPr="003B7E9F">
        <w:rPr>
          <w:rStyle w:val="StyleUnderline"/>
        </w:rPr>
        <w:t xml:space="preserve">the </w:t>
      </w:r>
      <w:r w:rsidRPr="003B7E9F">
        <w:rPr>
          <w:rStyle w:val="Emphasis"/>
        </w:rPr>
        <w:t>liberal alignment</w:t>
      </w:r>
      <w:r w:rsidRPr="00B87FEB">
        <w:rPr>
          <w:sz w:val="16"/>
        </w:rPr>
        <w:t xml:space="preserve"> (see figure 1) </w:t>
      </w:r>
      <w:r w:rsidRPr="003B7E9F">
        <w:rPr>
          <w:rStyle w:val="StyleUnderline"/>
        </w:rPr>
        <w:t xml:space="preserve">was </w:t>
      </w:r>
      <w:r w:rsidRPr="003B7E9F">
        <w:rPr>
          <w:rStyle w:val="Emphasis"/>
        </w:rPr>
        <w:t>neither</w:t>
      </w:r>
      <w:r w:rsidRPr="003B7E9F">
        <w:rPr>
          <w:rStyle w:val="StyleUnderline"/>
        </w:rPr>
        <w:t xml:space="preserve"> a </w:t>
      </w:r>
      <w:r w:rsidRPr="003B7E9F">
        <w:rPr>
          <w:rStyle w:val="Emphasis"/>
        </w:rPr>
        <w:t>durable</w:t>
      </w:r>
      <w:r w:rsidRPr="003B7E9F">
        <w:rPr>
          <w:rStyle w:val="StyleUnderline"/>
        </w:rPr>
        <w:t xml:space="preserve"> constellation of forces (epistemic or direct) </w:t>
      </w:r>
      <w:r w:rsidRPr="003B7E9F">
        <w:rPr>
          <w:rStyle w:val="Emphasis"/>
        </w:rPr>
        <w:t>nor</w:t>
      </w:r>
      <w:r w:rsidRPr="003B7E9F">
        <w:rPr>
          <w:rStyle w:val="StyleUnderline"/>
        </w:rPr>
        <w:t xml:space="preserve"> consistently deployed across conflict contexts in order to maintain its normative stance and </w:t>
      </w:r>
      <w:r w:rsidRPr="00A3285A">
        <w:rPr>
          <w:rStyle w:val="Emphasis"/>
        </w:rPr>
        <w:t>social legitimacy</w:t>
      </w:r>
      <w:r w:rsidRPr="003B7E9F">
        <w:rPr>
          <w:rStyle w:val="StyleUnderline"/>
        </w:rPr>
        <w:t xml:space="preserve">. </w:t>
      </w:r>
      <w:r w:rsidRPr="00A3285A">
        <w:rPr>
          <w:rStyle w:val="Emphasis"/>
        </w:rPr>
        <w:t>However</w:t>
      </w:r>
      <w:r w:rsidRPr="003B7E9F">
        <w:rPr>
          <w:rStyle w:val="StyleUnderline"/>
        </w:rPr>
        <w:t xml:space="preserve">, against this somewhat ragged backdrop, it </w:t>
      </w:r>
      <w:r w:rsidRPr="00A3285A">
        <w:rPr>
          <w:rStyle w:val="Emphasis"/>
        </w:rPr>
        <w:t>created its own interventionary tools</w:t>
      </w:r>
      <w:r w:rsidRPr="003B7E9F">
        <w:rPr>
          <w:rStyle w:val="StyleUnderline"/>
        </w:rPr>
        <w:t xml:space="preserve"> and expanded traditional peace interventions to maintain the liberal order</w:t>
      </w:r>
      <w:r w:rsidRPr="00B87FEB">
        <w:rPr>
          <w:sz w:val="16"/>
        </w:rPr>
        <w:t>. In theory, it was meant to work as pictured in figure 1.</w:t>
      </w:r>
    </w:p>
    <w:p w14:paraId="5437801D" w14:textId="77777777" w:rsidR="00656AF3" w:rsidRPr="00B87FEB" w:rsidRDefault="00656AF3" w:rsidP="00656AF3">
      <w:pPr>
        <w:rPr>
          <w:sz w:val="16"/>
        </w:rPr>
      </w:pPr>
      <w:r w:rsidRPr="00B87FEB">
        <w:rPr>
          <w:sz w:val="16"/>
        </w:rPr>
        <w:t xml:space="preserve">Its emancipatory rationale was to carve out a larger political space for civil society and social movements in peacemaking. </w:t>
      </w:r>
      <w:r w:rsidRPr="004E0EA2">
        <w:rPr>
          <w:rStyle w:val="StyleUnderline"/>
        </w:rPr>
        <w:t xml:space="preserve">It </w:t>
      </w:r>
      <w:r w:rsidRPr="004E0EA2">
        <w:rPr>
          <w:rStyle w:val="Emphasis"/>
        </w:rPr>
        <w:t>aimed</w:t>
      </w:r>
      <w:r w:rsidRPr="004E0EA2">
        <w:rPr>
          <w:rStyle w:val="StyleUnderline"/>
        </w:rPr>
        <w:t xml:space="preserve"> to </w:t>
      </w:r>
      <w:r w:rsidRPr="004E0EA2">
        <w:rPr>
          <w:rStyle w:val="Emphasis"/>
        </w:rPr>
        <w:t>prevent democratic backsliding</w:t>
      </w:r>
      <w:r w:rsidRPr="004E0EA2">
        <w:rPr>
          <w:rStyle w:val="StyleUnderline"/>
        </w:rPr>
        <w:t xml:space="preserve"> </w:t>
      </w:r>
      <w:r w:rsidRPr="004E0EA2">
        <w:rPr>
          <w:rStyle w:val="Emphasis"/>
        </w:rPr>
        <w:t>but</w:t>
      </w:r>
      <w:r w:rsidRPr="004E0EA2">
        <w:rPr>
          <w:rStyle w:val="StyleUnderline"/>
        </w:rPr>
        <w:t xml:space="preserve"> created a series of </w:t>
      </w:r>
      <w:r w:rsidRPr="004E0EA2">
        <w:rPr>
          <w:rStyle w:val="Emphasis"/>
        </w:rPr>
        <w:t>stalemated</w:t>
      </w:r>
      <w:r w:rsidRPr="004E0EA2">
        <w:rPr>
          <w:rStyle w:val="StyleUnderline"/>
        </w:rPr>
        <w:t xml:space="preserve"> peace processes (as with the cases of Cyprus, Lebanon, and the Balkans)</w:t>
      </w:r>
      <w:r w:rsidRPr="00B87FEB">
        <w:rPr>
          <w:sz w:val="16"/>
        </w:rPr>
        <w:t xml:space="preserve">. It may also be that the wave of autocratization in the post-Cold War era perhaps was significantly less oppressive and more reversible than previous waves (Luhrman and Lindberg 2019) (at least until recently). </w:t>
      </w:r>
      <w:r w:rsidRPr="00531E56">
        <w:rPr>
          <w:rStyle w:val="Emphasis"/>
        </w:rPr>
        <w:t>However</w:t>
      </w:r>
      <w:r w:rsidRPr="00531E56">
        <w:rPr>
          <w:rStyle w:val="StyleUnderline"/>
        </w:rPr>
        <w:t xml:space="preserve">, with the arrival of the </w:t>
      </w:r>
      <w:r w:rsidRPr="00531E56">
        <w:rPr>
          <w:rStyle w:val="Emphasis"/>
        </w:rPr>
        <w:t>War on Terrorism</w:t>
      </w:r>
      <w:r w:rsidRPr="00B87FEB">
        <w:rPr>
          <w:sz w:val="16"/>
        </w:rPr>
        <w:t xml:space="preserve"> and its shift toward a subsequent stabilization paradigm during the Iraq War, the liberal alignment worked in practice more as depicted in figure 2.</w:t>
      </w:r>
    </w:p>
    <w:p w14:paraId="703AB25F" w14:textId="77777777" w:rsidR="00656AF3" w:rsidRPr="00B87FEB" w:rsidRDefault="00656AF3" w:rsidP="00656AF3">
      <w:pPr>
        <w:rPr>
          <w:sz w:val="16"/>
        </w:rPr>
      </w:pPr>
      <w:r w:rsidRPr="00B87FEB">
        <w:rPr>
          <w:noProof/>
          <w:sz w:val="16"/>
        </w:rPr>
        <w:drawing>
          <wp:inline distT="0" distB="0" distL="0" distR="0" wp14:anchorId="161BAD83" wp14:editId="3EDC3675">
            <wp:extent cx="4559955" cy="2037029"/>
            <wp:effectExtent l="0" t="0" r="0" b="1905"/>
            <wp:docPr id="2132193387" name="Picture 1" descr="A diagram of the state of autho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93387" name="Picture 1" descr="A diagram of the state of authority&#10;&#10;AI-generated content may be incorrect."/>
                    <pic:cNvPicPr/>
                  </pic:nvPicPr>
                  <pic:blipFill>
                    <a:blip r:embed="rId7"/>
                    <a:stretch>
                      <a:fillRect/>
                    </a:stretch>
                  </pic:blipFill>
                  <pic:spPr>
                    <a:xfrm>
                      <a:off x="0" y="0"/>
                      <a:ext cx="4592759" cy="2051683"/>
                    </a:xfrm>
                    <a:prstGeom prst="rect">
                      <a:avLst/>
                    </a:prstGeom>
                  </pic:spPr>
                </pic:pic>
              </a:graphicData>
            </a:graphic>
          </wp:inline>
        </w:drawing>
      </w:r>
    </w:p>
    <w:p w14:paraId="16D9DE8D" w14:textId="77777777" w:rsidR="00656AF3" w:rsidRPr="00B87FEB" w:rsidRDefault="00656AF3" w:rsidP="00656AF3">
      <w:pPr>
        <w:rPr>
          <w:sz w:val="16"/>
        </w:rPr>
      </w:pPr>
      <w:r w:rsidRPr="00B87FEB">
        <w:rPr>
          <w:sz w:val="16"/>
        </w:rPr>
        <w:t>Figure 1. Theory of peacemaking under the liberal alignment.</w:t>
      </w:r>
    </w:p>
    <w:p w14:paraId="3F3B7A66" w14:textId="77777777" w:rsidR="00656AF3" w:rsidRPr="00B87FEB" w:rsidRDefault="00656AF3" w:rsidP="00656AF3">
      <w:pPr>
        <w:rPr>
          <w:sz w:val="16"/>
        </w:rPr>
      </w:pPr>
      <w:r w:rsidRPr="00B87FEB">
        <w:rPr>
          <w:noProof/>
          <w:sz w:val="16"/>
        </w:rPr>
        <w:drawing>
          <wp:inline distT="0" distB="0" distL="0" distR="0" wp14:anchorId="2122055E" wp14:editId="313498FA">
            <wp:extent cx="4553802" cy="1887648"/>
            <wp:effectExtent l="0" t="0" r="0" b="0"/>
            <wp:docPr id="312551342"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51342" name="Picture 1" descr="A diagram of a state&#10;&#10;AI-generated content may be incorrect."/>
                    <pic:cNvPicPr/>
                  </pic:nvPicPr>
                  <pic:blipFill>
                    <a:blip r:embed="rId8"/>
                    <a:stretch>
                      <a:fillRect/>
                    </a:stretch>
                  </pic:blipFill>
                  <pic:spPr>
                    <a:xfrm>
                      <a:off x="0" y="0"/>
                      <a:ext cx="4639349" cy="1923109"/>
                    </a:xfrm>
                    <a:prstGeom prst="rect">
                      <a:avLst/>
                    </a:prstGeom>
                  </pic:spPr>
                </pic:pic>
              </a:graphicData>
            </a:graphic>
          </wp:inline>
        </w:drawing>
      </w:r>
    </w:p>
    <w:p w14:paraId="67D37737" w14:textId="77777777" w:rsidR="00656AF3" w:rsidRPr="00B87FEB" w:rsidRDefault="00656AF3" w:rsidP="00656AF3">
      <w:pPr>
        <w:rPr>
          <w:sz w:val="16"/>
        </w:rPr>
      </w:pPr>
      <w:r w:rsidRPr="00B87FEB">
        <w:rPr>
          <w:sz w:val="16"/>
        </w:rPr>
        <w:t>Figure 2. Empirical reality of peacemaking under liberal alignment.</w:t>
      </w:r>
    </w:p>
    <w:p w14:paraId="369162DB" w14:textId="77777777" w:rsidR="00656AF3" w:rsidRPr="00B87FEB" w:rsidRDefault="00656AF3" w:rsidP="00656AF3">
      <w:pPr>
        <w:rPr>
          <w:sz w:val="16"/>
        </w:rPr>
      </w:pPr>
      <w:r w:rsidRPr="00B87FEB">
        <w:rPr>
          <w:sz w:val="16"/>
        </w:rPr>
        <w:t xml:space="preserve">In order </w:t>
      </w:r>
      <w:r w:rsidRPr="00531E56">
        <w:rPr>
          <w:rStyle w:val="StyleUnderline"/>
        </w:rPr>
        <w:t xml:space="preserve">to preserve access to conflict contexts in an increasingly contested international order, the </w:t>
      </w:r>
      <w:r w:rsidRPr="00531E56">
        <w:rPr>
          <w:rStyle w:val="Emphasis"/>
        </w:rPr>
        <w:t>pressure</w:t>
      </w:r>
      <w:r w:rsidRPr="00531E56">
        <w:rPr>
          <w:rStyle w:val="StyleUnderline"/>
        </w:rPr>
        <w:t xml:space="preserve"> of the IPA </w:t>
      </w:r>
      <w:r w:rsidRPr="00531E56">
        <w:rPr>
          <w:rStyle w:val="Emphasis"/>
        </w:rPr>
        <w:t>on authoritarian regimes diminished rapidly</w:t>
      </w:r>
      <w:r w:rsidRPr="00B87FEB">
        <w:rPr>
          <w:sz w:val="16"/>
        </w:rPr>
        <w:t xml:space="preserve"> (Costantini and O’Driscoll 2023), </w:t>
      </w:r>
      <w:r w:rsidRPr="00531E56">
        <w:rPr>
          <w:rStyle w:val="StyleUnderline"/>
        </w:rPr>
        <w:t>and illegitimate state structures were propped up to serve the War on Terrorism</w:t>
      </w:r>
      <w:r w:rsidRPr="00B87FEB">
        <w:rPr>
          <w:sz w:val="16"/>
        </w:rPr>
        <w:t xml:space="preserve">. </w:t>
      </w:r>
      <w:r w:rsidRPr="008B32A7">
        <w:rPr>
          <w:rStyle w:val="StyleUnderline"/>
        </w:rPr>
        <w:t xml:space="preserve">Hence, peacebuilding and statebuilding </w:t>
      </w:r>
      <w:r w:rsidRPr="008B32A7">
        <w:rPr>
          <w:rStyle w:val="Emphasis"/>
        </w:rPr>
        <w:t>implicated the LIO</w:t>
      </w:r>
      <w:r w:rsidRPr="008B32A7">
        <w:rPr>
          <w:rStyle w:val="StyleUnderline"/>
        </w:rPr>
        <w:t xml:space="preserve"> in the </w:t>
      </w:r>
      <w:r w:rsidRPr="008B32A7">
        <w:rPr>
          <w:rStyle w:val="Emphasis"/>
        </w:rPr>
        <w:t>militarization</w:t>
      </w:r>
      <w:r w:rsidRPr="008B32A7">
        <w:rPr>
          <w:rStyle w:val="StyleUnderline"/>
        </w:rPr>
        <w:t xml:space="preserve"> of the state (e.g., in Afghanistan, and Iraq), </w:t>
      </w:r>
      <w:r w:rsidRPr="008B32A7">
        <w:rPr>
          <w:rStyle w:val="Emphasis"/>
        </w:rPr>
        <w:t>democratic backsliding</w:t>
      </w:r>
      <w:r w:rsidRPr="008B32A7">
        <w:rPr>
          <w:rStyle w:val="StyleUnderline"/>
        </w:rPr>
        <w:t xml:space="preserve"> (e.g., in Cambodia, Haiti, Democratic Republic of Congo (DRC), and across the Sahel), and in the case of Palestine even in </w:t>
      </w:r>
      <w:r w:rsidRPr="008B32A7">
        <w:rPr>
          <w:rStyle w:val="Emphasis"/>
        </w:rPr>
        <w:t>settler colonialism</w:t>
      </w:r>
      <w:r w:rsidRPr="00B87FEB">
        <w:rPr>
          <w:sz w:val="16"/>
        </w:rPr>
        <w:t>.</w:t>
      </w:r>
    </w:p>
    <w:p w14:paraId="028A384A" w14:textId="77777777" w:rsidR="00656AF3" w:rsidRPr="00B87FEB" w:rsidRDefault="00656AF3" w:rsidP="00656AF3">
      <w:pPr>
        <w:rPr>
          <w:sz w:val="16"/>
        </w:rPr>
      </w:pPr>
      <w:r w:rsidRPr="00B87FEB">
        <w:rPr>
          <w:sz w:val="16"/>
        </w:rPr>
        <w:t>Civil society and social movements were unrealistically overburdened with tasks to keep illiberal regimes on a reform trajectory. This rendered the local peace agency in a precarious position, especially as Western donors began to withdraw after the Libyan debacle (Kuperman 2015). The outcome of this inconsistent interventionism was the reproduction of political stalemates, in which state power was only momentarily constrained but not fundamentally transformed. Peace agreements were often not implemented or peace processes abandoned (as with the Minsk Agreements in the Ukraine–Russia conflict, the Colombian peace agreement after 2014, or the Oslo peace process) (D’Anieri 2022; UN 2024). In the last few decades of experimentation in peace praxis, a multitude of actors (civil society, state, elites, regional, and international actors) has converged on a stalemate pattern of what we have described elsewhere as “counter-peace” (Pogodda et al. 2023). This parasitic process has ensnared many of the constituent elements of the IPA. As a consequence, peace and reform activities have reluctantly converged in practice if not in doctrine (UN 2023)3 on the concept of managing long-term stalemates overall, which is in line with models (i) and (ii).</w:t>
      </w:r>
    </w:p>
    <w:p w14:paraId="0B9E225D" w14:textId="77777777" w:rsidR="00656AF3" w:rsidRPr="00CB102B" w:rsidRDefault="00656AF3" w:rsidP="00656AF3">
      <w:pPr>
        <w:rPr>
          <w:sz w:val="16"/>
        </w:rPr>
      </w:pPr>
      <w:r w:rsidRPr="003E774B">
        <w:rPr>
          <w:rStyle w:val="StyleUnderline"/>
        </w:rPr>
        <w:t xml:space="preserve">Caught between the aligned and misaligned dynamic of a fluid international system, the </w:t>
      </w:r>
      <w:r w:rsidRPr="003E774B">
        <w:rPr>
          <w:rStyle w:val="Emphasis"/>
        </w:rPr>
        <w:t>stalemated</w:t>
      </w:r>
      <w:r w:rsidRPr="003E774B">
        <w:rPr>
          <w:rStyle w:val="StyleUnderline"/>
        </w:rPr>
        <w:t xml:space="preserve"> model of peacekeeping and peacemaking has </w:t>
      </w:r>
      <w:r w:rsidRPr="003E774B">
        <w:rPr>
          <w:rStyle w:val="Emphasis"/>
        </w:rPr>
        <w:t>obscured</w:t>
      </w:r>
      <w:r w:rsidRPr="003E774B">
        <w:rPr>
          <w:rStyle w:val="StyleUnderline"/>
        </w:rPr>
        <w:t xml:space="preserve"> wider </w:t>
      </w:r>
      <w:r w:rsidRPr="003E774B">
        <w:rPr>
          <w:rStyle w:val="Emphasis"/>
        </w:rPr>
        <w:t>structural problems</w:t>
      </w:r>
      <w:r w:rsidRPr="003E774B">
        <w:rPr>
          <w:rStyle w:val="StyleUnderline"/>
        </w:rPr>
        <w:t xml:space="preserve">. The </w:t>
      </w:r>
      <w:r w:rsidRPr="003E774B">
        <w:rPr>
          <w:rStyle w:val="Emphasis"/>
        </w:rPr>
        <w:t>global north</w:t>
      </w:r>
      <w:r w:rsidRPr="003E774B">
        <w:rPr>
          <w:rStyle w:val="StyleUnderline"/>
        </w:rPr>
        <w:t xml:space="preserve"> has done its best to </w:t>
      </w:r>
      <w:r w:rsidRPr="003E774B">
        <w:rPr>
          <w:rStyle w:val="Emphasis"/>
        </w:rPr>
        <w:t>ignore</w:t>
      </w:r>
      <w:r w:rsidRPr="003E774B">
        <w:rPr>
          <w:rStyle w:val="StyleUnderline"/>
        </w:rPr>
        <w:t xml:space="preserve"> them, the </w:t>
      </w:r>
      <w:r w:rsidRPr="003E774B">
        <w:rPr>
          <w:rStyle w:val="Emphasis"/>
        </w:rPr>
        <w:t>BRICS</w:t>
      </w:r>
      <w:r w:rsidRPr="003E774B">
        <w:rPr>
          <w:rStyle w:val="StyleUnderline"/>
        </w:rPr>
        <w:t xml:space="preserve"> have slowly found opportunities to </w:t>
      </w:r>
      <w:r w:rsidRPr="003E774B">
        <w:rPr>
          <w:rStyle w:val="Emphasis"/>
        </w:rPr>
        <w:t>exploit</w:t>
      </w:r>
      <w:r w:rsidRPr="003E774B">
        <w:rPr>
          <w:rStyle w:val="StyleUnderline"/>
        </w:rPr>
        <w:t xml:space="preserve"> them for </w:t>
      </w:r>
      <w:r w:rsidRPr="003E774B">
        <w:rPr>
          <w:rStyle w:val="Emphasis"/>
        </w:rPr>
        <w:t>revisionist reasons</w:t>
      </w:r>
      <w:r w:rsidRPr="003E774B">
        <w:rPr>
          <w:rStyle w:val="StyleUnderline"/>
        </w:rPr>
        <w:t xml:space="preserve">, and the </w:t>
      </w:r>
      <w:r w:rsidRPr="003E774B">
        <w:rPr>
          <w:rStyle w:val="Emphasis"/>
        </w:rPr>
        <w:t>IPA</w:t>
      </w:r>
      <w:r w:rsidRPr="003E774B">
        <w:rPr>
          <w:rStyle w:val="StyleUnderline"/>
        </w:rPr>
        <w:t xml:space="preserve"> has </w:t>
      </w:r>
      <w:r w:rsidRPr="003E774B">
        <w:rPr>
          <w:rStyle w:val="Emphasis"/>
        </w:rPr>
        <w:t>tried</w:t>
      </w:r>
      <w:r w:rsidRPr="003E774B">
        <w:rPr>
          <w:rStyle w:val="StyleUnderline"/>
        </w:rPr>
        <w:t xml:space="preserve"> and so far </w:t>
      </w:r>
      <w:r w:rsidRPr="003E774B">
        <w:rPr>
          <w:rStyle w:val="Emphasis"/>
        </w:rPr>
        <w:t>failed</w:t>
      </w:r>
      <w:r w:rsidRPr="003E774B">
        <w:rPr>
          <w:rStyle w:val="StyleUnderline"/>
        </w:rPr>
        <w:t xml:space="preserve"> to </w:t>
      </w:r>
      <w:r w:rsidRPr="003E774B">
        <w:rPr>
          <w:rStyle w:val="Emphasis"/>
        </w:rPr>
        <w:t>plug the gaps</w:t>
      </w:r>
      <w:r w:rsidRPr="00B87FEB">
        <w:rPr>
          <w:sz w:val="16"/>
        </w:rPr>
        <w:t xml:space="preserve">. This has also fragmented the global critical debate about peacemaking. Assuming that the big political questions of order, security, justice, and peace were settled in the aligned and convergence model under US liberal hegemony, the attention of actors within the LIO has mainly been focused on the tactical level of analysis. They were consequently unable to halt the escalation of small-scale tactics of counter-peace into larger scale strategies. Nor did they intend to address the broader structural issues. Indeed, many of the concepts and theories related to peace assumed top-down alignment with hegemony, where local communities accepted the legitimacy of hegemonic, top-down, stalemated </w:t>
      </w:r>
      <w:r w:rsidRPr="00CB102B">
        <w:rPr>
          <w:sz w:val="16"/>
        </w:rPr>
        <w:t>understandings of peace (rather than conflict transformation), which actually operated under the conditions of misalignment (Ripsman 2016). This system has proven ill-equipped to cope with growing complexity, major structural deficits, digital challenges, the loss of local legitimacy, the expansion of rights claims particularly from the global south, and international challenges to its underlying hegemony.</w:t>
      </w:r>
    </w:p>
    <w:p w14:paraId="4C98F518" w14:textId="77777777" w:rsidR="00656AF3" w:rsidRPr="00B87FEB" w:rsidRDefault="00656AF3" w:rsidP="00656AF3">
      <w:pPr>
        <w:rPr>
          <w:sz w:val="16"/>
        </w:rPr>
      </w:pPr>
      <w:r w:rsidRPr="00CB102B">
        <w:rPr>
          <w:rStyle w:val="Emphasis"/>
        </w:rPr>
        <w:t>Given</w:t>
      </w:r>
      <w:r w:rsidRPr="00CB102B">
        <w:rPr>
          <w:rStyle w:val="StyleUnderline"/>
        </w:rPr>
        <w:t xml:space="preserve"> the </w:t>
      </w:r>
      <w:r w:rsidRPr="00CB102B">
        <w:rPr>
          <w:rStyle w:val="Emphasis"/>
        </w:rPr>
        <w:t>increasing gap</w:t>
      </w:r>
      <w:r w:rsidRPr="00CB102B">
        <w:rPr>
          <w:rStyle w:val="StyleUnderline"/>
        </w:rPr>
        <w:t xml:space="preserve"> between the </w:t>
      </w:r>
      <w:r w:rsidRPr="00CB102B">
        <w:rPr>
          <w:rStyle w:val="Emphasis"/>
        </w:rPr>
        <w:t>expectations</w:t>
      </w:r>
      <w:r w:rsidRPr="00CB102B">
        <w:rPr>
          <w:rStyle w:val="StyleUnderline"/>
        </w:rPr>
        <w:t xml:space="preserve"> toward </w:t>
      </w:r>
      <w:r w:rsidRPr="00CB102B">
        <w:rPr>
          <w:rStyle w:val="Emphasis"/>
        </w:rPr>
        <w:t>liberal peacemaking</w:t>
      </w:r>
      <w:r w:rsidRPr="00CB102B">
        <w:rPr>
          <w:rStyle w:val="StyleUnderline"/>
        </w:rPr>
        <w:t xml:space="preserve"> and its </w:t>
      </w:r>
      <w:r w:rsidRPr="00CB102B">
        <w:rPr>
          <w:rStyle w:val="Emphasis"/>
        </w:rPr>
        <w:t>reality</w:t>
      </w:r>
      <w:r w:rsidRPr="00CB102B">
        <w:rPr>
          <w:rStyle w:val="StyleUnderline"/>
        </w:rPr>
        <w:t xml:space="preserve">, some </w:t>
      </w:r>
      <w:r w:rsidRPr="00CB102B">
        <w:rPr>
          <w:rStyle w:val="Emphasis"/>
        </w:rPr>
        <w:t>critical scholarship</w:t>
      </w:r>
      <w:r w:rsidRPr="00CB102B">
        <w:rPr>
          <w:rStyle w:val="StyleUnderline"/>
        </w:rPr>
        <w:t xml:space="preserve"> has </w:t>
      </w:r>
      <w:r w:rsidRPr="00CB102B">
        <w:rPr>
          <w:rStyle w:val="Emphasis"/>
        </w:rPr>
        <w:t>expected</w:t>
      </w:r>
      <w:r w:rsidRPr="00CB102B">
        <w:rPr>
          <w:rStyle w:val="StyleUnderline"/>
        </w:rPr>
        <w:t xml:space="preserve"> that a </w:t>
      </w:r>
      <w:r w:rsidRPr="00CB102B">
        <w:rPr>
          <w:rStyle w:val="Emphasis"/>
        </w:rPr>
        <w:t>multipolar order</w:t>
      </w:r>
      <w:r w:rsidRPr="00CB102B">
        <w:rPr>
          <w:rStyle w:val="StyleUnderline"/>
        </w:rPr>
        <w:t xml:space="preserve"> would be </w:t>
      </w:r>
      <w:r w:rsidRPr="00CB102B">
        <w:rPr>
          <w:rStyle w:val="Emphasis"/>
        </w:rPr>
        <w:t>more beneficial</w:t>
      </w:r>
      <w:r w:rsidRPr="00CB102B">
        <w:rPr>
          <w:rStyle w:val="StyleUnderline"/>
        </w:rPr>
        <w:t xml:space="preserve"> to postcolonial</w:t>
      </w:r>
      <w:r w:rsidRPr="005E0E99">
        <w:rPr>
          <w:rStyle w:val="StyleUnderline"/>
        </w:rPr>
        <w:t xml:space="preserve"> countries (also a long “Nonaligned” hope)</w:t>
      </w:r>
      <w:r w:rsidRPr="00B87FEB">
        <w:rPr>
          <w:sz w:val="16"/>
        </w:rPr>
        <w:t xml:space="preserve"> (Mignolo 2009, 159–81; Ndlovu-Gatsheni 2022, 105). This optimistic scenario for a multipolar order would operate as pictured below.</w:t>
      </w:r>
    </w:p>
    <w:p w14:paraId="22FF8A1B" w14:textId="77777777" w:rsidR="00656AF3" w:rsidRPr="00B87FEB" w:rsidRDefault="00656AF3" w:rsidP="00656AF3">
      <w:pPr>
        <w:rPr>
          <w:sz w:val="16"/>
        </w:rPr>
      </w:pPr>
      <w:r w:rsidRPr="00B87FEB">
        <w:rPr>
          <w:noProof/>
          <w:sz w:val="16"/>
        </w:rPr>
        <w:drawing>
          <wp:inline distT="0" distB="0" distL="0" distR="0" wp14:anchorId="49DD80A4" wp14:editId="519CFAE7">
            <wp:extent cx="4559309" cy="2141144"/>
            <wp:effectExtent l="0" t="0" r="0" b="0"/>
            <wp:docPr id="336268941"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68941" name="Picture 1" descr="A diagram of a state&#10;&#10;AI-generated content may be incorrect."/>
                    <pic:cNvPicPr/>
                  </pic:nvPicPr>
                  <pic:blipFill>
                    <a:blip r:embed="rId9"/>
                    <a:stretch>
                      <a:fillRect/>
                    </a:stretch>
                  </pic:blipFill>
                  <pic:spPr>
                    <a:xfrm>
                      <a:off x="0" y="0"/>
                      <a:ext cx="4570197" cy="2146257"/>
                    </a:xfrm>
                    <a:prstGeom prst="rect">
                      <a:avLst/>
                    </a:prstGeom>
                  </pic:spPr>
                </pic:pic>
              </a:graphicData>
            </a:graphic>
          </wp:inline>
        </w:drawing>
      </w:r>
    </w:p>
    <w:p w14:paraId="4061E3AF" w14:textId="77777777" w:rsidR="00656AF3" w:rsidRPr="00B87FEB" w:rsidRDefault="00656AF3" w:rsidP="00656AF3">
      <w:pPr>
        <w:rPr>
          <w:sz w:val="16"/>
        </w:rPr>
      </w:pPr>
      <w:r w:rsidRPr="00B87FEB">
        <w:rPr>
          <w:sz w:val="16"/>
        </w:rPr>
        <w:t xml:space="preserve">Figure 3. Theory of peacemaking in a multipolar order. </w:t>
      </w:r>
      <w:r w:rsidRPr="00B87FEB">
        <w:rPr>
          <w:rFonts w:ascii="Cambria Math" w:hAnsi="Cambria Math" w:cs="Cambria Math"/>
          <w:sz w:val="16"/>
        </w:rPr>
        <w:t>∗</w:t>
      </w:r>
      <w:r w:rsidRPr="00B87FEB">
        <w:rPr>
          <w:sz w:val="16"/>
        </w:rPr>
        <w:t>CS/SM = Civil Society/Social Movements.</w:t>
      </w:r>
    </w:p>
    <w:p w14:paraId="06687B0F" w14:textId="77777777" w:rsidR="00656AF3" w:rsidRPr="00B87FEB" w:rsidRDefault="00656AF3" w:rsidP="00656AF3">
      <w:pPr>
        <w:rPr>
          <w:sz w:val="16"/>
        </w:rPr>
      </w:pPr>
      <w:r w:rsidRPr="00B87FEB">
        <w:rPr>
          <w:noProof/>
          <w:sz w:val="16"/>
        </w:rPr>
        <w:drawing>
          <wp:inline distT="0" distB="0" distL="0" distR="0" wp14:anchorId="0E525C45" wp14:editId="08AA6935">
            <wp:extent cx="4548410" cy="2258839"/>
            <wp:effectExtent l="0" t="0" r="5080" b="8255"/>
            <wp:docPr id="553388603" name="Picture 1" descr="A diagram of a political sche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88603" name="Picture 1" descr="A diagram of a political scheme&#10;&#10;AI-generated content may be incorrect."/>
                    <pic:cNvPicPr/>
                  </pic:nvPicPr>
                  <pic:blipFill>
                    <a:blip r:embed="rId10"/>
                    <a:stretch>
                      <a:fillRect/>
                    </a:stretch>
                  </pic:blipFill>
                  <pic:spPr>
                    <a:xfrm>
                      <a:off x="0" y="0"/>
                      <a:ext cx="4561979" cy="2265577"/>
                    </a:xfrm>
                    <a:prstGeom prst="rect">
                      <a:avLst/>
                    </a:prstGeom>
                  </pic:spPr>
                </pic:pic>
              </a:graphicData>
            </a:graphic>
          </wp:inline>
        </w:drawing>
      </w:r>
    </w:p>
    <w:p w14:paraId="714590B0" w14:textId="77777777" w:rsidR="00656AF3" w:rsidRPr="00B87FEB" w:rsidRDefault="00656AF3" w:rsidP="00656AF3">
      <w:pPr>
        <w:rPr>
          <w:sz w:val="16"/>
        </w:rPr>
      </w:pPr>
      <w:r w:rsidRPr="00B87FEB">
        <w:rPr>
          <w:sz w:val="16"/>
        </w:rPr>
        <w:t>Figure 4. Reality of peacemaking under multipolar misalignment and implications for international security.</w:t>
      </w:r>
    </w:p>
    <w:p w14:paraId="14CCB084" w14:textId="77777777" w:rsidR="00656AF3" w:rsidRPr="003F41A5" w:rsidRDefault="00656AF3" w:rsidP="00656AF3">
      <w:pPr>
        <w:rPr>
          <w:sz w:val="16"/>
        </w:rPr>
      </w:pPr>
      <w:r w:rsidRPr="00CB102B">
        <w:rPr>
          <w:rStyle w:val="Emphasis"/>
        </w:rPr>
        <w:t>Yet</w:t>
      </w:r>
      <w:r w:rsidRPr="00CB102B">
        <w:rPr>
          <w:rStyle w:val="StyleUnderline"/>
        </w:rPr>
        <w:t xml:space="preserve">, </w:t>
      </w:r>
      <w:r w:rsidRPr="00CB102B">
        <w:rPr>
          <w:rStyle w:val="Emphasis"/>
        </w:rPr>
        <w:t>in</w:t>
      </w:r>
      <w:r w:rsidRPr="00791283">
        <w:rPr>
          <w:rStyle w:val="Emphasis"/>
        </w:rPr>
        <w:t xml:space="preserve"> contrast to these optimistic expectations</w:t>
      </w:r>
      <w:r w:rsidRPr="00791283">
        <w:rPr>
          <w:rStyle w:val="StyleUnderline"/>
        </w:rPr>
        <w:t xml:space="preserve">, </w:t>
      </w:r>
      <w:r w:rsidRPr="003F41A5">
        <w:rPr>
          <w:rStyle w:val="StyleUnderline"/>
        </w:rPr>
        <w:t xml:space="preserve">the shift toward a multipolar order has been characterized by the collapse of stalemates, failing peace processes, </w:t>
      </w:r>
      <w:r w:rsidRPr="003F41A5">
        <w:rPr>
          <w:rStyle w:val="Emphasis"/>
        </w:rPr>
        <w:t>conflict escalation</w:t>
      </w:r>
      <w:r w:rsidRPr="003F41A5">
        <w:rPr>
          <w:rStyle w:val="StyleUnderline"/>
        </w:rPr>
        <w:t xml:space="preserve">, and increased </w:t>
      </w:r>
      <w:r w:rsidRPr="003F41A5">
        <w:rPr>
          <w:rStyle w:val="Emphasis"/>
        </w:rPr>
        <w:t>autocratization</w:t>
      </w:r>
      <w:r w:rsidRPr="003F41A5">
        <w:rPr>
          <w:rStyle w:val="StyleUnderline"/>
        </w:rPr>
        <w:t>. Indeed, multipolarity has enabled an escalation from tactical to strategic dynamics of counter-peace</w:t>
      </w:r>
      <w:r w:rsidRPr="003F41A5">
        <w:rPr>
          <w:sz w:val="16"/>
        </w:rPr>
        <w:t xml:space="preserve"> (Richmond et al. 2023). This indicates a misaligned model of international order, where local, elite, state, and international systems are far out of sync, and civil society, economic, and technology networks have combined to offer some marginal space for peacemaking at best. </w:t>
      </w:r>
      <w:r w:rsidRPr="003F41A5">
        <w:rPr>
          <w:rStyle w:val="StyleUnderline"/>
        </w:rPr>
        <w:t xml:space="preserve">The resulting </w:t>
      </w:r>
      <w:r w:rsidRPr="003F41A5">
        <w:rPr>
          <w:rStyle w:val="Emphasis"/>
        </w:rPr>
        <w:t>multipolar order</w:t>
      </w:r>
      <w:r w:rsidRPr="003F41A5">
        <w:rPr>
          <w:rStyle w:val="StyleUnderline"/>
        </w:rPr>
        <w:t xml:space="preserve">, tempered by growing numbers of global, informal networks offers </w:t>
      </w:r>
      <w:r w:rsidRPr="003F41A5">
        <w:rPr>
          <w:rStyle w:val="Emphasis"/>
        </w:rPr>
        <w:t>few tools</w:t>
      </w:r>
      <w:r w:rsidRPr="003F41A5">
        <w:rPr>
          <w:rStyle w:val="StyleUnderline"/>
        </w:rPr>
        <w:t xml:space="preserve"> for peacemaking </w:t>
      </w:r>
      <w:r w:rsidRPr="003F41A5">
        <w:rPr>
          <w:rStyle w:val="Emphasis"/>
        </w:rPr>
        <w:t>outside of the LIO</w:t>
      </w:r>
      <w:r w:rsidRPr="003F41A5">
        <w:rPr>
          <w:rStyle w:val="StyleUnderline"/>
        </w:rPr>
        <w:t xml:space="preserve">, where it is being challenged and is already breaking down. </w:t>
      </w:r>
      <w:r w:rsidRPr="003F41A5">
        <w:rPr>
          <w:rStyle w:val="Emphasis"/>
        </w:rPr>
        <w:t>Neither</w:t>
      </w:r>
      <w:r w:rsidRPr="003F41A5">
        <w:rPr>
          <w:rStyle w:val="StyleUnderline"/>
        </w:rPr>
        <w:t xml:space="preserve"> </w:t>
      </w:r>
      <w:r w:rsidRPr="003F41A5">
        <w:rPr>
          <w:rStyle w:val="Emphasis"/>
        </w:rPr>
        <w:t>BRICS</w:t>
      </w:r>
      <w:r w:rsidRPr="003F41A5">
        <w:rPr>
          <w:rStyle w:val="StyleUnderline"/>
        </w:rPr>
        <w:t xml:space="preserve"> visions of international order and their peacemaking tools, </w:t>
      </w:r>
      <w:r w:rsidRPr="003F41A5">
        <w:rPr>
          <w:rStyle w:val="Emphasis"/>
        </w:rPr>
        <w:t>nor</w:t>
      </w:r>
      <w:r w:rsidRPr="003F41A5">
        <w:rPr>
          <w:rStyle w:val="StyleUnderline"/>
        </w:rPr>
        <w:t xml:space="preserve"> </w:t>
      </w:r>
      <w:r w:rsidRPr="003F41A5">
        <w:rPr>
          <w:rStyle w:val="Emphasis"/>
        </w:rPr>
        <w:t>postcolonial</w:t>
      </w:r>
      <w:r w:rsidRPr="003F41A5">
        <w:rPr>
          <w:rStyle w:val="StyleUnderline"/>
        </w:rPr>
        <w:t xml:space="preserve"> debates </w:t>
      </w:r>
      <w:r w:rsidRPr="003F41A5">
        <w:rPr>
          <w:rStyle w:val="Emphasis"/>
        </w:rPr>
        <w:t>have responded</w:t>
      </w:r>
      <w:r w:rsidRPr="003F41A5">
        <w:rPr>
          <w:rStyle w:val="StyleUnderline"/>
        </w:rPr>
        <w:t xml:space="preserve"> to such a deficit</w:t>
      </w:r>
      <w:r w:rsidRPr="003F41A5">
        <w:rPr>
          <w:sz w:val="16"/>
        </w:rPr>
        <w:t>. Hence, in reality, multipolarity has produced the following constellation for peacemaking.</w:t>
      </w:r>
    </w:p>
    <w:p w14:paraId="0B9C861B" w14:textId="77777777" w:rsidR="00656AF3" w:rsidRPr="00B87FEB" w:rsidRDefault="00656AF3" w:rsidP="00656AF3">
      <w:pPr>
        <w:rPr>
          <w:sz w:val="16"/>
        </w:rPr>
      </w:pPr>
      <w:r w:rsidRPr="003F41A5">
        <w:rPr>
          <w:rStyle w:val="Emphasis"/>
        </w:rPr>
        <w:t>Peacemaking</w:t>
      </w:r>
      <w:r w:rsidRPr="003F41A5">
        <w:rPr>
          <w:rStyle w:val="StyleUnderline"/>
        </w:rPr>
        <w:t xml:space="preserve"> in the </w:t>
      </w:r>
      <w:r w:rsidRPr="003F41A5">
        <w:rPr>
          <w:rStyle w:val="Emphasis"/>
        </w:rPr>
        <w:t>multipolar order</w:t>
      </w:r>
      <w:r w:rsidRPr="003F41A5">
        <w:rPr>
          <w:rStyle w:val="StyleUnderline"/>
        </w:rPr>
        <w:t xml:space="preserve"> may thus be mainly </w:t>
      </w:r>
      <w:r w:rsidRPr="003F41A5">
        <w:rPr>
          <w:rStyle w:val="Emphasis"/>
        </w:rPr>
        <w:t>top-down</w:t>
      </w:r>
      <w:r w:rsidRPr="003F41A5">
        <w:rPr>
          <w:rStyle w:val="StyleUnderline"/>
        </w:rPr>
        <w:t xml:space="preserve"> and </w:t>
      </w:r>
      <w:r w:rsidRPr="003F41A5">
        <w:rPr>
          <w:rStyle w:val="Emphasis"/>
        </w:rPr>
        <w:t>illiberal</w:t>
      </w:r>
      <w:r w:rsidRPr="003F41A5">
        <w:rPr>
          <w:rStyle w:val="StyleUnderline"/>
        </w:rPr>
        <w:t xml:space="preserve">, </w:t>
      </w:r>
      <w:r w:rsidRPr="003F41A5">
        <w:rPr>
          <w:rStyle w:val="Emphasis"/>
        </w:rPr>
        <w:t>unstable</w:t>
      </w:r>
      <w:r w:rsidRPr="003F41A5">
        <w:rPr>
          <w:rStyle w:val="StyleUnderline"/>
        </w:rPr>
        <w:t xml:space="preserve">, and </w:t>
      </w:r>
      <w:r w:rsidRPr="003F41A5">
        <w:rPr>
          <w:rStyle w:val="Emphasis"/>
        </w:rPr>
        <w:t>limited</w:t>
      </w:r>
      <w:r w:rsidRPr="003F41A5">
        <w:rPr>
          <w:rStyle w:val="StyleUnderline"/>
        </w:rPr>
        <w:t xml:space="preserve"> to working </w:t>
      </w:r>
      <w:r w:rsidRPr="003F41A5">
        <w:rPr>
          <w:rStyle w:val="Emphasis"/>
        </w:rPr>
        <w:t>within the constraints of geopolitics</w:t>
      </w:r>
      <w:r w:rsidRPr="003F41A5">
        <w:rPr>
          <w:rStyle w:val="StyleUnderline"/>
        </w:rPr>
        <w:t xml:space="preserve">. While it </w:t>
      </w:r>
      <w:r w:rsidRPr="003F41A5">
        <w:rPr>
          <w:rStyle w:val="Emphasis"/>
        </w:rPr>
        <w:t>aligns</w:t>
      </w:r>
      <w:r w:rsidRPr="003F41A5">
        <w:rPr>
          <w:rStyle w:val="StyleUnderline"/>
        </w:rPr>
        <w:t xml:space="preserve"> </w:t>
      </w:r>
      <w:r w:rsidRPr="003F41A5">
        <w:rPr>
          <w:rStyle w:val="Emphasis"/>
        </w:rPr>
        <w:t>authoritarian states</w:t>
      </w:r>
      <w:r w:rsidRPr="003F41A5">
        <w:rPr>
          <w:rStyle w:val="StyleUnderline"/>
        </w:rPr>
        <w:t xml:space="preserve"> with </w:t>
      </w:r>
      <w:r w:rsidRPr="003F41A5">
        <w:rPr>
          <w:rStyle w:val="Emphasis"/>
        </w:rPr>
        <w:t>regional powers</w:t>
      </w:r>
      <w:r w:rsidRPr="003F41A5">
        <w:rPr>
          <w:rStyle w:val="StyleUnderline"/>
        </w:rPr>
        <w:t xml:space="preserve">, different </w:t>
      </w:r>
      <w:r w:rsidRPr="003F41A5">
        <w:rPr>
          <w:rStyle w:val="Emphasis"/>
        </w:rPr>
        <w:t>counter-peace alliances</w:t>
      </w:r>
      <w:r w:rsidRPr="003F41A5">
        <w:rPr>
          <w:rStyle w:val="StyleUnderline"/>
        </w:rPr>
        <w:t xml:space="preserve"> may clash in hybrid or </w:t>
      </w:r>
      <w:r w:rsidRPr="003F41A5">
        <w:rPr>
          <w:rStyle w:val="Emphasis"/>
        </w:rPr>
        <w:t>proxy wars</w:t>
      </w:r>
      <w:r w:rsidRPr="003F41A5">
        <w:rPr>
          <w:rStyle w:val="StyleUnderline"/>
        </w:rPr>
        <w:t xml:space="preserve"> (e.g., in</w:t>
      </w:r>
      <w:r w:rsidRPr="0064469D">
        <w:rPr>
          <w:rStyle w:val="StyleUnderline"/>
        </w:rPr>
        <w:t xml:space="preserve"> </w:t>
      </w:r>
      <w:r w:rsidRPr="0064469D">
        <w:rPr>
          <w:rStyle w:val="Emphasis"/>
        </w:rPr>
        <w:t>Syria</w:t>
      </w:r>
      <w:r w:rsidRPr="0064469D">
        <w:rPr>
          <w:rStyle w:val="StyleUnderline"/>
        </w:rPr>
        <w:t xml:space="preserve">, </w:t>
      </w:r>
      <w:r w:rsidRPr="0064469D">
        <w:rPr>
          <w:rStyle w:val="Emphasis"/>
        </w:rPr>
        <w:t>Yemen</w:t>
      </w:r>
      <w:r w:rsidRPr="0064469D">
        <w:rPr>
          <w:rStyle w:val="StyleUnderline"/>
        </w:rPr>
        <w:t xml:space="preserve">, </w:t>
      </w:r>
      <w:r w:rsidRPr="0064469D">
        <w:rPr>
          <w:rStyle w:val="Emphasis"/>
        </w:rPr>
        <w:t>Sudan</w:t>
      </w:r>
      <w:r w:rsidRPr="0064469D">
        <w:rPr>
          <w:rStyle w:val="StyleUnderline"/>
        </w:rPr>
        <w:t xml:space="preserve">, and jihadist insurgencies in the </w:t>
      </w:r>
      <w:r w:rsidRPr="0064469D">
        <w:rPr>
          <w:rStyle w:val="Emphasis"/>
        </w:rPr>
        <w:t>Sahel</w:t>
      </w:r>
      <w:r w:rsidRPr="0064469D">
        <w:rPr>
          <w:rStyle w:val="StyleUnderline"/>
        </w:rPr>
        <w:t xml:space="preserve"> region)</w:t>
      </w:r>
      <w:r w:rsidRPr="00B87FEB">
        <w:rPr>
          <w:sz w:val="16"/>
        </w:rPr>
        <w:t xml:space="preserve">. </w:t>
      </w:r>
      <w:r w:rsidRPr="00D41E29">
        <w:rPr>
          <w:rStyle w:val="Emphasis"/>
        </w:rPr>
        <w:t>Civil society</w:t>
      </w:r>
      <w:r w:rsidRPr="00B87FEB">
        <w:rPr>
          <w:sz w:val="16"/>
        </w:rPr>
        <w:t xml:space="preserve"> would be </w:t>
      </w:r>
      <w:r w:rsidRPr="00D41E29">
        <w:rPr>
          <w:rStyle w:val="Emphasis"/>
        </w:rPr>
        <w:t>contained</w:t>
      </w:r>
      <w:r w:rsidRPr="00D41E29">
        <w:rPr>
          <w:rStyle w:val="StyleUnderline"/>
        </w:rPr>
        <w:t xml:space="preserve"> by an </w:t>
      </w:r>
      <w:r w:rsidRPr="00D41E29">
        <w:rPr>
          <w:rStyle w:val="Emphasis"/>
        </w:rPr>
        <w:t>illiberal alliance</w:t>
      </w:r>
      <w:r w:rsidRPr="00D41E29">
        <w:rPr>
          <w:rStyle w:val="StyleUnderline"/>
        </w:rPr>
        <w:t xml:space="preserve"> between the </w:t>
      </w:r>
      <w:r w:rsidRPr="00D41E29">
        <w:rPr>
          <w:rStyle w:val="Emphasis"/>
        </w:rPr>
        <w:t>authoritarian state</w:t>
      </w:r>
      <w:r w:rsidRPr="00D41E29">
        <w:rPr>
          <w:rStyle w:val="StyleUnderline"/>
        </w:rPr>
        <w:t xml:space="preserve"> and its </w:t>
      </w:r>
      <w:r w:rsidRPr="00D41E29">
        <w:rPr>
          <w:rStyle w:val="Emphasis"/>
        </w:rPr>
        <w:t>regional backers</w:t>
      </w:r>
      <w:r w:rsidRPr="00B87FEB">
        <w:rPr>
          <w:sz w:val="16"/>
        </w:rPr>
        <w:t xml:space="preserve">. Since the LIO is isolated, its already weakened attempts to defend civil society and social movements against such alliances are ineffective. Hence, the experienced reality of the liberal alignment on the part of civil society and social movements, and the low political will of its key actors, became a prelude to the current multipolar misalignment. The latter has </w:t>
      </w:r>
      <w:r w:rsidRPr="00856C2B">
        <w:rPr>
          <w:rStyle w:val="StyleUnderline"/>
        </w:rPr>
        <w:t xml:space="preserve">shifted international order away from human rights and constraints on state power and toward geopolitical competition, counter-peace alliances, and authoritarian modes of conflict management. </w:t>
      </w:r>
      <w:r w:rsidRPr="000F2ED9">
        <w:rPr>
          <w:rStyle w:val="StyleUnderline"/>
        </w:rPr>
        <w:t xml:space="preserve">The </w:t>
      </w:r>
      <w:r w:rsidRPr="000F2ED9">
        <w:rPr>
          <w:rStyle w:val="Emphasis"/>
          <w:highlight w:val="green"/>
        </w:rPr>
        <w:t>reality</w:t>
      </w:r>
      <w:r w:rsidRPr="000F2ED9">
        <w:rPr>
          <w:rStyle w:val="StyleUnderline"/>
        </w:rPr>
        <w:t xml:space="preserve"> of peacemaking under </w:t>
      </w:r>
      <w:r w:rsidRPr="000F2ED9">
        <w:rPr>
          <w:rStyle w:val="Emphasis"/>
        </w:rPr>
        <w:t>liberal alignment</w:t>
      </w:r>
      <w:r w:rsidRPr="000F2ED9">
        <w:rPr>
          <w:rStyle w:val="StyleUnderline"/>
        </w:rPr>
        <w:t xml:space="preserve"> and the </w:t>
      </w:r>
      <w:r w:rsidRPr="000F2ED9">
        <w:rPr>
          <w:rStyle w:val="Emphasis"/>
        </w:rPr>
        <w:t>multipolar misalignment</w:t>
      </w:r>
      <w:r w:rsidRPr="000F2ED9">
        <w:rPr>
          <w:rStyle w:val="StyleUnderline"/>
        </w:rPr>
        <w:t xml:space="preserve"> are </w:t>
      </w:r>
      <w:r w:rsidRPr="000F2ED9">
        <w:rPr>
          <w:rStyle w:val="Emphasis"/>
        </w:rPr>
        <w:t>gradations of a similar axis</w:t>
      </w:r>
      <w:r w:rsidRPr="000F2ED9">
        <w:rPr>
          <w:rStyle w:val="StyleUnderline"/>
        </w:rPr>
        <w:t xml:space="preserve"> in which </w:t>
      </w:r>
      <w:r w:rsidRPr="00DC6ED1">
        <w:rPr>
          <w:rStyle w:val="Emphasis"/>
          <w:highlight w:val="green"/>
        </w:rPr>
        <w:t>geo</w:t>
      </w:r>
      <w:r w:rsidRPr="00856C2B">
        <w:rPr>
          <w:rStyle w:val="Emphasis"/>
        </w:rPr>
        <w:t xml:space="preserve">political </w:t>
      </w:r>
      <w:r w:rsidRPr="007068BD">
        <w:rPr>
          <w:rStyle w:val="Emphasis"/>
          <w:highlight w:val="green"/>
        </w:rPr>
        <w:t>power determines the ontologi</w:t>
      </w:r>
      <w:r w:rsidRPr="00856C2B">
        <w:rPr>
          <w:rStyle w:val="Emphasis"/>
        </w:rPr>
        <w:t xml:space="preserve">cal framework </w:t>
      </w:r>
      <w:r w:rsidRPr="007068BD">
        <w:rPr>
          <w:rStyle w:val="Emphasis"/>
          <w:highlight w:val="green"/>
        </w:rPr>
        <w:t>of peace, rather than epistemological</w:t>
      </w:r>
      <w:r w:rsidRPr="00856C2B">
        <w:rPr>
          <w:rStyle w:val="Emphasis"/>
        </w:rPr>
        <w:t xml:space="preserve"> and methodological </w:t>
      </w:r>
      <w:r w:rsidRPr="007068BD">
        <w:rPr>
          <w:rStyle w:val="Emphasis"/>
          <w:highlight w:val="green"/>
        </w:rPr>
        <w:t>advances</w:t>
      </w:r>
      <w:r w:rsidRPr="00856C2B">
        <w:rPr>
          <w:rStyle w:val="StyleUnderline"/>
        </w:rPr>
        <w:t xml:space="preserve">. </w:t>
      </w:r>
      <w:r w:rsidRPr="00BE27F3">
        <w:rPr>
          <w:rStyle w:val="StyleUnderline"/>
        </w:rPr>
        <w:t xml:space="preserve">In </w:t>
      </w:r>
      <w:r w:rsidRPr="00BE27F3">
        <w:rPr>
          <w:rStyle w:val="Emphasis"/>
        </w:rPr>
        <w:t>both</w:t>
      </w:r>
      <w:r w:rsidRPr="00BE27F3">
        <w:rPr>
          <w:rStyle w:val="StyleUnderline"/>
        </w:rPr>
        <w:t xml:space="preserve"> scenarios, </w:t>
      </w:r>
      <w:r w:rsidRPr="00BE27F3">
        <w:rPr>
          <w:rStyle w:val="Emphasis"/>
        </w:rPr>
        <w:t>civil society demands</w:t>
      </w:r>
      <w:r w:rsidRPr="00BE27F3">
        <w:rPr>
          <w:rStyle w:val="StyleUnderline"/>
        </w:rPr>
        <w:t xml:space="preserve"> are increasingly </w:t>
      </w:r>
      <w:r w:rsidRPr="00BE27F3">
        <w:rPr>
          <w:rStyle w:val="Emphasis"/>
        </w:rPr>
        <w:t>marginalized and rejected</w:t>
      </w:r>
      <w:r w:rsidRPr="00BE27F3">
        <w:rPr>
          <w:sz w:val="16"/>
        </w:rPr>
        <w:t>, as</w:t>
      </w:r>
      <w:r w:rsidRPr="00B87FEB">
        <w:rPr>
          <w:sz w:val="16"/>
        </w:rPr>
        <w:t xml:space="preserve"> figures 2 and 4 show. </w:t>
      </w:r>
      <w:r w:rsidRPr="00C502E6">
        <w:rPr>
          <w:rStyle w:val="StyleUnderline"/>
        </w:rPr>
        <w:t xml:space="preserve">Given the mechanisms of </w:t>
      </w:r>
      <w:r w:rsidRPr="00FF0AF1">
        <w:rPr>
          <w:rStyle w:val="Emphasis"/>
        </w:rPr>
        <w:t>conflict escalation</w:t>
      </w:r>
      <w:r w:rsidRPr="00C502E6">
        <w:rPr>
          <w:rStyle w:val="StyleUnderline"/>
        </w:rPr>
        <w:t xml:space="preserve"> that emerge from the </w:t>
      </w:r>
      <w:r w:rsidRPr="0070241E">
        <w:rPr>
          <w:rStyle w:val="Emphasis"/>
        </w:rPr>
        <w:t>multipolar misalignment</w:t>
      </w:r>
      <w:r w:rsidRPr="00C502E6">
        <w:rPr>
          <w:rStyle w:val="StyleUnderline"/>
        </w:rPr>
        <w:t xml:space="preserve">, </w:t>
      </w:r>
      <w:r w:rsidRPr="00FF0AF1">
        <w:rPr>
          <w:rStyle w:val="StyleUnderline"/>
          <w:highlight w:val="green"/>
        </w:rPr>
        <w:t xml:space="preserve">the </w:t>
      </w:r>
      <w:r w:rsidRPr="00FF0AF1">
        <w:rPr>
          <w:rStyle w:val="Emphasis"/>
          <w:highlight w:val="green"/>
        </w:rPr>
        <w:t>LIO’s</w:t>
      </w:r>
      <w:r w:rsidRPr="00892B01">
        <w:rPr>
          <w:rStyle w:val="Emphasis"/>
        </w:rPr>
        <w:t xml:space="preserve"> precarious </w:t>
      </w:r>
      <w:r w:rsidRPr="00FF0AF1">
        <w:rPr>
          <w:rStyle w:val="Emphasis"/>
          <w:highlight w:val="green"/>
        </w:rPr>
        <w:t>stalemate</w:t>
      </w:r>
      <w:r w:rsidRPr="00C502E6">
        <w:rPr>
          <w:rStyle w:val="StyleUnderline"/>
        </w:rPr>
        <w:t xml:space="preserve"> has given way to the </w:t>
      </w:r>
      <w:r w:rsidRPr="00FF0AF1">
        <w:rPr>
          <w:rStyle w:val="Emphasis"/>
          <w:highlight w:val="green"/>
        </w:rPr>
        <w:t>relapse</w:t>
      </w:r>
      <w:r w:rsidRPr="00C502E6">
        <w:rPr>
          <w:rStyle w:val="StyleUnderline"/>
        </w:rPr>
        <w:t xml:space="preserve"> of peace processes </w:t>
      </w:r>
      <w:r w:rsidRPr="00FF0AF1">
        <w:rPr>
          <w:rStyle w:val="StyleUnderline"/>
          <w:highlight w:val="green"/>
        </w:rPr>
        <w:t xml:space="preserve">into </w:t>
      </w:r>
      <w:r w:rsidRPr="00FF0AF1">
        <w:rPr>
          <w:rStyle w:val="Emphasis"/>
          <w:highlight w:val="green"/>
        </w:rPr>
        <w:t>war</w:t>
      </w:r>
      <w:r w:rsidRPr="00B87FEB">
        <w:rPr>
          <w:sz w:val="16"/>
        </w:rPr>
        <w:t>.</w:t>
      </w:r>
    </w:p>
    <w:p w14:paraId="0ED17E99" w14:textId="77777777" w:rsidR="00656AF3" w:rsidRPr="00B87FEB" w:rsidRDefault="00656AF3" w:rsidP="00656AF3">
      <w:pPr>
        <w:rPr>
          <w:sz w:val="16"/>
        </w:rPr>
      </w:pPr>
      <w:r w:rsidRPr="00B87FEB">
        <w:rPr>
          <w:sz w:val="16"/>
        </w:rPr>
        <w:t>Conclusion</w:t>
      </w:r>
    </w:p>
    <w:p w14:paraId="15F25D52" w14:textId="77777777" w:rsidR="00656AF3" w:rsidRPr="00B87FEB" w:rsidRDefault="00656AF3" w:rsidP="00656AF3">
      <w:pPr>
        <w:rPr>
          <w:sz w:val="16"/>
        </w:rPr>
      </w:pPr>
      <w:r w:rsidRPr="00B87FEB">
        <w:rPr>
          <w:sz w:val="16"/>
        </w:rPr>
        <w:t xml:space="preserve">We have shown that while the LIO and liberal peace framework claimed to offer a local to global, multiscalar, and transversal alignment of political claims and rights, it has been misaligned in practice. Peace tools, constitutional arrangements, and institutional orders were supposed to constrain and ultimately transform authoritarian states and strengthen civil society, but geopolitics, unresolved structural violence, and the prioritization of clashing political goals have undermined these tools. Applying our critical theoretical lens suggests that </w:t>
      </w:r>
      <w:r w:rsidRPr="00957182">
        <w:rPr>
          <w:rStyle w:val="StyleUnderline"/>
        </w:rPr>
        <w:t xml:space="preserve">the emerging </w:t>
      </w:r>
      <w:r w:rsidRPr="009D6974">
        <w:rPr>
          <w:rStyle w:val="Emphasis"/>
        </w:rPr>
        <w:t>multipolar order</w:t>
      </w:r>
      <w:r w:rsidRPr="00957182">
        <w:rPr>
          <w:rStyle w:val="StyleUnderline"/>
        </w:rPr>
        <w:t xml:space="preserve"> is </w:t>
      </w:r>
      <w:r w:rsidRPr="00957182">
        <w:rPr>
          <w:rStyle w:val="Emphasis"/>
        </w:rPr>
        <w:t>not</w:t>
      </w:r>
      <w:r w:rsidRPr="00957182">
        <w:rPr>
          <w:rStyle w:val="StyleUnderline"/>
        </w:rPr>
        <w:t xml:space="preserve"> on a “</w:t>
      </w:r>
      <w:r w:rsidRPr="00957182">
        <w:rPr>
          <w:rStyle w:val="Emphasis"/>
        </w:rPr>
        <w:t>pluriversal</w:t>
      </w:r>
      <w:r w:rsidRPr="00957182">
        <w:rPr>
          <w:rStyle w:val="StyleUnderline"/>
        </w:rPr>
        <w:t>” track</w:t>
      </w:r>
      <w:r w:rsidRPr="00B87FEB">
        <w:rPr>
          <w:sz w:val="16"/>
        </w:rPr>
        <w:t xml:space="preserve"> (Ndlovu-Gatsheni 2022, 105) </w:t>
      </w:r>
      <w:r w:rsidRPr="00665581">
        <w:rPr>
          <w:rStyle w:val="StyleUnderline"/>
        </w:rPr>
        <w:t xml:space="preserve">and </w:t>
      </w:r>
      <w:r w:rsidRPr="00665581">
        <w:rPr>
          <w:rStyle w:val="Emphasis"/>
        </w:rPr>
        <w:t>cannot respond</w:t>
      </w:r>
      <w:r w:rsidRPr="00665581">
        <w:rPr>
          <w:rStyle w:val="StyleUnderline"/>
        </w:rPr>
        <w:t xml:space="preserve"> to </w:t>
      </w:r>
      <w:r w:rsidRPr="00665581">
        <w:rPr>
          <w:rStyle w:val="Emphasis"/>
        </w:rPr>
        <w:t>feminist</w:t>
      </w:r>
      <w:r w:rsidRPr="00665581">
        <w:rPr>
          <w:rStyle w:val="StyleUnderline"/>
        </w:rPr>
        <w:t xml:space="preserve">, </w:t>
      </w:r>
      <w:r w:rsidRPr="00665581">
        <w:rPr>
          <w:rStyle w:val="Emphasis"/>
        </w:rPr>
        <w:t>postcolonial</w:t>
      </w:r>
      <w:r w:rsidRPr="00665581">
        <w:rPr>
          <w:rStyle w:val="StyleUnderline"/>
        </w:rPr>
        <w:t xml:space="preserve">, anthropological, or </w:t>
      </w:r>
      <w:r w:rsidRPr="00665581">
        <w:rPr>
          <w:rStyle w:val="Emphasis"/>
        </w:rPr>
        <w:t>environmental</w:t>
      </w:r>
      <w:r w:rsidRPr="00665581">
        <w:rPr>
          <w:rStyle w:val="StyleUnderline"/>
        </w:rPr>
        <w:t xml:space="preserve"> critiques</w:t>
      </w:r>
      <w:r w:rsidRPr="00B87FEB">
        <w:rPr>
          <w:sz w:val="16"/>
        </w:rPr>
        <w:t xml:space="preserve">. The misaligned multipolar order </w:t>
      </w:r>
      <w:r w:rsidRPr="009D6974">
        <w:rPr>
          <w:rStyle w:val="StyleUnderline"/>
          <w:highlight w:val="green"/>
        </w:rPr>
        <w:t xml:space="preserve">offers </w:t>
      </w:r>
      <w:r w:rsidRPr="009D6974">
        <w:rPr>
          <w:rStyle w:val="Emphasis"/>
          <w:highlight w:val="green"/>
        </w:rPr>
        <w:t>neither</w:t>
      </w:r>
      <w:r w:rsidRPr="009D6974">
        <w:rPr>
          <w:rStyle w:val="StyleUnderline"/>
          <w:highlight w:val="green"/>
        </w:rPr>
        <w:t xml:space="preserve"> an </w:t>
      </w:r>
      <w:r w:rsidRPr="009D6974">
        <w:rPr>
          <w:rStyle w:val="Emphasis"/>
          <w:highlight w:val="green"/>
        </w:rPr>
        <w:t>alternative</w:t>
      </w:r>
      <w:r w:rsidRPr="009D6974">
        <w:rPr>
          <w:rStyle w:val="StyleUnderline"/>
          <w:highlight w:val="green"/>
        </w:rPr>
        <w:t xml:space="preserve"> to </w:t>
      </w:r>
      <w:r w:rsidRPr="009D6974">
        <w:rPr>
          <w:rStyle w:val="Emphasis"/>
          <w:highlight w:val="green"/>
        </w:rPr>
        <w:t>neolib</w:t>
      </w:r>
      <w:r w:rsidRPr="00466875">
        <w:rPr>
          <w:rStyle w:val="Emphasis"/>
        </w:rPr>
        <w:t>eralism</w:t>
      </w:r>
      <w:r w:rsidRPr="00665581">
        <w:rPr>
          <w:rStyle w:val="StyleUnderline"/>
        </w:rPr>
        <w:t xml:space="preserve"> </w:t>
      </w:r>
      <w:r w:rsidRPr="00D56BE0">
        <w:rPr>
          <w:rStyle w:val="StyleUnderline"/>
          <w:highlight w:val="green"/>
        </w:rPr>
        <w:t>nor</w:t>
      </w:r>
      <w:r w:rsidRPr="00665581">
        <w:rPr>
          <w:rStyle w:val="StyleUnderline"/>
        </w:rPr>
        <w:t xml:space="preserve"> </w:t>
      </w:r>
      <w:r w:rsidRPr="00D56BE0">
        <w:rPr>
          <w:rStyle w:val="Emphasis"/>
        </w:rPr>
        <w:t>multilateral solutions</w:t>
      </w:r>
      <w:r w:rsidRPr="00665581">
        <w:rPr>
          <w:rStyle w:val="StyleUnderline"/>
        </w:rPr>
        <w:t xml:space="preserve"> to </w:t>
      </w:r>
      <w:r w:rsidRPr="009D6974">
        <w:rPr>
          <w:rStyle w:val="Emphasis"/>
          <w:highlight w:val="green"/>
        </w:rPr>
        <w:t>inequality</w:t>
      </w:r>
      <w:r w:rsidRPr="00665581">
        <w:rPr>
          <w:rStyle w:val="StyleUnderline"/>
        </w:rPr>
        <w:t xml:space="preserve">, </w:t>
      </w:r>
      <w:r w:rsidRPr="00466875">
        <w:rPr>
          <w:rStyle w:val="Emphasis"/>
          <w:highlight w:val="green"/>
        </w:rPr>
        <w:t>climate change</w:t>
      </w:r>
      <w:r w:rsidRPr="00665581">
        <w:rPr>
          <w:rStyle w:val="StyleUnderline"/>
        </w:rPr>
        <w:t xml:space="preserve">, </w:t>
      </w:r>
      <w:r w:rsidRPr="00D56BE0">
        <w:rPr>
          <w:rStyle w:val="Emphasis"/>
          <w:highlight w:val="green"/>
        </w:rPr>
        <w:t>war</w:t>
      </w:r>
      <w:r w:rsidRPr="00665581">
        <w:rPr>
          <w:rStyle w:val="StyleUnderline"/>
        </w:rPr>
        <w:t xml:space="preserve">, and </w:t>
      </w:r>
      <w:r w:rsidRPr="00466875">
        <w:rPr>
          <w:rStyle w:val="Emphasis"/>
        </w:rPr>
        <w:t>gender hierarchies</w:t>
      </w:r>
      <w:r w:rsidRPr="00B87FEB">
        <w:rPr>
          <w:sz w:val="16"/>
        </w:rPr>
        <w:t xml:space="preserve">. Hence, an emancipatory alternative to the LIO has not emerged (Richmond 2022). </w:t>
      </w:r>
      <w:r w:rsidRPr="00466875">
        <w:rPr>
          <w:rStyle w:val="StyleUnderline"/>
        </w:rPr>
        <w:t xml:space="preserve">It is subject to the same or </w:t>
      </w:r>
      <w:r w:rsidRPr="00466875">
        <w:rPr>
          <w:rStyle w:val="Emphasis"/>
        </w:rPr>
        <w:t>worse constraints as the LIO</w:t>
      </w:r>
      <w:r w:rsidRPr="00466875">
        <w:rPr>
          <w:rStyle w:val="StyleUnderline"/>
        </w:rPr>
        <w:t xml:space="preserve">, </w:t>
      </w:r>
      <w:r w:rsidRPr="00A4332C">
        <w:rPr>
          <w:rStyle w:val="StyleUnderline"/>
          <w:highlight w:val="green"/>
        </w:rPr>
        <w:t xml:space="preserve">and </w:t>
      </w:r>
      <w:r w:rsidRPr="00A4332C">
        <w:rPr>
          <w:rStyle w:val="Emphasis"/>
          <w:highlight w:val="green"/>
        </w:rPr>
        <w:t>critical claims</w:t>
      </w:r>
      <w:r w:rsidRPr="003C20D3">
        <w:rPr>
          <w:rStyle w:val="StyleUnderline"/>
        </w:rPr>
        <w:t xml:space="preserve"> are </w:t>
      </w:r>
      <w:r w:rsidRPr="003C20D3">
        <w:rPr>
          <w:rStyle w:val="Emphasis"/>
        </w:rPr>
        <w:t xml:space="preserve">even more exploited as </w:t>
      </w:r>
      <w:r w:rsidRPr="00A4332C">
        <w:rPr>
          <w:rStyle w:val="Emphasis"/>
          <w:highlight w:val="green"/>
        </w:rPr>
        <w:t>camouflage</w:t>
      </w:r>
      <w:r w:rsidRPr="003C20D3">
        <w:rPr>
          <w:rStyle w:val="StyleUnderline"/>
        </w:rPr>
        <w:t xml:space="preserve"> for </w:t>
      </w:r>
      <w:r w:rsidRPr="00A4332C">
        <w:rPr>
          <w:rStyle w:val="Emphasis"/>
          <w:highlight w:val="green"/>
        </w:rPr>
        <w:t>subservience</w:t>
      </w:r>
      <w:r w:rsidRPr="00A4332C">
        <w:rPr>
          <w:rStyle w:val="StyleUnderline"/>
          <w:highlight w:val="green"/>
        </w:rPr>
        <w:t xml:space="preserve"> to</w:t>
      </w:r>
      <w:r w:rsidRPr="00466875">
        <w:rPr>
          <w:rStyle w:val="StyleUnderline"/>
        </w:rPr>
        <w:t xml:space="preserve"> structural, political, economic, and technological </w:t>
      </w:r>
      <w:r w:rsidRPr="00A4332C">
        <w:rPr>
          <w:rStyle w:val="Emphasis"/>
          <w:highlight w:val="green"/>
        </w:rPr>
        <w:t>power</w:t>
      </w:r>
      <w:r w:rsidRPr="00B87FEB">
        <w:rPr>
          <w:sz w:val="16"/>
        </w:rPr>
        <w:t>. Indeed, the norm contestation within the misaligned multipolar order would suggest that the emergence of a coherent set of peacemaking tools appears unlikely (Abdenur 2019). This disunity would imbue the new international order with few tools for peacemaking other than within states or at the regional level. Hence, peacemaking in the multipolar order would be subservient to the national or foreign policy interests of key regional or “great powers.” When this happened to the liberal peace through its entanglement with the US War on Terrorism after 2004, the LIO and its peacemaking tools became discredited (Dodge 2013, 2021; Walton 2009). Thus, in the apparent historical race between the LIO and the AIO over the utility of the proscription of political violence in international and domestic order, the AIO has a hidden, latent advantage over the LIO: the AIO’s rejection of any such proscription and its even more blatant correlation of peacemaking with core interests and power.</w:t>
      </w:r>
    </w:p>
    <w:p w14:paraId="0DF2CCF0" w14:textId="77777777" w:rsidR="00656AF3" w:rsidRPr="00B87FEB" w:rsidRDefault="00656AF3" w:rsidP="00656AF3">
      <w:pPr>
        <w:rPr>
          <w:sz w:val="16"/>
        </w:rPr>
      </w:pPr>
      <w:r w:rsidRPr="00B87FEB">
        <w:rPr>
          <w:sz w:val="16"/>
        </w:rPr>
        <w:t xml:space="preserve">We have illustrated in this article that </w:t>
      </w:r>
      <w:r w:rsidRPr="00025835">
        <w:rPr>
          <w:rStyle w:val="Emphasis"/>
        </w:rPr>
        <w:t>multipolarity</w:t>
      </w:r>
      <w:r w:rsidRPr="00025835">
        <w:rPr>
          <w:rStyle w:val="StyleUnderline"/>
        </w:rPr>
        <w:t xml:space="preserve"> and </w:t>
      </w:r>
      <w:r w:rsidRPr="00025835">
        <w:rPr>
          <w:rStyle w:val="Emphasis"/>
        </w:rPr>
        <w:t>misalignment</w:t>
      </w:r>
      <w:r w:rsidRPr="00025835">
        <w:rPr>
          <w:rStyle w:val="StyleUnderline"/>
        </w:rPr>
        <w:t xml:space="preserve"> may </w:t>
      </w:r>
      <w:r w:rsidRPr="00025835">
        <w:rPr>
          <w:rStyle w:val="Emphasis"/>
        </w:rPr>
        <w:t>reduce</w:t>
      </w:r>
      <w:r w:rsidRPr="00025835">
        <w:rPr>
          <w:rStyle w:val="StyleUnderline"/>
        </w:rPr>
        <w:t xml:space="preserve"> the </w:t>
      </w:r>
      <w:r w:rsidRPr="00025835">
        <w:rPr>
          <w:rStyle w:val="Emphasis"/>
        </w:rPr>
        <w:t>capacity</w:t>
      </w:r>
      <w:r w:rsidRPr="00025835">
        <w:rPr>
          <w:rStyle w:val="StyleUnderline"/>
        </w:rPr>
        <w:t xml:space="preserve"> of peacekeeping and </w:t>
      </w:r>
      <w:r w:rsidRPr="00025835">
        <w:rPr>
          <w:rStyle w:val="Emphasis"/>
        </w:rPr>
        <w:t>peacebuilding</w:t>
      </w:r>
      <w:r w:rsidRPr="00025835">
        <w:rPr>
          <w:rStyle w:val="StyleUnderline"/>
        </w:rPr>
        <w:t xml:space="preserve">, undermine democracy and human rights, as well as the </w:t>
      </w:r>
      <w:r w:rsidRPr="00900D62">
        <w:rPr>
          <w:rStyle w:val="Emphasis"/>
        </w:rPr>
        <w:t>political salience</w:t>
      </w:r>
      <w:r w:rsidRPr="00025835">
        <w:rPr>
          <w:rStyle w:val="StyleUnderline"/>
        </w:rPr>
        <w:t xml:space="preserve"> of civil society, </w:t>
      </w:r>
      <w:r w:rsidRPr="00900D62">
        <w:rPr>
          <w:rStyle w:val="Emphasis"/>
        </w:rPr>
        <w:t>social movements</w:t>
      </w:r>
      <w:r w:rsidRPr="00025835">
        <w:rPr>
          <w:rStyle w:val="StyleUnderline"/>
        </w:rPr>
        <w:t xml:space="preserve">, and their </w:t>
      </w:r>
      <w:r w:rsidRPr="00900D62">
        <w:rPr>
          <w:rStyle w:val="Emphasis"/>
        </w:rPr>
        <w:t>justice claims</w:t>
      </w:r>
      <w:r w:rsidRPr="00B87FEB">
        <w:rPr>
          <w:sz w:val="16"/>
        </w:rPr>
        <w:t xml:space="preserve"> (Confidential Source 2024). </w:t>
      </w:r>
      <w:r w:rsidRPr="00900D62">
        <w:rPr>
          <w:rStyle w:val="Emphasis"/>
        </w:rPr>
        <w:t>Instead</w:t>
      </w:r>
      <w:r w:rsidRPr="00900D62">
        <w:rPr>
          <w:rStyle w:val="StyleUnderline"/>
        </w:rPr>
        <w:t xml:space="preserve">, a misaligned order would tend to focus on a </w:t>
      </w:r>
      <w:r w:rsidRPr="00900D62">
        <w:rPr>
          <w:rStyle w:val="Emphasis"/>
        </w:rPr>
        <w:t>reentrenchment of sovereignty</w:t>
      </w:r>
      <w:r w:rsidRPr="00900D62">
        <w:rPr>
          <w:rStyle w:val="StyleUnderline"/>
        </w:rPr>
        <w:t xml:space="preserve">, the geopolitical (i.e., regional and </w:t>
      </w:r>
      <w:r w:rsidRPr="00900D62">
        <w:rPr>
          <w:rStyle w:val="Emphasis"/>
        </w:rPr>
        <w:t>imperial</w:t>
      </w:r>
      <w:r w:rsidRPr="00900D62">
        <w:rPr>
          <w:rStyle w:val="StyleUnderline"/>
        </w:rPr>
        <w:t xml:space="preserve">) </w:t>
      </w:r>
      <w:r w:rsidRPr="00900D62">
        <w:rPr>
          <w:rStyle w:val="Emphasis"/>
        </w:rPr>
        <w:t>interests</w:t>
      </w:r>
      <w:r w:rsidRPr="00900D62">
        <w:rPr>
          <w:rStyle w:val="StyleUnderline"/>
        </w:rPr>
        <w:t xml:space="preserve"> of </w:t>
      </w:r>
      <w:r w:rsidRPr="00900D62">
        <w:rPr>
          <w:rStyle w:val="Emphasis"/>
        </w:rPr>
        <w:t>great and rising powers</w:t>
      </w:r>
      <w:r w:rsidRPr="00900D62">
        <w:rPr>
          <w:rStyle w:val="StyleUnderline"/>
        </w:rPr>
        <w:t xml:space="preserve">, </w:t>
      </w:r>
      <w:r w:rsidRPr="00900D62">
        <w:rPr>
          <w:rStyle w:val="Emphasis"/>
        </w:rPr>
        <w:t>elites</w:t>
      </w:r>
      <w:r w:rsidRPr="00900D62">
        <w:rPr>
          <w:rStyle w:val="StyleUnderline"/>
        </w:rPr>
        <w:t xml:space="preserve">, and </w:t>
      </w:r>
      <w:r w:rsidRPr="00900D62">
        <w:rPr>
          <w:rStyle w:val="Emphasis"/>
        </w:rPr>
        <w:t>territorial security</w:t>
      </w:r>
      <w:r w:rsidRPr="00B87FEB">
        <w:rPr>
          <w:sz w:val="16"/>
        </w:rPr>
        <w:t xml:space="preserve"> (Butler 2018; Paris 2020). Yet, such a balance of power system and constitutional reform framework, unchecked in international order, has a long history of instability and failure in delivering security, human rights, democracy, and development during the nineteenth and twentieth centuries (Williams 2007; Haggard and Kaufman 2021, 208–33). This raises the age-old problem of how to accommodate differences while providing systemic and local peace and security recognizable in recent critical debates and more advanced thinking than that which shaped the LIO? The difference between peacemaking within the LIO, based upon convergence within the framework of the liberal peace, and peacemaking within a multipolar order (or between the liberal and multipolar orders) where convergence is not plausible, is marked. In the latter, peacemaking tools are extremely limited or simply not required. This means that </w:t>
      </w:r>
      <w:r w:rsidRPr="0095424E">
        <w:rPr>
          <w:rStyle w:val="StyleUnderline"/>
        </w:rPr>
        <w:t xml:space="preserve">the </w:t>
      </w:r>
      <w:r w:rsidRPr="00483995">
        <w:rPr>
          <w:rStyle w:val="Emphasis"/>
        </w:rPr>
        <w:t>multipolar order</w:t>
      </w:r>
      <w:r w:rsidRPr="0095424E">
        <w:rPr>
          <w:rStyle w:val="StyleUnderline"/>
        </w:rPr>
        <w:t xml:space="preserve"> is </w:t>
      </w:r>
      <w:r w:rsidRPr="00483995">
        <w:rPr>
          <w:rStyle w:val="Emphasis"/>
        </w:rPr>
        <w:t>highly unstable</w:t>
      </w:r>
      <w:r w:rsidRPr="0095424E">
        <w:rPr>
          <w:rStyle w:val="StyleUnderline"/>
        </w:rPr>
        <w:t xml:space="preserve"> because it is premised upon a </w:t>
      </w:r>
      <w:r w:rsidRPr="00BE1FD7">
        <w:rPr>
          <w:rStyle w:val="Emphasis"/>
        </w:rPr>
        <w:t>rationality of war</w:t>
      </w:r>
      <w:r w:rsidRPr="0095424E">
        <w:rPr>
          <w:rStyle w:val="StyleUnderline"/>
        </w:rPr>
        <w:t xml:space="preserve"> as an order-making tool rather than the </w:t>
      </w:r>
      <w:r w:rsidRPr="00BE1FD7">
        <w:rPr>
          <w:rStyle w:val="Emphasis"/>
        </w:rPr>
        <w:t>rationality of peacemaking</w:t>
      </w:r>
      <w:r w:rsidRPr="0095424E">
        <w:rPr>
          <w:rStyle w:val="StyleUnderline"/>
        </w:rPr>
        <w:t xml:space="preserve">. </w:t>
      </w:r>
      <w:r w:rsidRPr="000819E4">
        <w:rPr>
          <w:rStyle w:val="Emphasis"/>
          <w:highlight w:val="green"/>
        </w:rPr>
        <w:t>While</w:t>
      </w:r>
      <w:r w:rsidRPr="0095424E">
        <w:rPr>
          <w:rStyle w:val="StyleUnderline"/>
        </w:rPr>
        <w:t xml:space="preserve"> the intended modus operandi of the </w:t>
      </w:r>
      <w:r w:rsidRPr="000819E4">
        <w:rPr>
          <w:rStyle w:val="Emphasis"/>
          <w:highlight w:val="green"/>
        </w:rPr>
        <w:t>liberal peace</w:t>
      </w:r>
      <w:r w:rsidRPr="000819E4">
        <w:rPr>
          <w:rStyle w:val="StyleUnderline"/>
          <w:highlight w:val="green"/>
        </w:rPr>
        <w:t xml:space="preserve"> was</w:t>
      </w:r>
      <w:r w:rsidRPr="0095424E">
        <w:rPr>
          <w:rStyle w:val="StyleUnderline"/>
        </w:rPr>
        <w:t xml:space="preserve"> </w:t>
      </w:r>
      <w:r w:rsidRPr="00BE1FD7">
        <w:rPr>
          <w:rStyle w:val="Emphasis"/>
        </w:rPr>
        <w:t>heavily contested</w:t>
      </w:r>
      <w:r w:rsidRPr="0095424E">
        <w:rPr>
          <w:rStyle w:val="StyleUnderline"/>
        </w:rPr>
        <w:t xml:space="preserve"> and eventually </w:t>
      </w:r>
      <w:r w:rsidRPr="000819E4">
        <w:rPr>
          <w:rStyle w:val="StyleUnderline"/>
          <w:highlight w:val="green"/>
        </w:rPr>
        <w:t>undermined</w:t>
      </w:r>
      <w:r w:rsidRPr="005F0848">
        <w:rPr>
          <w:rStyle w:val="StyleUnderline"/>
        </w:rPr>
        <w:t xml:space="preserve"> by its </w:t>
      </w:r>
      <w:r w:rsidRPr="005F0848">
        <w:rPr>
          <w:rStyle w:val="Emphasis"/>
        </w:rPr>
        <w:t>many shortcomings</w:t>
      </w:r>
      <w:r w:rsidRPr="005F0848">
        <w:rPr>
          <w:rStyle w:val="StyleUnderline"/>
        </w:rPr>
        <w:t xml:space="preserve"> as well as the </w:t>
      </w:r>
      <w:r w:rsidRPr="005F0848">
        <w:rPr>
          <w:rStyle w:val="Emphasis"/>
        </w:rPr>
        <w:t>geopolitics of the hegemon</w:t>
      </w:r>
      <w:r w:rsidRPr="005F0848">
        <w:rPr>
          <w:rStyle w:val="StyleUnderline"/>
        </w:rPr>
        <w:t xml:space="preserve">, </w:t>
      </w:r>
      <w:r w:rsidRPr="000819E4">
        <w:rPr>
          <w:rStyle w:val="StyleUnderline"/>
          <w:highlight w:val="green"/>
        </w:rPr>
        <w:t xml:space="preserve">its </w:t>
      </w:r>
      <w:r w:rsidRPr="000819E4">
        <w:rPr>
          <w:rStyle w:val="Emphasis"/>
          <w:highlight w:val="green"/>
        </w:rPr>
        <w:t>ambition</w:t>
      </w:r>
      <w:r w:rsidRPr="0095424E">
        <w:rPr>
          <w:rStyle w:val="StyleUnderline"/>
        </w:rPr>
        <w:t xml:space="preserve"> to </w:t>
      </w:r>
      <w:r w:rsidRPr="000819E4">
        <w:rPr>
          <w:rStyle w:val="Emphasis"/>
        </w:rPr>
        <w:t>align the state with the IPA</w:t>
      </w:r>
      <w:r w:rsidRPr="0095424E">
        <w:rPr>
          <w:rStyle w:val="StyleUnderline"/>
        </w:rPr>
        <w:t xml:space="preserve"> through an alliance between international peacemaking and grassroots agency </w:t>
      </w:r>
      <w:r w:rsidRPr="000819E4">
        <w:rPr>
          <w:rStyle w:val="StyleUnderline"/>
          <w:highlight w:val="green"/>
        </w:rPr>
        <w:t xml:space="preserve">was a </w:t>
      </w:r>
      <w:r w:rsidRPr="000819E4">
        <w:rPr>
          <w:rStyle w:val="Emphasis"/>
          <w:highlight w:val="green"/>
        </w:rPr>
        <w:t>plausible response</w:t>
      </w:r>
      <w:r w:rsidRPr="000819E4">
        <w:rPr>
          <w:rStyle w:val="StyleUnderline"/>
          <w:highlight w:val="green"/>
        </w:rPr>
        <w:t xml:space="preserve"> to</w:t>
      </w:r>
      <w:r w:rsidRPr="0095424E">
        <w:rPr>
          <w:rStyle w:val="StyleUnderline"/>
        </w:rPr>
        <w:t xml:space="preserve"> a </w:t>
      </w:r>
      <w:r w:rsidRPr="000819E4">
        <w:rPr>
          <w:rStyle w:val="Emphasis"/>
        </w:rPr>
        <w:t xml:space="preserve">variety of </w:t>
      </w:r>
      <w:r w:rsidRPr="000819E4">
        <w:rPr>
          <w:rStyle w:val="Emphasis"/>
          <w:highlight w:val="green"/>
        </w:rPr>
        <w:t>critiques</w:t>
      </w:r>
      <w:r w:rsidRPr="0095424E">
        <w:rPr>
          <w:rStyle w:val="StyleUnderline"/>
        </w:rPr>
        <w:t xml:space="preserve">. The </w:t>
      </w:r>
      <w:r w:rsidRPr="000819E4">
        <w:rPr>
          <w:rStyle w:val="Emphasis"/>
          <w:highlight w:val="green"/>
        </w:rPr>
        <w:t>multipolar order</w:t>
      </w:r>
      <w:r w:rsidRPr="0095424E">
        <w:rPr>
          <w:rStyle w:val="StyleUnderline"/>
        </w:rPr>
        <w:t xml:space="preserve">, by contrast, is </w:t>
      </w:r>
      <w:r w:rsidRPr="005804F2">
        <w:rPr>
          <w:rStyle w:val="Emphasis"/>
        </w:rPr>
        <w:t>war-prone</w:t>
      </w:r>
      <w:r w:rsidRPr="0095424E">
        <w:rPr>
          <w:rStyle w:val="StyleUnderline"/>
        </w:rPr>
        <w:t xml:space="preserve"> and thus </w:t>
      </w:r>
      <w:r w:rsidRPr="0079689C">
        <w:rPr>
          <w:rStyle w:val="StyleUnderline"/>
          <w:highlight w:val="green"/>
        </w:rPr>
        <w:t xml:space="preserve">risks </w:t>
      </w:r>
      <w:r w:rsidRPr="0079689C">
        <w:rPr>
          <w:rStyle w:val="Emphasis"/>
          <w:highlight w:val="green"/>
        </w:rPr>
        <w:t>existential conflict</w:t>
      </w:r>
      <w:r w:rsidRPr="00B87FEB">
        <w:rPr>
          <w:sz w:val="16"/>
        </w:rPr>
        <w:t>.</w:t>
      </w:r>
    </w:p>
    <w:p w14:paraId="36ACC4DE" w14:textId="77777777" w:rsidR="00656AF3" w:rsidRPr="00B87FEB" w:rsidRDefault="00656AF3" w:rsidP="00656AF3">
      <w:pPr>
        <w:rPr>
          <w:sz w:val="16"/>
        </w:rPr>
      </w:pPr>
      <w:r w:rsidRPr="008F0DC3">
        <w:rPr>
          <w:rStyle w:val="StyleUnderline"/>
        </w:rPr>
        <w:t xml:space="preserve">The liberal alignment has sought to curtail state power through the combined pressure of civil society and the IPA. It aims at a </w:t>
      </w:r>
      <w:r w:rsidRPr="00E94077">
        <w:rPr>
          <w:rStyle w:val="Emphasis"/>
        </w:rPr>
        <w:t>liberal peace</w:t>
      </w:r>
      <w:r w:rsidRPr="008F0DC3">
        <w:rPr>
          <w:rStyle w:val="StyleUnderline"/>
        </w:rPr>
        <w:t xml:space="preserve"> but tends to produce </w:t>
      </w:r>
      <w:r w:rsidRPr="008F0DC3">
        <w:rPr>
          <w:rStyle w:val="Emphasis"/>
        </w:rPr>
        <w:t>nonviolent stalemates</w:t>
      </w:r>
      <w:r w:rsidRPr="00B87FEB">
        <w:rPr>
          <w:sz w:val="16"/>
        </w:rPr>
        <w:t xml:space="preserve"> (Richmond 2025) </w:t>
      </w:r>
      <w:r w:rsidRPr="00AA120B">
        <w:rPr>
          <w:rStyle w:val="StyleUnderline"/>
        </w:rPr>
        <w:t>where authoritarian governments attempt to escape this pincer move and have managed to attract support from within and outside the LIO. By contrast, the misalignment of the multipolar order appears to have two</w:t>
      </w:r>
      <w:r w:rsidRPr="00B87FEB">
        <w:rPr>
          <w:sz w:val="16"/>
        </w:rPr>
        <w:t xml:space="preserve"> hitherto divergent (and possibly </w:t>
      </w:r>
      <w:r w:rsidRPr="00AA120B">
        <w:rPr>
          <w:rStyle w:val="StyleUnderline"/>
        </w:rPr>
        <w:t>irreconcilable</w:t>
      </w:r>
      <w:r w:rsidRPr="00B87FEB">
        <w:rPr>
          <w:sz w:val="16"/>
        </w:rPr>
        <w:t xml:space="preserve">) </w:t>
      </w:r>
      <w:r w:rsidRPr="00AA120B">
        <w:rPr>
          <w:rStyle w:val="StyleUnderline"/>
        </w:rPr>
        <w:t xml:space="preserve">strands: its decolonial versions are localized, anchored in customs and tradition, and seek emancipation, while its international, geopolitical strand works through illiberal conflict management and achieves no more than pacification–– but more probably escalation. </w:t>
      </w:r>
      <w:r w:rsidRPr="00AA120B">
        <w:rPr>
          <w:rStyle w:val="Emphasis"/>
        </w:rPr>
        <w:t>Both</w:t>
      </w:r>
      <w:r w:rsidRPr="00B87FEB">
        <w:rPr>
          <w:sz w:val="16"/>
        </w:rPr>
        <w:t xml:space="preserve"> might </w:t>
      </w:r>
      <w:r w:rsidRPr="00AA120B">
        <w:rPr>
          <w:rStyle w:val="StyleUnderline"/>
        </w:rPr>
        <w:t xml:space="preserve">produce frozen </w:t>
      </w:r>
      <w:r w:rsidRPr="00AA120B">
        <w:rPr>
          <w:rStyle w:val="Emphasis"/>
        </w:rPr>
        <w:t>conflicts</w:t>
      </w:r>
      <w:r w:rsidRPr="00B87FEB">
        <w:rPr>
          <w:sz w:val="16"/>
        </w:rPr>
        <w:t xml:space="preserve"> but of starkly different varieties. </w:t>
      </w:r>
      <w:r w:rsidRPr="000214FE">
        <w:rPr>
          <w:rStyle w:val="StyleUnderline"/>
        </w:rPr>
        <w:t xml:space="preserve">The misaligned model foregrounds a discourse of alterity, justice, and nonintervention as protection from external domination. However, it ironically also enables authoritarianism and regressive outcomes. It appears to be </w:t>
      </w:r>
      <w:r w:rsidRPr="00DE21E0">
        <w:rPr>
          <w:rStyle w:val="Emphasis"/>
        </w:rPr>
        <w:t>more war-prone</w:t>
      </w:r>
      <w:r w:rsidRPr="00DE21E0">
        <w:rPr>
          <w:rStyle w:val="StyleUnderline"/>
        </w:rPr>
        <w:t xml:space="preserve"> than the </w:t>
      </w:r>
      <w:r w:rsidRPr="00DE21E0">
        <w:rPr>
          <w:rStyle w:val="Emphasis"/>
        </w:rPr>
        <w:t>stalemate</w:t>
      </w:r>
      <w:r w:rsidRPr="00DE21E0">
        <w:rPr>
          <w:rStyle w:val="StyleUnderline"/>
        </w:rPr>
        <w:t xml:space="preserve"> model that resulted from </w:t>
      </w:r>
      <w:r w:rsidRPr="00DE21E0">
        <w:rPr>
          <w:rStyle w:val="Emphasis"/>
        </w:rPr>
        <w:t>liberal alignment</w:t>
      </w:r>
      <w:r w:rsidRPr="000214FE">
        <w:rPr>
          <w:rStyle w:val="StyleUnderline"/>
        </w:rPr>
        <w:t xml:space="preserve"> (as </w:t>
      </w:r>
      <w:r w:rsidRPr="00DE21E0">
        <w:rPr>
          <w:rStyle w:val="Emphasis"/>
          <w:highlight w:val="green"/>
        </w:rPr>
        <w:t>evidenced</w:t>
      </w:r>
      <w:r w:rsidRPr="00DE21E0">
        <w:rPr>
          <w:rStyle w:val="StyleUnderline"/>
          <w:highlight w:val="green"/>
        </w:rPr>
        <w:t xml:space="preserve"> by</w:t>
      </w:r>
      <w:r w:rsidRPr="000214FE">
        <w:rPr>
          <w:rStyle w:val="StyleUnderline"/>
        </w:rPr>
        <w:t xml:space="preserve"> the </w:t>
      </w:r>
      <w:r w:rsidRPr="00DE21E0">
        <w:rPr>
          <w:rStyle w:val="Emphasis"/>
          <w:highlight w:val="green"/>
        </w:rPr>
        <w:t>rapid increase</w:t>
      </w:r>
      <w:r w:rsidRPr="00DE21E0">
        <w:rPr>
          <w:rStyle w:val="StyleUnderline"/>
          <w:highlight w:val="green"/>
        </w:rPr>
        <w:t xml:space="preserve"> in</w:t>
      </w:r>
      <w:r w:rsidRPr="000214FE">
        <w:rPr>
          <w:rStyle w:val="StyleUnderline"/>
        </w:rPr>
        <w:t xml:space="preserve"> the number of </w:t>
      </w:r>
      <w:r w:rsidRPr="00DE21E0">
        <w:rPr>
          <w:rStyle w:val="Emphasis"/>
          <w:highlight w:val="green"/>
        </w:rPr>
        <w:t>wars</w:t>
      </w:r>
      <w:r w:rsidRPr="000214FE">
        <w:rPr>
          <w:rStyle w:val="StyleUnderline"/>
        </w:rPr>
        <w:t xml:space="preserve"> over the last 15 years)</w:t>
      </w:r>
      <w:r w:rsidRPr="00B87FEB">
        <w:rPr>
          <w:sz w:val="16"/>
        </w:rPr>
        <w:t xml:space="preserve">. Indeed, </w:t>
      </w:r>
      <w:r w:rsidRPr="00982A08">
        <w:rPr>
          <w:rStyle w:val="StyleUnderline"/>
        </w:rPr>
        <w:t xml:space="preserve">the </w:t>
      </w:r>
      <w:r w:rsidRPr="00982A08">
        <w:rPr>
          <w:rStyle w:val="Emphasis"/>
        </w:rPr>
        <w:t>violent competition</w:t>
      </w:r>
      <w:r w:rsidRPr="00982A08">
        <w:rPr>
          <w:rStyle w:val="StyleUnderline"/>
        </w:rPr>
        <w:t xml:space="preserve"> between different </w:t>
      </w:r>
      <w:r w:rsidRPr="00982A08">
        <w:rPr>
          <w:rStyle w:val="Emphasis"/>
        </w:rPr>
        <w:t>authoritarian alliances</w:t>
      </w:r>
      <w:r w:rsidRPr="00982A08">
        <w:rPr>
          <w:rStyle w:val="StyleUnderline"/>
        </w:rPr>
        <w:t xml:space="preserve"> to the exclusion of civil society indicates a rise of different illiberal, regional power axes</w:t>
      </w:r>
      <w:r w:rsidRPr="00B87FEB">
        <w:rPr>
          <w:sz w:val="16"/>
        </w:rPr>
        <w:t>.</w:t>
      </w:r>
    </w:p>
    <w:p w14:paraId="1D093C89" w14:textId="77777777" w:rsidR="00656AF3" w:rsidRPr="00B87FEB" w:rsidRDefault="00656AF3" w:rsidP="00656AF3">
      <w:pPr>
        <w:rPr>
          <w:sz w:val="16"/>
        </w:rPr>
      </w:pPr>
      <w:r w:rsidRPr="00982A08">
        <w:rPr>
          <w:rStyle w:val="StyleUnderline"/>
        </w:rPr>
        <w:t xml:space="preserve">The </w:t>
      </w:r>
      <w:r w:rsidRPr="00982A08">
        <w:rPr>
          <w:rStyle w:val="Emphasis"/>
        </w:rPr>
        <w:t>aligned model</w:t>
      </w:r>
      <w:r w:rsidRPr="00982A08">
        <w:rPr>
          <w:rStyle w:val="StyleUnderline"/>
        </w:rPr>
        <w:t xml:space="preserve"> has </w:t>
      </w:r>
      <w:r w:rsidRPr="00982A08">
        <w:rPr>
          <w:rStyle w:val="Emphasis"/>
        </w:rPr>
        <w:t>rarely achieved more than stalemates</w:t>
      </w:r>
      <w:r w:rsidRPr="00982A08">
        <w:rPr>
          <w:rStyle w:val="StyleUnderline"/>
        </w:rPr>
        <w:t xml:space="preserve">, </w:t>
      </w:r>
      <w:r w:rsidRPr="00982A08">
        <w:rPr>
          <w:rStyle w:val="Emphasis"/>
        </w:rPr>
        <w:t>but</w:t>
      </w:r>
      <w:r w:rsidRPr="00982A08">
        <w:rPr>
          <w:rStyle w:val="StyleUnderline"/>
        </w:rPr>
        <w:t xml:space="preserve"> it has also </w:t>
      </w:r>
      <w:r w:rsidRPr="00982A08">
        <w:rPr>
          <w:rStyle w:val="Emphasis"/>
        </w:rPr>
        <w:t>provided a platform for expanded rights and social forces</w:t>
      </w:r>
      <w:r w:rsidRPr="00982A08">
        <w:rPr>
          <w:rStyle w:val="StyleUnderline"/>
        </w:rPr>
        <w:t xml:space="preserve"> to emerge. </w:t>
      </w:r>
      <w:r w:rsidRPr="00982A08">
        <w:rPr>
          <w:rStyle w:val="Emphasis"/>
        </w:rPr>
        <w:t>Some successes</w:t>
      </w:r>
      <w:r w:rsidRPr="00982A08">
        <w:rPr>
          <w:rStyle w:val="StyleUnderline"/>
        </w:rPr>
        <w:t xml:space="preserve">, and </w:t>
      </w:r>
      <w:r w:rsidRPr="00982A08">
        <w:rPr>
          <w:rStyle w:val="Emphasis"/>
        </w:rPr>
        <w:t>many stalemates</w:t>
      </w:r>
      <w:r w:rsidRPr="00982A08">
        <w:rPr>
          <w:rStyle w:val="StyleUnderline"/>
        </w:rPr>
        <w:t>, indicate it is</w:t>
      </w:r>
      <w:r w:rsidRPr="00B87FEB">
        <w:rPr>
          <w:sz w:val="16"/>
        </w:rPr>
        <w:t xml:space="preserve"> perhaps </w:t>
      </w:r>
      <w:r w:rsidRPr="00982A08">
        <w:rPr>
          <w:rStyle w:val="Emphasis"/>
        </w:rPr>
        <w:t>less prone to conflict escalation</w:t>
      </w:r>
      <w:r w:rsidRPr="00982A08">
        <w:rPr>
          <w:rStyle w:val="StyleUnderline"/>
        </w:rPr>
        <w:t xml:space="preserve"> than the misaligned model </w:t>
      </w:r>
      <w:r w:rsidRPr="00982A08">
        <w:rPr>
          <w:rStyle w:val="Emphasis"/>
        </w:rPr>
        <w:t>as long as the IPA supports it</w:t>
      </w:r>
      <w:r w:rsidRPr="00B87FEB">
        <w:rPr>
          <w:sz w:val="16"/>
        </w:rPr>
        <w:t xml:space="preserve">. The aligned framework is closer to the findings of scholarship on peacemaking, but not yet close enough to receive widespread legitimacy from the subjects of peacemaking and peacebuilding, especially in the Global South. The international implications of the misalignment model have been revived from the “dustbin of history” where it was left after WW2 (Doyle 2023), but offers no more insight into international peacemaking than it did in 1945 (Richmond et al. 2024; Pogodda et al. 2023). </w:t>
      </w:r>
      <w:r w:rsidRPr="009B51D6">
        <w:rPr>
          <w:rStyle w:val="StyleUnderline"/>
        </w:rPr>
        <w:t>This presents</w:t>
      </w:r>
      <w:r w:rsidRPr="00B87FEB">
        <w:rPr>
          <w:sz w:val="16"/>
        </w:rPr>
        <w:t xml:space="preserve"> something of </w:t>
      </w:r>
      <w:r w:rsidRPr="00247511">
        <w:rPr>
          <w:rStyle w:val="StyleUnderline"/>
        </w:rPr>
        <w:t>a paradox: the international system is developing in a direction where there are no viable tools for the maintenance of peace and security, other than war, partition, occupation, polarization, forced displacement, and pacification. The political utility of war has returned to international order</w:t>
      </w:r>
      <w:r w:rsidRPr="00B87FEB">
        <w:rPr>
          <w:sz w:val="16"/>
        </w:rPr>
        <w:t xml:space="preserve">, in other words, </w:t>
      </w:r>
      <w:r w:rsidRPr="00247511">
        <w:rPr>
          <w:rStyle w:val="StyleUnderline"/>
        </w:rPr>
        <w:t>as can be seen in the current Ukraine and Gaza wars, as well as in the exclusion, failure, or withdrawal of the UN from peacekeeping</w:t>
      </w:r>
      <w:r w:rsidRPr="00B87FEB">
        <w:rPr>
          <w:sz w:val="16"/>
        </w:rPr>
        <w:t xml:space="preserve"> in recent times (Jett 2023, 120–8).</w:t>
      </w:r>
    </w:p>
    <w:p w14:paraId="06641CFA" w14:textId="77777777" w:rsidR="00656AF3" w:rsidRPr="00B87FEB" w:rsidRDefault="00656AF3" w:rsidP="00656AF3">
      <w:pPr>
        <w:rPr>
          <w:sz w:val="16"/>
        </w:rPr>
      </w:pPr>
      <w:r w:rsidRPr="00B87FEB">
        <w:rPr>
          <w:sz w:val="16"/>
        </w:rPr>
        <w:t xml:space="preserve">Social movements and a few critical transnational scholar–activist networks (such as the environmentalist movement) contest the apparently growing consensus that peacemaking is mainly plausible in a multipolar order because of the latter’s gravitation toward elite, state-centric politics, bureaucratic, and geopolitical rationalities. The emergence of stalemates in most peace processes since the 1990s demonstrates that the alignment model was not ambitious enough to produce a sustainable peace. Indeed, the multipolar order appears even more unstable, if judged by the recent outbreaks of new conflicts and the collapse of fragile or failed peace processes into civil wars (such as in Syria, Libya, Yemen, Ukraine, Myanmar, Ukraine, South Sudan, Ethiopia, Sudan, and Gaza). </w:t>
      </w:r>
      <w:r w:rsidRPr="003078AA">
        <w:rPr>
          <w:rStyle w:val="Emphasis"/>
        </w:rPr>
        <w:t>Worse</w:t>
      </w:r>
      <w:r w:rsidRPr="00DE23D1">
        <w:rPr>
          <w:rStyle w:val="StyleUnderline"/>
        </w:rPr>
        <w:t xml:space="preserve"> still, this new misaligned international order </w:t>
      </w:r>
      <w:r w:rsidRPr="003078AA">
        <w:rPr>
          <w:rStyle w:val="Emphasis"/>
        </w:rPr>
        <w:t>lacks peacemaking capacity</w:t>
      </w:r>
      <w:r w:rsidRPr="00DE23D1">
        <w:rPr>
          <w:rStyle w:val="StyleUnderline"/>
        </w:rPr>
        <w:t xml:space="preserve"> as well as tools and </w:t>
      </w:r>
      <w:r w:rsidRPr="003078AA">
        <w:rPr>
          <w:rStyle w:val="Emphasis"/>
        </w:rPr>
        <w:t>reverts instead</w:t>
      </w:r>
      <w:r w:rsidRPr="00DE23D1">
        <w:rPr>
          <w:rStyle w:val="StyleUnderline"/>
        </w:rPr>
        <w:t xml:space="preserve"> to the determination of politics through </w:t>
      </w:r>
      <w:r w:rsidRPr="003078AA">
        <w:rPr>
          <w:rStyle w:val="Emphasis"/>
        </w:rPr>
        <w:t>asymmetric force relations</w:t>
      </w:r>
      <w:r w:rsidRPr="00DE23D1">
        <w:rPr>
          <w:rStyle w:val="StyleUnderline"/>
        </w:rPr>
        <w:t xml:space="preserve">, propped up by the </w:t>
      </w:r>
      <w:r w:rsidRPr="003078AA">
        <w:rPr>
          <w:rStyle w:val="Emphasis"/>
        </w:rPr>
        <w:t>utility of violence</w:t>
      </w:r>
      <w:r w:rsidRPr="00DE23D1">
        <w:rPr>
          <w:rStyle w:val="StyleUnderline"/>
        </w:rPr>
        <w:t xml:space="preserve">. The </w:t>
      </w:r>
      <w:r w:rsidRPr="00407517">
        <w:rPr>
          <w:rStyle w:val="Emphasis"/>
        </w:rPr>
        <w:t>tools of peacemaking and reform</w:t>
      </w:r>
      <w:r w:rsidRPr="00DE23D1">
        <w:rPr>
          <w:rStyle w:val="StyleUnderline"/>
        </w:rPr>
        <w:t xml:space="preserve"> in this transitional phase of international politics have thus been </w:t>
      </w:r>
      <w:r w:rsidRPr="00407517">
        <w:rPr>
          <w:rStyle w:val="Emphasis"/>
        </w:rPr>
        <w:t>weakened by a loss of legitimacy</w:t>
      </w:r>
      <w:r w:rsidRPr="00DE23D1">
        <w:rPr>
          <w:rStyle w:val="StyleUnderline"/>
        </w:rPr>
        <w:t xml:space="preserve"> and a return to atavism. The </w:t>
      </w:r>
      <w:r w:rsidRPr="00407517">
        <w:rPr>
          <w:rStyle w:val="Emphasis"/>
        </w:rPr>
        <w:t>return to a retrogressive past</w:t>
      </w:r>
      <w:r w:rsidRPr="00DE23D1">
        <w:rPr>
          <w:rStyle w:val="StyleUnderline"/>
        </w:rPr>
        <w:t xml:space="preserve"> and its </w:t>
      </w:r>
      <w:r w:rsidRPr="00407517">
        <w:rPr>
          <w:rStyle w:val="Emphasis"/>
        </w:rPr>
        <w:t>false prophets</w:t>
      </w:r>
      <w:r w:rsidRPr="00DE23D1">
        <w:rPr>
          <w:rStyle w:val="StyleUnderline"/>
        </w:rPr>
        <w:t xml:space="preserve"> have pushed out scholarship on peace</w:t>
      </w:r>
      <w:r w:rsidRPr="00B87FEB">
        <w:rPr>
          <w:sz w:val="16"/>
        </w:rPr>
        <w:t xml:space="preserve">, reform, and the nature of sustainable political order in the interests of geopolitics and ideology. They defy the historical lessons of the IPA’s evolution. The paralysis of the UN leaves the international system without viable peacemaking tools, </w:t>
      </w:r>
      <w:r w:rsidRPr="00407517">
        <w:rPr>
          <w:rStyle w:val="StyleUnderline"/>
        </w:rPr>
        <w:t>while</w:t>
      </w:r>
      <w:r w:rsidRPr="00B87FEB">
        <w:rPr>
          <w:sz w:val="16"/>
        </w:rPr>
        <w:t xml:space="preserve"> also </w:t>
      </w:r>
      <w:r w:rsidRPr="0033685B">
        <w:rPr>
          <w:rStyle w:val="Emphasis"/>
        </w:rPr>
        <w:t>validating authoritarian nationalism</w:t>
      </w:r>
      <w:r w:rsidRPr="0033685B">
        <w:rPr>
          <w:rStyle w:val="StyleUnderline"/>
        </w:rPr>
        <w:t xml:space="preserve"> as if it were a plausible contemporary replacement, completely against the run of scholarship and related policy doctrine</w:t>
      </w:r>
      <w:r w:rsidRPr="00B87FEB">
        <w:rPr>
          <w:sz w:val="16"/>
        </w:rPr>
        <w:t>.</w:t>
      </w:r>
    </w:p>
    <w:p w14:paraId="49B8680E" w14:textId="77777777" w:rsidR="00656AF3" w:rsidRDefault="00656AF3" w:rsidP="00656AF3">
      <w:r w:rsidRPr="00B87FEB">
        <w:rPr>
          <w:sz w:val="16"/>
        </w:rPr>
        <w:t xml:space="preserve">The postcolonial, decolonial, and </w:t>
      </w:r>
      <w:r w:rsidRPr="007B027A">
        <w:rPr>
          <w:rStyle w:val="StyleUnderline"/>
        </w:rPr>
        <w:t>critical foregrounding of alternative and social–political claims against an aligned LIO</w:t>
      </w:r>
      <w:r w:rsidRPr="00B87FEB">
        <w:rPr>
          <w:sz w:val="16"/>
        </w:rPr>
        <w:t xml:space="preserve">, perhaps then </w:t>
      </w:r>
      <w:r w:rsidRPr="007B027A">
        <w:rPr>
          <w:rStyle w:val="StyleUnderline"/>
        </w:rPr>
        <w:t>favoring or</w:t>
      </w:r>
      <w:r w:rsidRPr="00B87FEB">
        <w:rPr>
          <w:sz w:val="16"/>
        </w:rPr>
        <w:t xml:space="preserve"> perhaps </w:t>
      </w:r>
      <w:r w:rsidRPr="007B027A">
        <w:rPr>
          <w:rStyle w:val="StyleUnderline"/>
        </w:rPr>
        <w:t>rejecting a misaligned multipolar order, illustrates the significance of scholarship and social movements or resistance against the states-system, and international ordering</w:t>
      </w:r>
      <w:r w:rsidRPr="00B87FEB">
        <w:rPr>
          <w:sz w:val="16"/>
        </w:rPr>
        <w:t xml:space="preserve"> (Lottholz 2022). </w:t>
      </w:r>
      <w:r w:rsidRPr="00B83BDB">
        <w:rPr>
          <w:rStyle w:val="StyleUnderline"/>
        </w:rPr>
        <w:t xml:space="preserve">This is </w:t>
      </w:r>
      <w:r w:rsidRPr="00B83BDB">
        <w:rPr>
          <w:rStyle w:val="Emphasis"/>
        </w:rPr>
        <w:t>the reason why</w:t>
      </w:r>
      <w:r w:rsidRPr="00B83BDB">
        <w:rPr>
          <w:rStyle w:val="StyleUnderline"/>
        </w:rPr>
        <w:t xml:space="preserve"> the </w:t>
      </w:r>
      <w:r w:rsidRPr="00B83BDB">
        <w:rPr>
          <w:rStyle w:val="Emphasis"/>
        </w:rPr>
        <w:t>current struggle</w:t>
      </w:r>
      <w:r w:rsidRPr="00B87FEB">
        <w:rPr>
          <w:sz w:val="16"/>
        </w:rPr>
        <w:t xml:space="preserve">, perhaps, </w:t>
      </w:r>
      <w:r w:rsidRPr="00B83BDB">
        <w:rPr>
          <w:rStyle w:val="StyleUnderline"/>
        </w:rPr>
        <w:t xml:space="preserve">over </w:t>
      </w:r>
      <w:r w:rsidRPr="00B83BDB">
        <w:rPr>
          <w:rStyle w:val="Emphasis"/>
        </w:rPr>
        <w:t>control of the states-system</w:t>
      </w:r>
      <w:r w:rsidRPr="00B83BDB">
        <w:rPr>
          <w:rStyle w:val="StyleUnderline"/>
        </w:rPr>
        <w:t xml:space="preserve"> is </w:t>
      </w:r>
      <w:r w:rsidRPr="00B83BDB">
        <w:rPr>
          <w:rStyle w:val="Emphasis"/>
        </w:rPr>
        <w:t>now so intense:</w:t>
      </w:r>
      <w:r w:rsidRPr="00B83BDB">
        <w:rPr>
          <w:rStyle w:val="StyleUnderline"/>
        </w:rPr>
        <w:t xml:space="preserve"> to </w:t>
      </w:r>
      <w:r w:rsidRPr="00B83BDB">
        <w:rPr>
          <w:rStyle w:val="Emphasis"/>
        </w:rPr>
        <w:t>push back at many critical claims</w:t>
      </w:r>
      <w:r w:rsidRPr="00B83BDB">
        <w:rPr>
          <w:rStyle w:val="StyleUnderline"/>
        </w:rPr>
        <w:t xml:space="preserve"> against it or to </w:t>
      </w:r>
      <w:r w:rsidRPr="00B83BDB">
        <w:rPr>
          <w:rStyle w:val="Emphasis"/>
        </w:rPr>
        <w:t>actualize those very claims through global structural reforms</w:t>
      </w:r>
      <w:r w:rsidRPr="00B83BDB">
        <w:rPr>
          <w:rStyle w:val="StyleUnderline"/>
        </w:rPr>
        <w:t xml:space="preserve"> that reflect them</w:t>
      </w:r>
      <w:r w:rsidRPr="00B87FEB">
        <w:rPr>
          <w:sz w:val="16"/>
        </w:rPr>
        <w:t xml:space="preserve">. This push is aimed at breaking the stalemate to either foreground power structures as a platform for emancipation or for control. </w:t>
      </w:r>
      <w:r w:rsidRPr="00915E8A">
        <w:rPr>
          <w:rStyle w:val="StyleUnderline"/>
        </w:rPr>
        <w:t>“</w:t>
      </w:r>
      <w:r w:rsidRPr="00915E8A">
        <w:rPr>
          <w:rStyle w:val="Emphasis"/>
        </w:rPr>
        <w:t>Emancipations</w:t>
      </w:r>
      <w:r w:rsidRPr="00915E8A">
        <w:rPr>
          <w:rStyle w:val="StyleUnderline"/>
        </w:rPr>
        <w:t>”</w:t>
      </w:r>
      <w:r w:rsidRPr="00B87FEB">
        <w:rPr>
          <w:sz w:val="16"/>
        </w:rPr>
        <w:t xml:space="preserve"> (Laclau 1996) </w:t>
      </w:r>
      <w:r w:rsidRPr="00B16B9D">
        <w:rPr>
          <w:rStyle w:val="StyleUnderline"/>
        </w:rPr>
        <w:t xml:space="preserve">thus may </w:t>
      </w:r>
      <w:r w:rsidRPr="00B16B9D">
        <w:rPr>
          <w:rStyle w:val="Emphasis"/>
        </w:rPr>
        <w:t>require the states-system</w:t>
      </w:r>
      <w:r w:rsidRPr="00B16B9D">
        <w:rPr>
          <w:rStyle w:val="StyleUnderline"/>
        </w:rPr>
        <w:t xml:space="preserve"> and international institutions </w:t>
      </w:r>
      <w:r w:rsidRPr="00B16B9D">
        <w:rPr>
          <w:rStyle w:val="Emphasis"/>
        </w:rPr>
        <w:t>for their actualization, or they dissipate</w:t>
      </w:r>
      <w:r w:rsidRPr="00B16B9D">
        <w:rPr>
          <w:rStyle w:val="StyleUnderline"/>
        </w:rPr>
        <w:t xml:space="preserve">, </w:t>
      </w:r>
      <w:r w:rsidRPr="00B16B9D">
        <w:rPr>
          <w:rStyle w:val="Emphasis"/>
        </w:rPr>
        <w:t>but</w:t>
      </w:r>
      <w:r w:rsidRPr="00B16B9D">
        <w:rPr>
          <w:rStyle w:val="StyleUnderline"/>
        </w:rPr>
        <w:t xml:space="preserve"> the </w:t>
      </w:r>
      <w:r w:rsidRPr="00B16B9D">
        <w:rPr>
          <w:rStyle w:val="Emphasis"/>
        </w:rPr>
        <w:t>state</w:t>
      </w:r>
      <w:r w:rsidRPr="00B16B9D">
        <w:rPr>
          <w:rStyle w:val="StyleUnderline"/>
        </w:rPr>
        <w:t xml:space="preserve">, regional, and global ordering </w:t>
      </w:r>
      <w:r w:rsidRPr="00B16B9D">
        <w:rPr>
          <w:rStyle w:val="Emphasis"/>
        </w:rPr>
        <w:t>can also work against such social imaginaries</w:t>
      </w:r>
      <w:r w:rsidRPr="00B16B9D">
        <w:rPr>
          <w:rStyle w:val="StyleUnderline"/>
        </w:rPr>
        <w:t xml:space="preserve"> of emancipation through those same systems, differently configured</w:t>
      </w:r>
      <w:r w:rsidRPr="004655E9">
        <w:rPr>
          <w:sz w:val="16"/>
          <w:szCs w:val="16"/>
        </w:rPr>
        <w:t>. This struggle is closely reflected in the shifting praxis of peace and peacemaking, as we have outlined.</w:t>
      </w:r>
    </w:p>
    <w:p w14:paraId="427CB4A2" w14:textId="77777777" w:rsidR="00656AF3" w:rsidRDefault="00656AF3" w:rsidP="00656AF3"/>
    <w:p w14:paraId="452A72A2" w14:textId="77777777" w:rsidR="00656AF3" w:rsidRPr="00E04BA2" w:rsidRDefault="00656AF3" w:rsidP="00656AF3">
      <w:pPr>
        <w:pStyle w:val="Heading4"/>
      </w:pPr>
      <w:r w:rsidRPr="00E04BA2">
        <w:rPr>
          <w:u w:val="single"/>
        </w:rPr>
        <w:t>Demonstrating successful checks</w:t>
      </w:r>
      <w:r w:rsidRPr="00E04BA2">
        <w:t xml:space="preserve"> by civil service deters </w:t>
      </w:r>
      <w:r w:rsidRPr="00E04BA2">
        <w:rPr>
          <w:u w:val="single"/>
        </w:rPr>
        <w:t>imitators</w:t>
      </w:r>
      <w:r w:rsidRPr="00E04BA2">
        <w:t>.</w:t>
      </w:r>
    </w:p>
    <w:p w14:paraId="087C8B25" w14:textId="77777777" w:rsidR="00656AF3" w:rsidRPr="00320774" w:rsidRDefault="00656AF3" w:rsidP="00656AF3">
      <w:r>
        <w:rPr>
          <w:rStyle w:val="Style13ptBold"/>
        </w:rPr>
        <w:t>Rosenblum</w:t>
      </w:r>
      <w:r w:rsidRPr="00311611">
        <w:t xml:space="preserve"> </w:t>
      </w:r>
      <w:r>
        <w:t xml:space="preserve">et al. </w:t>
      </w:r>
      <w:r w:rsidRPr="00311611">
        <w:rPr>
          <w:rStyle w:val="Style13ptBold"/>
        </w:rPr>
        <w:t>24</w:t>
      </w:r>
      <w:r>
        <w:t xml:space="preserve"> [Nancy L. Rosenblum, Professor of Ethics in Politics and Government emerita at Harvard University, PhD Political Science, Harvard University; and Russell </w:t>
      </w:r>
      <w:r w:rsidRPr="002461C5">
        <w:rPr>
          <w:b/>
          <w:bCs/>
        </w:rPr>
        <w:t>Muirhead</w:t>
      </w:r>
      <w:r>
        <w:t xml:space="preserve">, Professor of Democracy and Politics and Co-Director of the Political Economy Project in the Department of Government at Dartmouth College, PhD Harvard University; </w:t>
      </w:r>
      <w:r w:rsidRPr="00C2703D">
        <w:rPr>
          <w:b/>
          <w:bCs/>
        </w:rPr>
        <w:t>interviewed by</w:t>
      </w:r>
      <w:r>
        <w:t xml:space="preserve"> Jeff </w:t>
      </w:r>
      <w:r w:rsidRPr="00C2703D">
        <w:rPr>
          <w:b/>
          <w:bCs/>
        </w:rPr>
        <w:t>Schechtman</w:t>
      </w:r>
      <w:r>
        <w:t xml:space="preserve">, host of WhoWhatWhy, has conducted over ten thousand interviews and produced almost 500 podcasts; “Beyond </w:t>
      </w:r>
      <w:r w:rsidRPr="00320774">
        <w:t xml:space="preserve">Deregulation: </w:t>
      </w:r>
      <w:r w:rsidRPr="00320774">
        <w:rPr>
          <w:rStyle w:val="StyleUnderline"/>
        </w:rPr>
        <w:t xml:space="preserve">The </w:t>
      </w:r>
      <w:r w:rsidRPr="00320774">
        <w:rPr>
          <w:rStyle w:val="Emphasis"/>
        </w:rPr>
        <w:t>Existential Threat of ‘Ungoverning’</w:t>
      </w:r>
      <w:r w:rsidRPr="00320774">
        <w:t>,” WhoWhatWhy Podcast, 10-11-2024, https://whowhatwhy.org/podcast/beyond-deregulation-the-existential-threat-of-ungoverning/]</w:t>
      </w:r>
    </w:p>
    <w:p w14:paraId="2CF2B933" w14:textId="77777777" w:rsidR="00656AF3" w:rsidRPr="00320774" w:rsidRDefault="00656AF3" w:rsidP="00656AF3">
      <w:pPr>
        <w:rPr>
          <w:sz w:val="16"/>
        </w:rPr>
      </w:pPr>
      <w:r w:rsidRPr="00320774">
        <w:rPr>
          <w:sz w:val="16"/>
        </w:rPr>
        <w:t xml:space="preserve">We’ve heard figures like Steve Bannon openly call to burn it all down and tear down the administrative state. But this isn’t just inflammatory rhetoric. It’s part of a cynical strategy. If you take apart government, it’s not able to function, then you can criticize the failure of government and argue that we must trust those in charge. The very people who’ve actually destroyed the mechanism to get things done, as the Constitution intended. </w:t>
      </w:r>
      <w:r w:rsidRPr="00320774">
        <w:rPr>
          <w:rStyle w:val="StyleUnderline"/>
        </w:rPr>
        <w:t xml:space="preserve">As we </w:t>
      </w:r>
      <w:r w:rsidRPr="00320774">
        <w:rPr>
          <w:rStyle w:val="Emphasis"/>
        </w:rPr>
        <w:t>face unprecedented challenges</w:t>
      </w:r>
      <w:r w:rsidRPr="00320774">
        <w:rPr>
          <w:rStyle w:val="StyleUnderline"/>
        </w:rPr>
        <w:t xml:space="preserve"> from </w:t>
      </w:r>
      <w:r w:rsidRPr="00320774">
        <w:rPr>
          <w:rStyle w:val="Emphasis"/>
        </w:rPr>
        <w:t>climate</w:t>
      </w:r>
      <w:r w:rsidRPr="00320774">
        <w:rPr>
          <w:rStyle w:val="StyleUnderline"/>
        </w:rPr>
        <w:t xml:space="preserve"> and global </w:t>
      </w:r>
      <w:r w:rsidRPr="00320774">
        <w:rPr>
          <w:rStyle w:val="Emphasis"/>
        </w:rPr>
        <w:t>pandemics</w:t>
      </w:r>
      <w:r w:rsidRPr="00320774">
        <w:rPr>
          <w:rStyle w:val="StyleUnderline"/>
        </w:rPr>
        <w:t xml:space="preserve">, the </w:t>
      </w:r>
      <w:r w:rsidRPr="00320774">
        <w:rPr>
          <w:rStyle w:val="Emphasis"/>
        </w:rPr>
        <w:t>stakes couldn’t be higher</w:t>
      </w:r>
      <w:r w:rsidRPr="00320774">
        <w:rPr>
          <w:sz w:val="16"/>
        </w:rPr>
        <w:t>.</w:t>
      </w:r>
    </w:p>
    <w:p w14:paraId="76B79A30" w14:textId="77777777" w:rsidR="00656AF3" w:rsidRPr="00320774" w:rsidRDefault="00656AF3" w:rsidP="00656AF3">
      <w:pPr>
        <w:rPr>
          <w:sz w:val="16"/>
        </w:rPr>
      </w:pPr>
      <w:r w:rsidRPr="00320774">
        <w:rPr>
          <w:rStyle w:val="StyleUnderline"/>
        </w:rPr>
        <w:t xml:space="preserve">Can a </w:t>
      </w:r>
      <w:r w:rsidRPr="00320774">
        <w:rPr>
          <w:rStyle w:val="Emphasis"/>
        </w:rPr>
        <w:t>deliberately weakened government</w:t>
      </w:r>
      <w:r w:rsidRPr="00320774">
        <w:rPr>
          <w:rStyle w:val="StyleUnderline"/>
        </w:rPr>
        <w:t xml:space="preserve"> rise to </w:t>
      </w:r>
      <w:r w:rsidRPr="00320774">
        <w:rPr>
          <w:rStyle w:val="Emphasis"/>
        </w:rPr>
        <w:t>meet</w:t>
      </w:r>
      <w:r w:rsidRPr="00320774">
        <w:rPr>
          <w:rStyle w:val="StyleUnderline"/>
        </w:rPr>
        <w:t xml:space="preserve"> these </w:t>
      </w:r>
      <w:r w:rsidRPr="00320774">
        <w:rPr>
          <w:rStyle w:val="Emphasis"/>
        </w:rPr>
        <w:t>crises</w:t>
      </w:r>
      <w:r w:rsidRPr="00320774">
        <w:rPr>
          <w:rStyle w:val="StyleUnderline"/>
        </w:rPr>
        <w:t>?</w:t>
      </w:r>
      <w:r w:rsidRPr="00320774">
        <w:rPr>
          <w:sz w:val="16"/>
        </w:rPr>
        <w:t xml:space="preserve"> And what, if anything, can or should be done to counter this trend of ungoverning? To examine all of this, I’m joined by Russell Muirhead and Nancy Rosenblum. Russell is a professor of democracy and politics at Dartmouth. Nancy is a professor of ethics and politics and government emerita at Harvard. Together, they’ve previously tackled the rise in conspiracy theories in politics, and now they’re sounding the alarm on what they see as an even graver threat.</w:t>
      </w:r>
    </w:p>
    <w:p w14:paraId="7CA31A45" w14:textId="77777777" w:rsidR="00656AF3" w:rsidRPr="00320774" w:rsidRDefault="00656AF3" w:rsidP="00656AF3">
      <w:pPr>
        <w:rPr>
          <w:sz w:val="16"/>
        </w:rPr>
      </w:pPr>
      <w:r w:rsidRPr="00320774">
        <w:rPr>
          <w:sz w:val="16"/>
        </w:rPr>
        <w:t>It is my pleasure to welcome Nancy Rosenblum and Russell Muirhead to talk about ungoverning, the attack on the administrative state, and the politics of chaos. Russell, Nancy, thanks so much for joining us here on the WhoWhatWhy Podcast.</w:t>
      </w:r>
    </w:p>
    <w:p w14:paraId="1833CC91" w14:textId="77777777" w:rsidR="00656AF3" w:rsidRPr="00320774" w:rsidRDefault="00656AF3" w:rsidP="00656AF3">
      <w:pPr>
        <w:rPr>
          <w:sz w:val="16"/>
        </w:rPr>
      </w:pPr>
      <w:r w:rsidRPr="00320774">
        <w:rPr>
          <w:sz w:val="16"/>
        </w:rPr>
        <w:t>Nancy Rosenblum: A pleasure, Jeff.</w:t>
      </w:r>
    </w:p>
    <w:p w14:paraId="163BA820" w14:textId="77777777" w:rsidR="00656AF3" w:rsidRPr="00320774" w:rsidRDefault="00656AF3" w:rsidP="00656AF3">
      <w:pPr>
        <w:rPr>
          <w:sz w:val="16"/>
        </w:rPr>
      </w:pPr>
      <w:r w:rsidRPr="00320774">
        <w:rPr>
          <w:sz w:val="16"/>
        </w:rPr>
        <w:t>Russell Muirhead: It really is. It is a pleasure. It’s an honor to be with you. Thank you.</w:t>
      </w:r>
    </w:p>
    <w:p w14:paraId="09AD981D" w14:textId="77777777" w:rsidR="00656AF3" w:rsidRPr="00320774" w:rsidRDefault="00656AF3" w:rsidP="00656AF3">
      <w:pPr>
        <w:rPr>
          <w:sz w:val="16"/>
        </w:rPr>
      </w:pPr>
      <w:r w:rsidRPr="00320774">
        <w:rPr>
          <w:sz w:val="16"/>
        </w:rPr>
        <w:t>Jeff: Well, it is great to have you both here. Thank you. When one looks at where we are today in terms of this nasty attitude towards government, one looks back to Ronald Reagan and saying things like, government was not the solution. Government is the problem. It seems that’s a place where a lot of this contemporary attitude started. Nancy, start with you.</w:t>
      </w:r>
    </w:p>
    <w:p w14:paraId="63B144C2" w14:textId="77777777" w:rsidR="00656AF3" w:rsidRPr="00F21624" w:rsidRDefault="00656AF3" w:rsidP="00656AF3">
      <w:pPr>
        <w:rPr>
          <w:sz w:val="16"/>
        </w:rPr>
      </w:pPr>
      <w:r w:rsidRPr="00320774">
        <w:rPr>
          <w:rStyle w:val="Emphasis"/>
        </w:rPr>
        <w:t>Nancy:</w:t>
      </w:r>
      <w:r w:rsidRPr="00320774">
        <w:rPr>
          <w:sz w:val="16"/>
        </w:rPr>
        <w:t xml:space="preserve"> Well, I think that you can trace this back to Reagan and through other</w:t>
      </w:r>
      <w:r w:rsidRPr="007C60E3">
        <w:rPr>
          <w:sz w:val="16"/>
        </w:rPr>
        <w:t xml:space="preserve"> Republican administrations, but I would say that there’s a difference that we’ve got something new here. So long as the Republican Party was a conservative party, what they mainly wanted to do was to get rid of all kinds of regulations. They had in their own tax philosophy of limiting taxes to the very rich. They would disapprove of some of the agencies and what they did like Reagan and the </w:t>
      </w:r>
      <w:r w:rsidRPr="00F21624">
        <w:rPr>
          <w:sz w:val="16"/>
        </w:rPr>
        <w:t>EPA, but there was not a wholesale attack on what you’ve aptly called the machinery of government.</w:t>
      </w:r>
    </w:p>
    <w:p w14:paraId="22A7B778" w14:textId="77777777" w:rsidR="00656AF3" w:rsidRPr="00F21624" w:rsidRDefault="00656AF3" w:rsidP="00656AF3">
      <w:pPr>
        <w:rPr>
          <w:sz w:val="16"/>
        </w:rPr>
      </w:pPr>
      <w:r w:rsidRPr="00F21624">
        <w:rPr>
          <w:sz w:val="16"/>
        </w:rPr>
        <w:t xml:space="preserve">There was no attack on the administrative state altogether, and this is so unprecedented and so unfamiliar that we’ve given this an unfamiliar name ungoverning. And </w:t>
      </w:r>
      <w:r w:rsidRPr="00F21624">
        <w:rPr>
          <w:rStyle w:val="StyleUnderline"/>
        </w:rPr>
        <w:t xml:space="preserve">it really is a wholesale whiplash, unspecific attack on the government agencies and departments that shape and implement and enforce and adjudicate public policies of every kind, every law and regulation, every benefit, every burden, the day-to-day, and the emergencies. It’s an </w:t>
      </w:r>
      <w:r w:rsidRPr="00F21624">
        <w:rPr>
          <w:rStyle w:val="Emphasis"/>
        </w:rPr>
        <w:t>anti-governmentalism</w:t>
      </w:r>
      <w:r w:rsidRPr="00F21624">
        <w:rPr>
          <w:rStyle w:val="StyleUnderline"/>
        </w:rPr>
        <w:t xml:space="preserve"> that’s </w:t>
      </w:r>
      <w:r w:rsidRPr="00F21624">
        <w:rPr>
          <w:rStyle w:val="Emphasis"/>
        </w:rPr>
        <w:t>wholesale</w:t>
      </w:r>
      <w:r w:rsidRPr="00F21624">
        <w:rPr>
          <w:rStyle w:val="StyleUnderline"/>
        </w:rPr>
        <w:t xml:space="preserve"> and </w:t>
      </w:r>
      <w:r w:rsidRPr="00F21624">
        <w:rPr>
          <w:rStyle w:val="Emphasis"/>
        </w:rPr>
        <w:t>never before encountered</w:t>
      </w:r>
      <w:r w:rsidRPr="00F21624">
        <w:rPr>
          <w:sz w:val="16"/>
        </w:rPr>
        <w:t>.</w:t>
      </w:r>
    </w:p>
    <w:p w14:paraId="17364D24" w14:textId="77777777" w:rsidR="00656AF3" w:rsidRPr="00F21624" w:rsidRDefault="00656AF3" w:rsidP="00656AF3">
      <w:pPr>
        <w:rPr>
          <w:sz w:val="16"/>
        </w:rPr>
      </w:pPr>
      <w:r w:rsidRPr="00F21624">
        <w:rPr>
          <w:rStyle w:val="Emphasis"/>
        </w:rPr>
        <w:t>Jeff:</w:t>
      </w:r>
      <w:r w:rsidRPr="00F21624">
        <w:rPr>
          <w:sz w:val="16"/>
        </w:rPr>
        <w:t xml:space="preserve"> Russell, talk a little bit about what’s behind this </w:t>
      </w:r>
      <w:r w:rsidRPr="00F21624">
        <w:rPr>
          <w:rStyle w:val="Emphasis"/>
        </w:rPr>
        <w:t>anti-governmentalism</w:t>
      </w:r>
      <w:r w:rsidRPr="00F21624">
        <w:rPr>
          <w:sz w:val="16"/>
        </w:rPr>
        <w:t xml:space="preserve">, as Nancy calls it, if it </w:t>
      </w:r>
      <w:r w:rsidRPr="00F21624">
        <w:rPr>
          <w:rStyle w:val="StyleUnderline"/>
        </w:rPr>
        <w:t xml:space="preserve">goes </w:t>
      </w:r>
      <w:r w:rsidRPr="00F21624">
        <w:rPr>
          <w:rStyle w:val="Emphasis"/>
        </w:rPr>
        <w:t>beyond</w:t>
      </w:r>
      <w:r w:rsidRPr="00F21624">
        <w:rPr>
          <w:rStyle w:val="StyleUnderline"/>
        </w:rPr>
        <w:t xml:space="preserve"> just </w:t>
      </w:r>
      <w:r w:rsidRPr="00F21624">
        <w:rPr>
          <w:rStyle w:val="Emphasis"/>
        </w:rPr>
        <w:t>reducing taxes</w:t>
      </w:r>
      <w:r w:rsidRPr="00F21624">
        <w:rPr>
          <w:rStyle w:val="StyleUnderline"/>
        </w:rPr>
        <w:t xml:space="preserve">, </w:t>
      </w:r>
      <w:r w:rsidRPr="00F21624">
        <w:rPr>
          <w:rStyle w:val="Emphasis"/>
        </w:rPr>
        <w:t>reducing regulations</w:t>
      </w:r>
      <w:r w:rsidRPr="00F21624">
        <w:rPr>
          <w:sz w:val="16"/>
        </w:rPr>
        <w:t>, those things that were very Reaganesque in that sense. For example, Grover Norquist was talking about shrinking the size of government so that it could drown in a bathtub. Talk a little bit about what lies behind this from a policy perspective.</w:t>
      </w:r>
    </w:p>
    <w:p w14:paraId="193A09B0" w14:textId="77777777" w:rsidR="00656AF3" w:rsidRPr="00F21624" w:rsidRDefault="00656AF3" w:rsidP="00656AF3">
      <w:pPr>
        <w:rPr>
          <w:sz w:val="16"/>
        </w:rPr>
      </w:pPr>
      <w:r w:rsidRPr="00F21624">
        <w:rPr>
          <w:rStyle w:val="Emphasis"/>
        </w:rPr>
        <w:t>Russell:</w:t>
      </w:r>
      <w:r w:rsidRPr="00F21624">
        <w:rPr>
          <w:sz w:val="16"/>
        </w:rPr>
        <w:t xml:space="preserve"> I think really, in a sense, put your finger on it when you mention that quote from Reagan’s inaugural. Reagan, of course, very nuanced, actually very nuanced in the way he presents his thought. He says he was a Democrat, that he was for the New Deal, that he really just opposed the Great Society, the more extreme what he thought, more extreme version that liberalism took in the 1960s. He says, “I never left the Democratic Party. The Democratic Party left me.” And he says, “In the present crisis,” he says on inauguration, “government is not the solution to our problems, it’s the problem.”</w:t>
      </w:r>
    </w:p>
    <w:p w14:paraId="629273D6" w14:textId="77777777" w:rsidR="00656AF3" w:rsidRPr="007C60E3" w:rsidRDefault="00656AF3" w:rsidP="00656AF3">
      <w:pPr>
        <w:rPr>
          <w:sz w:val="16"/>
        </w:rPr>
      </w:pPr>
      <w:r w:rsidRPr="00F21624">
        <w:rPr>
          <w:sz w:val="16"/>
        </w:rPr>
        <w:t xml:space="preserve">So he has a qualifier on it, but his followers remove all the qualifiers. They remove the nuances little by little by little. And I think what happens is </w:t>
      </w:r>
      <w:r w:rsidRPr="00F21624">
        <w:rPr>
          <w:rStyle w:val="StyleUnderline"/>
        </w:rPr>
        <w:t xml:space="preserve">they </w:t>
      </w:r>
      <w:r w:rsidRPr="00F21624">
        <w:rPr>
          <w:rStyle w:val="Emphasis"/>
        </w:rPr>
        <w:t>fail to persuade a durable majority</w:t>
      </w:r>
      <w:r w:rsidRPr="00F21624">
        <w:rPr>
          <w:rStyle w:val="StyleUnderline"/>
        </w:rPr>
        <w:t xml:space="preserve"> of Americans that we should in fact have a </w:t>
      </w:r>
      <w:r w:rsidRPr="00F21624">
        <w:rPr>
          <w:rStyle w:val="Emphasis"/>
        </w:rPr>
        <w:t>small government</w:t>
      </w:r>
      <w:r w:rsidRPr="00F21624">
        <w:rPr>
          <w:rStyle w:val="StyleUnderline"/>
        </w:rPr>
        <w:t xml:space="preserve"> that takes very little responsibility for the wellbeing of the country</w:t>
      </w:r>
      <w:r w:rsidRPr="00F21624">
        <w:rPr>
          <w:sz w:val="16"/>
        </w:rPr>
        <w:t>. They can’t persuade people of that, they fight against– They make the entire definition</w:t>
      </w:r>
      <w:r w:rsidRPr="007C60E3">
        <w:rPr>
          <w:sz w:val="16"/>
        </w:rPr>
        <w:t xml:space="preserve"> of the Republican Party opposition to the Affordable Care Act after Obama passes it and the Democrats pass it in 2010. That’s all they talk about, “On day one I’m going to dismantle the Affordable Care Act.”</w:t>
      </w:r>
    </w:p>
    <w:p w14:paraId="2772BCD9" w14:textId="77777777" w:rsidR="00656AF3" w:rsidRPr="007C60E3" w:rsidRDefault="00656AF3" w:rsidP="00656AF3">
      <w:pPr>
        <w:rPr>
          <w:sz w:val="16"/>
        </w:rPr>
      </w:pPr>
      <w:r w:rsidRPr="002D3C82">
        <w:rPr>
          <w:rStyle w:val="StyleUnderline"/>
        </w:rPr>
        <w:t xml:space="preserve">And they </w:t>
      </w:r>
      <w:r w:rsidRPr="002D3C82">
        <w:rPr>
          <w:rStyle w:val="Emphasis"/>
        </w:rPr>
        <w:t>can’t do it</w:t>
      </w:r>
      <w:r w:rsidRPr="002D3C82">
        <w:rPr>
          <w:rStyle w:val="StyleUnderline"/>
        </w:rPr>
        <w:t xml:space="preserve"> when they have </w:t>
      </w:r>
      <w:r w:rsidRPr="002D3C82">
        <w:rPr>
          <w:rStyle w:val="Emphasis"/>
        </w:rPr>
        <w:t>control</w:t>
      </w:r>
      <w:r w:rsidRPr="002D3C82">
        <w:rPr>
          <w:rStyle w:val="StyleUnderline"/>
        </w:rPr>
        <w:t xml:space="preserve"> of the </w:t>
      </w:r>
      <w:r w:rsidRPr="002D3C82">
        <w:rPr>
          <w:rStyle w:val="Emphasis"/>
        </w:rPr>
        <w:t>House</w:t>
      </w:r>
      <w:r w:rsidRPr="002D3C82">
        <w:rPr>
          <w:rStyle w:val="StyleUnderline"/>
        </w:rPr>
        <w:t xml:space="preserve"> </w:t>
      </w:r>
      <w:r w:rsidRPr="002D3C82">
        <w:rPr>
          <w:rStyle w:val="Emphasis"/>
        </w:rPr>
        <w:t>Senate</w:t>
      </w:r>
      <w:r w:rsidRPr="002D3C82">
        <w:rPr>
          <w:rStyle w:val="StyleUnderline"/>
        </w:rPr>
        <w:t xml:space="preserve"> and the </w:t>
      </w:r>
      <w:r w:rsidRPr="002D3C82">
        <w:rPr>
          <w:rStyle w:val="Emphasis"/>
        </w:rPr>
        <w:t>executive</w:t>
      </w:r>
      <w:r w:rsidRPr="007C60E3">
        <w:rPr>
          <w:sz w:val="16"/>
        </w:rPr>
        <w:t xml:space="preserve"> in 2016, they can’t do it. Why? </w:t>
      </w:r>
      <w:r w:rsidRPr="002D3C82">
        <w:rPr>
          <w:rStyle w:val="Emphasis"/>
        </w:rPr>
        <w:t>Because people</w:t>
      </w:r>
      <w:r w:rsidRPr="002D3C82">
        <w:rPr>
          <w:rStyle w:val="StyleUnderline"/>
        </w:rPr>
        <w:t xml:space="preserve"> in America </w:t>
      </w:r>
      <w:r w:rsidRPr="002D3C82">
        <w:rPr>
          <w:rStyle w:val="Emphasis"/>
        </w:rPr>
        <w:t>don’t want them to do it</w:t>
      </w:r>
      <w:r w:rsidRPr="007C60E3">
        <w:rPr>
          <w:sz w:val="16"/>
        </w:rPr>
        <w:t xml:space="preserve">. [laughs] They can’t convince the people. So I think </w:t>
      </w:r>
      <w:r w:rsidRPr="002D3C82">
        <w:rPr>
          <w:rStyle w:val="StyleUnderline"/>
        </w:rPr>
        <w:t xml:space="preserve">their failure to persuade has caused a large number of them to become extreme </w:t>
      </w:r>
      <w:r w:rsidRPr="002D3C82">
        <w:rPr>
          <w:rStyle w:val="Emphasis"/>
        </w:rPr>
        <w:t>burn-it-down</w:t>
      </w:r>
      <w:r w:rsidRPr="002D3C82">
        <w:rPr>
          <w:rStyle w:val="StyleUnderline"/>
        </w:rPr>
        <w:t xml:space="preserve"> types that are bent on destruction</w:t>
      </w:r>
      <w:r w:rsidRPr="007C60E3">
        <w:rPr>
          <w:sz w:val="16"/>
        </w:rPr>
        <w:t>. They’ve given up on small government conservatism, on any kind of nuanced form of conservatism. Now because they can’t persuade people to go for that, they just want to destroy everything.</w:t>
      </w:r>
    </w:p>
    <w:p w14:paraId="77C39E14" w14:textId="77777777" w:rsidR="00656AF3" w:rsidRPr="007C60E3" w:rsidRDefault="00656AF3" w:rsidP="00656AF3">
      <w:pPr>
        <w:rPr>
          <w:sz w:val="16"/>
        </w:rPr>
      </w:pPr>
      <w:r w:rsidRPr="007C60E3">
        <w:rPr>
          <w:sz w:val="16"/>
        </w:rPr>
        <w:t>Jeff: And Nancy, what do they hope to accomplish by destroying everything? What’s the practical political benefit for them in doing that?</w:t>
      </w:r>
    </w:p>
    <w:p w14:paraId="26946FE3" w14:textId="77777777" w:rsidR="00656AF3" w:rsidRPr="007C60E3" w:rsidRDefault="00656AF3" w:rsidP="00656AF3">
      <w:pPr>
        <w:rPr>
          <w:sz w:val="16"/>
        </w:rPr>
      </w:pPr>
      <w:r w:rsidRPr="002D3C82">
        <w:rPr>
          <w:rStyle w:val="Emphasis"/>
        </w:rPr>
        <w:t>Nancy:</w:t>
      </w:r>
      <w:r w:rsidRPr="007C60E3">
        <w:rPr>
          <w:sz w:val="16"/>
        </w:rPr>
        <w:t xml:space="preserve"> Well, </w:t>
      </w:r>
      <w:r w:rsidRPr="002D3C82">
        <w:rPr>
          <w:rStyle w:val="StyleUnderline"/>
        </w:rPr>
        <w:t xml:space="preserve">the practical </w:t>
      </w:r>
      <w:r w:rsidRPr="002D3C82">
        <w:rPr>
          <w:rStyle w:val="Emphasis"/>
        </w:rPr>
        <w:t>political benefit</w:t>
      </w:r>
      <w:r w:rsidRPr="002D3C82">
        <w:rPr>
          <w:rStyle w:val="StyleUnderline"/>
        </w:rPr>
        <w:t xml:space="preserve"> for the man behind this,</w:t>
      </w:r>
      <w:r w:rsidRPr="007C60E3">
        <w:rPr>
          <w:sz w:val="16"/>
        </w:rPr>
        <w:t xml:space="preserve"> Donald </w:t>
      </w:r>
      <w:r w:rsidRPr="002D3C82">
        <w:rPr>
          <w:rStyle w:val="Emphasis"/>
        </w:rPr>
        <w:t>Trump</w:t>
      </w:r>
      <w:r w:rsidRPr="002D3C82">
        <w:rPr>
          <w:rStyle w:val="StyleUnderline"/>
        </w:rPr>
        <w:t xml:space="preserve">, who could never be doing this </w:t>
      </w:r>
      <w:r w:rsidRPr="002D3C82">
        <w:rPr>
          <w:rStyle w:val="Emphasis"/>
        </w:rPr>
        <w:t>deconstruction of the administrative state</w:t>
      </w:r>
      <w:r w:rsidRPr="002D3C82">
        <w:rPr>
          <w:rStyle w:val="StyleUnderline"/>
        </w:rPr>
        <w:t xml:space="preserve"> if he didn’t have behind him a reactionary movement and a very compliant party</w:t>
      </w:r>
      <w:r w:rsidRPr="007C60E3">
        <w:rPr>
          <w:sz w:val="16"/>
        </w:rPr>
        <w:t xml:space="preserve"> that has given up his conservatism. </w:t>
      </w:r>
      <w:r w:rsidRPr="002D3C82">
        <w:rPr>
          <w:rStyle w:val="StyleUnderline"/>
        </w:rPr>
        <w:t>What’s behind it for him is that if you do away</w:t>
      </w:r>
      <w:r w:rsidRPr="007C60E3">
        <w:rPr>
          <w:sz w:val="16"/>
        </w:rPr>
        <w:t xml:space="preserve">, and I’d like to say a little bit more later about what it is that he actually does </w:t>
      </w:r>
      <w:r w:rsidRPr="002D3C82">
        <w:rPr>
          <w:rStyle w:val="StyleUnderline"/>
        </w:rPr>
        <w:t xml:space="preserve">in </w:t>
      </w:r>
      <w:r w:rsidRPr="002D3C82">
        <w:rPr>
          <w:rStyle w:val="Emphasis"/>
        </w:rPr>
        <w:t>destroying the administrative state</w:t>
      </w:r>
      <w:r w:rsidRPr="002D3C82">
        <w:rPr>
          <w:rStyle w:val="StyleUnderline"/>
        </w:rPr>
        <w:t xml:space="preserve">, what he’s getting for it is an </w:t>
      </w:r>
      <w:r w:rsidRPr="002D3C82">
        <w:rPr>
          <w:rStyle w:val="Emphasis"/>
        </w:rPr>
        <w:t>unconstrained personal rule</w:t>
      </w:r>
      <w:r w:rsidRPr="007C60E3">
        <w:rPr>
          <w:sz w:val="16"/>
        </w:rPr>
        <w:t>.</w:t>
      </w:r>
    </w:p>
    <w:p w14:paraId="27950C71" w14:textId="77777777" w:rsidR="00656AF3" w:rsidRPr="007C60E3" w:rsidRDefault="00656AF3" w:rsidP="00656AF3">
      <w:pPr>
        <w:rPr>
          <w:sz w:val="16"/>
        </w:rPr>
      </w:pPr>
      <w:r w:rsidRPr="007C60E3">
        <w:rPr>
          <w:sz w:val="16"/>
        </w:rPr>
        <w:t>Where his will and his commands unconstrained by the limits of office, unconstrained by a huge administrative state with expertise and due process, and so on, unconstrained, he can just command. I like to use a phrase to explain what Trump wants and what he’s getting. When he uses the phrase “my generals”, it’s not a shorthand way of saying what we know in the United States, which is that the military is subservient to civilian authority. He means it literally that these are my generals and if they are going to take my commands, whether or not it’s within law or international law.</w:t>
      </w:r>
    </w:p>
    <w:p w14:paraId="1C0B0EA3" w14:textId="77777777" w:rsidR="00656AF3" w:rsidRPr="007C60E3" w:rsidRDefault="00656AF3" w:rsidP="00656AF3">
      <w:pPr>
        <w:rPr>
          <w:sz w:val="16"/>
        </w:rPr>
      </w:pPr>
      <w:r w:rsidRPr="007C60E3">
        <w:rPr>
          <w:sz w:val="16"/>
        </w:rPr>
        <w:t xml:space="preserve">Whether or not it’s ever been done historically, I’m going to take these generals with me into the street to attack, for example, a political protest. So </w:t>
      </w:r>
      <w:r w:rsidRPr="00E43AC0">
        <w:rPr>
          <w:rStyle w:val="StyleUnderline"/>
        </w:rPr>
        <w:t xml:space="preserve">what this is, is </w:t>
      </w:r>
      <w:r w:rsidRPr="00E43AC0">
        <w:rPr>
          <w:rStyle w:val="Emphasis"/>
        </w:rPr>
        <w:t>removing the expertise and the procedures that constrain</w:t>
      </w:r>
      <w:r w:rsidRPr="00E43AC0">
        <w:rPr>
          <w:rStyle w:val="StyleUnderline"/>
        </w:rPr>
        <w:t xml:space="preserve"> the office, even the very powerful office of the president to </w:t>
      </w:r>
      <w:r w:rsidRPr="00E43AC0">
        <w:rPr>
          <w:rStyle w:val="Emphasis"/>
        </w:rPr>
        <w:t>liberate the personal will</w:t>
      </w:r>
      <w:r w:rsidRPr="00E43AC0">
        <w:rPr>
          <w:rStyle w:val="StyleUnderline"/>
        </w:rPr>
        <w:t xml:space="preserve"> of someone who wants to be an </w:t>
      </w:r>
      <w:r w:rsidRPr="00E43AC0">
        <w:rPr>
          <w:rStyle w:val="Emphasis"/>
        </w:rPr>
        <w:t>unconstrained autocrat</w:t>
      </w:r>
      <w:r w:rsidRPr="007C60E3">
        <w:rPr>
          <w:sz w:val="16"/>
        </w:rPr>
        <w:t>.</w:t>
      </w:r>
    </w:p>
    <w:p w14:paraId="6F3D56E8" w14:textId="77777777" w:rsidR="00656AF3" w:rsidRPr="00211F08" w:rsidRDefault="00656AF3" w:rsidP="00656AF3">
      <w:pPr>
        <w:rPr>
          <w:sz w:val="16"/>
        </w:rPr>
      </w:pPr>
      <w:r w:rsidRPr="00211F08">
        <w:rPr>
          <w:sz w:val="16"/>
        </w:rPr>
        <w:t xml:space="preserve">Jeff: One of the things that we seem to have here is almost </w:t>
      </w:r>
      <w:r w:rsidRPr="00211F08">
        <w:rPr>
          <w:rStyle w:val="StyleUnderline"/>
        </w:rPr>
        <w:t xml:space="preserve">a kind of </w:t>
      </w:r>
      <w:r w:rsidRPr="00211F08">
        <w:rPr>
          <w:rStyle w:val="Emphasis"/>
        </w:rPr>
        <w:t>perfect storm</w:t>
      </w:r>
      <w:r w:rsidRPr="00211F08">
        <w:rPr>
          <w:rStyle w:val="StyleUnderline"/>
        </w:rPr>
        <w:t xml:space="preserve"> of forces coming together</w:t>
      </w:r>
      <w:r w:rsidRPr="00211F08">
        <w:rPr>
          <w:sz w:val="16"/>
        </w:rPr>
        <w:t xml:space="preserve">. Russell, you were talking about the inability of the right to really dismantle much of the administrative state in this post-Reagan period and how they’ve been unsuccessful in trying to convince the public of that. What we seem to have now is </w:t>
      </w:r>
      <w:r w:rsidRPr="00211F08">
        <w:rPr>
          <w:rStyle w:val="Emphasis"/>
        </w:rPr>
        <w:t>Trump</w:t>
      </w:r>
      <w:r w:rsidRPr="00211F08">
        <w:rPr>
          <w:rStyle w:val="StyleUnderline"/>
        </w:rPr>
        <w:t xml:space="preserve"> trying to do this for his own </w:t>
      </w:r>
      <w:r w:rsidRPr="00211F08">
        <w:rPr>
          <w:rStyle w:val="Emphasis"/>
        </w:rPr>
        <w:t>personal power</w:t>
      </w:r>
      <w:r w:rsidRPr="00211F08">
        <w:rPr>
          <w:sz w:val="16"/>
        </w:rPr>
        <w:t xml:space="preserve">, as Nancy talks about, </w:t>
      </w:r>
      <w:r w:rsidRPr="00211F08">
        <w:rPr>
          <w:rStyle w:val="StyleUnderline"/>
        </w:rPr>
        <w:t xml:space="preserve">and at the same time, the </w:t>
      </w:r>
      <w:r w:rsidRPr="00211F08">
        <w:rPr>
          <w:rStyle w:val="Emphasis"/>
        </w:rPr>
        <w:t>party latching on</w:t>
      </w:r>
      <w:r w:rsidRPr="00211F08">
        <w:rPr>
          <w:rStyle w:val="StyleUnderline"/>
        </w:rPr>
        <w:t>to that as a way to accomplish what they’ve been trying to do for 40 years</w:t>
      </w:r>
      <w:r w:rsidRPr="00211F08">
        <w:rPr>
          <w:sz w:val="16"/>
        </w:rPr>
        <w:t>.</w:t>
      </w:r>
    </w:p>
    <w:p w14:paraId="1F3BFE5D" w14:textId="77777777" w:rsidR="00656AF3" w:rsidRPr="00211F08" w:rsidRDefault="00656AF3" w:rsidP="00656AF3">
      <w:pPr>
        <w:rPr>
          <w:sz w:val="16"/>
        </w:rPr>
      </w:pPr>
      <w:r w:rsidRPr="00211F08">
        <w:rPr>
          <w:rStyle w:val="Emphasis"/>
        </w:rPr>
        <w:t>Russell:</w:t>
      </w:r>
      <w:r w:rsidRPr="00211F08">
        <w:rPr>
          <w:sz w:val="16"/>
        </w:rPr>
        <w:t xml:space="preserve"> It’s amazing, isn’t it? It’s really amazing. And I think you’re right, </w:t>
      </w:r>
      <w:r w:rsidRPr="00211F08">
        <w:rPr>
          <w:rStyle w:val="StyleUnderline"/>
        </w:rPr>
        <w:t xml:space="preserve">there is a constituency </w:t>
      </w:r>
      <w:r w:rsidRPr="00211F08">
        <w:rPr>
          <w:rStyle w:val="Emphasis"/>
        </w:rPr>
        <w:t>beyond Trump</w:t>
      </w:r>
      <w:r w:rsidRPr="00211F08">
        <w:rPr>
          <w:rStyle w:val="StyleUnderline"/>
        </w:rPr>
        <w:t xml:space="preserve"> for </w:t>
      </w:r>
      <w:r w:rsidRPr="00211F08">
        <w:rPr>
          <w:rStyle w:val="Emphasis"/>
        </w:rPr>
        <w:t>ungoverning</w:t>
      </w:r>
      <w:r w:rsidRPr="00211F08">
        <w:rPr>
          <w:sz w:val="16"/>
        </w:rPr>
        <w:t xml:space="preserve">. One part of the constituency I think consists of Christian nationalists, I think probably correctly, </w:t>
      </w:r>
      <w:r w:rsidRPr="00211F08">
        <w:rPr>
          <w:rStyle w:val="StyleUnderline"/>
        </w:rPr>
        <w:t xml:space="preserve">who believe that the </w:t>
      </w:r>
      <w:r w:rsidRPr="00211F08">
        <w:rPr>
          <w:rStyle w:val="Emphasis"/>
        </w:rPr>
        <w:t>only way</w:t>
      </w:r>
      <w:r w:rsidRPr="00211F08">
        <w:rPr>
          <w:rStyle w:val="StyleUnderline"/>
        </w:rPr>
        <w:t xml:space="preserve"> they can really make the country into the kind of thing they want it to be is through the </w:t>
      </w:r>
      <w:r w:rsidRPr="00211F08">
        <w:rPr>
          <w:rStyle w:val="Emphasis"/>
        </w:rPr>
        <w:t>autocratic power</w:t>
      </w:r>
      <w:r w:rsidRPr="00211F08">
        <w:rPr>
          <w:rStyle w:val="StyleUnderline"/>
        </w:rPr>
        <w:t xml:space="preserve"> of an executive like Trump</w:t>
      </w:r>
      <w:r w:rsidRPr="00211F08">
        <w:rPr>
          <w:sz w:val="16"/>
        </w:rPr>
        <w:t xml:space="preserve">. </w:t>
      </w:r>
      <w:r w:rsidRPr="00211F08">
        <w:rPr>
          <w:rStyle w:val="StyleUnderline"/>
        </w:rPr>
        <w:t>There’s a racial element to their ideal of the country</w:t>
      </w:r>
      <w:r w:rsidRPr="00211F08">
        <w:rPr>
          <w:sz w:val="16"/>
        </w:rPr>
        <w:t xml:space="preserve">. Immigrants from Norway are welcome, immigrants from Haiti, they eat pets. So </w:t>
      </w:r>
      <w:r w:rsidRPr="00211F08">
        <w:rPr>
          <w:rStyle w:val="StyleUnderline"/>
        </w:rPr>
        <w:t xml:space="preserve">there’s just a </w:t>
      </w:r>
      <w:r w:rsidRPr="00211F08">
        <w:rPr>
          <w:rStyle w:val="Emphasis"/>
        </w:rPr>
        <w:t>gross and brutal kind of racism</w:t>
      </w:r>
      <w:r w:rsidRPr="00211F08">
        <w:rPr>
          <w:rStyle w:val="StyleUnderline"/>
        </w:rPr>
        <w:t xml:space="preserve"> to their ideal of the U</w:t>
      </w:r>
      <w:r w:rsidRPr="00211F08">
        <w:rPr>
          <w:sz w:val="16"/>
        </w:rPr>
        <w:t xml:space="preserve">nited </w:t>
      </w:r>
      <w:r w:rsidRPr="00211F08">
        <w:rPr>
          <w:rStyle w:val="StyleUnderline"/>
        </w:rPr>
        <w:t>S</w:t>
      </w:r>
      <w:r w:rsidRPr="00211F08">
        <w:rPr>
          <w:sz w:val="16"/>
        </w:rPr>
        <w:t>tates.</w:t>
      </w:r>
    </w:p>
    <w:p w14:paraId="5B9A07D5" w14:textId="77777777" w:rsidR="00656AF3" w:rsidRPr="00B73E40" w:rsidRDefault="00656AF3" w:rsidP="00656AF3">
      <w:pPr>
        <w:rPr>
          <w:sz w:val="16"/>
        </w:rPr>
      </w:pPr>
      <w:r w:rsidRPr="00211F08">
        <w:rPr>
          <w:sz w:val="16"/>
        </w:rPr>
        <w:t xml:space="preserve">And </w:t>
      </w:r>
      <w:r w:rsidRPr="00211F08">
        <w:rPr>
          <w:rStyle w:val="StyleUnderline"/>
        </w:rPr>
        <w:t xml:space="preserve">they </w:t>
      </w:r>
      <w:r w:rsidRPr="00211F08">
        <w:rPr>
          <w:rStyle w:val="Emphasis"/>
        </w:rPr>
        <w:t>can’t</w:t>
      </w:r>
      <w:r w:rsidRPr="00211F08">
        <w:rPr>
          <w:rStyle w:val="StyleUnderline"/>
        </w:rPr>
        <w:t xml:space="preserve"> take a diverse country like ours and make it into the </w:t>
      </w:r>
      <w:r w:rsidRPr="00B73E40">
        <w:rPr>
          <w:rStyle w:val="Emphasis"/>
        </w:rPr>
        <w:t>white nationalist republic</w:t>
      </w:r>
      <w:r w:rsidRPr="00B73E40">
        <w:rPr>
          <w:rStyle w:val="StyleUnderline"/>
        </w:rPr>
        <w:t xml:space="preserve"> they want without a lot of </w:t>
      </w:r>
      <w:r w:rsidRPr="00B73E40">
        <w:rPr>
          <w:rStyle w:val="Emphasis"/>
        </w:rPr>
        <w:t>concentrated personal power</w:t>
      </w:r>
      <w:r w:rsidRPr="00B73E40">
        <w:rPr>
          <w:rStyle w:val="StyleUnderline"/>
        </w:rPr>
        <w:t xml:space="preserve"> and an </w:t>
      </w:r>
      <w:r w:rsidRPr="00B73E40">
        <w:rPr>
          <w:rStyle w:val="Emphasis"/>
        </w:rPr>
        <w:t>executive</w:t>
      </w:r>
      <w:r w:rsidRPr="00B73E40">
        <w:rPr>
          <w:rStyle w:val="StyleUnderline"/>
        </w:rPr>
        <w:t xml:space="preserve"> probably without a lot of violence</w:t>
      </w:r>
      <w:r w:rsidRPr="00B73E40">
        <w:rPr>
          <w:sz w:val="16"/>
        </w:rPr>
        <w:t xml:space="preserve">. So there’s a constituency for ungoverned </w:t>
      </w:r>
      <w:r w:rsidRPr="00B73E40">
        <w:rPr>
          <w:rStyle w:val="StyleUnderline"/>
        </w:rPr>
        <w:t xml:space="preserve">and then there is the even </w:t>
      </w:r>
      <w:r w:rsidRPr="00B73E40">
        <w:rPr>
          <w:rStyle w:val="Emphasis"/>
        </w:rPr>
        <w:t>larger group</w:t>
      </w:r>
      <w:r w:rsidRPr="00B73E40">
        <w:rPr>
          <w:rStyle w:val="StyleUnderline"/>
        </w:rPr>
        <w:t xml:space="preserve"> that’s </w:t>
      </w:r>
      <w:r w:rsidRPr="00B73E40">
        <w:rPr>
          <w:rStyle w:val="Emphasis"/>
        </w:rPr>
        <w:t>compliant</w:t>
      </w:r>
      <w:r w:rsidRPr="00B73E40">
        <w:rPr>
          <w:sz w:val="16"/>
        </w:rPr>
        <w:t xml:space="preserve">. It doesn’t want Donald Trump. He’s not their first choice. It necessarily doesn’t have racist ideas about what the country should be, but </w:t>
      </w:r>
      <w:r w:rsidRPr="00B73E40">
        <w:rPr>
          <w:rStyle w:val="StyleUnderline"/>
        </w:rPr>
        <w:t xml:space="preserve">they </w:t>
      </w:r>
      <w:r w:rsidRPr="00B73E40">
        <w:rPr>
          <w:rStyle w:val="Emphasis"/>
        </w:rPr>
        <w:t>want power</w:t>
      </w:r>
      <w:r w:rsidRPr="00B73E40">
        <w:rPr>
          <w:rStyle w:val="StyleUnderline"/>
        </w:rPr>
        <w:t xml:space="preserve">. And so what you see, senators, members of Congress </w:t>
      </w:r>
      <w:r w:rsidRPr="00B73E40">
        <w:rPr>
          <w:rStyle w:val="Emphasis"/>
        </w:rPr>
        <w:t>go along</w:t>
      </w:r>
      <w:r w:rsidRPr="00B73E40">
        <w:rPr>
          <w:rStyle w:val="StyleUnderline"/>
        </w:rPr>
        <w:t xml:space="preserve"> with this because they’re desperately </w:t>
      </w:r>
      <w:r w:rsidRPr="00B73E40">
        <w:rPr>
          <w:rStyle w:val="Emphasis"/>
        </w:rPr>
        <w:t>afraid of losing office</w:t>
      </w:r>
      <w:r w:rsidRPr="00B73E40">
        <w:rPr>
          <w:sz w:val="16"/>
        </w:rPr>
        <w:t>.</w:t>
      </w:r>
    </w:p>
    <w:p w14:paraId="3F2B4C3F" w14:textId="77777777" w:rsidR="00656AF3" w:rsidRPr="00B73E40" w:rsidRDefault="00656AF3" w:rsidP="00656AF3">
      <w:pPr>
        <w:rPr>
          <w:sz w:val="16"/>
        </w:rPr>
      </w:pPr>
      <w:r w:rsidRPr="00B73E40">
        <w:rPr>
          <w:sz w:val="16"/>
        </w:rPr>
        <w:t>They aren’t willing to pay the price, which I don’t think is a very high price that Liz Cheney paid. Stand up for what you believe, stand up for the ideals that really ought to define this country, even if it means you no longer get to be a member of Congress. And she was willing to pay that price but boy, she stands almost alone in that.</w:t>
      </w:r>
    </w:p>
    <w:p w14:paraId="7B18ECDE" w14:textId="77777777" w:rsidR="00656AF3" w:rsidRPr="00B73E40" w:rsidRDefault="00656AF3" w:rsidP="00656AF3">
      <w:pPr>
        <w:rPr>
          <w:sz w:val="16"/>
        </w:rPr>
      </w:pPr>
      <w:r w:rsidRPr="00B73E40">
        <w:rPr>
          <w:rStyle w:val="Emphasis"/>
        </w:rPr>
        <w:t>Jeff:</w:t>
      </w:r>
      <w:r w:rsidRPr="00B73E40">
        <w:rPr>
          <w:sz w:val="16"/>
        </w:rPr>
        <w:t xml:space="preserve"> But it also </w:t>
      </w:r>
      <w:r w:rsidRPr="00B73E40">
        <w:rPr>
          <w:rStyle w:val="StyleUnderline"/>
        </w:rPr>
        <w:t xml:space="preserve">gives the right an opportunity to </w:t>
      </w:r>
      <w:r w:rsidRPr="00B73E40">
        <w:rPr>
          <w:rStyle w:val="Emphasis"/>
        </w:rPr>
        <w:t>gut the federal government</w:t>
      </w:r>
      <w:r w:rsidRPr="00B73E40">
        <w:rPr>
          <w:rStyle w:val="StyleUnderline"/>
        </w:rPr>
        <w:t xml:space="preserve"> with respect to agencies and </w:t>
      </w:r>
      <w:r w:rsidRPr="00B73E40">
        <w:rPr>
          <w:rStyle w:val="Emphasis"/>
        </w:rPr>
        <w:t>regulation</w:t>
      </w:r>
      <w:r w:rsidRPr="00B73E40">
        <w:rPr>
          <w:rStyle w:val="StyleUnderline"/>
        </w:rPr>
        <w:t xml:space="preserve"> and </w:t>
      </w:r>
      <w:r w:rsidRPr="00B73E40">
        <w:rPr>
          <w:rStyle w:val="Emphasis"/>
        </w:rPr>
        <w:t>taxes</w:t>
      </w:r>
      <w:r w:rsidRPr="00B73E40">
        <w:rPr>
          <w:rStyle w:val="StyleUnderline"/>
        </w:rPr>
        <w:t xml:space="preserve">, the things they </w:t>
      </w:r>
      <w:r w:rsidRPr="00B73E40">
        <w:rPr>
          <w:rStyle w:val="Emphasis"/>
        </w:rPr>
        <w:t>wanted to do</w:t>
      </w:r>
      <w:r w:rsidRPr="00B73E40">
        <w:rPr>
          <w:rStyle w:val="StyleUnderline"/>
        </w:rPr>
        <w:t xml:space="preserve"> for years. </w:t>
      </w:r>
      <w:r w:rsidRPr="00B73E40">
        <w:rPr>
          <w:rStyle w:val="Emphasis"/>
        </w:rPr>
        <w:t>But</w:t>
      </w:r>
      <w:r w:rsidRPr="00B73E40">
        <w:rPr>
          <w:sz w:val="16"/>
        </w:rPr>
        <w:t xml:space="preserve"> as you say, they’ve been </w:t>
      </w:r>
      <w:r w:rsidRPr="00B73E40">
        <w:rPr>
          <w:rStyle w:val="Emphasis"/>
        </w:rPr>
        <w:t>unable</w:t>
      </w:r>
      <w:r w:rsidRPr="00B73E40">
        <w:rPr>
          <w:rStyle w:val="StyleUnderline"/>
        </w:rPr>
        <w:t xml:space="preserve"> to do because they’ve not been persuasive</w:t>
      </w:r>
      <w:r w:rsidRPr="00B73E40">
        <w:rPr>
          <w:sz w:val="16"/>
        </w:rPr>
        <w:t xml:space="preserve"> in trying to do it.</w:t>
      </w:r>
    </w:p>
    <w:p w14:paraId="0643F4A4" w14:textId="77777777" w:rsidR="00656AF3" w:rsidRPr="00B73E40" w:rsidRDefault="00656AF3" w:rsidP="00656AF3">
      <w:pPr>
        <w:rPr>
          <w:sz w:val="16"/>
        </w:rPr>
      </w:pPr>
      <w:r w:rsidRPr="00B73E40">
        <w:rPr>
          <w:rStyle w:val="Emphasis"/>
        </w:rPr>
        <w:t>Nancy:</w:t>
      </w:r>
      <w:r w:rsidRPr="00B73E40">
        <w:rPr>
          <w:sz w:val="16"/>
        </w:rPr>
        <w:t xml:space="preserve"> Yes. So maybe I could say something that makes perhaps this a little more concrete for your listeners. If we think about the administrative state, it’s an ugly phrase, but it’s really about the work in a very large and complex society and democracy. It’s carried on by thousands of men and women, by people who collect taxes and take photographs for the National Park Service and collect intelligence for the State Department and register voters and who call themselves public servants. And what this attack on the capacity of democratic government that we call on governing is, is really a doing away with all of these things.</w:t>
      </w:r>
    </w:p>
    <w:p w14:paraId="780CF1F2" w14:textId="77777777" w:rsidR="00656AF3" w:rsidRPr="00B73E40" w:rsidRDefault="00656AF3" w:rsidP="00656AF3">
      <w:pPr>
        <w:rPr>
          <w:sz w:val="16"/>
        </w:rPr>
      </w:pPr>
      <w:r w:rsidRPr="00B73E40">
        <w:rPr>
          <w:sz w:val="16"/>
        </w:rPr>
        <w:t xml:space="preserve">And here’s </w:t>
      </w:r>
      <w:r w:rsidRPr="00B73E40">
        <w:rPr>
          <w:rStyle w:val="Emphasis"/>
        </w:rPr>
        <w:t>how it works</w:t>
      </w:r>
      <w:r w:rsidRPr="00B73E40">
        <w:rPr>
          <w:sz w:val="16"/>
        </w:rPr>
        <w:t xml:space="preserve">. </w:t>
      </w:r>
      <w:r w:rsidRPr="00B73E40">
        <w:rPr>
          <w:rStyle w:val="StyleUnderline"/>
        </w:rPr>
        <w:t xml:space="preserve">You </w:t>
      </w:r>
      <w:r w:rsidRPr="00B73E40">
        <w:rPr>
          <w:rStyle w:val="Emphasis"/>
        </w:rPr>
        <w:t>get rid of experienced, knowledgeable personnel</w:t>
      </w:r>
      <w:r w:rsidRPr="00B73E40">
        <w:rPr>
          <w:rStyle w:val="StyleUnderline"/>
        </w:rPr>
        <w:t xml:space="preserve">. Either you </w:t>
      </w:r>
      <w:r w:rsidRPr="00B73E40">
        <w:rPr>
          <w:rStyle w:val="Emphasis"/>
        </w:rPr>
        <w:t>fire</w:t>
      </w:r>
      <w:r w:rsidRPr="00B73E40">
        <w:rPr>
          <w:rStyle w:val="StyleUnderline"/>
        </w:rPr>
        <w:t xml:space="preserve"> them or you </w:t>
      </w:r>
      <w:r w:rsidRPr="00B73E40">
        <w:rPr>
          <w:rStyle w:val="Emphasis"/>
        </w:rPr>
        <w:t>quiet</w:t>
      </w:r>
      <w:r w:rsidRPr="00B73E40">
        <w:rPr>
          <w:rStyle w:val="StyleUnderline"/>
        </w:rPr>
        <w:t xml:space="preserve"> them. You shrug off the constraints of all the regular processes by which the EPA or the F</w:t>
      </w:r>
      <w:r w:rsidRPr="00B73E40">
        <w:rPr>
          <w:sz w:val="16"/>
        </w:rPr>
        <w:t xml:space="preserve">ood and </w:t>
      </w:r>
      <w:r w:rsidRPr="00B73E40">
        <w:rPr>
          <w:rStyle w:val="StyleUnderline"/>
        </w:rPr>
        <w:t>D</w:t>
      </w:r>
      <w:r w:rsidRPr="00B73E40">
        <w:rPr>
          <w:sz w:val="16"/>
        </w:rPr>
        <w:t xml:space="preserve">rug </w:t>
      </w:r>
      <w:r w:rsidRPr="00B73E40">
        <w:rPr>
          <w:rStyle w:val="StyleUnderline"/>
        </w:rPr>
        <w:t>A</w:t>
      </w:r>
      <w:r w:rsidRPr="00B73E40">
        <w:rPr>
          <w:sz w:val="16"/>
        </w:rPr>
        <w:t xml:space="preserve">dministration </w:t>
      </w:r>
      <w:r w:rsidRPr="00B73E40">
        <w:rPr>
          <w:rStyle w:val="StyleUnderline"/>
        </w:rPr>
        <w:t>goes about making its decisions</w:t>
      </w:r>
      <w:r w:rsidRPr="00B73E40">
        <w:rPr>
          <w:sz w:val="16"/>
        </w:rPr>
        <w:t xml:space="preserve">. </w:t>
      </w:r>
      <w:r w:rsidRPr="00B73E40">
        <w:rPr>
          <w:rStyle w:val="StyleUnderline"/>
        </w:rPr>
        <w:t>And</w:t>
      </w:r>
      <w:r w:rsidRPr="00B73E40">
        <w:rPr>
          <w:sz w:val="16"/>
        </w:rPr>
        <w:t xml:space="preserve"> here’s key, you </w:t>
      </w:r>
      <w:r w:rsidRPr="00B73E40">
        <w:rPr>
          <w:rStyle w:val="StyleUnderline"/>
        </w:rPr>
        <w:t>point incessantly to</w:t>
      </w:r>
      <w:r w:rsidRPr="00B73E40">
        <w:rPr>
          <w:sz w:val="16"/>
        </w:rPr>
        <w:t xml:space="preserve"> a conspiracy, to a cabal of enemies of the people in every corner of the machinery of government. When Trump declared, “I will totally obliterate the deep state,” that’s what he meant. I think Russ and I agree on this that there’s a foundational untruth.</w:t>
      </w:r>
    </w:p>
    <w:p w14:paraId="23AABDDD" w14:textId="77777777" w:rsidR="00656AF3" w:rsidRPr="00B73E40" w:rsidRDefault="00656AF3" w:rsidP="00656AF3">
      <w:pPr>
        <w:rPr>
          <w:sz w:val="16"/>
        </w:rPr>
      </w:pPr>
      <w:r w:rsidRPr="00B73E40">
        <w:rPr>
          <w:rStyle w:val="StyleUnderline"/>
        </w:rPr>
        <w:t xml:space="preserve">The </w:t>
      </w:r>
      <w:r w:rsidRPr="00B73E40">
        <w:rPr>
          <w:rStyle w:val="Emphasis"/>
        </w:rPr>
        <w:t>deep state</w:t>
      </w:r>
      <w:r w:rsidRPr="00B73E40">
        <w:rPr>
          <w:rStyle w:val="StyleUnderline"/>
        </w:rPr>
        <w:t xml:space="preserve"> is the </w:t>
      </w:r>
      <w:r w:rsidRPr="00B73E40">
        <w:rPr>
          <w:rStyle w:val="Emphasis"/>
        </w:rPr>
        <w:t>foundational lie</w:t>
      </w:r>
      <w:r w:rsidRPr="00B73E40">
        <w:rPr>
          <w:rStyle w:val="StyleUnderline"/>
        </w:rPr>
        <w:t xml:space="preserve"> that gives birth to all the rest, including “Stop the Steal”</w:t>
      </w:r>
      <w:r w:rsidRPr="00B73E40">
        <w:rPr>
          <w:sz w:val="16"/>
        </w:rPr>
        <w:t xml:space="preserve">. And if I could say one more thing, </w:t>
      </w:r>
      <w:r w:rsidRPr="00B73E40">
        <w:rPr>
          <w:rStyle w:val="StyleUnderline"/>
        </w:rPr>
        <w:t>what’s happening</w:t>
      </w:r>
      <w:r w:rsidRPr="00B73E40">
        <w:rPr>
          <w:sz w:val="16"/>
        </w:rPr>
        <w:t xml:space="preserve"> here </w:t>
      </w:r>
      <w:r w:rsidRPr="00B73E40">
        <w:rPr>
          <w:rStyle w:val="StyleUnderline"/>
        </w:rPr>
        <w:t xml:space="preserve">is </w:t>
      </w:r>
      <w:r w:rsidRPr="00B73E40">
        <w:rPr>
          <w:rStyle w:val="Emphasis"/>
        </w:rPr>
        <w:t>not just</w:t>
      </w:r>
      <w:r w:rsidRPr="00B73E40">
        <w:rPr>
          <w:rStyle w:val="StyleUnderline"/>
        </w:rPr>
        <w:t xml:space="preserve"> these </w:t>
      </w:r>
      <w:r w:rsidRPr="00B73E40">
        <w:rPr>
          <w:rStyle w:val="Emphasis"/>
        </w:rPr>
        <w:t>attacks on procedure and expertise</w:t>
      </w:r>
      <w:r w:rsidRPr="00B73E40">
        <w:rPr>
          <w:rStyle w:val="StyleUnderline"/>
        </w:rPr>
        <w:t xml:space="preserve">, but a </w:t>
      </w:r>
      <w:r w:rsidRPr="00B73E40">
        <w:rPr>
          <w:rStyle w:val="Emphasis"/>
        </w:rPr>
        <w:t>real</w:t>
      </w:r>
      <w:r w:rsidRPr="00B73E40">
        <w:rPr>
          <w:rStyle w:val="StyleUnderline"/>
        </w:rPr>
        <w:t xml:space="preserve"> and </w:t>
      </w:r>
      <w:r w:rsidRPr="00B73E40">
        <w:rPr>
          <w:rStyle w:val="Emphasis"/>
        </w:rPr>
        <w:t>successful</w:t>
      </w:r>
      <w:r w:rsidRPr="00B73E40">
        <w:rPr>
          <w:rStyle w:val="StyleUnderline"/>
        </w:rPr>
        <w:t xml:space="preserve"> attempt to </w:t>
      </w:r>
      <w:r w:rsidRPr="00B73E40">
        <w:rPr>
          <w:rStyle w:val="Emphasis"/>
        </w:rPr>
        <w:t>delegitimate expertise and due process</w:t>
      </w:r>
      <w:r w:rsidRPr="00B73E40">
        <w:rPr>
          <w:sz w:val="16"/>
        </w:rPr>
        <w:t>. If you think about it, it’s out with science. Science doesn’t matter. It’s out with procedures and checkpoints and balancing out with all of that. And when you say these things are delegitimated, as we do, it means not only that you dislike them or you distrust the scientists at the EPA.</w:t>
      </w:r>
    </w:p>
    <w:p w14:paraId="68427EF4" w14:textId="77777777" w:rsidR="00656AF3" w:rsidRPr="00B73E40" w:rsidRDefault="00656AF3" w:rsidP="00656AF3">
      <w:pPr>
        <w:rPr>
          <w:sz w:val="16"/>
        </w:rPr>
      </w:pPr>
      <w:r w:rsidRPr="00B73E40">
        <w:rPr>
          <w:sz w:val="16"/>
        </w:rPr>
        <w:t xml:space="preserve">It means that you no longer have to be obedient to their rulings. That is, </w:t>
      </w:r>
      <w:r w:rsidRPr="00B73E40">
        <w:rPr>
          <w:rStyle w:val="StyleUnderline"/>
        </w:rPr>
        <w:t xml:space="preserve">it’s </w:t>
      </w:r>
      <w:r w:rsidRPr="00B73E40">
        <w:rPr>
          <w:rStyle w:val="Emphasis"/>
        </w:rPr>
        <w:t>a warrant for noncompliance</w:t>
      </w:r>
      <w:r w:rsidRPr="00B73E40">
        <w:rPr>
          <w:rStyle w:val="StyleUnderline"/>
        </w:rPr>
        <w:t xml:space="preserve">. And that’s the </w:t>
      </w:r>
      <w:r w:rsidRPr="00B73E40">
        <w:rPr>
          <w:rStyle w:val="Emphasis"/>
        </w:rPr>
        <w:t>connection</w:t>
      </w:r>
      <w:r w:rsidRPr="00B73E40">
        <w:rPr>
          <w:rStyle w:val="StyleUnderline"/>
        </w:rPr>
        <w:t xml:space="preserve"> we think between </w:t>
      </w:r>
      <w:r w:rsidRPr="00B73E40">
        <w:rPr>
          <w:rStyle w:val="Emphasis"/>
        </w:rPr>
        <w:t>ungoverning</w:t>
      </w:r>
      <w:r w:rsidRPr="00B73E40">
        <w:rPr>
          <w:rStyle w:val="StyleUnderline"/>
        </w:rPr>
        <w:t xml:space="preserve"> and the </w:t>
      </w:r>
      <w:r w:rsidRPr="00B73E40">
        <w:rPr>
          <w:rStyle w:val="Emphasis"/>
        </w:rPr>
        <w:t>threats</w:t>
      </w:r>
      <w:r w:rsidRPr="00B73E40">
        <w:rPr>
          <w:rStyle w:val="StyleUnderline"/>
        </w:rPr>
        <w:t xml:space="preserve"> and the intimidation and the </w:t>
      </w:r>
      <w:r w:rsidRPr="00B73E40">
        <w:rPr>
          <w:rStyle w:val="Emphasis"/>
        </w:rPr>
        <w:t>violence</w:t>
      </w:r>
      <w:r w:rsidRPr="00B73E40">
        <w:rPr>
          <w:rStyle w:val="StyleUnderline"/>
        </w:rPr>
        <w:t xml:space="preserve"> that we’ve seen </w:t>
      </w:r>
      <w:r w:rsidRPr="00B73E40">
        <w:rPr>
          <w:rStyle w:val="Emphasis"/>
        </w:rPr>
        <w:t>around COVID</w:t>
      </w:r>
      <w:r w:rsidRPr="00B73E40">
        <w:rPr>
          <w:rStyle w:val="StyleUnderline"/>
        </w:rPr>
        <w:t xml:space="preserve"> and around </w:t>
      </w:r>
      <w:r w:rsidRPr="00B73E40">
        <w:rPr>
          <w:rStyle w:val="Emphasis"/>
        </w:rPr>
        <w:t>all kinds of political action</w:t>
      </w:r>
      <w:r w:rsidRPr="00B73E40">
        <w:rPr>
          <w:sz w:val="16"/>
        </w:rPr>
        <w:t>.</w:t>
      </w:r>
    </w:p>
    <w:p w14:paraId="5A0D5545" w14:textId="77777777" w:rsidR="00656AF3" w:rsidRPr="00B73E40" w:rsidRDefault="00656AF3" w:rsidP="00656AF3">
      <w:pPr>
        <w:rPr>
          <w:sz w:val="16"/>
        </w:rPr>
      </w:pPr>
      <w:r w:rsidRPr="00B73E40">
        <w:rPr>
          <w:rStyle w:val="Emphasis"/>
        </w:rPr>
        <w:t>Jeff:</w:t>
      </w:r>
      <w:r w:rsidRPr="00B73E40">
        <w:rPr>
          <w:sz w:val="16"/>
        </w:rPr>
        <w:t xml:space="preserve"> Talk, Nancy, about </w:t>
      </w:r>
      <w:r w:rsidRPr="00B73E40">
        <w:rPr>
          <w:rStyle w:val="StyleUnderline"/>
        </w:rPr>
        <w:t xml:space="preserve">the </w:t>
      </w:r>
      <w:r w:rsidRPr="00B73E40">
        <w:rPr>
          <w:rStyle w:val="Emphasis"/>
        </w:rPr>
        <w:t>role of the judiciary</w:t>
      </w:r>
      <w:r w:rsidRPr="00B73E40">
        <w:rPr>
          <w:sz w:val="16"/>
        </w:rPr>
        <w:t xml:space="preserve"> so far in this effort.</w:t>
      </w:r>
    </w:p>
    <w:p w14:paraId="4C8D10DB" w14:textId="77777777" w:rsidR="00656AF3" w:rsidRPr="00B73E40" w:rsidRDefault="00656AF3" w:rsidP="00656AF3">
      <w:pPr>
        <w:rPr>
          <w:sz w:val="16"/>
        </w:rPr>
      </w:pPr>
      <w:r w:rsidRPr="00B73E40">
        <w:rPr>
          <w:rStyle w:val="Emphasis"/>
        </w:rPr>
        <w:t>Nancy:</w:t>
      </w:r>
      <w:r w:rsidRPr="00B73E40">
        <w:rPr>
          <w:sz w:val="16"/>
        </w:rPr>
        <w:t xml:space="preserve"> The role of the judiciary is a complicated thing. </w:t>
      </w:r>
      <w:r w:rsidRPr="00B73E40">
        <w:rPr>
          <w:rStyle w:val="StyleUnderline"/>
        </w:rPr>
        <w:t xml:space="preserve">They’ve made some </w:t>
      </w:r>
      <w:r w:rsidRPr="00B73E40">
        <w:rPr>
          <w:rStyle w:val="Emphasis"/>
        </w:rPr>
        <w:t>recent decisions</w:t>
      </w:r>
      <w:r w:rsidRPr="00B73E40">
        <w:rPr>
          <w:rStyle w:val="StyleUnderline"/>
        </w:rPr>
        <w:t xml:space="preserve"> that are absolutely in line with parallel to, and </w:t>
      </w:r>
      <w:r w:rsidRPr="00B73E40">
        <w:rPr>
          <w:rStyle w:val="Emphasis"/>
        </w:rPr>
        <w:t>perhaps deliberately</w:t>
      </w:r>
      <w:r w:rsidRPr="00B73E40">
        <w:rPr>
          <w:rStyle w:val="StyleUnderline"/>
        </w:rPr>
        <w:t xml:space="preserve"> in the service of the deconstruction in the administrative state of </w:t>
      </w:r>
      <w:r w:rsidRPr="00B73E40">
        <w:rPr>
          <w:rStyle w:val="Emphasis"/>
        </w:rPr>
        <w:t>ungoverning</w:t>
      </w:r>
      <w:r w:rsidRPr="00B73E40">
        <w:rPr>
          <w:sz w:val="16"/>
        </w:rPr>
        <w:t>. One decision was the decision in 2022 to change one of the basic doctrines of American law, what was called the Chevron decision, which said that when the legislature makes legislation that’s open-ended and the administrative state makes decisions about exactly how it is that you go about limiting greenhouse gases, that the court should be deferential to this.</w:t>
      </w:r>
    </w:p>
    <w:p w14:paraId="5ACC84C3" w14:textId="77777777" w:rsidR="00656AF3" w:rsidRPr="00B73E40" w:rsidRDefault="00656AF3" w:rsidP="00656AF3">
      <w:pPr>
        <w:rPr>
          <w:sz w:val="16"/>
        </w:rPr>
      </w:pPr>
      <w:r w:rsidRPr="00B73E40">
        <w:rPr>
          <w:sz w:val="16"/>
        </w:rPr>
        <w:t>The court doesn’t have the capacity to judge whether the legislature could have made more specific legislation and whether the administrative state is somehow trespassing across its bounds. This was a doctrine for 40 or 50 years, and modern democratic machinery of government requires it. Well, in 2022, the Supreme Court said no more deference. We’re going to take a look at every ruling that comes out of the EPA or the FDA or some tax agency and we are going to judge whether it’s amassing of too much power in the administrative agencies and departments.</w:t>
      </w:r>
    </w:p>
    <w:p w14:paraId="730E198F" w14:textId="77777777" w:rsidR="00656AF3" w:rsidRPr="00B73E40" w:rsidRDefault="00656AF3" w:rsidP="00656AF3">
      <w:pPr>
        <w:rPr>
          <w:sz w:val="16"/>
        </w:rPr>
      </w:pPr>
      <w:r w:rsidRPr="00B73E40">
        <w:rPr>
          <w:sz w:val="16"/>
        </w:rPr>
        <w:t>And Elena Kagan in her dissent of this said something really quite dramatic. She said she can’t imagine anything more dangerous than the Supreme Court taking upon itself to say what the law is or what the law should be. They have no expertise and they have no authority in this realm, and they’ve seized it. So in that sense, the Supreme Court has been completely an accessory of the deconstruction of the administrative state. And in other more recent opinions, they’ve backed off and been more moderate. And Russ, maybe you want to say something about how we’ve struggled to answer Jeff’s question about the role of the court here.</w:t>
      </w:r>
    </w:p>
    <w:p w14:paraId="7EF7724A" w14:textId="77777777" w:rsidR="00656AF3" w:rsidRPr="007C60E3" w:rsidRDefault="00656AF3" w:rsidP="00656AF3">
      <w:pPr>
        <w:rPr>
          <w:sz w:val="16"/>
        </w:rPr>
      </w:pPr>
      <w:r w:rsidRPr="00B73E40">
        <w:rPr>
          <w:rStyle w:val="Emphasis"/>
        </w:rPr>
        <w:t>Russell:</w:t>
      </w:r>
      <w:r w:rsidRPr="00B73E40">
        <w:rPr>
          <w:sz w:val="16"/>
        </w:rPr>
        <w:t xml:space="preserve"> We really did </w:t>
      </w:r>
      <w:r w:rsidRPr="00B73E40">
        <w:rPr>
          <w:rStyle w:val="StyleUnderline"/>
        </w:rPr>
        <w:t xml:space="preserve">wrestle with trying to figure out what the </w:t>
      </w:r>
      <w:r w:rsidRPr="00B73E40">
        <w:rPr>
          <w:rStyle w:val="Emphasis"/>
        </w:rPr>
        <w:t>court</w:t>
      </w:r>
      <w:r w:rsidRPr="00B73E40">
        <w:rPr>
          <w:rStyle w:val="StyleUnderline"/>
        </w:rPr>
        <w:t xml:space="preserve"> is trying to do</w:t>
      </w:r>
      <w:r w:rsidRPr="00B73E40">
        <w:rPr>
          <w:sz w:val="16"/>
        </w:rPr>
        <w:t>. There are</w:t>
      </w:r>
      <w:r w:rsidRPr="007C60E3">
        <w:rPr>
          <w:sz w:val="16"/>
        </w:rPr>
        <w:t xml:space="preserve"> </w:t>
      </w:r>
      <w:r w:rsidRPr="00705100">
        <w:rPr>
          <w:rStyle w:val="StyleUnderline"/>
        </w:rPr>
        <w:t>different ways of interpreting</w:t>
      </w:r>
      <w:r w:rsidRPr="007C60E3">
        <w:rPr>
          <w:sz w:val="16"/>
        </w:rPr>
        <w:t xml:space="preserve">. </w:t>
      </w:r>
      <w:r w:rsidRPr="00705100">
        <w:rPr>
          <w:rStyle w:val="StyleUnderline"/>
        </w:rPr>
        <w:t>One</w:t>
      </w:r>
      <w:r w:rsidRPr="007C60E3">
        <w:rPr>
          <w:sz w:val="16"/>
        </w:rPr>
        <w:t xml:space="preserve"> is to </w:t>
      </w:r>
      <w:r w:rsidRPr="00705100">
        <w:rPr>
          <w:rStyle w:val="StyleUnderline"/>
        </w:rPr>
        <w:t>say,</w:t>
      </w:r>
      <w:r w:rsidRPr="007C60E3">
        <w:rPr>
          <w:sz w:val="16"/>
        </w:rPr>
        <w:t xml:space="preserve"> well, </w:t>
      </w:r>
      <w:r w:rsidRPr="00705100">
        <w:rPr>
          <w:rStyle w:val="StyleUnderline"/>
        </w:rPr>
        <w:t xml:space="preserve">they’re really just doing their job. They’re policing the boundaries of authority that administrators have, reconciling those boundaries with the Constitution in ways that are </w:t>
      </w:r>
      <w:r w:rsidRPr="00705100">
        <w:rPr>
          <w:rStyle w:val="Emphasis"/>
        </w:rPr>
        <w:t>careful</w:t>
      </w:r>
      <w:r w:rsidRPr="00705100">
        <w:rPr>
          <w:rStyle w:val="StyleUnderline"/>
        </w:rPr>
        <w:t xml:space="preserve"> and responsible</w:t>
      </w:r>
      <w:r w:rsidRPr="007C60E3">
        <w:rPr>
          <w:sz w:val="16"/>
        </w:rPr>
        <w:t xml:space="preserve">. Maybe </w:t>
      </w:r>
      <w:r w:rsidRPr="00705100">
        <w:rPr>
          <w:rStyle w:val="StyleUnderline"/>
        </w:rPr>
        <w:t xml:space="preserve">we would </w:t>
      </w:r>
      <w:r w:rsidRPr="00705100">
        <w:rPr>
          <w:rStyle w:val="Emphasis"/>
        </w:rPr>
        <w:t>disagree with</w:t>
      </w:r>
      <w:r w:rsidRPr="00705100">
        <w:rPr>
          <w:rStyle w:val="StyleUnderline"/>
        </w:rPr>
        <w:t xml:space="preserve"> some of their </w:t>
      </w:r>
      <w:r w:rsidRPr="00705100">
        <w:rPr>
          <w:rStyle w:val="Emphasis"/>
        </w:rPr>
        <w:t>decisions</w:t>
      </w:r>
      <w:r w:rsidRPr="007C60E3">
        <w:rPr>
          <w:sz w:val="16"/>
        </w:rPr>
        <w:t xml:space="preserve">, maybe we would agree, </w:t>
      </w:r>
      <w:r w:rsidRPr="00705100">
        <w:rPr>
          <w:rStyle w:val="Emphasis"/>
        </w:rPr>
        <w:t>but</w:t>
      </w:r>
      <w:r w:rsidRPr="00705100">
        <w:rPr>
          <w:rStyle w:val="StyleUnderline"/>
        </w:rPr>
        <w:t xml:space="preserve"> the </w:t>
      </w:r>
      <w:r w:rsidRPr="00705100">
        <w:rPr>
          <w:rStyle w:val="Emphasis"/>
        </w:rPr>
        <w:t>ultimate purpose isn’t to destroy</w:t>
      </w:r>
      <w:r w:rsidRPr="007C60E3">
        <w:rPr>
          <w:sz w:val="16"/>
        </w:rPr>
        <w:t xml:space="preserve"> or deconstruct. That was one possible frame for understanding. And I think that we were drawn to that.</w:t>
      </w:r>
    </w:p>
    <w:p w14:paraId="75E87E16" w14:textId="77777777" w:rsidR="00656AF3" w:rsidRPr="007C60E3" w:rsidRDefault="00656AF3" w:rsidP="00656AF3">
      <w:pPr>
        <w:rPr>
          <w:sz w:val="16"/>
        </w:rPr>
      </w:pPr>
      <w:r w:rsidRPr="007C60E3">
        <w:rPr>
          <w:sz w:val="16"/>
        </w:rPr>
        <w:t xml:space="preserve">We thought that might be </w:t>
      </w:r>
      <w:r w:rsidRPr="00705100">
        <w:rPr>
          <w:rStyle w:val="StyleUnderline"/>
        </w:rPr>
        <w:t xml:space="preserve">the </w:t>
      </w:r>
      <w:r w:rsidRPr="00705100">
        <w:rPr>
          <w:rStyle w:val="Emphasis"/>
        </w:rPr>
        <w:t>right hypothesis</w:t>
      </w:r>
      <w:r w:rsidRPr="007C60E3">
        <w:rPr>
          <w:sz w:val="16"/>
        </w:rPr>
        <w:t xml:space="preserve">. </w:t>
      </w:r>
      <w:r w:rsidRPr="00705100">
        <w:rPr>
          <w:rStyle w:val="Emphasis"/>
        </w:rPr>
        <w:t>At the same time</w:t>
      </w:r>
      <w:r w:rsidRPr="00705100">
        <w:rPr>
          <w:rStyle w:val="StyleUnderline"/>
        </w:rPr>
        <w:t>, there’s a kind of extreme</w:t>
      </w:r>
      <w:r w:rsidRPr="00623786">
        <w:rPr>
          <w:rStyle w:val="StyleUnderline"/>
        </w:rPr>
        <w:t xml:space="preserve"> rhetoric coming from justices like Roberts in decisions about the </w:t>
      </w:r>
      <w:r w:rsidRPr="00DD1B79">
        <w:rPr>
          <w:rStyle w:val="Emphasis"/>
        </w:rPr>
        <w:t>administrative state</w:t>
      </w:r>
      <w:r w:rsidRPr="00623786">
        <w:rPr>
          <w:rStyle w:val="StyleUnderline"/>
        </w:rPr>
        <w:t xml:space="preserve">, where he makes very clear that he thinks the </w:t>
      </w:r>
      <w:r w:rsidRPr="00DD1B79">
        <w:rPr>
          <w:rStyle w:val="Emphasis"/>
        </w:rPr>
        <w:t>entire</w:t>
      </w:r>
      <w:r w:rsidRPr="00623786">
        <w:rPr>
          <w:rStyle w:val="StyleUnderline"/>
        </w:rPr>
        <w:t xml:space="preserve"> enterprise is </w:t>
      </w:r>
      <w:r w:rsidRPr="00DD1B79">
        <w:rPr>
          <w:rStyle w:val="Emphasis"/>
        </w:rPr>
        <w:t>actually unconstitutional</w:t>
      </w:r>
      <w:r w:rsidRPr="00DD1B79">
        <w:rPr>
          <w:rStyle w:val="StyleUnderline"/>
        </w:rPr>
        <w:t xml:space="preserve">. And that’s I think when we </w:t>
      </w:r>
      <w:r w:rsidRPr="00DD1B79">
        <w:rPr>
          <w:rStyle w:val="Emphasis"/>
        </w:rPr>
        <w:t>see their cards clearly</w:t>
      </w:r>
      <w:r w:rsidRPr="00DD1B79">
        <w:rPr>
          <w:rStyle w:val="StyleUnderline"/>
        </w:rPr>
        <w:t xml:space="preserve"> in those moments, </w:t>
      </w:r>
      <w:r w:rsidRPr="004C2D8E">
        <w:rPr>
          <w:rStyle w:val="Emphasis"/>
          <w:highlight w:val="green"/>
        </w:rPr>
        <w:t>even when</w:t>
      </w:r>
      <w:r w:rsidRPr="004C2D8E">
        <w:rPr>
          <w:rStyle w:val="StyleUnderline"/>
          <w:highlight w:val="green"/>
        </w:rPr>
        <w:t xml:space="preserve"> the </w:t>
      </w:r>
      <w:r w:rsidRPr="004C2D8E">
        <w:rPr>
          <w:rStyle w:val="Emphasis"/>
          <w:highlight w:val="green"/>
        </w:rPr>
        <w:t>decision isn’t</w:t>
      </w:r>
      <w:r w:rsidRPr="00DD1B79">
        <w:rPr>
          <w:rStyle w:val="StyleUnderline"/>
        </w:rPr>
        <w:t xml:space="preserve"> one that says </w:t>
      </w:r>
      <w:r w:rsidRPr="004C2D8E">
        <w:rPr>
          <w:rStyle w:val="StyleUnderline"/>
          <w:highlight w:val="green"/>
        </w:rPr>
        <w:t xml:space="preserve">the </w:t>
      </w:r>
      <w:r w:rsidRPr="004C2D8E">
        <w:rPr>
          <w:rStyle w:val="Emphasis"/>
          <w:highlight w:val="green"/>
        </w:rPr>
        <w:t>entire admin</w:t>
      </w:r>
      <w:r w:rsidRPr="00DD1B79">
        <w:rPr>
          <w:rStyle w:val="Emphasis"/>
        </w:rPr>
        <w:t xml:space="preserve">istrative state </w:t>
      </w:r>
      <w:r w:rsidRPr="004C2D8E">
        <w:rPr>
          <w:rStyle w:val="Emphasis"/>
          <w:highlight w:val="green"/>
        </w:rPr>
        <w:t>is unconstitutional</w:t>
      </w:r>
      <w:r w:rsidRPr="00DD1B79">
        <w:rPr>
          <w:rStyle w:val="StyleUnderline"/>
        </w:rPr>
        <w:t>, there’ll be this throwaway comment</w:t>
      </w:r>
      <w:r w:rsidRPr="007C60E3">
        <w:rPr>
          <w:sz w:val="16"/>
        </w:rPr>
        <w:t xml:space="preserve"> about how the administrative state doesn’t fit into any of the three branches isn’t part of the constitution.</w:t>
      </w:r>
    </w:p>
    <w:p w14:paraId="7339FFE9" w14:textId="77777777" w:rsidR="00656AF3" w:rsidRPr="007C60E3" w:rsidRDefault="00656AF3" w:rsidP="00656AF3">
      <w:pPr>
        <w:rPr>
          <w:sz w:val="16"/>
        </w:rPr>
      </w:pPr>
      <w:r w:rsidRPr="007C60E3">
        <w:rPr>
          <w:sz w:val="16"/>
        </w:rPr>
        <w:t xml:space="preserve">And that’s when I think </w:t>
      </w:r>
      <w:r w:rsidRPr="00AE51BB">
        <w:rPr>
          <w:rStyle w:val="StyleUnderline"/>
        </w:rPr>
        <w:t xml:space="preserve">we </w:t>
      </w:r>
      <w:r w:rsidRPr="004C2D8E">
        <w:rPr>
          <w:rStyle w:val="Emphasis"/>
          <w:highlight w:val="green"/>
        </w:rPr>
        <w:t>glimps</w:t>
      </w:r>
      <w:r w:rsidRPr="000F0056">
        <w:rPr>
          <w:rStyle w:val="Emphasis"/>
          <w:highlight w:val="green"/>
        </w:rPr>
        <w:t>e</w:t>
      </w:r>
      <w:r w:rsidRPr="000F0056">
        <w:rPr>
          <w:rStyle w:val="StyleUnderline"/>
          <w:highlight w:val="green"/>
        </w:rPr>
        <w:t xml:space="preserve"> that they’re</w:t>
      </w:r>
      <w:r w:rsidRPr="00AE51BB">
        <w:rPr>
          <w:rStyle w:val="StyleUnderline"/>
        </w:rPr>
        <w:t xml:space="preserve"> certainly </w:t>
      </w:r>
      <w:r w:rsidRPr="000F0056">
        <w:rPr>
          <w:rStyle w:val="StyleUnderline"/>
          <w:highlight w:val="green"/>
        </w:rPr>
        <w:t>tempte</w:t>
      </w:r>
      <w:r w:rsidRPr="006C0E0E">
        <w:rPr>
          <w:rStyle w:val="StyleUnderline"/>
          <w:highlight w:val="green"/>
        </w:rPr>
        <w:t>d by</w:t>
      </w:r>
      <w:r w:rsidRPr="00AE51BB">
        <w:rPr>
          <w:rStyle w:val="StyleUnderline"/>
        </w:rPr>
        <w:t xml:space="preserve"> a much, </w:t>
      </w:r>
      <w:r w:rsidRPr="00DD1B79">
        <w:rPr>
          <w:rStyle w:val="Emphasis"/>
        </w:rPr>
        <w:t>much more aggressive</w:t>
      </w:r>
      <w:r w:rsidRPr="00AE51BB">
        <w:rPr>
          <w:rStyle w:val="StyleUnderline"/>
        </w:rPr>
        <w:t xml:space="preserve"> purpo</w:t>
      </w:r>
      <w:r w:rsidRPr="009D733A">
        <w:rPr>
          <w:rStyle w:val="StyleUnderline"/>
        </w:rPr>
        <w:t>se, which is to</w:t>
      </w:r>
      <w:r w:rsidRPr="007C60E3">
        <w:rPr>
          <w:sz w:val="16"/>
        </w:rPr>
        <w:t xml:space="preserve"> reshape the entire federal government and put it back in the form that it had in the 1920s or maybe ideally in the 1820s and really </w:t>
      </w:r>
      <w:r w:rsidRPr="00DD1B79">
        <w:rPr>
          <w:rStyle w:val="Emphasis"/>
        </w:rPr>
        <w:t>dismantle all</w:t>
      </w:r>
      <w:r w:rsidRPr="009D733A">
        <w:rPr>
          <w:rStyle w:val="StyleUnderline"/>
        </w:rPr>
        <w:t xml:space="preserve"> of the institutions that were built up by Franklin Roosevelt during the New Deal in order to create a government that could govern and could solve</w:t>
      </w:r>
      <w:r w:rsidRPr="007C60E3">
        <w:rPr>
          <w:sz w:val="16"/>
        </w:rPr>
        <w:t xml:space="preserve"> the kinds of </w:t>
      </w:r>
      <w:r w:rsidRPr="009D733A">
        <w:rPr>
          <w:rStyle w:val="StyleUnderline"/>
        </w:rPr>
        <w:t>problems</w:t>
      </w:r>
      <w:r w:rsidRPr="007C60E3">
        <w:rPr>
          <w:sz w:val="16"/>
        </w:rPr>
        <w:t xml:space="preserve"> that citizens experience in the modern world. And so I think that much more aggressive and comprehensive purpose is at least one that some justices, five or six of them, entertain and are sympathetic to.</w:t>
      </w:r>
    </w:p>
    <w:p w14:paraId="131B7978" w14:textId="77777777" w:rsidR="00656AF3" w:rsidRPr="007C60E3" w:rsidRDefault="00656AF3" w:rsidP="00656AF3">
      <w:pPr>
        <w:rPr>
          <w:sz w:val="16"/>
        </w:rPr>
      </w:pPr>
      <w:r w:rsidRPr="007C60E3">
        <w:rPr>
          <w:sz w:val="16"/>
        </w:rPr>
        <w:t>Nancy: Of course, the most important decision that the court made in regard to our subject is the immunity decision, that the president appears to be immune to prosecution for any action he takes that falls within the realm of the oath of office of the presidency and Trump seized on this. He says, “I have an Article 1,” this is a quote, “I can do anything I want.”</w:t>
      </w:r>
    </w:p>
    <w:p w14:paraId="200FB2C2" w14:textId="77777777" w:rsidR="00656AF3" w:rsidRPr="007C60E3" w:rsidRDefault="00656AF3" w:rsidP="00656AF3">
      <w:pPr>
        <w:rPr>
          <w:sz w:val="16"/>
        </w:rPr>
      </w:pPr>
      <w:r w:rsidRPr="007C60E3">
        <w:rPr>
          <w:sz w:val="16"/>
        </w:rPr>
        <w:t>Russell: Article 2, I have an Article 2.</w:t>
      </w:r>
    </w:p>
    <w:p w14:paraId="15497EDE" w14:textId="77777777" w:rsidR="00656AF3" w:rsidRPr="007C60E3" w:rsidRDefault="00656AF3" w:rsidP="00656AF3">
      <w:pPr>
        <w:rPr>
          <w:sz w:val="16"/>
        </w:rPr>
      </w:pPr>
      <w:r w:rsidRPr="00040216">
        <w:rPr>
          <w:rStyle w:val="Emphasis"/>
        </w:rPr>
        <w:t>Nancy:</w:t>
      </w:r>
      <w:r w:rsidRPr="007C60E3">
        <w:rPr>
          <w:sz w:val="16"/>
        </w:rPr>
        <w:t xml:space="preserve"> I’m sorry, in Article 2, “I can do anything I want.” And one of the things he </w:t>
      </w:r>
      <w:r w:rsidRPr="00040216">
        <w:rPr>
          <w:rStyle w:val="Emphasis"/>
        </w:rPr>
        <w:t>wants</w:t>
      </w:r>
      <w:r w:rsidRPr="00040216">
        <w:rPr>
          <w:rStyle w:val="StyleUnderline"/>
        </w:rPr>
        <w:t xml:space="preserve"> to</w:t>
      </w:r>
      <w:r w:rsidRPr="007C60E3">
        <w:rPr>
          <w:sz w:val="16"/>
        </w:rPr>
        <w:t xml:space="preserve"> do, he </w:t>
      </w:r>
      <w:r w:rsidRPr="00040216">
        <w:rPr>
          <w:rStyle w:val="Emphasis"/>
        </w:rPr>
        <w:t>tried</w:t>
      </w:r>
      <w:r w:rsidRPr="00040216">
        <w:rPr>
          <w:rStyle w:val="StyleUnderline"/>
        </w:rPr>
        <w:t xml:space="preserve"> in the past and it didn’t work out</w:t>
      </w:r>
      <w:r w:rsidRPr="007C60E3">
        <w:rPr>
          <w:sz w:val="16"/>
        </w:rPr>
        <w:t xml:space="preserve"> for him, is </w:t>
      </w:r>
      <w:r w:rsidRPr="00040216">
        <w:rPr>
          <w:rStyle w:val="StyleUnderline"/>
        </w:rPr>
        <w:t xml:space="preserve">to use the Insurrection Act to </w:t>
      </w:r>
      <w:r w:rsidRPr="00040216">
        <w:rPr>
          <w:rStyle w:val="Emphasis"/>
        </w:rPr>
        <w:t>use the military against riots</w:t>
      </w:r>
      <w:r w:rsidRPr="00040216">
        <w:rPr>
          <w:rStyle w:val="StyleUnderline"/>
        </w:rPr>
        <w:t xml:space="preserve"> and all kinds of other imagined attacks on himself</w:t>
      </w:r>
      <w:r w:rsidRPr="007C60E3">
        <w:rPr>
          <w:sz w:val="16"/>
        </w:rPr>
        <w:t xml:space="preserve"> in the nation.</w:t>
      </w:r>
    </w:p>
    <w:p w14:paraId="3F94BB94" w14:textId="77777777" w:rsidR="00656AF3" w:rsidRPr="007C60E3" w:rsidRDefault="00656AF3" w:rsidP="00656AF3">
      <w:pPr>
        <w:rPr>
          <w:sz w:val="16"/>
        </w:rPr>
      </w:pPr>
      <w:r w:rsidRPr="006C0E0E">
        <w:rPr>
          <w:rStyle w:val="Emphasis"/>
        </w:rPr>
        <w:t>Jeff:</w:t>
      </w:r>
      <w:r w:rsidRPr="007C60E3">
        <w:rPr>
          <w:sz w:val="16"/>
        </w:rPr>
        <w:t xml:space="preserve"> I want to come back to the courts and the way this seems to be </w:t>
      </w:r>
      <w:r w:rsidRPr="006C0E0E">
        <w:rPr>
          <w:rStyle w:val="StyleUnderline"/>
        </w:rPr>
        <w:t>consistent with</w:t>
      </w:r>
      <w:r w:rsidRPr="007C60E3">
        <w:rPr>
          <w:sz w:val="16"/>
        </w:rPr>
        <w:t xml:space="preserve"> another idea that the courts have continued to put forth, which is </w:t>
      </w:r>
      <w:r w:rsidRPr="006C0E0E">
        <w:rPr>
          <w:rStyle w:val="StyleUnderline"/>
        </w:rPr>
        <w:t xml:space="preserve">this notion of </w:t>
      </w:r>
      <w:r w:rsidRPr="006C0E0E">
        <w:rPr>
          <w:rStyle w:val="StyleUnderline"/>
          <w:highlight w:val="green"/>
        </w:rPr>
        <w:t xml:space="preserve">the </w:t>
      </w:r>
      <w:r w:rsidRPr="006C0E0E">
        <w:rPr>
          <w:rStyle w:val="Emphasis"/>
          <w:highlight w:val="green"/>
        </w:rPr>
        <w:t>unitary executive</w:t>
      </w:r>
      <w:r w:rsidRPr="006C0E0E">
        <w:rPr>
          <w:rStyle w:val="StyleUnderline"/>
        </w:rPr>
        <w:t xml:space="preserve"> basically controlling these federal agencies</w:t>
      </w:r>
      <w:r w:rsidRPr="007C60E3">
        <w:rPr>
          <w:sz w:val="16"/>
        </w:rPr>
        <w:t>. Nancy?</w:t>
      </w:r>
    </w:p>
    <w:p w14:paraId="47ECE7B2" w14:textId="77777777" w:rsidR="00656AF3" w:rsidRPr="007C60E3" w:rsidRDefault="00656AF3" w:rsidP="00656AF3">
      <w:pPr>
        <w:rPr>
          <w:sz w:val="16"/>
        </w:rPr>
      </w:pPr>
      <w:r w:rsidRPr="006C0E0E">
        <w:rPr>
          <w:rStyle w:val="Emphasis"/>
        </w:rPr>
        <w:t>Nancy:</w:t>
      </w:r>
      <w:r w:rsidRPr="007C60E3">
        <w:rPr>
          <w:sz w:val="16"/>
        </w:rPr>
        <w:t xml:space="preserve"> Yes. </w:t>
      </w:r>
      <w:r w:rsidRPr="00C90733">
        <w:rPr>
          <w:rStyle w:val="Emphasis"/>
        </w:rPr>
        <w:t>So far</w:t>
      </w:r>
      <w:r w:rsidRPr="00C90733">
        <w:rPr>
          <w:rStyle w:val="StyleUnderline"/>
        </w:rPr>
        <w:t xml:space="preserve">, the court has </w:t>
      </w:r>
      <w:r w:rsidRPr="00C90733">
        <w:rPr>
          <w:rStyle w:val="Emphasis"/>
        </w:rPr>
        <w:t>not moved in that direction</w:t>
      </w:r>
      <w:r w:rsidRPr="00C90733">
        <w:rPr>
          <w:rStyle w:val="StyleUnderline"/>
        </w:rPr>
        <w:t xml:space="preserve">, although that’s always been a fear. But the </w:t>
      </w:r>
      <w:r w:rsidRPr="00C90733">
        <w:rPr>
          <w:rStyle w:val="Emphasis"/>
        </w:rPr>
        <w:t>unitary executive</w:t>
      </w:r>
      <w:r w:rsidRPr="00C90733">
        <w:rPr>
          <w:rStyle w:val="StyleUnderline"/>
        </w:rPr>
        <w:t xml:space="preserve"> says that he has complete authority over this enormous set of institutions that we call the administrative state</w:t>
      </w:r>
      <w:r w:rsidRPr="007C60E3">
        <w:rPr>
          <w:sz w:val="16"/>
        </w:rPr>
        <w:t xml:space="preserve">. I think that the court has not gone there. </w:t>
      </w:r>
      <w:r w:rsidRPr="00C90733">
        <w:rPr>
          <w:rStyle w:val="StyleUnderline"/>
        </w:rPr>
        <w:t xml:space="preserve">There are ideologues who wanted, </w:t>
      </w:r>
      <w:r w:rsidRPr="00C90733">
        <w:rPr>
          <w:rStyle w:val="Emphasis"/>
        </w:rPr>
        <w:t>but</w:t>
      </w:r>
      <w:r w:rsidRPr="00C90733">
        <w:rPr>
          <w:rStyle w:val="StyleUnderline"/>
        </w:rPr>
        <w:t xml:space="preserve"> at this point,</w:t>
      </w:r>
      <w:r w:rsidRPr="007C60E3">
        <w:rPr>
          <w:sz w:val="16"/>
        </w:rPr>
        <w:t xml:space="preserve"> I think </w:t>
      </w:r>
      <w:r w:rsidRPr="00A31072">
        <w:rPr>
          <w:rStyle w:val="StyleUnderline"/>
        </w:rPr>
        <w:t xml:space="preserve">the Immunity decision and the Chevron decision, and the </w:t>
      </w:r>
      <w:r w:rsidRPr="00EE650F">
        <w:rPr>
          <w:rStyle w:val="Emphasis"/>
        </w:rPr>
        <w:t xml:space="preserve">general </w:t>
      </w:r>
      <w:r w:rsidRPr="00EE650F">
        <w:rPr>
          <w:rStyle w:val="Emphasis"/>
          <w:highlight w:val="green"/>
        </w:rPr>
        <w:t>tendency</w:t>
      </w:r>
      <w:r w:rsidRPr="00EE650F">
        <w:rPr>
          <w:rStyle w:val="StyleUnderline"/>
          <w:highlight w:val="green"/>
        </w:rPr>
        <w:t xml:space="preserve"> of a </w:t>
      </w:r>
      <w:r w:rsidRPr="00EE650F">
        <w:rPr>
          <w:rStyle w:val="Emphasis"/>
          <w:highlight w:val="green"/>
        </w:rPr>
        <w:t>majority</w:t>
      </w:r>
      <w:r w:rsidRPr="00A31072">
        <w:rPr>
          <w:rStyle w:val="StyleUnderline"/>
        </w:rPr>
        <w:t xml:space="preserve"> of life-tenured justices on the court </w:t>
      </w:r>
      <w:r w:rsidRPr="00077F87">
        <w:rPr>
          <w:rStyle w:val="StyleUnderline"/>
          <w:highlight w:val="green"/>
        </w:rPr>
        <w:t xml:space="preserve">to </w:t>
      </w:r>
      <w:r w:rsidRPr="00077F87">
        <w:rPr>
          <w:rStyle w:val="Emphasis"/>
          <w:highlight w:val="green"/>
        </w:rPr>
        <w:t>give expanded authority</w:t>
      </w:r>
      <w:r w:rsidRPr="00077F87">
        <w:rPr>
          <w:rStyle w:val="StyleUnderline"/>
        </w:rPr>
        <w:t xml:space="preserve"> to an </w:t>
      </w:r>
      <w:r w:rsidRPr="00077F87">
        <w:rPr>
          <w:rStyle w:val="Emphasis"/>
        </w:rPr>
        <w:t>already imperial president</w:t>
      </w:r>
      <w:r w:rsidRPr="00A31072">
        <w:rPr>
          <w:rStyle w:val="StyleUnderline"/>
        </w:rPr>
        <w:t xml:space="preserve"> </w:t>
      </w:r>
      <w:r w:rsidRPr="005C109E">
        <w:rPr>
          <w:rStyle w:val="StyleUnderline"/>
          <w:highlight w:val="green"/>
        </w:rPr>
        <w:t>is a problem</w:t>
      </w:r>
      <w:r w:rsidRPr="007C60E3">
        <w:rPr>
          <w:sz w:val="16"/>
        </w:rPr>
        <w:t>.</w:t>
      </w:r>
    </w:p>
    <w:p w14:paraId="668163B7" w14:textId="77777777" w:rsidR="00656AF3" w:rsidRPr="007C60E3" w:rsidRDefault="00656AF3" w:rsidP="00656AF3">
      <w:pPr>
        <w:rPr>
          <w:sz w:val="16"/>
        </w:rPr>
      </w:pPr>
      <w:r w:rsidRPr="007C60E3">
        <w:rPr>
          <w:sz w:val="16"/>
        </w:rPr>
        <w:t>Jeff: And we see evidence of this in some of the things in Project 2025.</w:t>
      </w:r>
    </w:p>
    <w:p w14:paraId="0CDB4B56" w14:textId="77777777" w:rsidR="00656AF3" w:rsidRPr="007C60E3" w:rsidRDefault="00656AF3" w:rsidP="00656AF3">
      <w:pPr>
        <w:rPr>
          <w:sz w:val="16"/>
        </w:rPr>
      </w:pPr>
      <w:r w:rsidRPr="00C241F8">
        <w:rPr>
          <w:rStyle w:val="Emphasis"/>
        </w:rPr>
        <w:t>Russell:</w:t>
      </w:r>
      <w:r w:rsidRPr="007C60E3">
        <w:rPr>
          <w:sz w:val="16"/>
        </w:rPr>
        <w:t xml:space="preserve"> Yes, that’s right. So Project 2025 codifies this general purpose of destruction. It goes through the agencies one by one and lays out in a plainness with an honesty that Trump can’t stand. That’s why I think he’s tried to disavow it. It lays out what </w:t>
      </w:r>
      <w:r w:rsidRPr="00CC0918">
        <w:rPr>
          <w:rStyle w:val="StyleUnderline"/>
        </w:rPr>
        <w:t xml:space="preserve">the plan is, to </w:t>
      </w:r>
      <w:r w:rsidRPr="00CC0918">
        <w:rPr>
          <w:rStyle w:val="Emphasis"/>
        </w:rPr>
        <w:t>eliminate</w:t>
      </w:r>
      <w:r w:rsidRPr="007C60E3">
        <w:rPr>
          <w:sz w:val="16"/>
        </w:rPr>
        <w:t xml:space="preserve">, for instance, </w:t>
      </w:r>
      <w:r w:rsidRPr="00CC0918">
        <w:rPr>
          <w:rStyle w:val="StyleUnderline"/>
        </w:rPr>
        <w:t xml:space="preserve">the </w:t>
      </w:r>
      <w:r w:rsidRPr="00CC0918">
        <w:rPr>
          <w:rStyle w:val="Emphasis"/>
        </w:rPr>
        <w:t>protections</w:t>
      </w:r>
      <w:r w:rsidRPr="00CC0918">
        <w:rPr>
          <w:rStyle w:val="StyleUnderline"/>
        </w:rPr>
        <w:t xml:space="preserve"> of the </w:t>
      </w:r>
      <w:r w:rsidRPr="00CC0918">
        <w:rPr>
          <w:rStyle w:val="Emphasis"/>
        </w:rPr>
        <w:t>civil service</w:t>
      </w:r>
      <w:r w:rsidRPr="00CC0918">
        <w:rPr>
          <w:rStyle w:val="StyleUnderline"/>
        </w:rPr>
        <w:t xml:space="preserve"> that protect </w:t>
      </w:r>
      <w:r w:rsidRPr="00CC0918">
        <w:rPr>
          <w:rStyle w:val="Emphasis"/>
        </w:rPr>
        <w:t>experts</w:t>
      </w:r>
      <w:r w:rsidRPr="00CC0918">
        <w:rPr>
          <w:rStyle w:val="StyleUnderline"/>
        </w:rPr>
        <w:t xml:space="preserve"> in the civil service from being </w:t>
      </w:r>
      <w:r w:rsidRPr="00CC0918">
        <w:rPr>
          <w:rStyle w:val="Emphasis"/>
        </w:rPr>
        <w:t>fired by partisans</w:t>
      </w:r>
      <w:r w:rsidRPr="00CC0918">
        <w:rPr>
          <w:rStyle w:val="StyleUnderline"/>
        </w:rPr>
        <w:t xml:space="preserve"> in the political branch every time there’s a change of government</w:t>
      </w:r>
      <w:r w:rsidRPr="007C60E3">
        <w:rPr>
          <w:sz w:val="16"/>
        </w:rPr>
        <w:t xml:space="preserve">. Look, the expert civil services, this creation of the 19th century, it </w:t>
      </w:r>
      <w:r w:rsidRPr="00420125">
        <w:rPr>
          <w:rStyle w:val="StyleUnderline"/>
        </w:rPr>
        <w:t>goes back to</w:t>
      </w:r>
      <w:r w:rsidRPr="007C60E3">
        <w:rPr>
          <w:sz w:val="16"/>
        </w:rPr>
        <w:t xml:space="preserve"> just the most elemental legislation of the late 19th century that tried to replace </w:t>
      </w:r>
      <w:r w:rsidRPr="00420125">
        <w:rPr>
          <w:rStyle w:val="StyleUnderline"/>
        </w:rPr>
        <w:t xml:space="preserve">the </w:t>
      </w:r>
      <w:r w:rsidRPr="00420125">
        <w:rPr>
          <w:rStyle w:val="Emphasis"/>
        </w:rPr>
        <w:t>spoils</w:t>
      </w:r>
      <w:r w:rsidRPr="00420125">
        <w:rPr>
          <w:rStyle w:val="StyleUnderline"/>
        </w:rPr>
        <w:t xml:space="preserve"> system and </w:t>
      </w:r>
      <w:r w:rsidRPr="00420125">
        <w:rPr>
          <w:rStyle w:val="Emphasis"/>
        </w:rPr>
        <w:t>patronage</w:t>
      </w:r>
      <w:r w:rsidRPr="007C60E3">
        <w:rPr>
          <w:sz w:val="16"/>
        </w:rPr>
        <w:t xml:space="preserve"> with a civil service of competent people.</w:t>
      </w:r>
    </w:p>
    <w:p w14:paraId="53E5CC47" w14:textId="77777777" w:rsidR="00656AF3" w:rsidRPr="007C60E3" w:rsidRDefault="00656AF3" w:rsidP="00656AF3">
      <w:pPr>
        <w:rPr>
          <w:sz w:val="16"/>
        </w:rPr>
      </w:pPr>
      <w:r w:rsidRPr="007C60E3">
        <w:rPr>
          <w:sz w:val="16"/>
        </w:rPr>
        <w:t xml:space="preserve">And Project 2025 </w:t>
      </w:r>
      <w:r w:rsidRPr="00AB39DF">
        <w:rPr>
          <w:rStyle w:val="StyleUnderline"/>
        </w:rPr>
        <w:t xml:space="preserve">wants to remove those protections so that an ascendant Trump can </w:t>
      </w:r>
      <w:r w:rsidRPr="00AB39DF">
        <w:rPr>
          <w:rStyle w:val="Emphasis"/>
        </w:rPr>
        <w:t>appoint MAGA loyalists</w:t>
      </w:r>
      <w:r w:rsidRPr="00AB39DF">
        <w:rPr>
          <w:rStyle w:val="StyleUnderline"/>
        </w:rPr>
        <w:t xml:space="preserve"> throughout the bureaucracy</w:t>
      </w:r>
      <w:r w:rsidRPr="007C60E3">
        <w:rPr>
          <w:sz w:val="16"/>
        </w:rPr>
        <w:t>, throughout the administration. And I think there is this idea that the president, of course, should control everything in the executive branch. It’s almost like a school-child civics idea. You elect a president, they get to do what they want. And so from that perspective, it can seem maybe surprising that there are employees in the Bureau of Labor Statistics or something who can’t be fired by the President.</w:t>
      </w:r>
    </w:p>
    <w:p w14:paraId="31DA95D0" w14:textId="77777777" w:rsidR="00656AF3" w:rsidRPr="007C60E3" w:rsidRDefault="00656AF3" w:rsidP="00656AF3">
      <w:pPr>
        <w:rPr>
          <w:sz w:val="16"/>
        </w:rPr>
      </w:pPr>
      <w:r w:rsidRPr="007C60E3">
        <w:rPr>
          <w:sz w:val="16"/>
        </w:rPr>
        <w:t xml:space="preserve">But that’s essential, again, to creating a government that can govern. You </w:t>
      </w:r>
      <w:r w:rsidRPr="00C241F8">
        <w:rPr>
          <w:rStyle w:val="Emphasis"/>
        </w:rPr>
        <w:t>need</w:t>
      </w:r>
      <w:r w:rsidRPr="00C241F8">
        <w:rPr>
          <w:rStyle w:val="StyleUnderline"/>
        </w:rPr>
        <w:t xml:space="preserve">, for instance, </w:t>
      </w:r>
      <w:r w:rsidRPr="00C241F8">
        <w:rPr>
          <w:rStyle w:val="Emphasis"/>
        </w:rPr>
        <w:t>accurate statistics</w:t>
      </w:r>
      <w:r w:rsidRPr="00C241F8">
        <w:rPr>
          <w:rStyle w:val="StyleUnderline"/>
        </w:rPr>
        <w:t xml:space="preserve"> about unemployment or economic growth</w:t>
      </w:r>
      <w:r w:rsidRPr="007C60E3">
        <w:rPr>
          <w:sz w:val="16"/>
        </w:rPr>
        <w:t>, even if those statistics constitute facts that are unwelcome or bad for the president’s popularity. And so a government that governs requires giving these people, these expert civil servants, some level of protection from punishment by self-seeking politicians.</w:t>
      </w:r>
    </w:p>
    <w:p w14:paraId="29B2141F" w14:textId="77777777" w:rsidR="00656AF3" w:rsidRPr="007C60E3" w:rsidRDefault="00656AF3" w:rsidP="00656AF3">
      <w:pPr>
        <w:rPr>
          <w:sz w:val="16"/>
        </w:rPr>
      </w:pPr>
      <w:r w:rsidRPr="007C60E3">
        <w:rPr>
          <w:sz w:val="16"/>
        </w:rPr>
        <w:t>Nancy: I think that Trump’s distancing from this monumental project construction 2025. It’s not really about disagreement with it. I think that we both think– It’s simply that Trump is not in fact, programmatic. He’s not about remaking government. He’s not an institutionalist. He has no governing philosophy. He simply wants to command. And there’s a way in which the programmatic nature of 2025 may actually give him some jitters. That is, it’s putting the administrative state in the hands of all kinds of heritage and other very policy ideologically-oriented organizations.</w:t>
      </w:r>
    </w:p>
    <w:p w14:paraId="2FBAAEA6" w14:textId="77777777" w:rsidR="00656AF3" w:rsidRPr="007C60E3" w:rsidRDefault="00656AF3" w:rsidP="00656AF3">
      <w:pPr>
        <w:rPr>
          <w:sz w:val="16"/>
        </w:rPr>
      </w:pPr>
      <w:r w:rsidRPr="007C60E3">
        <w:rPr>
          <w:sz w:val="16"/>
        </w:rPr>
        <w:t>And he doesn’t want to be constrained even by them, not even by a plan that would presumably increase his power, because his assault on the administrative state can’t be rationalized. That’s part of why we call it “Ungoverning.” And Ezra Klein in a recent column put it beautifully. He said, “Very few plans survive contact with Donald Trump.” I think that that may turn out to be, at least in part, true of 2025.</w:t>
      </w:r>
    </w:p>
    <w:p w14:paraId="27CAD16D" w14:textId="77777777" w:rsidR="00656AF3" w:rsidRPr="007C60E3" w:rsidRDefault="00656AF3" w:rsidP="00656AF3">
      <w:pPr>
        <w:rPr>
          <w:sz w:val="16"/>
        </w:rPr>
      </w:pPr>
      <w:r w:rsidRPr="00D80C6F">
        <w:rPr>
          <w:rStyle w:val="Emphasis"/>
        </w:rPr>
        <w:t>Jeff:</w:t>
      </w:r>
      <w:r w:rsidRPr="007C60E3">
        <w:rPr>
          <w:sz w:val="16"/>
        </w:rPr>
        <w:t xml:space="preserve"> </w:t>
      </w:r>
      <w:r w:rsidRPr="00D80C6F">
        <w:rPr>
          <w:rStyle w:val="Emphasis"/>
        </w:rPr>
        <w:t>How much</w:t>
      </w:r>
      <w:r w:rsidRPr="00D80C6F">
        <w:rPr>
          <w:rStyle w:val="StyleUnderline"/>
        </w:rPr>
        <w:t xml:space="preserve"> of the damage</w:t>
      </w:r>
      <w:r w:rsidRPr="007C60E3">
        <w:rPr>
          <w:sz w:val="16"/>
        </w:rPr>
        <w:t xml:space="preserve">, how much of the groundwork for this though, </w:t>
      </w:r>
      <w:r w:rsidRPr="00D80C6F">
        <w:rPr>
          <w:rStyle w:val="StyleUnderline"/>
        </w:rPr>
        <w:t xml:space="preserve">has </w:t>
      </w:r>
      <w:r w:rsidRPr="00D80C6F">
        <w:rPr>
          <w:rStyle w:val="Emphasis"/>
        </w:rPr>
        <w:t>already</w:t>
      </w:r>
      <w:r w:rsidRPr="00D80C6F">
        <w:rPr>
          <w:rStyle w:val="StyleUnderline"/>
        </w:rPr>
        <w:t xml:space="preserve"> been laid just by the </w:t>
      </w:r>
      <w:r w:rsidRPr="00D80C6F">
        <w:rPr>
          <w:rStyle w:val="Emphasis"/>
        </w:rPr>
        <w:t>Chevron</w:t>
      </w:r>
      <w:r w:rsidRPr="00D80C6F">
        <w:rPr>
          <w:rStyle w:val="StyleUnderline"/>
        </w:rPr>
        <w:t xml:space="preserve"> decision </w:t>
      </w:r>
      <w:r w:rsidRPr="00D80C6F">
        <w:rPr>
          <w:rStyle w:val="Emphasis"/>
        </w:rPr>
        <w:t>in and of itself</w:t>
      </w:r>
      <w:r w:rsidRPr="00D80C6F">
        <w:rPr>
          <w:rStyle w:val="StyleUnderline"/>
        </w:rPr>
        <w:t>?</w:t>
      </w:r>
    </w:p>
    <w:p w14:paraId="2AD10223" w14:textId="77777777" w:rsidR="00656AF3" w:rsidRPr="007C60E3" w:rsidRDefault="00656AF3" w:rsidP="00656AF3">
      <w:pPr>
        <w:rPr>
          <w:sz w:val="16"/>
        </w:rPr>
      </w:pPr>
      <w:r w:rsidRPr="00D80C6F">
        <w:rPr>
          <w:rStyle w:val="Emphasis"/>
        </w:rPr>
        <w:t>Russell:</w:t>
      </w:r>
      <w:r w:rsidRPr="007C60E3">
        <w:rPr>
          <w:sz w:val="16"/>
        </w:rPr>
        <w:t xml:space="preserve"> I do think that there’s a way in which the court makes this chaotic, destructive, often racist, and reactionary movement. It makes it respectable by clothing it in constitutional garb. And so I think there’s actually a rhetorical purpose or a rhetorical effect to the Supreme Court decisions that have disempowered the administrative state and have also in these sidebar comments delegitimated it. And they’ve also– Not to mention that just practically speaking, </w:t>
      </w:r>
      <w:r w:rsidRPr="00D80C6F">
        <w:rPr>
          <w:rStyle w:val="StyleUnderline"/>
        </w:rPr>
        <w:t xml:space="preserve">the </w:t>
      </w:r>
      <w:r w:rsidRPr="00D80C6F">
        <w:rPr>
          <w:rStyle w:val="Emphasis"/>
        </w:rPr>
        <w:t>presidential Immunity</w:t>
      </w:r>
      <w:r w:rsidRPr="00D80C6F">
        <w:rPr>
          <w:rStyle w:val="StyleUnderline"/>
        </w:rPr>
        <w:t xml:space="preserve"> decision and the </w:t>
      </w:r>
      <w:r w:rsidRPr="00D80C6F">
        <w:rPr>
          <w:rStyle w:val="Emphasis"/>
        </w:rPr>
        <w:t>erasure of Chevron</w:t>
      </w:r>
      <w:r w:rsidRPr="00D80C6F">
        <w:rPr>
          <w:rStyle w:val="StyleUnderline"/>
        </w:rPr>
        <w:t xml:space="preserve"> have </w:t>
      </w:r>
      <w:r w:rsidRPr="00D80C6F">
        <w:rPr>
          <w:rStyle w:val="Emphasis"/>
        </w:rPr>
        <w:t>cleared the way</w:t>
      </w:r>
      <w:r w:rsidRPr="00D80C6F">
        <w:rPr>
          <w:rStyle w:val="StyleUnderline"/>
        </w:rPr>
        <w:t xml:space="preserve"> for a new administration to dismantle agencies and departments without being checked</w:t>
      </w:r>
      <w:r w:rsidRPr="007C60E3">
        <w:rPr>
          <w:sz w:val="16"/>
        </w:rPr>
        <w:t>.</w:t>
      </w:r>
    </w:p>
    <w:p w14:paraId="2F4BD3C1" w14:textId="77777777" w:rsidR="00656AF3" w:rsidRPr="007C60E3" w:rsidRDefault="00656AF3" w:rsidP="00656AF3">
      <w:pPr>
        <w:rPr>
          <w:sz w:val="16"/>
        </w:rPr>
      </w:pPr>
      <w:r w:rsidRPr="00D80C6F">
        <w:rPr>
          <w:rStyle w:val="Emphasis"/>
        </w:rPr>
        <w:t>Nancy:</w:t>
      </w:r>
      <w:r w:rsidRPr="007C60E3">
        <w:rPr>
          <w:sz w:val="16"/>
        </w:rPr>
        <w:t xml:space="preserve"> Right. And I think </w:t>
      </w:r>
      <w:r w:rsidRPr="00D80C6F">
        <w:rPr>
          <w:rStyle w:val="StyleUnderline"/>
        </w:rPr>
        <w:t xml:space="preserve">that’s an important point </w:t>
      </w:r>
      <w:r w:rsidRPr="00D80C6F">
        <w:rPr>
          <w:rStyle w:val="Emphasis"/>
        </w:rPr>
        <w:t>because</w:t>
      </w:r>
      <w:r w:rsidRPr="00D80C6F">
        <w:rPr>
          <w:rStyle w:val="StyleUnderline"/>
        </w:rPr>
        <w:t xml:space="preserve"> the </w:t>
      </w:r>
      <w:r w:rsidRPr="00D80C6F">
        <w:rPr>
          <w:rStyle w:val="Emphasis"/>
        </w:rPr>
        <w:t>court</w:t>
      </w:r>
      <w:r w:rsidRPr="00D80C6F">
        <w:rPr>
          <w:rStyle w:val="StyleUnderline"/>
        </w:rPr>
        <w:t xml:space="preserve"> has to move </w:t>
      </w:r>
      <w:r w:rsidRPr="00D80C6F">
        <w:rPr>
          <w:rStyle w:val="Emphasis"/>
        </w:rPr>
        <w:t>case by case</w:t>
      </w:r>
      <w:r w:rsidRPr="00D80C6F">
        <w:rPr>
          <w:rStyle w:val="StyleUnderline"/>
        </w:rPr>
        <w:t xml:space="preserve">, </w:t>
      </w:r>
      <w:r w:rsidRPr="00D80C6F">
        <w:rPr>
          <w:rStyle w:val="Emphasis"/>
        </w:rPr>
        <w:t>argument by argument</w:t>
      </w:r>
      <w:r w:rsidRPr="007C60E3">
        <w:rPr>
          <w:sz w:val="16"/>
        </w:rPr>
        <w:t xml:space="preserve">. </w:t>
      </w:r>
      <w:r w:rsidRPr="00D80C6F">
        <w:rPr>
          <w:rStyle w:val="Emphasis"/>
        </w:rPr>
        <w:t>Trump</w:t>
      </w:r>
      <w:r w:rsidRPr="007C60E3">
        <w:rPr>
          <w:sz w:val="16"/>
        </w:rPr>
        <w:t xml:space="preserve">, if he’s reelected, </w:t>
      </w:r>
      <w:r w:rsidRPr="00D80C6F">
        <w:rPr>
          <w:rStyle w:val="StyleUnderline"/>
        </w:rPr>
        <w:t xml:space="preserve">can </w:t>
      </w:r>
      <w:r w:rsidRPr="00D80C6F">
        <w:rPr>
          <w:rStyle w:val="Emphasis"/>
        </w:rPr>
        <w:t>simply</w:t>
      </w:r>
      <w:r w:rsidRPr="00D80C6F">
        <w:rPr>
          <w:rStyle w:val="StyleUnderline"/>
        </w:rPr>
        <w:t xml:space="preserve"> go in there and</w:t>
      </w:r>
      <w:r w:rsidRPr="007C60E3">
        <w:rPr>
          <w:sz w:val="16"/>
        </w:rPr>
        <w:t xml:space="preserve"> obliterate these departments, </w:t>
      </w:r>
      <w:r w:rsidRPr="00D80C6F">
        <w:rPr>
          <w:rStyle w:val="Emphasis"/>
        </w:rPr>
        <w:t>fire</w:t>
      </w:r>
      <w:r w:rsidRPr="00D80C6F">
        <w:rPr>
          <w:rStyle w:val="StyleUnderline"/>
        </w:rPr>
        <w:t xml:space="preserve"> these people, have a </w:t>
      </w:r>
      <w:r w:rsidRPr="00D80C6F">
        <w:rPr>
          <w:rStyle w:val="Emphasis"/>
        </w:rPr>
        <w:t>Schedule F</w:t>
      </w:r>
      <w:r w:rsidRPr="00D80C6F">
        <w:rPr>
          <w:rStyle w:val="StyleUnderline"/>
        </w:rPr>
        <w:t xml:space="preserve"> that removes </w:t>
      </w:r>
      <w:r w:rsidRPr="00D80C6F">
        <w:rPr>
          <w:rStyle w:val="Emphasis"/>
        </w:rPr>
        <w:t>civil service protection</w:t>
      </w:r>
      <w:r w:rsidRPr="00D80C6F">
        <w:rPr>
          <w:rStyle w:val="StyleUnderline"/>
        </w:rPr>
        <w:t xml:space="preserve"> from them, put in not just </w:t>
      </w:r>
      <w:r w:rsidRPr="00D80C6F">
        <w:rPr>
          <w:rStyle w:val="Emphasis"/>
        </w:rPr>
        <w:t>loyalists</w:t>
      </w:r>
      <w:r w:rsidRPr="007C60E3">
        <w:rPr>
          <w:sz w:val="16"/>
        </w:rPr>
        <w:t xml:space="preserve"> to him, which he did last time, </w:t>
      </w:r>
      <w:r w:rsidRPr="00D80C6F">
        <w:rPr>
          <w:rStyle w:val="StyleUnderline"/>
        </w:rPr>
        <w:t>but</w:t>
      </w:r>
      <w:r w:rsidRPr="007C60E3">
        <w:rPr>
          <w:sz w:val="16"/>
        </w:rPr>
        <w:t xml:space="preserve"> really some of his crazy people to run these agencies and in effect, </w:t>
      </w:r>
      <w:r w:rsidRPr="00D80C6F">
        <w:rPr>
          <w:rStyle w:val="StyleUnderline"/>
        </w:rPr>
        <w:t xml:space="preserve">to </w:t>
      </w:r>
      <w:r w:rsidRPr="00D80C6F">
        <w:rPr>
          <w:rStyle w:val="Emphasis"/>
        </w:rPr>
        <w:t>dismantle the administrative state</w:t>
      </w:r>
      <w:r w:rsidRPr="007C60E3">
        <w:rPr>
          <w:sz w:val="16"/>
        </w:rPr>
        <w:t>. So of course, your emphasis on the court is very important and constitutionally important.</w:t>
      </w:r>
    </w:p>
    <w:p w14:paraId="0B076131" w14:textId="77777777" w:rsidR="00656AF3" w:rsidRPr="007C60E3" w:rsidRDefault="00656AF3" w:rsidP="00656AF3">
      <w:pPr>
        <w:rPr>
          <w:sz w:val="16"/>
        </w:rPr>
      </w:pPr>
      <w:r w:rsidRPr="007C60E3">
        <w:rPr>
          <w:sz w:val="16"/>
        </w:rPr>
        <w:t>But as a matter of practical politics in the moment, if he’s reelected, I think he’s going to do all kinds of damage that the courts couldn’t have anticipated and before they could even rule on them.</w:t>
      </w:r>
    </w:p>
    <w:p w14:paraId="3528529E" w14:textId="77777777" w:rsidR="00656AF3" w:rsidRPr="007C60E3" w:rsidRDefault="00656AF3" w:rsidP="00656AF3">
      <w:pPr>
        <w:rPr>
          <w:sz w:val="16"/>
        </w:rPr>
      </w:pPr>
      <w:r w:rsidRPr="0064366F">
        <w:rPr>
          <w:rStyle w:val="Emphasis"/>
        </w:rPr>
        <w:t>Jeff:</w:t>
      </w:r>
      <w:r w:rsidRPr="007C60E3">
        <w:rPr>
          <w:sz w:val="16"/>
        </w:rPr>
        <w:t xml:space="preserve"> Nancy, </w:t>
      </w:r>
      <w:r w:rsidRPr="0064366F">
        <w:rPr>
          <w:rStyle w:val="StyleUnderline"/>
        </w:rPr>
        <w:t xml:space="preserve">talk about </w:t>
      </w:r>
      <w:r w:rsidRPr="00D322D0">
        <w:rPr>
          <w:rStyle w:val="Emphasis"/>
          <w:highlight w:val="green"/>
        </w:rPr>
        <w:t>Schedule F</w:t>
      </w:r>
      <w:r w:rsidRPr="007C60E3">
        <w:rPr>
          <w:sz w:val="16"/>
        </w:rPr>
        <w:t>. Explain to our listeners what that means and how it does protect civil service at this point.</w:t>
      </w:r>
    </w:p>
    <w:p w14:paraId="66F64B9E" w14:textId="77777777" w:rsidR="00656AF3" w:rsidRPr="007C60E3" w:rsidRDefault="00656AF3" w:rsidP="00656AF3">
      <w:pPr>
        <w:rPr>
          <w:sz w:val="16"/>
        </w:rPr>
      </w:pPr>
      <w:r w:rsidRPr="00D80C6F">
        <w:rPr>
          <w:rStyle w:val="Emphasis"/>
        </w:rPr>
        <w:t>Nancy:</w:t>
      </w:r>
      <w:r w:rsidRPr="007C60E3">
        <w:rPr>
          <w:sz w:val="16"/>
        </w:rPr>
        <w:t xml:space="preserve"> </w:t>
      </w:r>
      <w:r w:rsidRPr="00D80C6F">
        <w:rPr>
          <w:rStyle w:val="StyleUnderline"/>
        </w:rPr>
        <w:t>There are tens of thousands of people who work in these bureaus</w:t>
      </w:r>
      <w:r w:rsidRPr="00AD4C78">
        <w:rPr>
          <w:rStyle w:val="StyleUnderline"/>
        </w:rPr>
        <w:t xml:space="preserve"> and agencies all across the federal government not </w:t>
      </w:r>
      <w:r w:rsidRPr="006105CA">
        <w:rPr>
          <w:rStyle w:val="StyleUnderline"/>
        </w:rPr>
        <w:t xml:space="preserve">including the postal workers. And they have a protection. </w:t>
      </w:r>
      <w:r w:rsidRPr="006105CA">
        <w:rPr>
          <w:rStyle w:val="Emphasis"/>
        </w:rPr>
        <w:t>Civil servants</w:t>
      </w:r>
      <w:r w:rsidRPr="006105CA">
        <w:rPr>
          <w:rStyle w:val="StyleUnderline"/>
        </w:rPr>
        <w:t xml:space="preserve"> have a </w:t>
      </w:r>
      <w:r w:rsidRPr="006105CA">
        <w:rPr>
          <w:rStyle w:val="Emphasis"/>
        </w:rPr>
        <w:t>protection</w:t>
      </w:r>
      <w:r w:rsidRPr="006105CA">
        <w:rPr>
          <w:rStyle w:val="StyleUnderline"/>
        </w:rPr>
        <w:t xml:space="preserve"> that they can’t be fired </w:t>
      </w:r>
      <w:r w:rsidRPr="006105CA">
        <w:rPr>
          <w:rStyle w:val="Emphasis"/>
        </w:rPr>
        <w:t>at will</w:t>
      </w:r>
      <w:r w:rsidRPr="007C60E3">
        <w:rPr>
          <w:sz w:val="16"/>
        </w:rPr>
        <w:t>. You can’t just go in and say, “You are out.” There have to be reasons. There have to be reasons for resignation. There have to be reasons for moving them from one place to another. There are all kinds of procedures and protections that govern civil service. Now, there are–</w:t>
      </w:r>
    </w:p>
    <w:p w14:paraId="11BFCC89" w14:textId="77777777" w:rsidR="00656AF3" w:rsidRPr="007C60E3" w:rsidRDefault="00656AF3" w:rsidP="00656AF3">
      <w:pPr>
        <w:rPr>
          <w:sz w:val="16"/>
        </w:rPr>
      </w:pPr>
      <w:r w:rsidRPr="007C60E3">
        <w:rPr>
          <w:sz w:val="16"/>
        </w:rPr>
        <w:t>Russell: [crosstalk]</w:t>
      </w:r>
    </w:p>
    <w:p w14:paraId="061658F9" w14:textId="77777777" w:rsidR="00656AF3" w:rsidRPr="007C60E3" w:rsidRDefault="00656AF3" w:rsidP="00656AF3">
      <w:pPr>
        <w:rPr>
          <w:sz w:val="16"/>
        </w:rPr>
      </w:pPr>
      <w:r w:rsidRPr="007C60E3">
        <w:rPr>
          <w:sz w:val="16"/>
        </w:rPr>
        <w:t>Nancy: I’m sorry.</w:t>
      </w:r>
    </w:p>
    <w:p w14:paraId="225FFA96" w14:textId="77777777" w:rsidR="00656AF3" w:rsidRPr="007C60E3" w:rsidRDefault="00656AF3" w:rsidP="00656AF3">
      <w:pPr>
        <w:rPr>
          <w:sz w:val="16"/>
        </w:rPr>
      </w:pPr>
      <w:r w:rsidRPr="00C069B1">
        <w:rPr>
          <w:rStyle w:val="Emphasis"/>
        </w:rPr>
        <w:t>Russell:</w:t>
      </w:r>
      <w:r w:rsidRPr="007C60E3">
        <w:rPr>
          <w:sz w:val="16"/>
        </w:rPr>
        <w:t xml:space="preserve"> I’m sorry to talk over you there for a second, Nancy, but I just wanted to interject. </w:t>
      </w:r>
      <w:r w:rsidRPr="00576781">
        <w:rPr>
          <w:rStyle w:val="StyleUnderline"/>
        </w:rPr>
        <w:t xml:space="preserve">The idea here is of a </w:t>
      </w:r>
      <w:r w:rsidRPr="00D66B7B">
        <w:rPr>
          <w:rStyle w:val="Emphasis"/>
        </w:rPr>
        <w:t>nonpartisan expert</w:t>
      </w:r>
      <w:r w:rsidRPr="00D66B7B">
        <w:rPr>
          <w:rStyle w:val="StyleUnderline"/>
        </w:rPr>
        <w:t xml:space="preserve">, professional </w:t>
      </w:r>
      <w:r w:rsidRPr="00D66B7B">
        <w:rPr>
          <w:rStyle w:val="Emphasis"/>
        </w:rPr>
        <w:t>civil service</w:t>
      </w:r>
      <w:r w:rsidRPr="007C60E3">
        <w:rPr>
          <w:sz w:val="16"/>
        </w:rPr>
        <w:t>. There are limitations. The law limits what civil servants can do with respect to partisan activity. They’re really not meant to be public partisans. They’re meant to be public servants in a nonpartisan capacity. And the basic intuitive idea is, look, if after a hurricane, after a storm, we want to get clean water to Asheville, North Carolina, we need people who are competent at logistics and who can make that happen.</w:t>
      </w:r>
    </w:p>
    <w:p w14:paraId="571D13D3" w14:textId="77777777" w:rsidR="00656AF3" w:rsidRPr="007C60E3" w:rsidRDefault="00656AF3" w:rsidP="00656AF3">
      <w:pPr>
        <w:rPr>
          <w:sz w:val="16"/>
        </w:rPr>
      </w:pPr>
      <w:r w:rsidRPr="007C60E3">
        <w:rPr>
          <w:sz w:val="16"/>
        </w:rPr>
        <w:t>And so we need these nonpartisan civil servants ready to serve the political branches, whether they’re run by Republicans, Democrats, or both.</w:t>
      </w:r>
    </w:p>
    <w:p w14:paraId="118E5C7F" w14:textId="77777777" w:rsidR="00656AF3" w:rsidRPr="007C60E3" w:rsidRDefault="00656AF3" w:rsidP="00656AF3">
      <w:pPr>
        <w:rPr>
          <w:sz w:val="16"/>
        </w:rPr>
      </w:pPr>
      <w:r w:rsidRPr="00046983">
        <w:rPr>
          <w:rStyle w:val="Emphasis"/>
        </w:rPr>
        <w:t>Nancy:</w:t>
      </w:r>
      <w:r w:rsidRPr="007C60E3">
        <w:rPr>
          <w:sz w:val="16"/>
        </w:rPr>
        <w:t xml:space="preserve"> And we saw </w:t>
      </w:r>
      <w:r w:rsidRPr="00046983">
        <w:rPr>
          <w:rStyle w:val="StyleUnderline"/>
        </w:rPr>
        <w:t xml:space="preserve">Trump doing just the opposite during </w:t>
      </w:r>
      <w:r w:rsidRPr="00046983">
        <w:rPr>
          <w:rStyle w:val="Emphasis"/>
        </w:rPr>
        <w:t>COVID</w:t>
      </w:r>
      <w:r w:rsidRPr="007C60E3">
        <w:rPr>
          <w:sz w:val="16"/>
        </w:rPr>
        <w:t xml:space="preserve">. You may remember that he was very reluctant and </w:t>
      </w:r>
      <w:r w:rsidRPr="00046983">
        <w:rPr>
          <w:rStyle w:val="Emphasis"/>
        </w:rPr>
        <w:t>dragged his feet</w:t>
      </w:r>
      <w:r w:rsidRPr="00046983">
        <w:rPr>
          <w:rStyle w:val="StyleUnderline"/>
        </w:rPr>
        <w:t xml:space="preserve"> about sending </w:t>
      </w:r>
      <w:r w:rsidRPr="00046983">
        <w:rPr>
          <w:rStyle w:val="Emphasis"/>
        </w:rPr>
        <w:t>medical supplies</w:t>
      </w:r>
      <w:r w:rsidRPr="00046983">
        <w:rPr>
          <w:rStyle w:val="StyleUnderline"/>
        </w:rPr>
        <w:t xml:space="preserve"> to </w:t>
      </w:r>
      <w:r w:rsidRPr="00046983">
        <w:rPr>
          <w:rStyle w:val="Emphasis"/>
        </w:rPr>
        <w:t>blue states</w:t>
      </w:r>
      <w:r w:rsidRPr="00046983">
        <w:rPr>
          <w:rStyle w:val="StyleUnderline"/>
        </w:rPr>
        <w:t xml:space="preserve"> whose governors had criticized him</w:t>
      </w:r>
      <w:r w:rsidRPr="007C60E3">
        <w:rPr>
          <w:sz w:val="16"/>
        </w:rPr>
        <w:t xml:space="preserve"> about something. So </w:t>
      </w:r>
      <w:r w:rsidRPr="00046983">
        <w:rPr>
          <w:rStyle w:val="Emphasis"/>
        </w:rPr>
        <w:t>that’s what it means</w:t>
      </w:r>
      <w:r w:rsidRPr="00046983">
        <w:rPr>
          <w:rStyle w:val="StyleUnderline"/>
        </w:rPr>
        <w:t xml:space="preserve"> to </w:t>
      </w:r>
      <w:r w:rsidRPr="00D66B7B">
        <w:rPr>
          <w:rStyle w:val="Emphasis"/>
        </w:rPr>
        <w:t>undo</w:t>
      </w:r>
      <w:r w:rsidRPr="00046983">
        <w:rPr>
          <w:rStyle w:val="StyleUnderline"/>
        </w:rPr>
        <w:t xml:space="preserve"> the regularity of </w:t>
      </w:r>
      <w:r w:rsidRPr="00D66B7B">
        <w:rPr>
          <w:rStyle w:val="Emphasis"/>
        </w:rPr>
        <w:t>admin</w:t>
      </w:r>
      <w:r w:rsidRPr="00046983">
        <w:rPr>
          <w:rStyle w:val="StyleUnderline"/>
        </w:rPr>
        <w:t xml:space="preserve">istrative work and </w:t>
      </w:r>
      <w:r w:rsidRPr="00D66B7B">
        <w:rPr>
          <w:rStyle w:val="Emphasis"/>
        </w:rPr>
        <w:t>for the president to intervene at will</w:t>
      </w:r>
      <w:r w:rsidRPr="007C60E3">
        <w:rPr>
          <w:sz w:val="16"/>
        </w:rPr>
        <w:t>.</w:t>
      </w:r>
    </w:p>
    <w:p w14:paraId="1D7F3B9F" w14:textId="77777777" w:rsidR="00656AF3" w:rsidRPr="007C60E3" w:rsidRDefault="00656AF3" w:rsidP="00656AF3">
      <w:pPr>
        <w:rPr>
          <w:sz w:val="16"/>
        </w:rPr>
      </w:pPr>
      <w:r w:rsidRPr="0059002C">
        <w:rPr>
          <w:rStyle w:val="Emphasis"/>
        </w:rPr>
        <w:t>Jeff:</w:t>
      </w:r>
      <w:r w:rsidRPr="007C60E3">
        <w:rPr>
          <w:sz w:val="16"/>
        </w:rPr>
        <w:t xml:space="preserve"> What is your sense, and both of you, Nancy, start with you, of how far along we are in this at this point, even if Trump is not reelected here? </w:t>
      </w:r>
      <w:r w:rsidRPr="0059002C">
        <w:rPr>
          <w:rStyle w:val="StyleUnderline"/>
        </w:rPr>
        <w:t>How far along are we in this damage and what can be done to reverse it?</w:t>
      </w:r>
    </w:p>
    <w:p w14:paraId="351F012E" w14:textId="77777777" w:rsidR="00656AF3" w:rsidRPr="007C60E3" w:rsidRDefault="00656AF3" w:rsidP="00656AF3">
      <w:pPr>
        <w:rPr>
          <w:sz w:val="16"/>
        </w:rPr>
      </w:pPr>
      <w:r w:rsidRPr="000B64CC">
        <w:rPr>
          <w:rStyle w:val="Emphasis"/>
        </w:rPr>
        <w:t>Nancy:</w:t>
      </w:r>
      <w:r w:rsidRPr="007C60E3">
        <w:rPr>
          <w:sz w:val="16"/>
        </w:rPr>
        <w:t xml:space="preserve"> How far along we are in this damage is something that we struggle to understand. I think that we can say this, that ungoverning now has a history. We’ve seen how it can work and why it works, and that we have a political party and a leader of that party, and God knows, Vance, if he had to take over, would fill that role for ungoverning. </w:t>
      </w:r>
      <w:r w:rsidRPr="001C2DD1">
        <w:rPr>
          <w:rStyle w:val="StyleUnderline"/>
        </w:rPr>
        <w:t>We</w:t>
      </w:r>
      <w:r w:rsidRPr="007C60E3">
        <w:rPr>
          <w:sz w:val="16"/>
        </w:rPr>
        <w:t xml:space="preserve"> also </w:t>
      </w:r>
      <w:r w:rsidRPr="001C2DD1">
        <w:rPr>
          <w:rStyle w:val="StyleUnderline"/>
        </w:rPr>
        <w:t xml:space="preserve">know that it has a </w:t>
      </w:r>
      <w:r w:rsidRPr="001C2DD1">
        <w:rPr>
          <w:rStyle w:val="Emphasis"/>
        </w:rPr>
        <w:t>constituency</w:t>
      </w:r>
      <w:r w:rsidRPr="007C60E3">
        <w:rPr>
          <w:sz w:val="16"/>
        </w:rPr>
        <w:t xml:space="preserve">. And we think that </w:t>
      </w:r>
      <w:r w:rsidRPr="006034BC">
        <w:rPr>
          <w:rStyle w:val="StyleUnderline"/>
        </w:rPr>
        <w:t xml:space="preserve">it has a future </w:t>
      </w:r>
      <w:r w:rsidRPr="00694801">
        <w:rPr>
          <w:rStyle w:val="Emphasis"/>
          <w:highlight w:val="green"/>
        </w:rPr>
        <w:t>even without Trump</w:t>
      </w:r>
      <w:r w:rsidRPr="000B64CC">
        <w:rPr>
          <w:rStyle w:val="StyleUnderline"/>
        </w:rPr>
        <w:t xml:space="preserve"> because it can be </w:t>
      </w:r>
      <w:r w:rsidRPr="00694801">
        <w:rPr>
          <w:rStyle w:val="Emphasis"/>
          <w:highlight w:val="green"/>
        </w:rPr>
        <w:t>carried on</w:t>
      </w:r>
      <w:r w:rsidRPr="00694801">
        <w:rPr>
          <w:rStyle w:val="StyleUnderline"/>
          <w:highlight w:val="green"/>
        </w:rPr>
        <w:t xml:space="preserve"> by</w:t>
      </w:r>
      <w:r w:rsidRPr="000B64CC">
        <w:rPr>
          <w:rStyle w:val="StyleUnderline"/>
        </w:rPr>
        <w:t xml:space="preserve"> a rogue political </w:t>
      </w:r>
      <w:r w:rsidRPr="00713568">
        <w:rPr>
          <w:rStyle w:val="Emphasis"/>
          <w:highlight w:val="green"/>
        </w:rPr>
        <w:t>party</w:t>
      </w:r>
      <w:r w:rsidRPr="007C60E3">
        <w:rPr>
          <w:sz w:val="16"/>
        </w:rPr>
        <w:t>, this illegitimate descendant of the conservative Republican Party.</w:t>
      </w:r>
    </w:p>
    <w:p w14:paraId="017D00F4" w14:textId="77777777" w:rsidR="00656AF3" w:rsidRPr="007C60E3" w:rsidRDefault="00656AF3" w:rsidP="00656AF3">
      <w:pPr>
        <w:rPr>
          <w:sz w:val="16"/>
        </w:rPr>
      </w:pPr>
      <w:r w:rsidRPr="007C60E3">
        <w:rPr>
          <w:sz w:val="16"/>
        </w:rPr>
        <w:t xml:space="preserve">And </w:t>
      </w:r>
      <w:r w:rsidRPr="007B2D00">
        <w:rPr>
          <w:rStyle w:val="StyleUnderline"/>
        </w:rPr>
        <w:t xml:space="preserve">there’s a </w:t>
      </w:r>
      <w:r w:rsidRPr="00CE4A46">
        <w:rPr>
          <w:rStyle w:val="Emphasis"/>
        </w:rPr>
        <w:t xml:space="preserve">reactionary </w:t>
      </w:r>
      <w:r w:rsidRPr="00BE6F6B">
        <w:rPr>
          <w:rStyle w:val="Emphasis"/>
          <w:highlight w:val="green"/>
        </w:rPr>
        <w:t>movement</w:t>
      </w:r>
      <w:r w:rsidRPr="007B2D00">
        <w:rPr>
          <w:rStyle w:val="StyleUnderline"/>
        </w:rPr>
        <w:t xml:space="preserve"> that wants to bring it all crashing down. </w:t>
      </w:r>
      <w:r w:rsidRPr="009764DC">
        <w:rPr>
          <w:rStyle w:val="StyleUnderline"/>
          <w:highlight w:val="green"/>
        </w:rPr>
        <w:t>And</w:t>
      </w:r>
      <w:r w:rsidRPr="007B2D00">
        <w:rPr>
          <w:rStyle w:val="StyleUnderline"/>
        </w:rPr>
        <w:t xml:space="preserve"> there’s a </w:t>
      </w:r>
      <w:r w:rsidRPr="00981F22">
        <w:rPr>
          <w:rStyle w:val="Emphasis"/>
        </w:rPr>
        <w:t>majority</w:t>
      </w:r>
      <w:r w:rsidRPr="007B2D00">
        <w:rPr>
          <w:rStyle w:val="StyleUnderline"/>
        </w:rPr>
        <w:t xml:space="preserve"> of life-tenured justices of </w:t>
      </w:r>
      <w:r w:rsidRPr="009764DC">
        <w:rPr>
          <w:rStyle w:val="StyleUnderline"/>
          <w:highlight w:val="green"/>
        </w:rPr>
        <w:t>the</w:t>
      </w:r>
      <w:r w:rsidRPr="007B2D00">
        <w:rPr>
          <w:rStyle w:val="StyleUnderline"/>
        </w:rPr>
        <w:t xml:space="preserve"> </w:t>
      </w:r>
      <w:r w:rsidRPr="00981F22">
        <w:rPr>
          <w:rStyle w:val="Emphasis"/>
        </w:rPr>
        <w:t xml:space="preserve">Supreme </w:t>
      </w:r>
      <w:r w:rsidRPr="009764DC">
        <w:rPr>
          <w:rStyle w:val="Emphasis"/>
          <w:highlight w:val="green"/>
        </w:rPr>
        <w:t>Court</w:t>
      </w:r>
      <w:r w:rsidRPr="007B2D00">
        <w:rPr>
          <w:rStyle w:val="StyleUnderline"/>
        </w:rPr>
        <w:t xml:space="preserve"> who </w:t>
      </w:r>
      <w:r w:rsidRPr="00D021AF">
        <w:rPr>
          <w:rStyle w:val="StyleUnderline"/>
        </w:rPr>
        <w:t xml:space="preserve">seem to be </w:t>
      </w:r>
      <w:r w:rsidRPr="00D021AF">
        <w:rPr>
          <w:rStyle w:val="Emphasis"/>
        </w:rPr>
        <w:t>clearing the way</w:t>
      </w:r>
      <w:r w:rsidRPr="00D021AF">
        <w:rPr>
          <w:sz w:val="16"/>
        </w:rPr>
        <w:t xml:space="preserve">. So I think that </w:t>
      </w:r>
      <w:r w:rsidRPr="00D021AF">
        <w:rPr>
          <w:rStyle w:val="StyleUnderline"/>
        </w:rPr>
        <w:t xml:space="preserve">if there’s a </w:t>
      </w:r>
      <w:r w:rsidRPr="00D021AF">
        <w:rPr>
          <w:rStyle w:val="Emphasis"/>
        </w:rPr>
        <w:t>Republican</w:t>
      </w:r>
      <w:r w:rsidRPr="00D021AF">
        <w:rPr>
          <w:rStyle w:val="StyleUnderline"/>
        </w:rPr>
        <w:t xml:space="preserve"> administration, </w:t>
      </w:r>
      <w:r w:rsidRPr="00D021AF">
        <w:rPr>
          <w:rStyle w:val="Emphasis"/>
        </w:rPr>
        <w:t>whether or not it’s Trump</w:t>
      </w:r>
      <w:r w:rsidRPr="00D021AF">
        <w:rPr>
          <w:rStyle w:val="StyleUnderline"/>
        </w:rPr>
        <w:t xml:space="preserve">, it </w:t>
      </w:r>
      <w:r w:rsidRPr="00D021AF">
        <w:rPr>
          <w:rStyle w:val="Emphasis"/>
        </w:rPr>
        <w:t>will have a future</w:t>
      </w:r>
      <w:r w:rsidRPr="00D021AF">
        <w:rPr>
          <w:sz w:val="16"/>
        </w:rPr>
        <w:t xml:space="preserve">. And we should also add that this business of ungoverning has extended to the states and to the governors of many states. So I think </w:t>
      </w:r>
      <w:r w:rsidRPr="00D021AF">
        <w:rPr>
          <w:rStyle w:val="StyleUnderline"/>
        </w:rPr>
        <w:t>it will</w:t>
      </w:r>
      <w:r w:rsidRPr="00A37F0C">
        <w:rPr>
          <w:rStyle w:val="StyleUnderline"/>
        </w:rPr>
        <w:t xml:space="preserve"> have a future, </w:t>
      </w:r>
      <w:r w:rsidRPr="0033478A">
        <w:rPr>
          <w:rStyle w:val="Emphasis"/>
          <w:highlight w:val="green"/>
        </w:rPr>
        <w:t>but</w:t>
      </w:r>
      <w:r w:rsidRPr="007C60E3">
        <w:rPr>
          <w:sz w:val="16"/>
        </w:rPr>
        <w:t xml:space="preserve"> I also think that </w:t>
      </w:r>
      <w:r w:rsidRPr="0033478A">
        <w:rPr>
          <w:rStyle w:val="Emphasis"/>
          <w:highlight w:val="green"/>
        </w:rPr>
        <w:t>if</w:t>
      </w:r>
      <w:r w:rsidRPr="002C4CC8">
        <w:rPr>
          <w:rStyle w:val="StyleUnderline"/>
        </w:rPr>
        <w:t xml:space="preserve"> we </w:t>
      </w:r>
      <w:r w:rsidRPr="0033478A">
        <w:rPr>
          <w:rStyle w:val="StyleUnderline"/>
          <w:highlight w:val="green"/>
        </w:rPr>
        <w:t>have</w:t>
      </w:r>
      <w:r w:rsidRPr="002C4CC8">
        <w:rPr>
          <w:rStyle w:val="StyleUnderline"/>
        </w:rPr>
        <w:t xml:space="preserve"> a series of </w:t>
      </w:r>
      <w:r w:rsidRPr="0033478A">
        <w:rPr>
          <w:rStyle w:val="Emphasis"/>
          <w:highlight w:val="green"/>
        </w:rPr>
        <w:t>successful admin</w:t>
      </w:r>
      <w:r w:rsidRPr="0033478A">
        <w:rPr>
          <w:rStyle w:val="Emphasis"/>
        </w:rPr>
        <w:t>istration</w:t>
      </w:r>
      <w:r w:rsidRPr="00956BF2">
        <w:rPr>
          <w:rStyle w:val="Emphasis"/>
          <w:highlight w:val="green"/>
        </w:rPr>
        <w:t>s</w:t>
      </w:r>
      <w:r w:rsidRPr="002C4CC8">
        <w:rPr>
          <w:rStyle w:val="StyleUnderline"/>
        </w:rPr>
        <w:t xml:space="preserve"> like </w:t>
      </w:r>
      <w:r w:rsidRPr="0033478A">
        <w:rPr>
          <w:rStyle w:val="StyleUnderline"/>
        </w:rPr>
        <w:t>the Biden a</w:t>
      </w:r>
      <w:r w:rsidRPr="002C4CC8">
        <w:rPr>
          <w:rStyle w:val="StyleUnderline"/>
        </w:rPr>
        <w:t>dministration</w:t>
      </w:r>
      <w:r w:rsidRPr="007C60E3">
        <w:rPr>
          <w:sz w:val="16"/>
        </w:rPr>
        <w:t xml:space="preserve">, and it lets one house of Congress that’s democratic, </w:t>
      </w:r>
      <w:r w:rsidRPr="002C4CC8">
        <w:rPr>
          <w:rStyle w:val="StyleUnderline"/>
        </w:rPr>
        <w:t xml:space="preserve">it </w:t>
      </w:r>
      <w:r w:rsidRPr="0033478A">
        <w:rPr>
          <w:rStyle w:val="StyleUnderline"/>
          <w:highlight w:val="green"/>
        </w:rPr>
        <w:t xml:space="preserve">will </w:t>
      </w:r>
      <w:r w:rsidRPr="0033478A">
        <w:rPr>
          <w:rStyle w:val="Emphasis"/>
          <w:highlight w:val="green"/>
        </w:rPr>
        <w:t>eventually fade away</w:t>
      </w:r>
      <w:r w:rsidRPr="007C60E3">
        <w:rPr>
          <w:sz w:val="16"/>
        </w:rPr>
        <w:t>.</w:t>
      </w:r>
    </w:p>
    <w:p w14:paraId="339A4FCE" w14:textId="77777777" w:rsidR="00656AF3" w:rsidRPr="007C60E3" w:rsidRDefault="00656AF3" w:rsidP="00656AF3">
      <w:pPr>
        <w:rPr>
          <w:sz w:val="16"/>
        </w:rPr>
      </w:pPr>
      <w:r w:rsidRPr="007C60E3">
        <w:rPr>
          <w:sz w:val="16"/>
        </w:rPr>
        <w:t>Because, in the end, we need state capacity to do what a modern state has to do.</w:t>
      </w:r>
    </w:p>
    <w:p w14:paraId="41F47066" w14:textId="77777777" w:rsidR="00656AF3" w:rsidRPr="007C60E3" w:rsidRDefault="00656AF3" w:rsidP="00656AF3">
      <w:pPr>
        <w:rPr>
          <w:sz w:val="16"/>
        </w:rPr>
      </w:pPr>
      <w:r w:rsidRPr="002E450A">
        <w:rPr>
          <w:rStyle w:val="Emphasis"/>
        </w:rPr>
        <w:t>Russell:</w:t>
      </w:r>
      <w:r w:rsidRPr="007C60E3">
        <w:rPr>
          <w:sz w:val="16"/>
        </w:rPr>
        <w:t xml:space="preserve"> In terms of how far along it’s gone, I think </w:t>
      </w:r>
      <w:r w:rsidRPr="002E450A">
        <w:rPr>
          <w:rStyle w:val="StyleUnderline"/>
        </w:rPr>
        <w:t>the future is open. But</w:t>
      </w:r>
      <w:r w:rsidRPr="007C60E3">
        <w:rPr>
          <w:sz w:val="16"/>
        </w:rPr>
        <w:t xml:space="preserve"> look, it’s tempting to identify this with one person, the person of Donald Trump who really is a singular person in American politics. No one in my lifetime has approximated the demagogic power of Donald Trump. </w:t>
      </w:r>
      <w:r w:rsidRPr="007C6D6C">
        <w:rPr>
          <w:rStyle w:val="Emphasis"/>
          <w:highlight w:val="green"/>
        </w:rPr>
        <w:t>There are many</w:t>
      </w:r>
      <w:r w:rsidRPr="007C6D6C">
        <w:rPr>
          <w:rStyle w:val="StyleUnderline"/>
          <w:highlight w:val="green"/>
        </w:rPr>
        <w:t xml:space="preserve"> who would like</w:t>
      </w:r>
      <w:r w:rsidRPr="00043B39">
        <w:rPr>
          <w:rStyle w:val="StyleUnderline"/>
        </w:rPr>
        <w:t xml:space="preserve"> to have </w:t>
      </w:r>
      <w:r w:rsidRPr="007C6D6C">
        <w:rPr>
          <w:rStyle w:val="StyleUnderline"/>
          <w:highlight w:val="green"/>
        </w:rPr>
        <w:t>that power</w:t>
      </w:r>
      <w:r w:rsidRPr="007C60E3">
        <w:rPr>
          <w:sz w:val="16"/>
        </w:rPr>
        <w:t xml:space="preserve">. I think </w:t>
      </w:r>
      <w:r w:rsidRPr="00043B39">
        <w:rPr>
          <w:rStyle w:val="Emphasis"/>
        </w:rPr>
        <w:t>Ted Cruz</w:t>
      </w:r>
      <w:r w:rsidRPr="007C60E3">
        <w:rPr>
          <w:sz w:val="16"/>
        </w:rPr>
        <w:t xml:space="preserve"> would love to have it. </w:t>
      </w:r>
      <w:r w:rsidRPr="00043B39">
        <w:rPr>
          <w:rStyle w:val="Emphasis"/>
        </w:rPr>
        <w:t>Tom Cotton</w:t>
      </w:r>
      <w:r w:rsidRPr="007C60E3">
        <w:rPr>
          <w:sz w:val="16"/>
        </w:rPr>
        <w:t xml:space="preserve"> would love to have it. </w:t>
      </w:r>
      <w:r w:rsidRPr="00043B39">
        <w:rPr>
          <w:rStyle w:val="Emphasis"/>
        </w:rPr>
        <w:t>JD Vance</w:t>
      </w:r>
      <w:r w:rsidRPr="007C60E3">
        <w:rPr>
          <w:sz w:val="16"/>
        </w:rPr>
        <w:t xml:space="preserve"> would love to have it. </w:t>
      </w:r>
      <w:r w:rsidRPr="00043B39">
        <w:rPr>
          <w:rStyle w:val="StyleUnderline"/>
        </w:rPr>
        <w:t>None of them do</w:t>
      </w:r>
      <w:r w:rsidRPr="007C60E3">
        <w:rPr>
          <w:sz w:val="16"/>
        </w:rPr>
        <w:t>. And so it’s tempting to think that when Donald Trump passes from the scene as any mortal person must, that this will go away.</w:t>
      </w:r>
    </w:p>
    <w:p w14:paraId="5988C0DF" w14:textId="77777777" w:rsidR="00656AF3" w:rsidRPr="007C60E3" w:rsidRDefault="00656AF3" w:rsidP="00656AF3">
      <w:pPr>
        <w:rPr>
          <w:sz w:val="16"/>
        </w:rPr>
      </w:pPr>
      <w:r w:rsidRPr="007C60E3">
        <w:rPr>
          <w:sz w:val="16"/>
        </w:rPr>
        <w:t>But as Nancy said, it’s in a certain sense, come to define today’s Republican Party. Ungoverning has displaced conservatism as the purpose, as the philosophy of the Republican Party. When we look at the Republican majority, for instance, in the House of Representatives, we do not see a group that has any interest in governing. They can’t pass bills that their own leadership wants to pass. They have no interest, for instance, in keeping the government running. They can’t fund the government. The only way the Republican leadership can pass bills that fund the government is to get Democrats to vote for those bills.</w:t>
      </w:r>
    </w:p>
    <w:p w14:paraId="6E5C1C00" w14:textId="77777777" w:rsidR="00656AF3" w:rsidRPr="007C60E3" w:rsidRDefault="00656AF3" w:rsidP="00656AF3">
      <w:pPr>
        <w:rPr>
          <w:sz w:val="16"/>
        </w:rPr>
      </w:pPr>
      <w:r w:rsidRPr="007C60E3">
        <w:rPr>
          <w:sz w:val="16"/>
        </w:rPr>
        <w:t xml:space="preserve">And they can’t even abide by having a leadership. They eat their own leaders alive over and over and over. And one leader after another walks away from Washington half-eaten and despondent. People like Boehner, people like Ryan and say, this is an ungovernable party. It’s an ungovernable party of ungoverning. So that’s why I think Nancy and I do worry that </w:t>
      </w:r>
      <w:r w:rsidRPr="00D84C58">
        <w:rPr>
          <w:rStyle w:val="Emphasis"/>
        </w:rPr>
        <w:t>ungoverning</w:t>
      </w:r>
      <w:r w:rsidRPr="00D84C58">
        <w:rPr>
          <w:rStyle w:val="StyleUnderline"/>
        </w:rPr>
        <w:t xml:space="preserve"> could well </w:t>
      </w:r>
      <w:r w:rsidRPr="00D84C58">
        <w:rPr>
          <w:rStyle w:val="Emphasis"/>
        </w:rPr>
        <w:t xml:space="preserve">carry on </w:t>
      </w:r>
      <w:r w:rsidRPr="00B71431">
        <w:rPr>
          <w:rStyle w:val="Emphasis"/>
        </w:rPr>
        <w:t>long after Trump</w:t>
      </w:r>
      <w:r w:rsidRPr="00D84C58">
        <w:rPr>
          <w:rStyle w:val="StyleUnderline"/>
        </w:rPr>
        <w:t xml:space="preserve"> leaves the scene</w:t>
      </w:r>
      <w:r w:rsidRPr="007C60E3">
        <w:rPr>
          <w:sz w:val="16"/>
        </w:rPr>
        <w:t xml:space="preserve">. That’s why we wrote the book. I mean, yes, </w:t>
      </w:r>
      <w:r w:rsidRPr="00D02D31">
        <w:rPr>
          <w:rStyle w:val="StyleUnderline"/>
        </w:rPr>
        <w:t xml:space="preserve">in </w:t>
      </w:r>
      <w:r w:rsidRPr="004A5E6E">
        <w:rPr>
          <w:rStyle w:val="StyleUnderline"/>
          <w:highlight w:val="green"/>
        </w:rPr>
        <w:t xml:space="preserve">the </w:t>
      </w:r>
      <w:r w:rsidRPr="004A5E6E">
        <w:rPr>
          <w:rStyle w:val="Emphasis"/>
          <w:highlight w:val="green"/>
        </w:rPr>
        <w:t>immediate</w:t>
      </w:r>
      <w:r w:rsidRPr="00D02D31">
        <w:rPr>
          <w:rStyle w:val="StyleUnderline"/>
        </w:rPr>
        <w:t xml:space="preserve"> moment,</w:t>
      </w:r>
      <w:r w:rsidRPr="007C60E3">
        <w:rPr>
          <w:sz w:val="16"/>
        </w:rPr>
        <w:t xml:space="preserve"> we think </w:t>
      </w:r>
      <w:r w:rsidRPr="00D02D31">
        <w:rPr>
          <w:rStyle w:val="StyleUnderline"/>
        </w:rPr>
        <w:t xml:space="preserve">there’s a </w:t>
      </w:r>
      <w:r w:rsidRPr="00D02D31">
        <w:rPr>
          <w:rStyle w:val="Emphasis"/>
        </w:rPr>
        <w:t xml:space="preserve">great </w:t>
      </w:r>
      <w:r w:rsidRPr="004A5E6E">
        <w:rPr>
          <w:rStyle w:val="Emphasis"/>
          <w:highlight w:val="green"/>
        </w:rPr>
        <w:t>threat</w:t>
      </w:r>
      <w:r w:rsidRPr="004A5E6E">
        <w:rPr>
          <w:rStyle w:val="StyleUnderline"/>
          <w:highlight w:val="green"/>
        </w:rPr>
        <w:t xml:space="preserve"> posed by</w:t>
      </w:r>
      <w:r w:rsidRPr="007C60E3">
        <w:rPr>
          <w:sz w:val="16"/>
        </w:rPr>
        <w:t xml:space="preserve"> Donald </w:t>
      </w:r>
      <w:r w:rsidRPr="004A5E6E">
        <w:rPr>
          <w:rStyle w:val="Emphasis"/>
          <w:highlight w:val="green"/>
        </w:rPr>
        <w:t>Trump</w:t>
      </w:r>
      <w:r w:rsidRPr="007C60E3">
        <w:rPr>
          <w:sz w:val="16"/>
        </w:rPr>
        <w:t>.</w:t>
      </w:r>
    </w:p>
    <w:p w14:paraId="5EAB28E7" w14:textId="77777777" w:rsidR="00656AF3" w:rsidRDefault="00656AF3" w:rsidP="00656AF3"/>
    <w:p w14:paraId="674D1E53" w14:textId="77777777" w:rsidR="00656AF3" w:rsidRDefault="00656AF3" w:rsidP="00656AF3">
      <w:pPr>
        <w:pStyle w:val="Heading3"/>
      </w:pPr>
      <w:r>
        <w:t>1AC---Plan</w:t>
      </w:r>
    </w:p>
    <w:p w14:paraId="14915263" w14:textId="77777777" w:rsidR="00656AF3" w:rsidRPr="00FB6E79" w:rsidRDefault="00656AF3" w:rsidP="00656AF3">
      <w:pPr>
        <w:pStyle w:val="Heading4"/>
      </w:pPr>
      <w:r>
        <w:t>The United States Federal Government should reinforce collective bargaining for federal civil servants weakened by executive actions.</w:t>
      </w:r>
    </w:p>
    <w:p w14:paraId="26125996" w14:textId="77777777" w:rsidR="00656AF3" w:rsidRDefault="00656AF3" w:rsidP="00656AF3">
      <w:pPr>
        <w:pStyle w:val="Heading3"/>
      </w:pPr>
      <w:r>
        <w:t>1AC---Solvency</w:t>
      </w:r>
    </w:p>
    <w:p w14:paraId="29039D1F" w14:textId="77777777" w:rsidR="00656AF3" w:rsidRDefault="00656AF3" w:rsidP="00656AF3"/>
    <w:p w14:paraId="0AAF68A2" w14:textId="77777777" w:rsidR="00656AF3" w:rsidRDefault="00656AF3" w:rsidP="00656AF3">
      <w:pPr>
        <w:pStyle w:val="Heading4"/>
      </w:pPr>
      <w:r>
        <w:t xml:space="preserve">Contention 3 is </w:t>
      </w:r>
      <w:r w:rsidRPr="00CA4AA3">
        <w:rPr>
          <w:u w:val="single"/>
        </w:rPr>
        <w:t>Solvency</w:t>
      </w:r>
      <w:r>
        <w:t>:</w:t>
      </w:r>
    </w:p>
    <w:p w14:paraId="064DD570" w14:textId="77777777" w:rsidR="00656AF3" w:rsidRDefault="00656AF3" w:rsidP="00656AF3"/>
    <w:p w14:paraId="7301E135" w14:textId="77777777" w:rsidR="00656AF3" w:rsidRPr="00E6132E" w:rsidRDefault="00656AF3" w:rsidP="00656AF3">
      <w:pPr>
        <w:pStyle w:val="Heading4"/>
      </w:pPr>
      <w:r w:rsidRPr="00E6132E">
        <w:rPr>
          <w:u w:val="single"/>
        </w:rPr>
        <w:t>Collective bargaining</w:t>
      </w:r>
      <w:r>
        <w:t xml:space="preserve"> is both </w:t>
      </w:r>
      <w:r w:rsidRPr="00E6132E">
        <w:rPr>
          <w:u w:val="single"/>
        </w:rPr>
        <w:t>necessary</w:t>
      </w:r>
      <w:r>
        <w:t xml:space="preserve"> and </w:t>
      </w:r>
      <w:r w:rsidRPr="00E6132E">
        <w:rPr>
          <w:u w:val="single"/>
        </w:rPr>
        <w:t>sufficient</w:t>
      </w:r>
      <w:r>
        <w:t xml:space="preserve"> for </w:t>
      </w:r>
      <w:r w:rsidRPr="002E6B97">
        <w:rPr>
          <w:u w:val="single"/>
        </w:rPr>
        <w:t>policy autonomy</w:t>
      </w:r>
      <w:r>
        <w:t xml:space="preserve"> and </w:t>
      </w:r>
      <w:r>
        <w:rPr>
          <w:u w:val="single"/>
        </w:rPr>
        <w:t>confidence in protection</w:t>
      </w:r>
      <w:r>
        <w:t>.</w:t>
      </w:r>
    </w:p>
    <w:p w14:paraId="2A299EF3" w14:textId="77777777" w:rsidR="00656AF3" w:rsidRDefault="00656AF3" w:rsidP="00656AF3">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19C38AF3" w14:textId="77777777" w:rsidR="00656AF3" w:rsidRPr="005D1A22" w:rsidRDefault="00656AF3" w:rsidP="00656AF3">
      <w:pPr>
        <w:rPr>
          <w:sz w:val="16"/>
        </w:rPr>
      </w:pPr>
      <w:r w:rsidRPr="005D1A22">
        <w:rPr>
          <w:sz w:val="16"/>
        </w:rPr>
        <w:t xml:space="preserve">This Article demonstrates for the first time how </w:t>
      </w:r>
      <w:r w:rsidRPr="00026EE2">
        <w:rPr>
          <w:rStyle w:val="Emphasis"/>
          <w:highlight w:val="green"/>
        </w:rPr>
        <w:t>civil servants</w:t>
      </w:r>
      <w:r w:rsidRPr="00026EE2">
        <w:rPr>
          <w:rStyle w:val="StyleUnderline"/>
          <w:highlight w:val="green"/>
        </w:rPr>
        <w:t xml:space="preserve"> check</w:t>
      </w:r>
      <w:r w:rsidRPr="00900917">
        <w:rPr>
          <w:rStyle w:val="StyleUnderline"/>
        </w:rPr>
        <w:t xml:space="preserve"> and restrain</w:t>
      </w:r>
      <w:r>
        <w:rPr>
          <w:rStyle w:val="StyleUnderline"/>
        </w:rPr>
        <w:t xml:space="preserve"> </w:t>
      </w:r>
      <w:r w:rsidRPr="00026EE2">
        <w:rPr>
          <w:rStyle w:val="Emphasis"/>
          <w:highlight w:val="green"/>
        </w:rPr>
        <w:t>pres</w:t>
      </w:r>
      <w:r w:rsidRPr="00026EE2">
        <w:rPr>
          <w:rStyle w:val="Emphasis"/>
        </w:rPr>
        <w:t xml:space="preserve">idential </w:t>
      </w:r>
      <w:r w:rsidRPr="00026EE2">
        <w:rPr>
          <w:rStyle w:val="Emphasis"/>
          <w:highlight w:val="green"/>
        </w:rPr>
        <w:t>power</w:t>
      </w:r>
      <w:r w:rsidRPr="00026EE2">
        <w:rPr>
          <w:rStyle w:val="StyleUnderline"/>
          <w:highlight w:val="green"/>
        </w:rPr>
        <w:t xml:space="preserve"> through </w:t>
      </w:r>
      <w:r w:rsidRPr="00026EE2">
        <w:rPr>
          <w:rStyle w:val="Emphasis"/>
          <w:highlight w:val="green"/>
        </w:rPr>
        <w:t>c</w:t>
      </w:r>
      <w:r w:rsidRPr="002C0C8F">
        <w:rPr>
          <w:rStyle w:val="Emphasis"/>
        </w:rPr>
        <w:t xml:space="preserve">ollective </w:t>
      </w:r>
      <w:r w:rsidRPr="00026EE2">
        <w:rPr>
          <w:rStyle w:val="Emphasis"/>
          <w:highlight w:val="green"/>
        </w:rPr>
        <w:t>b</w:t>
      </w:r>
      <w:r w:rsidRPr="002C0C8F">
        <w:rPr>
          <w:rStyle w:val="Emphasis"/>
        </w:rPr>
        <w:t>argaining</w:t>
      </w:r>
      <w:r w:rsidRPr="005D1A22">
        <w:rPr>
          <w:sz w:val="16"/>
        </w:rPr>
        <w:t xml:space="preserve">. The executive branch is </w:t>
      </w:r>
      <w:r w:rsidRPr="007A03BC">
        <w:rPr>
          <w:rStyle w:val="Emphasis"/>
        </w:rPr>
        <w:t>typically</w:t>
      </w:r>
      <w:r w:rsidRPr="007922B9">
        <w:rPr>
          <w:rStyle w:val="StyleUnderline"/>
        </w:rPr>
        <w:t xml:space="preserve"> depicted</w:t>
      </w:r>
      <w:r w:rsidRPr="00C9602C">
        <w:rPr>
          <w:rStyle w:val="StyleUnderline"/>
        </w:rPr>
        <w:t xml:space="preserve"> as a </w:t>
      </w:r>
      <w:r w:rsidRPr="00C9602C">
        <w:rPr>
          <w:rStyle w:val="Emphasis"/>
        </w:rPr>
        <w:t>top-down</w:t>
      </w:r>
      <w:r w:rsidRPr="00C9602C">
        <w:rPr>
          <w:rStyle w:val="StyleUnderline"/>
        </w:rPr>
        <w:t xml:space="preserve"> hierarchy</w:t>
      </w:r>
      <w:r w:rsidRPr="005D1A22">
        <w:rPr>
          <w:sz w:val="16"/>
        </w:rPr>
        <w:t xml:space="preserve">. The President, as chief executive, issues policy directives, and the tenured bureaucracy of civil servants below him follow them. This presumed top-down structure shapes many influential critiques of the modern administrative state. </w:t>
      </w:r>
      <w:r w:rsidRPr="007922B9">
        <w:rPr>
          <w:rStyle w:val="Emphasis"/>
          <w:highlight w:val="green"/>
        </w:rPr>
        <w:t>Proponents</w:t>
      </w:r>
      <w:r w:rsidRPr="00C9602C">
        <w:rPr>
          <w:rStyle w:val="StyleUnderline"/>
        </w:rPr>
        <w:t xml:space="preserve"> of a strong President </w:t>
      </w:r>
      <w:r w:rsidRPr="007922B9">
        <w:rPr>
          <w:rStyle w:val="StyleUnderline"/>
          <w:highlight w:val="green"/>
        </w:rPr>
        <w:t>decry</w:t>
      </w:r>
      <w:r w:rsidRPr="00C9602C">
        <w:rPr>
          <w:rStyle w:val="StyleUnderline"/>
        </w:rPr>
        <w:t xml:space="preserve"> civil servants as </w:t>
      </w:r>
      <w:r w:rsidRPr="00EF34E7">
        <w:rPr>
          <w:rStyle w:val="StyleUnderline"/>
          <w:highlight w:val="green"/>
        </w:rPr>
        <w:t>a</w:t>
      </w:r>
      <w:r w:rsidRPr="00C9602C">
        <w:rPr>
          <w:rStyle w:val="StyleUnderline"/>
        </w:rPr>
        <w:t xml:space="preserve">n unelected </w:t>
      </w:r>
      <w:r w:rsidRPr="007922B9">
        <w:rPr>
          <w:rStyle w:val="StyleUnderline"/>
          <w:highlight w:val="green"/>
        </w:rPr>
        <w:t>"</w:t>
      </w:r>
      <w:r w:rsidRPr="007922B9">
        <w:rPr>
          <w:rStyle w:val="Emphasis"/>
          <w:highlight w:val="green"/>
        </w:rPr>
        <w:t>deep state</w:t>
      </w:r>
      <w:r w:rsidRPr="007922B9">
        <w:rPr>
          <w:rStyle w:val="StyleUnderline"/>
          <w:highlight w:val="green"/>
        </w:rPr>
        <w:t>"</w:t>
      </w:r>
      <w:r w:rsidRPr="00C9602C">
        <w:rPr>
          <w:rStyle w:val="StyleUnderline"/>
        </w:rPr>
        <w:t xml:space="preserve"> usurping popular will</w:t>
      </w:r>
      <w:r w:rsidRPr="005D1A22">
        <w:rPr>
          <w:sz w:val="16"/>
        </w:rPr>
        <w:t xml:space="preserve">. </w:t>
      </w:r>
      <w:r w:rsidRPr="007922B9">
        <w:rPr>
          <w:rStyle w:val="Emphasis"/>
          <w:highlight w:val="green"/>
        </w:rPr>
        <w:t>Skeptics</w:t>
      </w:r>
      <w:r w:rsidRPr="00C9602C">
        <w:rPr>
          <w:rStyle w:val="StyleUnderline"/>
        </w:rPr>
        <w:t xml:space="preserve"> of presidential power </w:t>
      </w:r>
      <w:r w:rsidRPr="007922B9">
        <w:rPr>
          <w:rStyle w:val="StyleUnderline"/>
          <w:highlight w:val="green"/>
        </w:rPr>
        <w:t>fear</w:t>
      </w:r>
      <w:r w:rsidRPr="00C9602C">
        <w:rPr>
          <w:rStyle w:val="StyleUnderline"/>
        </w:rPr>
        <w:t xml:space="preserve"> the growth of </w:t>
      </w:r>
      <w:r w:rsidRPr="00EF34E7">
        <w:rPr>
          <w:rStyle w:val="StyleUnderline"/>
          <w:highlight w:val="green"/>
        </w:rPr>
        <w:t xml:space="preserve">an </w:t>
      </w:r>
      <w:r w:rsidRPr="00EF34E7">
        <w:rPr>
          <w:rStyle w:val="Emphasis"/>
          <w:highlight w:val="green"/>
        </w:rPr>
        <w:t xml:space="preserve">imperial </w:t>
      </w:r>
      <w:r w:rsidRPr="00B30377">
        <w:rPr>
          <w:rStyle w:val="Emphasis"/>
          <w:highlight w:val="green"/>
        </w:rPr>
        <w:t>pres</w:t>
      </w:r>
      <w:r w:rsidRPr="00EF34E7">
        <w:rPr>
          <w:rStyle w:val="Emphasis"/>
        </w:rPr>
        <w:t>idency</w:t>
      </w:r>
      <w:r w:rsidRPr="00C9602C">
        <w:rPr>
          <w:rStyle w:val="StyleUnderline"/>
        </w:rPr>
        <w:t>, held in check by an impartial bureaucracy</w:t>
      </w:r>
      <w:r w:rsidRPr="005D1A22">
        <w:rPr>
          <w:sz w:val="16"/>
        </w:rPr>
        <w:t xml:space="preserve">. </w:t>
      </w:r>
    </w:p>
    <w:p w14:paraId="7DB6485E" w14:textId="77777777" w:rsidR="00656AF3" w:rsidRPr="005D1A22" w:rsidRDefault="00656AF3" w:rsidP="00656AF3">
      <w:pPr>
        <w:rPr>
          <w:sz w:val="16"/>
        </w:rPr>
      </w:pPr>
      <w:r w:rsidRPr="00BB06B6">
        <w:rPr>
          <w:rStyle w:val="Emphasis"/>
        </w:rPr>
        <w:t xml:space="preserve">Federal sector </w:t>
      </w:r>
      <w:r w:rsidRPr="00BB0EC1">
        <w:rPr>
          <w:rStyle w:val="Emphasis"/>
          <w:highlight w:val="green"/>
        </w:rPr>
        <w:t>labor rights</w:t>
      </w:r>
      <w:r w:rsidRPr="00BB06B6">
        <w:rPr>
          <w:rStyle w:val="StyleUnderline"/>
        </w:rPr>
        <w:t xml:space="preserve">, which play an increasingly </w:t>
      </w:r>
      <w:r w:rsidRPr="00BB06B6">
        <w:rPr>
          <w:rStyle w:val="Emphasis"/>
        </w:rPr>
        <w:t>central role</w:t>
      </w:r>
      <w:r w:rsidRPr="00BB06B6">
        <w:rPr>
          <w:rStyle w:val="StyleUnderline"/>
        </w:rPr>
        <w:t xml:space="preserve"> in structuring the modern executive branch, </w:t>
      </w:r>
      <w:r w:rsidRPr="00B30377">
        <w:rPr>
          <w:rStyle w:val="Emphasis"/>
          <w:highlight w:val="green"/>
        </w:rPr>
        <w:t>complicate each</w:t>
      </w:r>
      <w:r w:rsidRPr="00BB06B6">
        <w:rPr>
          <w:rStyle w:val="Emphasis"/>
        </w:rPr>
        <w:t xml:space="preserve"> of these critiques</w:t>
      </w:r>
      <w:r w:rsidRPr="005D1A22">
        <w:rPr>
          <w:sz w:val="16"/>
        </w:rPr>
        <w:t xml:space="preserve">. Under federal law, civil servants have the right to enter into binding contracts with administrative agencies governing the conditions of their employment. These agreements restrain and reshape the President's power to manage the federal bureaucracy and impact nearly every area of executive branch policymaking, from how administrative law judges decide cases to how immigration agents and prison guards enforce federal law. Bureaucratic power arrangements are neither imposed from above by an "imperial" presidency nor subverted from below by an "unaccountable" bureaucracy. Rather, the President and the civil service bargain over the contours of executive authority and litigate their disputes before arbitrators and courts. </w:t>
      </w:r>
      <w:r w:rsidRPr="00C731CB">
        <w:rPr>
          <w:rStyle w:val="Emphasis"/>
        </w:rPr>
        <w:t>Bargaining</w:t>
      </w:r>
      <w:r w:rsidRPr="00C731CB">
        <w:rPr>
          <w:rStyle w:val="StyleUnderline"/>
        </w:rPr>
        <w:t xml:space="preserve"> thus encourages a form of government-wide civil servant "</w:t>
      </w:r>
      <w:r w:rsidRPr="00C731CB">
        <w:rPr>
          <w:rStyle w:val="Emphasis"/>
        </w:rPr>
        <w:t>resistance</w:t>
      </w:r>
      <w:r w:rsidRPr="00C731CB">
        <w:rPr>
          <w:rStyle w:val="StyleUnderline"/>
        </w:rPr>
        <w:t xml:space="preserve">" that is </w:t>
      </w:r>
      <w:r w:rsidRPr="00C731CB">
        <w:rPr>
          <w:rStyle w:val="Emphasis"/>
        </w:rPr>
        <w:t>legalistic</w:t>
      </w:r>
      <w:r w:rsidRPr="00C731CB">
        <w:rPr>
          <w:rStyle w:val="StyleUnderline"/>
        </w:rPr>
        <w:t xml:space="preserve"> rather</w:t>
      </w:r>
      <w:r w:rsidRPr="00863B48">
        <w:rPr>
          <w:rStyle w:val="StyleUnderline"/>
        </w:rPr>
        <w:t xml:space="preserve"> than lawless</w:t>
      </w:r>
      <w:r w:rsidRPr="00C731CB">
        <w:rPr>
          <w:rStyle w:val="StyleUnderline"/>
        </w:rPr>
        <w:t xml:space="preserve">, and highly structured and </w:t>
      </w:r>
      <w:r w:rsidRPr="00C731CB">
        <w:rPr>
          <w:rStyle w:val="Emphasis"/>
        </w:rPr>
        <w:t>transparent</w:t>
      </w:r>
      <w:r w:rsidRPr="00C731CB">
        <w:rPr>
          <w:rStyle w:val="StyleUnderline"/>
        </w:rPr>
        <w:t xml:space="preserve"> rather than opaque and inchoate</w:t>
      </w:r>
      <w:r w:rsidRPr="005D1A22">
        <w:rPr>
          <w:sz w:val="16"/>
        </w:rPr>
        <w:t>.</w:t>
      </w:r>
    </w:p>
    <w:p w14:paraId="550331E9" w14:textId="77777777" w:rsidR="00656AF3" w:rsidRPr="005D1A22" w:rsidRDefault="00656AF3" w:rsidP="00656AF3">
      <w:pPr>
        <w:rPr>
          <w:sz w:val="16"/>
        </w:rPr>
      </w:pPr>
      <w:r w:rsidRPr="00760A63">
        <w:rPr>
          <w:rStyle w:val="StyleUnderline"/>
        </w:rPr>
        <w:t>Despite</w:t>
      </w:r>
      <w:r w:rsidRPr="005D1A22">
        <w:rPr>
          <w:sz w:val="16"/>
        </w:rPr>
        <w:t xml:space="preserve"> the increasingly </w:t>
      </w:r>
      <w:r w:rsidRPr="00760A63">
        <w:rPr>
          <w:rStyle w:val="StyleUnderline"/>
        </w:rPr>
        <w:t>intense judicial and scholarly battles over the administrative state</w:t>
      </w:r>
      <w:r w:rsidRPr="005D1A22">
        <w:rPr>
          <w:sz w:val="16"/>
        </w:rPr>
        <w:t xml:space="preserve"> and its legitimacy, </w:t>
      </w:r>
      <w:r w:rsidRPr="00780D74">
        <w:rPr>
          <w:rStyle w:val="Emphasis"/>
        </w:rPr>
        <w:t>civil servant labor rights</w:t>
      </w:r>
      <w:r w:rsidRPr="00760A63">
        <w:rPr>
          <w:rStyle w:val="StyleUnderline"/>
        </w:rPr>
        <w:t xml:space="preserve"> have gone</w:t>
      </w:r>
      <w:r w:rsidRPr="005D1A22">
        <w:rPr>
          <w:sz w:val="16"/>
        </w:rPr>
        <w:t xml:space="preserve"> largely unnoticed and </w:t>
      </w:r>
      <w:r w:rsidRPr="00760A63">
        <w:rPr>
          <w:rStyle w:val="StyleUnderline"/>
        </w:rPr>
        <w:t>unstudied</w:t>
      </w:r>
      <w:r w:rsidRPr="005D1A22">
        <w:rPr>
          <w:sz w:val="16"/>
        </w:rPr>
        <w:t xml:space="preserve">. This Article shows for the first time how </w:t>
      </w:r>
      <w:r w:rsidRPr="00D97207">
        <w:rPr>
          <w:rStyle w:val="StyleUnderline"/>
        </w:rPr>
        <w:t>these labor rights restructure</w:t>
      </w:r>
      <w:r w:rsidRPr="00780D74">
        <w:rPr>
          <w:rStyle w:val="StyleUnderline"/>
        </w:rPr>
        <w:t xml:space="preserve"> and legitimize the modern executive branch</w:t>
      </w:r>
      <w:r w:rsidRPr="005D1A22">
        <w:rPr>
          <w:sz w:val="16"/>
        </w:rPr>
        <w:t xml:space="preserve">. First, </w:t>
      </w:r>
      <w:r w:rsidRPr="000419B0">
        <w:rPr>
          <w:rStyle w:val="StyleUnderline"/>
        </w:rPr>
        <w:t xml:space="preserve">using a novel </w:t>
      </w:r>
      <w:r w:rsidRPr="000419B0">
        <w:rPr>
          <w:rStyle w:val="Emphasis"/>
        </w:rPr>
        <w:t>dataset</w:t>
      </w:r>
      <w:r w:rsidRPr="000419B0">
        <w:rPr>
          <w:rStyle w:val="StyleUnderline"/>
        </w:rPr>
        <w:t xml:space="preserve"> of almost </w:t>
      </w:r>
      <w:r w:rsidRPr="000419B0">
        <w:rPr>
          <w:rStyle w:val="Emphasis"/>
        </w:rPr>
        <w:t>1,000 contract disputes</w:t>
      </w:r>
      <w:r w:rsidRPr="000419B0">
        <w:rPr>
          <w:rStyle w:val="StyleUnderline"/>
        </w:rPr>
        <w:t xml:space="preserve"> spanning </w:t>
      </w:r>
      <w:r w:rsidRPr="000419B0">
        <w:rPr>
          <w:rStyle w:val="Emphasis"/>
        </w:rPr>
        <w:t>forty years</w:t>
      </w:r>
      <w:r w:rsidRPr="000419B0">
        <w:rPr>
          <w:rStyle w:val="StyleUnderline"/>
        </w:rPr>
        <w:t xml:space="preserve">, as well as in-depth </w:t>
      </w:r>
      <w:r w:rsidRPr="000419B0">
        <w:rPr>
          <w:rStyle w:val="Emphasis"/>
        </w:rPr>
        <w:t>case studies</w:t>
      </w:r>
      <w:r w:rsidRPr="000419B0">
        <w:rPr>
          <w:rStyle w:val="StyleUnderline"/>
        </w:rPr>
        <w:t xml:space="preserve"> of multiple agencies</w:t>
      </w:r>
      <w:r w:rsidRPr="005D1A22">
        <w:rPr>
          <w:sz w:val="16"/>
        </w:rPr>
        <w:t xml:space="preserve">, it </w:t>
      </w:r>
      <w:r w:rsidRPr="000419B0">
        <w:rPr>
          <w:rStyle w:val="StyleUnderline"/>
        </w:rPr>
        <w:t xml:space="preserve">documents the myriad ways in which </w:t>
      </w:r>
      <w:r w:rsidRPr="000419B0">
        <w:rPr>
          <w:rStyle w:val="Emphasis"/>
        </w:rPr>
        <w:t>collective bargaining</w:t>
      </w:r>
      <w:r w:rsidRPr="000419B0">
        <w:rPr>
          <w:rStyle w:val="StyleUnderline"/>
        </w:rPr>
        <w:t xml:space="preserve"> reshapes bureaucratic relationships within the executive branch</w:t>
      </w:r>
      <w:r w:rsidRPr="005D1A22">
        <w:rPr>
          <w:sz w:val="16"/>
        </w:rPr>
        <w:t>. Second, this Article draws on primary source material and academic literature to illuminate the history and theoretical foundations of bargaining as a basis for bureaucratic government. What emerges from this history is a picture of modern bureaucracy that is more mutualistic, legally ordered, and politically responsive than modern observers appreciate.</w:t>
      </w:r>
    </w:p>
    <w:p w14:paraId="769EA9E8" w14:textId="77777777" w:rsidR="00656AF3" w:rsidRPr="007A5195" w:rsidRDefault="00656AF3" w:rsidP="00656AF3">
      <w:pPr>
        <w:rPr>
          <w:b/>
          <w:bCs/>
        </w:rPr>
      </w:pPr>
      <w:r w:rsidRPr="007A5195">
        <w:rPr>
          <w:b/>
          <w:bCs/>
        </w:rPr>
        <w:t>[</w:t>
      </w:r>
      <w:r>
        <w:rPr>
          <w:b/>
          <w:bCs/>
        </w:rPr>
        <w:t>TOC</w:t>
      </w:r>
      <w:r w:rsidRPr="007A5195">
        <w:rPr>
          <w:b/>
          <w:bCs/>
        </w:rPr>
        <w:t xml:space="preserve"> CONDENSED]</w:t>
      </w:r>
    </w:p>
    <w:p w14:paraId="3FE9298F" w14:textId="77777777" w:rsidR="00656AF3" w:rsidRDefault="00656AF3" w:rsidP="00656AF3">
      <w:r w:rsidRPr="008B0B9F">
        <w:rPr>
          <w:sz w:val="8"/>
          <w:szCs w:val="8"/>
        </w:rPr>
        <w:t xml:space="preserve">INTRODUCTION ...........................................47 I. THE HISTORY OF FEDERAL SECTOR BARGAINING .......... 54 A. The Civil Service Reform Act of1978 .............. 55 B. Labor Rights as an Enhancement of Presidential Power......................................... 58 1. Labor Market ............................. 58 2. Disputes Over Presidential Administration ...... 61 C. Labor Rights as a Restraint on Presidential Power ... 63 II. HOw BARGAINING RIGHTS SHAPE BUREAUCRATIC POWER ... 66 A. How Substantive Rights Mediate Bureaucratic Relations ......................... 67 1. Check on Structural Deregulation ............. 68 2. Indirect Constraints on Policy ................ 71 3. Direct Constraints on Policy .................. 75 B. How Unionization Rights Mediate Bureaucratic Relations .................................... 76 1. The Value of Unions ........................ 77 2. Recognition Disputes: The Boundaries of Union Rights .............................. 80 3. Unions as Democratic Actors ................. 82 III. BARGAINING AS BUREAUCRATIC POWER IN CONTEMPORARY PRACTICE ......................................... 84 A . D ata.......................................... 85 1. Wins and Losses .......................... 86 2. Controversy .............................. 89 B. Immigration ................................. 94 1. Enforcement ..............................94 2. Adjudication .............................. 101 C . Tax ........................................... 106 D. Environment ................................. 110 IV. THEORETICAL IMPLICATIONS OF COLLECTIVE BARGAINING ... 113 A. The Legitimizing Role of Collective Bargaining .....114 1. Implications for Presidential Power ............ 114 2. Implications for Bureaucracy and Democracy ... 118 B. Collective Bargaining's Challenge to Administrative Legitimacy ......................124 CONCLUSION.......................................... 127 </w:t>
      </w:r>
      <w:r>
        <w:t xml:space="preserve"> </w:t>
      </w:r>
    </w:p>
    <w:p w14:paraId="6EEC2B96" w14:textId="77777777" w:rsidR="00656AF3" w:rsidRPr="007A5195" w:rsidRDefault="00656AF3" w:rsidP="00656AF3">
      <w:pPr>
        <w:rPr>
          <w:b/>
          <w:bCs/>
        </w:rPr>
      </w:pPr>
      <w:r w:rsidRPr="007A5195">
        <w:rPr>
          <w:b/>
          <w:bCs/>
        </w:rPr>
        <w:t>[</w:t>
      </w:r>
      <w:r>
        <w:rPr>
          <w:b/>
          <w:bCs/>
        </w:rPr>
        <w:t>\</w:t>
      </w:r>
      <w:r w:rsidRPr="007A5195">
        <w:rPr>
          <w:b/>
          <w:bCs/>
        </w:rPr>
        <w:t>T</w:t>
      </w:r>
      <w:r>
        <w:rPr>
          <w:b/>
          <w:bCs/>
        </w:rPr>
        <w:t>OC</w:t>
      </w:r>
      <w:r w:rsidRPr="007A5195">
        <w:rPr>
          <w:b/>
          <w:bCs/>
        </w:rPr>
        <w:t xml:space="preserve"> CONDENSED]</w:t>
      </w:r>
    </w:p>
    <w:p w14:paraId="7551151F" w14:textId="77777777" w:rsidR="00656AF3" w:rsidRPr="005D1A22" w:rsidRDefault="00656AF3" w:rsidP="00656AF3">
      <w:pPr>
        <w:rPr>
          <w:sz w:val="16"/>
        </w:rPr>
      </w:pPr>
      <w:r w:rsidRPr="005D1A22">
        <w:rPr>
          <w:sz w:val="16"/>
        </w:rPr>
        <w:t>INTRODUCTION</w:t>
      </w:r>
    </w:p>
    <w:p w14:paraId="42A43B60" w14:textId="77777777" w:rsidR="00656AF3" w:rsidRPr="0009180E" w:rsidRDefault="00656AF3" w:rsidP="00656AF3">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BB107B">
        <w:rPr>
          <w:rStyle w:val="Emphasis"/>
          <w:highlight w:val="green"/>
        </w:rPr>
        <w:t>Congress and courts</w:t>
      </w:r>
      <w:r w:rsidRPr="002A61F5">
        <w:rPr>
          <w:rStyle w:val="Emphasis"/>
        </w:rPr>
        <w:t xml:space="preserve"> are </w:t>
      </w:r>
      <w:r w:rsidRPr="00BB107B">
        <w:rPr>
          <w:rStyle w:val="Emphasis"/>
          <w:highlight w:val="green"/>
        </w:rPr>
        <w:t xml:space="preserve">no longer </w:t>
      </w:r>
      <w:r w:rsidRPr="002A61F5">
        <w:rPr>
          <w:rStyle w:val="Emphasis"/>
          <w:highlight w:val="green"/>
        </w:rPr>
        <w:t>capable</w:t>
      </w:r>
      <w:r w:rsidRPr="002A61F5">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2A61F5">
        <w:rPr>
          <w:rStyle w:val="StyleUnderline"/>
          <w:highlight w:val="green"/>
        </w:rPr>
        <w:t xml:space="preserve">the </w:t>
      </w:r>
      <w:r w:rsidRPr="002A61F5">
        <w:rPr>
          <w:rStyle w:val="Emphasis"/>
          <w:highlight w:val="green"/>
        </w:rPr>
        <w:t>size</w:t>
      </w:r>
      <w:r w:rsidRPr="009965EC">
        <w:rPr>
          <w:rStyle w:val="Emphasis"/>
        </w:rPr>
        <w:t xml:space="preserve">, personnel, </w:t>
      </w:r>
      <w:r w:rsidRPr="002A61F5">
        <w:rPr>
          <w:rStyle w:val="Emphasis"/>
          <w:highlight w:val="green"/>
        </w:rPr>
        <w:t>and expertise</w:t>
      </w:r>
      <w:r w:rsidRPr="002A61F5">
        <w:rPr>
          <w:rStyle w:val="StyleUnderline"/>
          <w:highlight w:val="green"/>
        </w:rPr>
        <w:t xml:space="preserve"> to </w:t>
      </w:r>
      <w:r w:rsidRPr="002A61F5">
        <w:rPr>
          <w:rStyle w:val="Emphasis"/>
          <w:highlight w:val="green"/>
        </w:rPr>
        <w:t>monitor</w:t>
      </w:r>
      <w:r w:rsidRPr="002672CC">
        <w:rPr>
          <w:rStyle w:val="StyleUnderline"/>
        </w:rPr>
        <w:t xml:space="preserve"> executive action, identify potential abuses, </w:t>
      </w:r>
      <w:r w:rsidRPr="002A61F5">
        <w:rPr>
          <w:rStyle w:val="StyleUnderline"/>
          <w:highlight w:val="green"/>
        </w:rPr>
        <w:t xml:space="preserve">and </w:t>
      </w:r>
      <w:r w:rsidRPr="002A61F5">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D8302C">
        <w:rPr>
          <w:rStyle w:val="StyleUnderline"/>
          <w:highlight w:val="green"/>
        </w:rPr>
        <w:t>Bureaucrats'</w:t>
      </w:r>
      <w:r w:rsidRPr="009965EC">
        <w:rPr>
          <w:rStyle w:val="StyleUnderline"/>
        </w:rPr>
        <w:t xml:space="preserve"> independence and their </w:t>
      </w:r>
      <w:r w:rsidRPr="00E535D0">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E535D0">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E535D0">
        <w:rPr>
          <w:rStyle w:val="StyleUnderline"/>
          <w:highlight w:val="green"/>
        </w:rPr>
        <w:t>by l</w:t>
      </w:r>
      <w:r w:rsidRPr="00891403">
        <w:rPr>
          <w:rStyle w:val="StyleUnderline"/>
          <w:highlight w:val="green"/>
        </w:rPr>
        <w:t xml:space="preserve">everaging </w:t>
      </w:r>
      <w:r w:rsidRPr="00891403">
        <w:rPr>
          <w:rStyle w:val="Emphasis"/>
          <w:highlight w:val="green"/>
        </w:rPr>
        <w:t>asymmetries</w:t>
      </w:r>
      <w:r w:rsidRPr="00891403">
        <w:rPr>
          <w:rStyle w:val="StyleUnderline"/>
          <w:highlight w:val="green"/>
        </w:rPr>
        <w:t xml:space="preserve"> of </w:t>
      </w:r>
      <w:r w:rsidRPr="00891403">
        <w:rPr>
          <w:rStyle w:val="Emphasis"/>
          <w:highlight w:val="green"/>
        </w:rPr>
        <w:t>resources</w:t>
      </w:r>
      <w:r w:rsidRPr="00891403">
        <w:rPr>
          <w:rStyle w:val="StyleUnderline"/>
          <w:highlight w:val="green"/>
        </w:rPr>
        <w:t xml:space="preserve"> and </w:t>
      </w:r>
      <w:r w:rsidRPr="00891403">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891403">
        <w:rPr>
          <w:rStyle w:val="StyleUnderline"/>
          <w:highlight w:val="green"/>
        </w:rPr>
        <w:t>or</w:t>
      </w:r>
      <w:r w:rsidRPr="00891403">
        <w:rPr>
          <w:rStyle w:val="StyleUnderline"/>
        </w:rPr>
        <w:t xml:space="preserve"> by maintaining bureaucratic cultures that persistently exercise </w:t>
      </w:r>
      <w:r w:rsidRPr="00891403">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734DED">
        <w:rPr>
          <w:rStyle w:val="StyleUnderline"/>
          <w:highlight w:val="green"/>
        </w:rPr>
        <w:t>including</w:t>
      </w:r>
      <w:r w:rsidRPr="005D1A22">
        <w:rPr>
          <w:sz w:val="16"/>
        </w:rPr>
        <w:t xml:space="preserve"> by </w:t>
      </w:r>
      <w:r w:rsidRPr="00891403">
        <w:rPr>
          <w:rStyle w:val="StyleUnderline"/>
        </w:rPr>
        <w:t xml:space="preserve">seeking </w:t>
      </w:r>
      <w:r w:rsidRPr="002C53E8">
        <w:rPr>
          <w:rStyle w:val="Emphasis"/>
          <w:highlight w:val="green"/>
        </w:rPr>
        <w:t>standing to challenge</w:t>
      </w:r>
      <w:r w:rsidRPr="00891403">
        <w:rPr>
          <w:rStyle w:val="StyleUnderline"/>
        </w:rPr>
        <w:t xml:space="preserve"> executive </w:t>
      </w:r>
      <w:r w:rsidRPr="005B2E8B">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3186A81E" w14:textId="77777777" w:rsidR="00656AF3" w:rsidRDefault="00656AF3" w:rsidP="00656AF3">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15EC635D" w14:textId="77777777" w:rsidR="00656AF3" w:rsidRPr="005D1A22" w:rsidRDefault="00656AF3" w:rsidP="00656AF3">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28AC9FCF" w14:textId="77777777" w:rsidR="00656AF3" w:rsidRPr="005D1A22" w:rsidRDefault="00656AF3" w:rsidP="00656AF3">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BF1834">
        <w:rPr>
          <w:rStyle w:val="Emphasis"/>
          <w:highlight w:val="green"/>
        </w:rPr>
        <w:t>rights</w:t>
      </w:r>
      <w:r w:rsidRPr="005D1A22">
        <w:rPr>
          <w:sz w:val="16"/>
        </w:rPr>
        <w:t xml:space="preserve">. They have the legal right </w:t>
      </w:r>
      <w:r w:rsidRPr="00BF1834">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B92174">
        <w:rPr>
          <w:rStyle w:val="Emphasis"/>
          <w:highlight w:val="green"/>
        </w:rPr>
        <w:t>c</w:t>
      </w:r>
      <w:r w:rsidRPr="007A03BC">
        <w:rPr>
          <w:rStyle w:val="Emphasis"/>
        </w:rPr>
        <w:t xml:space="preserve">ollective </w:t>
      </w:r>
      <w:r w:rsidRPr="00B92174">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BF1834">
        <w:rPr>
          <w:rStyle w:val="Emphasis"/>
          <w:highlight w:val="green"/>
        </w:rPr>
        <w:t>shape</w:t>
      </w:r>
      <w:r w:rsidRPr="003642FA">
        <w:rPr>
          <w:rStyle w:val="Emphasis"/>
        </w:rPr>
        <w:t xml:space="preserve"> how the federal government implements public </w:t>
      </w:r>
      <w:r w:rsidRPr="00BF1834">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BF1834">
        <w:rPr>
          <w:rStyle w:val="Emphasis"/>
          <w:highlight w:val="green"/>
        </w:rPr>
        <w:t>constraining</w:t>
      </w:r>
      <w:r w:rsidRPr="0019345A">
        <w:rPr>
          <w:rStyle w:val="Emphasis"/>
        </w:rPr>
        <w:t xml:space="preserve"> what </w:t>
      </w:r>
      <w:r w:rsidRPr="00BF1834">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017B8472" w14:textId="77777777" w:rsidR="00656AF3" w:rsidRPr="000269AD" w:rsidRDefault="00656AF3" w:rsidP="00656AF3">
      <w:pPr>
        <w:rPr>
          <w:sz w:val="16"/>
        </w:rPr>
      </w:pPr>
      <w:r w:rsidRPr="005D1A22">
        <w:rPr>
          <w:sz w:val="16"/>
        </w:rPr>
        <w:t xml:space="preserve">Take the field of immigration as an example. Typically, the story goes that </w:t>
      </w:r>
      <w:r w:rsidRPr="00000E50">
        <w:rPr>
          <w:rStyle w:val="StyleUnderline"/>
        </w:rPr>
        <w:t>the President imposes policies with profound implications for the immigration system, such as prioritizing</w:t>
      </w:r>
      <w:r w:rsidRPr="005D1A22">
        <w:rPr>
          <w:sz w:val="16"/>
        </w:rPr>
        <w:t xml:space="preserve"> the arrest and </w:t>
      </w:r>
      <w:r w:rsidRPr="00000E50">
        <w:rPr>
          <w:rStyle w:val="Emphasis"/>
        </w:rPr>
        <w:t>deportation</w:t>
      </w:r>
      <w:r w:rsidRPr="005D1A22">
        <w:rPr>
          <w:sz w:val="16"/>
        </w:rPr>
        <w:t xml:space="preserve"> of certain populations or setting targets to grant or deny certain numbers of asylum applications or removal challenges." Once those policies are announced, bureaucrats may choose to either sheepishly obey or clandestinely resist their ord</w:t>
      </w:r>
      <w:r w:rsidRPr="000269AD">
        <w:rPr>
          <w:sz w:val="16"/>
        </w:rPr>
        <w:t>ers. Presidential administration thus produces either an "imperial" presidency or an unaccountable "deep state."</w:t>
      </w:r>
    </w:p>
    <w:p w14:paraId="7A94BE63" w14:textId="77777777" w:rsidR="00656AF3" w:rsidRPr="005D1A22" w:rsidRDefault="00656AF3" w:rsidP="00656AF3">
      <w:pPr>
        <w:rPr>
          <w:sz w:val="16"/>
        </w:rPr>
      </w:pPr>
      <w:r w:rsidRPr="000269AD">
        <w:rPr>
          <w:rStyle w:val="StyleUnderline"/>
        </w:rPr>
        <w:t xml:space="preserve">But in the overlooked field of labor, bureaucrats may </w:t>
      </w:r>
      <w:r w:rsidRPr="000269AD">
        <w:rPr>
          <w:rStyle w:val="Emphasis"/>
        </w:rPr>
        <w:t>check presidential directives not through subterfuge, but through formal and legal challenges</w:t>
      </w:r>
      <w:r w:rsidRPr="000269AD">
        <w:rPr>
          <w:rStyle w:val="StyleUnderline"/>
        </w:rPr>
        <w:t xml:space="preserve"> resting on breach of contract or labor violation claims</w:t>
      </w:r>
      <w:r w:rsidRPr="000269AD">
        <w:rPr>
          <w:sz w:val="16"/>
        </w:rPr>
        <w:t xml:space="preserve">. </w:t>
      </w:r>
      <w:r w:rsidRPr="000269AD">
        <w:rPr>
          <w:rStyle w:val="StyleUnderline"/>
        </w:rPr>
        <w:t>Immigration and</w:t>
      </w:r>
      <w:r w:rsidRPr="000269AD">
        <w:rPr>
          <w:sz w:val="16"/>
        </w:rPr>
        <w:t xml:space="preserve"> Customs Enforcement (</w:t>
      </w:r>
      <w:r w:rsidRPr="000269AD">
        <w:rPr>
          <w:rStyle w:val="StyleUnderline"/>
        </w:rPr>
        <w:t>ICE</w:t>
      </w:r>
      <w:r w:rsidRPr="000269AD">
        <w:rPr>
          <w:sz w:val="16"/>
        </w:rPr>
        <w:t xml:space="preserve">) </w:t>
      </w:r>
      <w:r w:rsidRPr="000269AD">
        <w:rPr>
          <w:rStyle w:val="StyleUnderline"/>
        </w:rPr>
        <w:t xml:space="preserve">agents can </w:t>
      </w:r>
      <w:r w:rsidRPr="000269AD">
        <w:rPr>
          <w:rStyle w:val="Emphasis"/>
        </w:rPr>
        <w:t>challenge and defeat policies</w:t>
      </w:r>
      <w:r w:rsidRPr="000269AD">
        <w:rPr>
          <w:rStyle w:val="StyleUnderline"/>
        </w:rPr>
        <w:t xml:space="preserve"> requiring them to deprioritize the arrest of certain populations-such as minors and those without criminal records</w:t>
      </w:r>
      <w:r w:rsidRPr="000269AD">
        <w:rPr>
          <w:sz w:val="16"/>
        </w:rPr>
        <w:t>-or to provide legal information to detained immigrants on the grounds that those policies improperly alter agents' conditions of employment.14 Border patrol guards can defeat policies altering what types of border searches they may conduct, what types of weapons the</w:t>
      </w:r>
      <w:r w:rsidRPr="005D1A22">
        <w:rPr>
          <w:sz w:val="16"/>
        </w:rPr>
        <w:t xml:space="preserve">y may carry, or what disciplinary processes they may face for misconduct.15 </w:t>
      </w:r>
      <w:r w:rsidRPr="00380266">
        <w:rPr>
          <w:rStyle w:val="StyleUnderline"/>
        </w:rPr>
        <w:t>Immigration judges can defeat productivity quotas or performance evaluation standards designed to force them to process cases more quickly-a process well known to produce lower win rates for immigrants challenging removals</w:t>
      </w:r>
      <w:r w:rsidRPr="005D1A22">
        <w:rPr>
          <w:sz w:val="16"/>
        </w:rPr>
        <w:t>.16 And employees of the United States Customs and Immigration Service (</w:t>
      </w:r>
      <w:r w:rsidRPr="00380266">
        <w:rPr>
          <w:rStyle w:val="StyleUnderline"/>
        </w:rPr>
        <w:t>USCIS</w:t>
      </w:r>
      <w:r w:rsidRPr="005D1A22">
        <w:rPr>
          <w:sz w:val="16"/>
        </w:rPr>
        <w:t xml:space="preserve">) </w:t>
      </w:r>
      <w:r w:rsidRPr="00380266">
        <w:rPr>
          <w:rStyle w:val="StyleUnderline"/>
        </w:rPr>
        <w:t>may challenge directives pushing them to grant fewer asylum applications</w:t>
      </w:r>
      <w:r w:rsidRPr="005D1A22">
        <w:rPr>
          <w:sz w:val="16"/>
        </w:rPr>
        <w:t xml:space="preserve">.'7 </w:t>
      </w:r>
      <w:r w:rsidRPr="00DE5402">
        <w:rPr>
          <w:rStyle w:val="StyleUnderline"/>
        </w:rPr>
        <w:t xml:space="preserve">In all these instances, important questions of </w:t>
      </w:r>
      <w:r w:rsidRPr="00DE5402">
        <w:rPr>
          <w:rStyle w:val="Emphasis"/>
        </w:rPr>
        <w:t>presidential policy</w:t>
      </w:r>
      <w:r w:rsidRPr="00DE5402">
        <w:rPr>
          <w:rStyle w:val="StyleUnderline"/>
        </w:rPr>
        <w:t xml:space="preserve"> may rise and </w:t>
      </w:r>
      <w:r w:rsidRPr="00356512">
        <w:rPr>
          <w:rStyle w:val="StyleUnderline"/>
        </w:rPr>
        <w:t xml:space="preserve">fall </w:t>
      </w:r>
      <w:r w:rsidRPr="00356512">
        <w:rPr>
          <w:rStyle w:val="Emphasis"/>
        </w:rPr>
        <w:t>not</w:t>
      </w:r>
      <w:r w:rsidRPr="00356512">
        <w:rPr>
          <w:rStyle w:val="StyleUnderline"/>
        </w:rPr>
        <w:t xml:space="preserve"> on deep analyses of </w:t>
      </w:r>
      <w:r w:rsidRPr="00356512">
        <w:rPr>
          <w:rStyle w:val="Emphasis"/>
        </w:rPr>
        <w:t>Article II</w:t>
      </w:r>
      <w:r w:rsidRPr="00356512">
        <w:rPr>
          <w:rStyle w:val="StyleUnderline"/>
        </w:rPr>
        <w:t xml:space="preserve"> or the </w:t>
      </w:r>
      <w:r w:rsidRPr="00356512">
        <w:rPr>
          <w:rStyle w:val="Emphasis"/>
        </w:rPr>
        <w:t>A</w:t>
      </w:r>
      <w:r w:rsidRPr="00356512">
        <w:rPr>
          <w:rStyle w:val="StyleUnderline"/>
        </w:rPr>
        <w:t xml:space="preserve">dministrative </w:t>
      </w:r>
      <w:r w:rsidRPr="00356512">
        <w:rPr>
          <w:rStyle w:val="Emphasis"/>
        </w:rPr>
        <w:t>P</w:t>
      </w:r>
      <w:r w:rsidRPr="00356512">
        <w:rPr>
          <w:rStyle w:val="StyleUnderline"/>
        </w:rPr>
        <w:t xml:space="preserve">rocedure </w:t>
      </w:r>
      <w:r w:rsidRPr="00356512">
        <w:rPr>
          <w:rStyle w:val="Emphasis"/>
        </w:rPr>
        <w:t>A</w:t>
      </w:r>
      <w:r w:rsidRPr="00356512">
        <w:rPr>
          <w:rStyle w:val="StyleUnderline"/>
        </w:rPr>
        <w:t xml:space="preserve">ct, but on disputes over </w:t>
      </w:r>
      <w:r w:rsidRPr="00356512">
        <w:rPr>
          <w:rStyle w:val="Emphasis"/>
        </w:rPr>
        <w:t>contractual interpretation</w:t>
      </w:r>
      <w:r w:rsidRPr="00356512">
        <w:rPr>
          <w:rStyle w:val="StyleUnderline"/>
        </w:rPr>
        <w:t xml:space="preserve">, </w:t>
      </w:r>
      <w:r w:rsidRPr="00356512">
        <w:rPr>
          <w:rStyle w:val="Emphasis"/>
        </w:rPr>
        <w:t>bargaining obligations</w:t>
      </w:r>
      <w:r w:rsidRPr="00356512">
        <w:rPr>
          <w:rStyle w:val="StyleUnderline"/>
        </w:rPr>
        <w:t xml:space="preserve">, and </w:t>
      </w:r>
      <w:r w:rsidRPr="00356512">
        <w:rPr>
          <w:rStyle w:val="Emphasis"/>
        </w:rPr>
        <w:t>unfair labor practices</w:t>
      </w:r>
      <w:r w:rsidRPr="005D1A22">
        <w:rPr>
          <w:sz w:val="16"/>
        </w:rPr>
        <w:t xml:space="preserve">. In short, </w:t>
      </w:r>
      <w:r w:rsidRPr="00356512">
        <w:rPr>
          <w:rStyle w:val="Emphasis"/>
        </w:rPr>
        <w:t>federal labor provides a forum</w:t>
      </w:r>
      <w:r w:rsidRPr="00356512">
        <w:rPr>
          <w:rStyle w:val="StyleUnderline"/>
        </w:rPr>
        <w:t xml:space="preserve"> in which</w:t>
      </w:r>
      <w:r w:rsidRPr="0083425D">
        <w:rPr>
          <w:rStyle w:val="StyleUnderline"/>
        </w:rPr>
        <w:t xml:space="preserve"> civil servants </w:t>
      </w:r>
      <w:r w:rsidRPr="0083425D">
        <w:rPr>
          <w:rStyle w:val="Emphasis"/>
        </w:rPr>
        <w:t>openly and formally, rather than secretly and illicitly</w:t>
      </w:r>
      <w:r w:rsidRPr="0083425D">
        <w:rPr>
          <w:rStyle w:val="StyleUnderline"/>
        </w:rPr>
        <w:t>, challenge presidential administration in a wide range of important contexts</w:t>
      </w:r>
      <w:r w:rsidRPr="005D1A22">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3758C5EA" w14:textId="77777777" w:rsidR="00656AF3" w:rsidRPr="005D1A22" w:rsidRDefault="00656AF3" w:rsidP="00656AF3">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993E99">
        <w:rPr>
          <w:rStyle w:val="Emphasis"/>
          <w:highlight w:val="green"/>
        </w:rPr>
        <w:t>Trump</w:t>
      </w:r>
      <w:r w:rsidRPr="00786C58">
        <w:rPr>
          <w:rStyle w:val="StyleUnderline"/>
        </w:rPr>
        <w:t xml:space="preserve"> Administration </w:t>
      </w:r>
      <w:r w:rsidRPr="00993E99">
        <w:rPr>
          <w:rStyle w:val="Emphasis"/>
          <w:highlight w:val="green"/>
        </w:rPr>
        <w:t>accelerated</w:t>
      </w:r>
      <w:r w:rsidRPr="00786C58">
        <w:rPr>
          <w:rStyle w:val="StyleUnderline"/>
        </w:rPr>
        <w:t xml:space="preserve"> a trend towards federal employees </w:t>
      </w:r>
      <w:r w:rsidRPr="00993E99">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CE3C64">
        <w:rPr>
          <w:rStyle w:val="Emphasis"/>
          <w:highlight w:val="green"/>
        </w:rPr>
        <w:t>righ</w:t>
      </w:r>
      <w:r w:rsidRPr="009D7FA8">
        <w:rPr>
          <w:rStyle w:val="Emphasis"/>
          <w:highlight w:val="green"/>
        </w:rPr>
        <w:t>ts</w:t>
      </w:r>
      <w:r w:rsidRPr="009D7FA8">
        <w:rPr>
          <w:rStyle w:val="StyleUnderline"/>
          <w:highlight w:val="green"/>
        </w:rPr>
        <w:t xml:space="preserve"> to </w:t>
      </w:r>
      <w:r w:rsidRPr="009D7FA8">
        <w:rPr>
          <w:rStyle w:val="Emphasis"/>
          <w:highlight w:val="green"/>
        </w:rPr>
        <w:t>influence</w:t>
      </w:r>
      <w:r w:rsidRPr="00786C58">
        <w:rPr>
          <w:rStyle w:val="StyleUnderline"/>
        </w:rPr>
        <w:t xml:space="preserve"> executive branch </w:t>
      </w:r>
      <w:r w:rsidRPr="009D7FA8">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6C13E5">
        <w:rPr>
          <w:rStyle w:val="StyleUnderline"/>
          <w:highlight w:val="green"/>
        </w:rPr>
        <w:t xml:space="preserve">as </w:t>
      </w:r>
      <w:r w:rsidRPr="006C13E5">
        <w:rPr>
          <w:rStyle w:val="Emphasis"/>
          <w:highlight w:val="green"/>
        </w:rPr>
        <w:t>other</w:t>
      </w:r>
      <w:r w:rsidRPr="006C13E5">
        <w:rPr>
          <w:rStyle w:val="StyleUnderline"/>
        </w:rPr>
        <w:t xml:space="preserve"> administrative </w:t>
      </w:r>
      <w:r w:rsidRPr="00993E99">
        <w:rPr>
          <w:rStyle w:val="StyleUnderline"/>
          <w:highlight w:val="green"/>
        </w:rPr>
        <w:t>structures</w:t>
      </w:r>
      <w:r w:rsidRPr="006C13E5">
        <w:rPr>
          <w:rStyle w:val="StyleUnderline"/>
        </w:rPr>
        <w:t xml:space="preserve"> designed </w:t>
      </w:r>
      <w:r w:rsidRPr="00993E99">
        <w:rPr>
          <w:rStyle w:val="StyleUnderline"/>
          <w:highlight w:val="green"/>
        </w:rPr>
        <w:t xml:space="preserve">to </w:t>
      </w:r>
      <w:r w:rsidRPr="00993E99">
        <w:rPr>
          <w:rStyle w:val="Emphasis"/>
          <w:highlight w:val="green"/>
        </w:rPr>
        <w:t>protect</w:t>
      </w:r>
      <w:r w:rsidRPr="00686CE9">
        <w:rPr>
          <w:rStyle w:val="Emphasis"/>
        </w:rPr>
        <w:t xml:space="preserve"> civil service</w:t>
      </w:r>
      <w:r w:rsidRPr="006C13E5">
        <w:rPr>
          <w:rStyle w:val="StyleUnderline"/>
        </w:rPr>
        <w:t xml:space="preserve"> independence </w:t>
      </w:r>
      <w:r w:rsidRPr="00993E99">
        <w:rPr>
          <w:rStyle w:val="StyleUnderline"/>
          <w:highlight w:val="green"/>
        </w:rPr>
        <w:t xml:space="preserve">come </w:t>
      </w:r>
      <w:r w:rsidRPr="00993E99">
        <w:rPr>
          <w:rStyle w:val="Emphasis"/>
          <w:highlight w:val="green"/>
        </w:rPr>
        <w:t>under</w:t>
      </w:r>
      <w:r w:rsidRPr="006C13E5">
        <w:rPr>
          <w:rStyle w:val="Emphasis"/>
        </w:rPr>
        <w:t xml:space="preserve"> sustained </w:t>
      </w:r>
      <w:r w:rsidRPr="00993E99">
        <w:rPr>
          <w:rStyle w:val="Emphasis"/>
          <w:highlight w:val="green"/>
        </w:rPr>
        <w:t>attack</w:t>
      </w:r>
      <w:r w:rsidRPr="00993E99">
        <w:rPr>
          <w:rStyle w:val="StyleUnderline"/>
          <w:highlight w:val="green"/>
        </w:rPr>
        <w:t>,</w:t>
      </w:r>
      <w:r w:rsidRPr="005D1A22">
        <w:rPr>
          <w:sz w:val="16"/>
        </w:rPr>
        <w:t xml:space="preserve">24 </w:t>
      </w:r>
      <w:r w:rsidRPr="006C13E5">
        <w:rPr>
          <w:rStyle w:val="Emphasis"/>
        </w:rPr>
        <w:t xml:space="preserve">such </w:t>
      </w:r>
      <w:r w:rsidRPr="00030E96">
        <w:rPr>
          <w:rStyle w:val="Emphasis"/>
          <w:highlight w:val="green"/>
        </w:rPr>
        <w:t>efforts w</w:t>
      </w:r>
      <w:r w:rsidRPr="00993E99">
        <w:rPr>
          <w:rStyle w:val="Emphasis"/>
          <w:highlight w:val="green"/>
        </w:rPr>
        <w:t>ill</w:t>
      </w:r>
      <w:r w:rsidRPr="006C13E5">
        <w:rPr>
          <w:rStyle w:val="Emphasis"/>
        </w:rPr>
        <w:t xml:space="preserve"> likely </w:t>
      </w:r>
      <w:r w:rsidRPr="00993E99">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63AD813D" w14:textId="77777777" w:rsidR="00656AF3" w:rsidRPr="005D1A22" w:rsidRDefault="00656AF3" w:rsidP="00656AF3">
      <w:pPr>
        <w:rPr>
          <w:sz w:val="16"/>
        </w:rPr>
      </w:pPr>
      <w:r w:rsidRPr="005D1A22">
        <w:rPr>
          <w:sz w:val="16"/>
        </w:rPr>
        <w:t xml:space="preserve">This Article begins that task by making two primary contributions. First,the Article describes and </w:t>
      </w:r>
      <w:r w:rsidRPr="00B67B15">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BD3A7F">
        <w:rPr>
          <w:rStyle w:val="Emphasis"/>
          <w:highlight w:val="green"/>
        </w:rPr>
        <w:t>1,000</w:t>
      </w:r>
      <w:r w:rsidRPr="007A5DA5">
        <w:rPr>
          <w:rStyle w:val="Emphasis"/>
        </w:rPr>
        <w:t xml:space="preserve"> FLRA </w:t>
      </w:r>
      <w:r w:rsidRPr="00273E18">
        <w:rPr>
          <w:rStyle w:val="Emphasis"/>
          <w:highlight w:val="green"/>
        </w:rPr>
        <w:t>adjudications</w:t>
      </w:r>
      <w:r w:rsidRPr="00273E18">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BD3A7F">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BD3A7F">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1243FC32" w14:textId="77777777" w:rsidR="00656AF3" w:rsidRPr="005D1A22" w:rsidRDefault="00656AF3" w:rsidP="00656AF3">
      <w:pPr>
        <w:rPr>
          <w:sz w:val="16"/>
        </w:rPr>
      </w:pPr>
      <w:r w:rsidRPr="005D1A22">
        <w:rPr>
          <w:sz w:val="16"/>
        </w:rPr>
        <w:t xml:space="preserve">Second, this Article illuminates the ideological underpinnings of the modern federal labor regime and its implications for administrative law. It </w:t>
      </w:r>
      <w:r w:rsidRPr="00562A22">
        <w:rPr>
          <w:rStyle w:val="Emphasis"/>
          <w:highlight w:val="green"/>
        </w:rPr>
        <w:t>challenges</w:t>
      </w:r>
      <w:r w:rsidRPr="000F732E">
        <w:rPr>
          <w:rStyle w:val="Emphasis"/>
        </w:rPr>
        <w:t xml:space="preserve"> the </w:t>
      </w:r>
      <w:r w:rsidRPr="0082091D">
        <w:rPr>
          <w:rStyle w:val="Emphasis"/>
          <w:highlight w:val="green"/>
        </w:rPr>
        <w:t>assumption</w:t>
      </w:r>
      <w:r w:rsidRPr="000F732E">
        <w:rPr>
          <w:rStyle w:val="StyleUnderline"/>
        </w:rPr>
        <w:t xml:space="preserve">, prevalent </w:t>
      </w:r>
      <w:r w:rsidRPr="0082091D">
        <w:rPr>
          <w:rStyle w:val="StyleUnderline"/>
          <w:highlight w:val="green"/>
        </w:rPr>
        <w:t>in</w:t>
      </w:r>
      <w:r w:rsidRPr="000F732E">
        <w:rPr>
          <w:rStyle w:val="StyleUnderline"/>
        </w:rPr>
        <w:t xml:space="preserve"> the </w:t>
      </w:r>
      <w:r w:rsidRPr="000F732E">
        <w:rPr>
          <w:rStyle w:val="Emphasis"/>
        </w:rPr>
        <w:t xml:space="preserve">academic </w:t>
      </w:r>
      <w:r w:rsidRPr="0082091D">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82091D">
        <w:rPr>
          <w:rStyle w:val="StyleUnderline"/>
          <w:highlight w:val="green"/>
        </w:rPr>
        <w:t>that</w:t>
      </w:r>
      <w:r w:rsidRPr="000F732E">
        <w:rPr>
          <w:rStyle w:val="StyleUnderline"/>
        </w:rPr>
        <w:t xml:space="preserve"> executive branch bureaucracy </w:t>
      </w:r>
      <w:r w:rsidRPr="0082091D">
        <w:rPr>
          <w:rStyle w:val="StyleUnderline"/>
          <w:highlight w:val="green"/>
        </w:rPr>
        <w:t>is</w:t>
      </w:r>
      <w:r w:rsidRPr="00597699">
        <w:rPr>
          <w:rStyle w:val="StyleUnderline"/>
        </w:rPr>
        <w:t xml:space="preserve"> a </w:t>
      </w:r>
      <w:r w:rsidRPr="0082091D">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552EC761" w14:textId="77777777" w:rsidR="00656AF3" w:rsidRPr="005D1A22" w:rsidRDefault="00656AF3" w:rsidP="00656AF3">
      <w:pPr>
        <w:rPr>
          <w:sz w:val="16"/>
        </w:rPr>
      </w:pPr>
      <w:r w:rsidRPr="00D250F3">
        <w:rPr>
          <w:rStyle w:val="StyleUnderline"/>
        </w:rPr>
        <w:t xml:space="preserve">While labor rights restrain the President's managerial authority in some respects, they </w:t>
      </w:r>
      <w:r w:rsidRPr="00D250F3">
        <w:rPr>
          <w:rStyle w:val="Emphasis"/>
          <w:highlight w:val="green"/>
        </w:rPr>
        <w:t>also enhance pres</w:t>
      </w:r>
      <w:r w:rsidRPr="00D250F3">
        <w:rPr>
          <w:rStyle w:val="Emphasis"/>
        </w:rPr>
        <w:t xml:space="preserve">idential </w:t>
      </w:r>
      <w:r w:rsidRPr="00D250F3">
        <w:rPr>
          <w:rStyle w:val="Emphasis"/>
          <w:highlight w:val="green"/>
        </w:rPr>
        <w:t>power</w:t>
      </w:r>
      <w:r w:rsidRPr="00D250F3">
        <w:rPr>
          <w:rStyle w:val="StyleUnderline"/>
          <w:highlight w:val="green"/>
        </w:rPr>
        <w:t xml:space="preserve"> and </w:t>
      </w:r>
      <w:r w:rsidRPr="00D250F3">
        <w:rPr>
          <w:rStyle w:val="Emphasis"/>
          <w:highlight w:val="green"/>
        </w:rPr>
        <w:t>expand</w:t>
      </w:r>
      <w:r w:rsidRPr="00D250F3">
        <w:rPr>
          <w:rStyle w:val="Emphasis"/>
        </w:rPr>
        <w:t xml:space="preserve"> executive branch </w:t>
      </w:r>
      <w:r w:rsidRPr="00D250F3">
        <w:rPr>
          <w:rStyle w:val="Emphasis"/>
          <w:highlight w:val="green"/>
        </w:rPr>
        <w:t>capacity</w:t>
      </w:r>
      <w:r w:rsidRPr="00D250F3">
        <w:rPr>
          <w:rStyle w:val="StyleUnderline"/>
          <w:highlight w:val="green"/>
        </w:rPr>
        <w:t xml:space="preserve"> in other ways</w:t>
      </w:r>
      <w:r w:rsidRPr="00D250F3">
        <w:rPr>
          <w:rStyle w:val="StyleUnderline"/>
        </w:rPr>
        <w:t xml:space="preserve">, thereby </w:t>
      </w:r>
      <w:r w:rsidRPr="00D250F3">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7EA3BD6F" w14:textId="77777777" w:rsidR="00656AF3" w:rsidRDefault="00656AF3" w:rsidP="00656AF3">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552C13">
        <w:rPr>
          <w:rStyle w:val="Emphasis"/>
          <w:highlight w:val="green"/>
        </w:rPr>
        <w:t>rights</w:t>
      </w:r>
      <w:r w:rsidRPr="000A0B26">
        <w:rPr>
          <w:rStyle w:val="StyleUnderline"/>
        </w:rPr>
        <w:t xml:space="preserve"> are </w:t>
      </w:r>
      <w:r w:rsidRPr="00552C13">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552C13">
        <w:rPr>
          <w:rStyle w:val="Emphasis"/>
          <w:highlight w:val="green"/>
        </w:rPr>
        <w:t>democratic oversight</w:t>
      </w:r>
      <w:r w:rsidRPr="005D1A22">
        <w:rPr>
          <w:sz w:val="16"/>
        </w:rPr>
        <w:t xml:space="preserve">. Many of the </w:t>
      </w:r>
      <w:r w:rsidRPr="00754104">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754104">
        <w:rPr>
          <w:rStyle w:val="Emphasis"/>
          <w:highlight w:val="green"/>
        </w:rPr>
        <w:t>otherwise</w:t>
      </w:r>
      <w:r w:rsidRPr="00754104">
        <w:rPr>
          <w:rStyle w:val="Emphasis"/>
        </w:rPr>
        <w:t xml:space="preserve"> be </w:t>
      </w:r>
      <w:r w:rsidRPr="00754104">
        <w:rPr>
          <w:rStyle w:val="Emphasis"/>
          <w:highlight w:val="green"/>
        </w:rPr>
        <w:t>fought through</w:t>
      </w:r>
      <w:r w:rsidRPr="00754104">
        <w:rPr>
          <w:rStyle w:val="Emphasis"/>
        </w:rPr>
        <w:t xml:space="preserve"> inchoate "resistance," or </w:t>
      </w:r>
      <w:r w:rsidRPr="008249DF">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8249DF">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8249DF">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523424">
        <w:rPr>
          <w:rStyle w:val="StyleUnderline"/>
          <w:highlight w:val="green"/>
        </w:rPr>
        <w:t xml:space="preserve">and </w:t>
      </w:r>
      <w:r w:rsidRPr="00523424">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2A6863">
        <w:rPr>
          <w:rStyle w:val="Emphasis"/>
          <w:highlight w:val="green"/>
        </w:rPr>
        <w:t>enables</w:t>
      </w:r>
      <w:r w:rsidRPr="00A36AF5">
        <w:rPr>
          <w:rStyle w:val="StyleUnderline"/>
        </w:rPr>
        <w:t xml:space="preserve"> each of the </w:t>
      </w:r>
      <w:r w:rsidRPr="00012387">
        <w:rPr>
          <w:rStyle w:val="Emphasis"/>
        </w:rPr>
        <w:t xml:space="preserve">coordinate </w:t>
      </w:r>
      <w:r w:rsidRPr="002A6863">
        <w:rPr>
          <w:rStyle w:val="Emphasis"/>
          <w:highlight w:val="green"/>
        </w:rPr>
        <w:t>branches</w:t>
      </w:r>
      <w:r w:rsidRPr="002A6863">
        <w:rPr>
          <w:rStyle w:val="StyleUnderline"/>
          <w:highlight w:val="green"/>
        </w:rPr>
        <w:t xml:space="preserve"> to </w:t>
      </w:r>
      <w:r w:rsidRPr="002A6863">
        <w:rPr>
          <w:rStyle w:val="Emphasis"/>
          <w:highlight w:val="green"/>
        </w:rPr>
        <w:t>supervise</w:t>
      </w:r>
      <w:r w:rsidRPr="002A6863">
        <w:rPr>
          <w:rStyle w:val="StyleUnderline"/>
          <w:highlight w:val="green"/>
        </w:rPr>
        <w:t xml:space="preserve"> and </w:t>
      </w:r>
      <w:r w:rsidRPr="002A6863">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6AA74C6C" w14:textId="77777777" w:rsidR="00656AF3" w:rsidRPr="00FD5161" w:rsidRDefault="00656AF3" w:rsidP="00656AF3">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2F2BCA3D" w14:textId="77777777" w:rsidR="00656AF3" w:rsidRPr="00FD5161" w:rsidRDefault="00656AF3" w:rsidP="00656AF3">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3DFA5B6E" w14:textId="77777777" w:rsidR="00656AF3" w:rsidRPr="00FD5161" w:rsidRDefault="00656AF3" w:rsidP="00656AF3">
      <w:pPr>
        <w:rPr>
          <w:sz w:val="8"/>
          <w:szCs w:val="8"/>
        </w:rPr>
      </w:pPr>
      <w:r w:rsidRPr="00FD5161">
        <w:rPr>
          <w:sz w:val="8"/>
          <w:szCs w:val="8"/>
        </w:rPr>
        <w:t>I</w:t>
      </w:r>
    </w:p>
    <w:p w14:paraId="4892598F" w14:textId="77777777" w:rsidR="00656AF3" w:rsidRPr="00FD5161" w:rsidRDefault="00656AF3" w:rsidP="00656AF3">
      <w:pPr>
        <w:rPr>
          <w:sz w:val="8"/>
          <w:szCs w:val="8"/>
        </w:rPr>
      </w:pPr>
      <w:r w:rsidRPr="00FD5161">
        <w:rPr>
          <w:sz w:val="8"/>
          <w:szCs w:val="8"/>
        </w:rPr>
        <w:t xml:space="preserve">THE HISTORY OF FEDERAL SECTOR BARGAINING </w:t>
      </w:r>
    </w:p>
    <w:p w14:paraId="3182B18B" w14:textId="77777777" w:rsidR="00656AF3" w:rsidRPr="00FD5161" w:rsidRDefault="00656AF3" w:rsidP="00656AF3">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7DE1FF3A" w14:textId="77777777" w:rsidR="00656AF3" w:rsidRPr="00FD5161" w:rsidRDefault="00656AF3" w:rsidP="00656AF3">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62095D30" w14:textId="77777777" w:rsidR="00656AF3" w:rsidRPr="00FD5161" w:rsidRDefault="00656AF3" w:rsidP="00656AF3">
      <w:pPr>
        <w:rPr>
          <w:sz w:val="8"/>
          <w:szCs w:val="8"/>
        </w:rPr>
      </w:pPr>
      <w:r w:rsidRPr="00FD5161">
        <w:rPr>
          <w:sz w:val="8"/>
          <w:szCs w:val="8"/>
        </w:rPr>
        <w:t>A. The Civil Service Reform Act of1978</w:t>
      </w:r>
    </w:p>
    <w:p w14:paraId="1C48E3DD" w14:textId="77777777" w:rsidR="00656AF3" w:rsidRPr="00FD5161" w:rsidRDefault="00656AF3" w:rsidP="00656AF3">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335A5E91" w14:textId="77777777" w:rsidR="00656AF3" w:rsidRPr="00FD5161" w:rsidRDefault="00656AF3" w:rsidP="00656AF3">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2CEAACE1" w14:textId="77777777" w:rsidR="00656AF3" w:rsidRPr="00FD5161" w:rsidRDefault="00656AF3" w:rsidP="00656AF3">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41F7032A" w14:textId="77777777" w:rsidR="00656AF3" w:rsidRPr="00FD5161" w:rsidRDefault="00656AF3" w:rsidP="00656AF3">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3C412A6A" w14:textId="77777777" w:rsidR="00656AF3" w:rsidRPr="00FD5161" w:rsidRDefault="00656AF3" w:rsidP="00656AF3">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2B04FB47" w14:textId="77777777" w:rsidR="00656AF3" w:rsidRPr="00FD5161" w:rsidRDefault="00656AF3" w:rsidP="00656AF3">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7928934E" w14:textId="77777777" w:rsidR="00656AF3" w:rsidRPr="00FD5161" w:rsidRDefault="00656AF3" w:rsidP="00656AF3">
      <w:pPr>
        <w:rPr>
          <w:sz w:val="8"/>
          <w:szCs w:val="8"/>
        </w:rPr>
      </w:pPr>
      <w:r w:rsidRPr="00FD5161">
        <w:rPr>
          <w:sz w:val="8"/>
          <w:szCs w:val="8"/>
        </w:rPr>
        <w:t>B. Labor Rights as an Enhancement of Presidential Power</w:t>
      </w:r>
    </w:p>
    <w:p w14:paraId="24A8003D" w14:textId="77777777" w:rsidR="00656AF3" w:rsidRPr="00FD5161" w:rsidRDefault="00656AF3" w:rsidP="00656AF3">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5C1DE306" w14:textId="77777777" w:rsidR="00656AF3" w:rsidRPr="00FD5161" w:rsidRDefault="00656AF3" w:rsidP="00656AF3">
      <w:pPr>
        <w:rPr>
          <w:sz w:val="8"/>
          <w:szCs w:val="8"/>
        </w:rPr>
      </w:pPr>
      <w:r w:rsidRPr="00FD5161">
        <w:rPr>
          <w:sz w:val="8"/>
          <w:szCs w:val="8"/>
        </w:rPr>
        <w:t>1. Labor Market</w:t>
      </w:r>
    </w:p>
    <w:p w14:paraId="019B463C" w14:textId="77777777" w:rsidR="00656AF3" w:rsidRPr="00FD5161" w:rsidRDefault="00656AF3" w:rsidP="00656AF3">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3CE2123C" w14:textId="77777777" w:rsidR="00656AF3" w:rsidRPr="00FD5161" w:rsidRDefault="00656AF3" w:rsidP="00656AF3">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47E2689B" w14:textId="77777777" w:rsidR="00656AF3" w:rsidRPr="00FD5161" w:rsidRDefault="00656AF3" w:rsidP="00656AF3">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53D3DB53" w14:textId="77777777" w:rsidR="00656AF3" w:rsidRPr="00FD5161" w:rsidRDefault="00656AF3" w:rsidP="00656AF3">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0191D0E7" w14:textId="77777777" w:rsidR="00656AF3" w:rsidRPr="00FD5161" w:rsidRDefault="00656AF3" w:rsidP="00656AF3">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5207E7E9" w14:textId="77777777" w:rsidR="00656AF3" w:rsidRPr="00FD5161" w:rsidRDefault="00656AF3" w:rsidP="00656AF3">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1458C61E" w14:textId="77777777" w:rsidR="00656AF3" w:rsidRPr="00FD5161" w:rsidRDefault="00656AF3" w:rsidP="00656AF3">
      <w:pPr>
        <w:rPr>
          <w:sz w:val="8"/>
          <w:szCs w:val="8"/>
        </w:rPr>
      </w:pPr>
      <w:r w:rsidRPr="00FD5161">
        <w:rPr>
          <w:sz w:val="8"/>
          <w:szCs w:val="8"/>
        </w:rPr>
        <w:t>2. Disputes Over Presidential Administration</w:t>
      </w:r>
    </w:p>
    <w:p w14:paraId="2CB51E21" w14:textId="77777777" w:rsidR="00656AF3" w:rsidRPr="00FD5161" w:rsidRDefault="00656AF3" w:rsidP="00656AF3">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3B51986D" w14:textId="77777777" w:rsidR="00656AF3" w:rsidRPr="00FD5161" w:rsidRDefault="00656AF3" w:rsidP="00656AF3">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44516F87" w14:textId="77777777" w:rsidR="00656AF3" w:rsidRPr="00FD5161" w:rsidRDefault="00656AF3" w:rsidP="00656AF3">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03307765" w14:textId="77777777" w:rsidR="00656AF3" w:rsidRPr="00FD5161" w:rsidRDefault="00656AF3" w:rsidP="00656AF3">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75612000" w14:textId="77777777" w:rsidR="00656AF3" w:rsidRPr="00FD5161" w:rsidRDefault="00656AF3" w:rsidP="00656AF3">
      <w:pPr>
        <w:rPr>
          <w:sz w:val="8"/>
          <w:szCs w:val="8"/>
        </w:rPr>
      </w:pPr>
      <w:r w:rsidRPr="00FD5161">
        <w:rPr>
          <w:sz w:val="8"/>
          <w:szCs w:val="8"/>
        </w:rPr>
        <w:t>C. Labor Rights as a Restraint on Presidential Power</w:t>
      </w:r>
    </w:p>
    <w:p w14:paraId="2A1596B1" w14:textId="77777777" w:rsidR="00656AF3" w:rsidRPr="00FD5161" w:rsidRDefault="00656AF3" w:rsidP="00656AF3">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1942C411" w14:textId="77777777" w:rsidR="00656AF3" w:rsidRPr="00FD5161" w:rsidRDefault="00656AF3" w:rsidP="00656AF3">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316889C2" w14:textId="77777777" w:rsidR="00656AF3" w:rsidRPr="00FD5161" w:rsidRDefault="00656AF3" w:rsidP="00656AF3">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12799931" w14:textId="77777777" w:rsidR="00656AF3" w:rsidRPr="00FD5161" w:rsidRDefault="00656AF3" w:rsidP="00656AF3">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5DF6ABBD" w14:textId="77777777" w:rsidR="00656AF3" w:rsidRPr="00FD5161" w:rsidRDefault="00656AF3" w:rsidP="00656AF3">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5B2761AD" w14:textId="77777777" w:rsidR="00656AF3" w:rsidRPr="00FD5161" w:rsidRDefault="00656AF3" w:rsidP="00656AF3">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10DB18E5" w14:textId="77777777" w:rsidR="00656AF3" w:rsidRPr="00FD5161" w:rsidRDefault="00656AF3" w:rsidP="00656AF3">
      <w:pPr>
        <w:rPr>
          <w:sz w:val="8"/>
          <w:szCs w:val="8"/>
        </w:rPr>
      </w:pPr>
      <w:r w:rsidRPr="00FD5161">
        <w:rPr>
          <w:sz w:val="8"/>
          <w:szCs w:val="8"/>
        </w:rPr>
        <w:t>II</w:t>
      </w:r>
    </w:p>
    <w:p w14:paraId="4056C403" w14:textId="77777777" w:rsidR="00656AF3" w:rsidRPr="005D1A22" w:rsidRDefault="00656AF3" w:rsidP="00656AF3">
      <w:pPr>
        <w:rPr>
          <w:sz w:val="16"/>
        </w:rPr>
      </w:pPr>
      <w:r w:rsidRPr="005D1A22">
        <w:rPr>
          <w:sz w:val="16"/>
        </w:rPr>
        <w:t>HOW BARGAINING RIGHTS SHAPE BUREAUCRATIC POWER</w:t>
      </w:r>
    </w:p>
    <w:p w14:paraId="5BAA711E" w14:textId="77777777" w:rsidR="00656AF3" w:rsidRPr="005D1A22" w:rsidRDefault="00656AF3" w:rsidP="00656AF3">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34C2776C" w14:textId="77777777" w:rsidR="00656AF3" w:rsidRPr="005D1A22" w:rsidRDefault="00656AF3" w:rsidP="00656AF3">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2C772B">
        <w:rPr>
          <w:rStyle w:val="Emphasis"/>
          <w:highlight w:val="green"/>
        </w:rPr>
        <w:t>c</w:t>
      </w:r>
      <w:r w:rsidRPr="004B08C4">
        <w:rPr>
          <w:rStyle w:val="Emphasis"/>
        </w:rPr>
        <w:t xml:space="preserve">ollective </w:t>
      </w:r>
      <w:r w:rsidRPr="002C772B">
        <w:rPr>
          <w:rStyle w:val="Emphasis"/>
          <w:highlight w:val="green"/>
        </w:rPr>
        <w:t>b</w:t>
      </w:r>
      <w:r w:rsidRPr="004B08C4">
        <w:rPr>
          <w:rStyle w:val="Emphasis"/>
        </w:rPr>
        <w:t>argaining</w:t>
      </w:r>
      <w:r w:rsidRPr="004B08C4">
        <w:rPr>
          <w:rStyle w:val="StyleUnderline"/>
        </w:rPr>
        <w:t xml:space="preserve"> </w:t>
      </w:r>
      <w:r w:rsidRPr="002C772B">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2C772B">
        <w:rPr>
          <w:rStyle w:val="Emphasis"/>
          <w:highlight w:val="green"/>
        </w:rPr>
        <w:t>enforcement</w:t>
      </w:r>
      <w:r w:rsidRPr="003E7457">
        <w:rPr>
          <w:rStyle w:val="StyleUnderline"/>
        </w:rPr>
        <w:t xml:space="preserve"> guidelines border patrol agents follow, how claims </w:t>
      </w:r>
      <w:r w:rsidRPr="002C772B">
        <w:rPr>
          <w:rStyle w:val="Emphasis"/>
          <w:highlight w:val="green"/>
        </w:rPr>
        <w:t>process</w:t>
      </w:r>
      <w:r w:rsidRPr="003E7457">
        <w:rPr>
          <w:rStyle w:val="StyleUnderline"/>
        </w:rPr>
        <w:t xml:space="preserve">ors assess benefits applications, </w:t>
      </w:r>
      <w:r w:rsidRPr="00770FC2">
        <w:rPr>
          <w:rStyle w:val="StyleUnderline"/>
          <w:highlight w:val="green"/>
        </w:rPr>
        <w:t>how</w:t>
      </w:r>
      <w:r w:rsidRPr="003E7457">
        <w:rPr>
          <w:rStyle w:val="StyleUnderline"/>
        </w:rPr>
        <w:t xml:space="preserve"> guards staff prisons-</w:t>
      </w:r>
      <w:r w:rsidRPr="006238AB">
        <w:rPr>
          <w:rStyle w:val="Emphasis"/>
          <w:highlight w:val="green"/>
        </w:rPr>
        <w:t>all</w:t>
      </w:r>
      <w:r w:rsidRPr="006238AB">
        <w:rPr>
          <w:rStyle w:val="Emphasis"/>
        </w:rPr>
        <w:t xml:space="preserve"> of these </w:t>
      </w:r>
      <w:r w:rsidRPr="006238AB">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236C36D0" w14:textId="77777777" w:rsidR="00656AF3" w:rsidRPr="005D1A22" w:rsidRDefault="00656AF3" w:rsidP="00656AF3">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6238AB">
        <w:rPr>
          <w:rStyle w:val="Emphasis"/>
          <w:highlight w:val="green"/>
        </w:rPr>
        <w:t>tools</w:t>
      </w:r>
      <w:r w:rsidRPr="00871504">
        <w:rPr>
          <w:rStyle w:val="StyleUnderline"/>
        </w:rPr>
        <w:t xml:space="preserve"> that </w:t>
      </w:r>
      <w:r w:rsidRPr="006238AB">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E7724C">
        <w:rPr>
          <w:rStyle w:val="Emphasis"/>
          <w:highlight w:val="green"/>
        </w:rPr>
        <w:t>:</w:t>
      </w:r>
      <w:r w:rsidRPr="00871504">
        <w:rPr>
          <w:rStyle w:val="StyleUnderline"/>
        </w:rPr>
        <w:t xml:space="preserve"> the power to </w:t>
      </w:r>
      <w:r w:rsidRPr="00A7241B">
        <w:rPr>
          <w:rStyle w:val="Emphasis"/>
          <w:highlight w:val="green"/>
        </w:rPr>
        <w:t>discipline</w:t>
      </w:r>
      <w:r w:rsidRPr="00871504">
        <w:rPr>
          <w:rStyle w:val="StyleUnderline"/>
        </w:rPr>
        <w:t xml:space="preserve"> employees for disobedience</w:t>
      </w:r>
      <w:r w:rsidRPr="003D6CC5">
        <w:rPr>
          <w:rStyle w:val="StyleUnderline"/>
          <w:highlight w:val="green"/>
        </w:rPr>
        <w:t>;</w:t>
      </w:r>
      <w:r w:rsidRPr="00871504">
        <w:rPr>
          <w:rStyle w:val="StyleUnderline"/>
        </w:rPr>
        <w:t xml:space="preserve"> the power to allocate an </w:t>
      </w:r>
      <w:r w:rsidRPr="00E56913">
        <w:rPr>
          <w:rStyle w:val="Emphasis"/>
        </w:rPr>
        <w:t xml:space="preserve">agency's </w:t>
      </w:r>
      <w:r w:rsidRPr="00A7241B">
        <w:rPr>
          <w:rStyle w:val="Emphasis"/>
          <w:highlight w:val="green"/>
        </w:rPr>
        <w:t>budget</w:t>
      </w:r>
      <w:r w:rsidRPr="00871504">
        <w:rPr>
          <w:rStyle w:val="StyleUnderline"/>
        </w:rPr>
        <w:t xml:space="preserve"> and resources, thereby setting the agency's enforcement priorities</w:t>
      </w:r>
      <w:r w:rsidRPr="0009371F">
        <w:rPr>
          <w:rStyle w:val="StyleUnderline"/>
          <w:highlight w:val="green"/>
        </w:rPr>
        <w:t>;</w:t>
      </w:r>
      <w:r w:rsidRPr="00871504">
        <w:rPr>
          <w:rStyle w:val="StyleUnderline"/>
        </w:rPr>
        <w:t xml:space="preserve"> the power to set </w:t>
      </w:r>
      <w:r w:rsidRPr="00CB6DA4">
        <w:rPr>
          <w:rStyle w:val="Emphasis"/>
        </w:rPr>
        <w:t xml:space="preserve">performance </w:t>
      </w:r>
      <w:r w:rsidRPr="00A7241B">
        <w:rPr>
          <w:rStyle w:val="Emphasis"/>
          <w:highlight w:val="green"/>
        </w:rPr>
        <w:t>standards</w:t>
      </w:r>
      <w:r w:rsidRPr="00871504">
        <w:rPr>
          <w:rStyle w:val="StyleUnderline"/>
        </w:rPr>
        <w:t xml:space="preserve"> and productivity quotas, determining what types of bureaucratic decisions merit reward or punishment</w:t>
      </w:r>
      <w:r w:rsidRPr="0009371F">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A7241B">
        <w:rPr>
          <w:rStyle w:val="Emphasis"/>
          <w:highlight w:val="green"/>
        </w:rPr>
        <w:t>scholarship</w:t>
      </w:r>
      <w:r w:rsidRPr="00871504">
        <w:rPr>
          <w:rStyle w:val="StyleUnderline"/>
        </w:rPr>
        <w:t xml:space="preserve"> on administrative law and presidential power </w:t>
      </w:r>
      <w:r w:rsidRPr="00A7241B">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A7241B">
        <w:rPr>
          <w:rStyle w:val="StyleUnderline"/>
          <w:highlight w:val="green"/>
        </w:rPr>
        <w:t>operate</w:t>
      </w:r>
      <w:r w:rsidRPr="00871504">
        <w:rPr>
          <w:rStyle w:val="StyleUnderline"/>
        </w:rPr>
        <w:t xml:space="preserve"> in a </w:t>
      </w:r>
      <w:r w:rsidRPr="00A7241B">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097F9578" w14:textId="77777777" w:rsidR="00656AF3" w:rsidRPr="005D1A22" w:rsidRDefault="00656AF3" w:rsidP="00656AF3">
      <w:pPr>
        <w:rPr>
          <w:sz w:val="16"/>
        </w:rPr>
      </w:pPr>
      <w:r w:rsidRPr="00A7241B">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A7241B">
        <w:rPr>
          <w:rStyle w:val="Emphasis"/>
          <w:highlight w:val="green"/>
        </w:rPr>
        <w:t>More often</w:t>
      </w:r>
      <w:r w:rsidRPr="00871504">
        <w:rPr>
          <w:rStyle w:val="StyleUnderline"/>
        </w:rPr>
        <w:t xml:space="preserve">, the President and the unionized civil service </w:t>
      </w:r>
      <w:r w:rsidRPr="00A7241B">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7E95D024" w14:textId="77777777" w:rsidR="00656AF3" w:rsidRPr="005D1A22" w:rsidRDefault="00656AF3" w:rsidP="00656AF3">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545EF415" w14:textId="77777777" w:rsidR="00656AF3" w:rsidRPr="005D1A22" w:rsidRDefault="00656AF3" w:rsidP="00656AF3">
      <w:pPr>
        <w:rPr>
          <w:sz w:val="16"/>
        </w:rPr>
      </w:pPr>
      <w:r w:rsidRPr="005D1A22">
        <w:rPr>
          <w:sz w:val="16"/>
        </w:rPr>
        <w:t>A. How Substantive Rights Mediate Bureaucratic Relations</w:t>
      </w:r>
    </w:p>
    <w:p w14:paraId="59C69EF9" w14:textId="77777777" w:rsidR="00656AF3" w:rsidRPr="005D1A22" w:rsidRDefault="00656AF3" w:rsidP="00656AF3">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33CD8C07" w14:textId="77777777" w:rsidR="00656AF3" w:rsidRPr="005D1A22" w:rsidRDefault="00656AF3" w:rsidP="00656AF3">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6F81ACA6" w14:textId="77777777" w:rsidR="00656AF3" w:rsidRPr="005D1A22" w:rsidRDefault="00656AF3" w:rsidP="00656AF3">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5CC960C7" w14:textId="77777777" w:rsidR="00656AF3" w:rsidRPr="005D1A22" w:rsidRDefault="00656AF3" w:rsidP="00656AF3">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F57702">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9F21B0">
        <w:rPr>
          <w:rStyle w:val="StyleUnderline"/>
          <w:highlight w:val="green"/>
        </w:rPr>
        <w:t>to</w:t>
      </w:r>
      <w:r w:rsidRPr="005D1A22">
        <w:rPr>
          <w:sz w:val="16"/>
        </w:rPr>
        <w:t xml:space="preserve"> cripple </w:t>
      </w:r>
      <w:r w:rsidRPr="00EC40DE">
        <w:rPr>
          <w:rStyle w:val="StyleUnderline"/>
        </w:rPr>
        <w:t>[</w:t>
      </w:r>
      <w:r w:rsidRPr="009F21B0">
        <w:rPr>
          <w:rStyle w:val="Emphasis"/>
          <w:highlight w:val="green"/>
        </w:rPr>
        <w:t>incapacitate</w:t>
      </w:r>
      <w:r w:rsidRPr="00EC40DE">
        <w:rPr>
          <w:rStyle w:val="StyleUnderline"/>
        </w:rPr>
        <w:t xml:space="preserve">] </w:t>
      </w:r>
      <w:r w:rsidRPr="009F21B0">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9F21B0">
        <w:rPr>
          <w:rStyle w:val="StyleUnderline"/>
          <w:highlight w:val="green"/>
        </w:rPr>
        <w:t>in</w:t>
      </w:r>
      <w:r w:rsidRPr="00E8120D">
        <w:rPr>
          <w:rStyle w:val="StyleUnderline"/>
          <w:highlight w:val="green"/>
        </w:rPr>
        <w:t>cluding</w:t>
      </w:r>
      <w:r w:rsidRPr="00EC40DE">
        <w:rPr>
          <w:rStyle w:val="StyleUnderline"/>
        </w:rPr>
        <w:t xml:space="preserve"> imposing burdensome </w:t>
      </w:r>
      <w:r w:rsidRPr="00EC40DE">
        <w:rPr>
          <w:rStyle w:val="Emphasis"/>
        </w:rPr>
        <w:t xml:space="preserve">working </w:t>
      </w:r>
      <w:r w:rsidRPr="009F21B0">
        <w:rPr>
          <w:rStyle w:val="Emphasis"/>
          <w:highlight w:val="green"/>
        </w:rPr>
        <w:t>conditions</w:t>
      </w:r>
      <w:r w:rsidRPr="00EC40DE">
        <w:rPr>
          <w:rStyle w:val="StyleUnderline"/>
        </w:rPr>
        <w:t xml:space="preserve">, </w:t>
      </w:r>
      <w:r w:rsidRPr="009F21B0">
        <w:rPr>
          <w:rStyle w:val="Emphasis"/>
          <w:highlight w:val="green"/>
        </w:rPr>
        <w:t>reassigning</w:t>
      </w:r>
      <w:r w:rsidRPr="009F21B0">
        <w:rPr>
          <w:rStyle w:val="Emphasis"/>
        </w:rPr>
        <w:t xml:space="preserve"> staff</w:t>
      </w:r>
      <w:r w:rsidRPr="00EC40DE">
        <w:rPr>
          <w:rStyle w:val="StyleUnderline"/>
        </w:rPr>
        <w:t xml:space="preserve"> to undesirable roles, "</w:t>
      </w:r>
      <w:r w:rsidRPr="009F21B0">
        <w:rPr>
          <w:rStyle w:val="Emphasis"/>
          <w:highlight w:val="green"/>
        </w:rPr>
        <w:t>demoralizing</w:t>
      </w:r>
      <w:r w:rsidRPr="00EC40DE">
        <w:rPr>
          <w:rStyle w:val="StyleUnderline"/>
        </w:rPr>
        <w:t xml:space="preserve">" staff through denigration and abuse, and </w:t>
      </w:r>
      <w:r w:rsidRPr="009F21B0">
        <w:rPr>
          <w:rStyle w:val="Emphasis"/>
          <w:highlight w:val="green"/>
        </w:rPr>
        <w:t>cutting funding</w:t>
      </w:r>
      <w:r w:rsidRPr="00EC40DE">
        <w:rPr>
          <w:rStyle w:val="Emphasis"/>
        </w:rPr>
        <w:t xml:space="preserve">, resources, </w:t>
      </w:r>
      <w:r w:rsidRPr="009F21B0">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34929187" w14:textId="77777777" w:rsidR="00656AF3" w:rsidRPr="005D1A22" w:rsidRDefault="00656AF3" w:rsidP="00656AF3">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9F21B0">
        <w:rPr>
          <w:rStyle w:val="StyleUnderline"/>
          <w:highlight w:val="green"/>
        </w:rPr>
        <w:t xml:space="preserve">Unions </w:t>
      </w:r>
      <w:r w:rsidRPr="009F21B0">
        <w:rPr>
          <w:rStyle w:val="Emphasis"/>
          <w:highlight w:val="green"/>
        </w:rPr>
        <w:t>routinely leverage</w:t>
      </w:r>
      <w:r w:rsidRPr="009B534D">
        <w:rPr>
          <w:rStyle w:val="StyleUnderline"/>
        </w:rPr>
        <w:t xml:space="preserve"> contract </w:t>
      </w:r>
      <w:r w:rsidRPr="009F21B0">
        <w:rPr>
          <w:rStyle w:val="StyleUnderline"/>
          <w:highlight w:val="green"/>
        </w:rPr>
        <w:t xml:space="preserve">rights to </w:t>
      </w:r>
      <w:r w:rsidRPr="009F21B0">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75E5BCB5" w14:textId="77777777" w:rsidR="00656AF3" w:rsidRPr="005D1A22" w:rsidRDefault="00656AF3" w:rsidP="00656AF3">
      <w:pPr>
        <w:rPr>
          <w:sz w:val="16"/>
        </w:rPr>
      </w:pPr>
      <w:r w:rsidRPr="00243CD5">
        <w:rPr>
          <w:rStyle w:val="StyleUnderline"/>
        </w:rPr>
        <w:t xml:space="preserve">There are </w:t>
      </w:r>
      <w:r w:rsidRPr="00F57702">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098575B3" w14:textId="77777777" w:rsidR="00656AF3" w:rsidRPr="005D1A22" w:rsidRDefault="00656AF3" w:rsidP="00656AF3">
      <w:pPr>
        <w:rPr>
          <w:sz w:val="16"/>
        </w:rPr>
      </w:pPr>
      <w:r w:rsidRPr="005D1A22">
        <w:rPr>
          <w:sz w:val="16"/>
        </w:rPr>
        <w:t xml:space="preserve">Contemporary examples abound as well. </w:t>
      </w:r>
      <w:r w:rsidRPr="00113991">
        <w:rPr>
          <w:rStyle w:val="StyleUnderline"/>
          <w:highlight w:val="green"/>
        </w:rPr>
        <w:t>During</w:t>
      </w:r>
      <w:r w:rsidRPr="00F03076">
        <w:rPr>
          <w:rStyle w:val="StyleUnderline"/>
        </w:rPr>
        <w:t xml:space="preserve"> the </w:t>
      </w:r>
      <w:r w:rsidRPr="00113991">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575B56">
        <w:rPr>
          <w:rStyle w:val="StyleUnderline"/>
          <w:highlight w:val="green"/>
        </w:rPr>
        <w:t xml:space="preserve">The </w:t>
      </w:r>
      <w:r w:rsidRPr="00575B5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575B56">
        <w:rPr>
          <w:rStyle w:val="StyleUnderline"/>
          <w:highlight w:val="green"/>
        </w:rPr>
        <w:t xml:space="preserve">was </w:t>
      </w:r>
      <w:r w:rsidRPr="00575B5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600116F0" w14:textId="77777777" w:rsidR="00656AF3" w:rsidRPr="005D1A22" w:rsidRDefault="00656AF3" w:rsidP="00656AF3">
      <w:pPr>
        <w:rPr>
          <w:sz w:val="16"/>
        </w:rPr>
      </w:pPr>
      <w:r w:rsidRPr="005D1A22">
        <w:rPr>
          <w:sz w:val="16"/>
        </w:rPr>
        <w:t xml:space="preserve">2. </w:t>
      </w:r>
      <w:r w:rsidRPr="00B22494">
        <w:rPr>
          <w:rStyle w:val="StyleUnderline"/>
        </w:rPr>
        <w:t xml:space="preserve">Indirect Constraints on </w:t>
      </w:r>
      <w:r w:rsidRPr="00B22494">
        <w:rPr>
          <w:rStyle w:val="Emphasis"/>
        </w:rPr>
        <w:t>Policy</w:t>
      </w:r>
      <w:r w:rsidRPr="005D1A22">
        <w:rPr>
          <w:sz w:val="16"/>
        </w:rPr>
        <w:t xml:space="preserve"> </w:t>
      </w:r>
    </w:p>
    <w:p w14:paraId="24D9D6E5" w14:textId="77777777" w:rsidR="00656AF3" w:rsidRPr="005D1A22" w:rsidRDefault="00656AF3" w:rsidP="00656AF3">
      <w:pPr>
        <w:rPr>
          <w:sz w:val="16"/>
        </w:rPr>
      </w:pPr>
      <w:r w:rsidRPr="00953B19">
        <w:rPr>
          <w:rStyle w:val="StyleUnderline"/>
        </w:rPr>
        <w:t xml:space="preserve">Labor can </w:t>
      </w:r>
      <w:r w:rsidRPr="00EF34FD">
        <w:rPr>
          <w:rStyle w:val="Emphasis"/>
          <w:highlight w:val="green"/>
        </w:rPr>
        <w:t>also</w:t>
      </w:r>
      <w:r w:rsidRPr="00953B19">
        <w:rPr>
          <w:rStyle w:val="StyleUnderline"/>
        </w:rPr>
        <w:t xml:space="preserve"> serve to </w:t>
      </w:r>
      <w:r w:rsidRPr="00EF34FD">
        <w:rPr>
          <w:rStyle w:val="Emphasis"/>
          <w:highlight w:val="green"/>
        </w:rPr>
        <w:t>constrain</w:t>
      </w:r>
      <w:r w:rsidRPr="00EF34FD">
        <w:rPr>
          <w:rStyle w:val="StyleUnderline"/>
          <w:highlight w:val="green"/>
        </w:rPr>
        <w:t xml:space="preserve"> </w:t>
      </w:r>
      <w:r w:rsidRPr="00EF34FD">
        <w:rPr>
          <w:rStyle w:val="Emphasis"/>
          <w:highlight w:val="green"/>
        </w:rPr>
        <w:t>substantive</w:t>
      </w:r>
      <w:r w:rsidRPr="00953B19">
        <w:rPr>
          <w:rStyle w:val="StyleUnderline"/>
        </w:rPr>
        <w:t xml:space="preserve"> executive branch </w:t>
      </w:r>
      <w:r w:rsidRPr="00417DB2">
        <w:rPr>
          <w:rStyle w:val="StyleUnderline"/>
          <w:highlight w:val="green"/>
        </w:rPr>
        <w:t xml:space="preserve">policy in </w:t>
      </w:r>
      <w:r w:rsidRPr="00417DB2">
        <w:rPr>
          <w:rStyle w:val="Emphasis"/>
          <w:highlight w:val="green"/>
        </w:rPr>
        <w:t>many indirect but significant ways</w:t>
      </w:r>
      <w:r w:rsidRPr="005D1A22">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5415E3A2" w14:textId="77777777" w:rsidR="00656AF3" w:rsidRPr="005D1A22" w:rsidRDefault="00656AF3" w:rsidP="00656AF3">
      <w:pPr>
        <w:rPr>
          <w:sz w:val="16"/>
        </w:rPr>
      </w:pPr>
      <w:r w:rsidRPr="005D1A22">
        <w:rPr>
          <w:sz w:val="16"/>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66CAB2E3" w14:textId="77777777" w:rsidR="00656AF3" w:rsidRPr="005D1A22" w:rsidRDefault="00656AF3" w:rsidP="00656AF3">
      <w:pPr>
        <w:rPr>
          <w:sz w:val="16"/>
        </w:rPr>
      </w:pPr>
      <w:r w:rsidRPr="00701BE9">
        <w:rPr>
          <w:rStyle w:val="StyleUnderline"/>
        </w:rPr>
        <w:t xml:space="preserve">The </w:t>
      </w:r>
      <w:r w:rsidRPr="00701BE9">
        <w:rPr>
          <w:rStyle w:val="Emphasis"/>
        </w:rPr>
        <w:t>Trump</w:t>
      </w:r>
      <w:r w:rsidRPr="00701BE9">
        <w:rPr>
          <w:rStyle w:val="StyleUnderline"/>
        </w:rPr>
        <w:t xml:space="preserve"> Administration engaged in particularly hard-fought disputes over productivity and process rules</w:t>
      </w:r>
      <w:r w:rsidRPr="005D1A22">
        <w:rPr>
          <w:sz w:val="16"/>
        </w:rPr>
        <w:t xml:space="preserve">. </w:t>
      </w:r>
      <w:r w:rsidRPr="00701BE9">
        <w:rPr>
          <w:rStyle w:val="StyleUnderline"/>
        </w:rPr>
        <w:t xml:space="preserve">The </w:t>
      </w:r>
      <w:r w:rsidRPr="00701BE9">
        <w:rPr>
          <w:rStyle w:val="Emphasis"/>
        </w:rPr>
        <w:t>Social Security</w:t>
      </w:r>
      <w:r w:rsidRPr="00701BE9">
        <w:rPr>
          <w:rStyle w:val="StyleUnderline"/>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C18C3">
        <w:rPr>
          <w:rStyle w:val="Emphasis"/>
        </w:rPr>
        <w:t>Immigration law judges</w:t>
      </w:r>
      <w:r w:rsidRPr="005D1A22">
        <w:rPr>
          <w:sz w:val="16"/>
        </w:rPr>
        <w:t xml:space="preserve"> (IJs), </w:t>
      </w:r>
      <w:r w:rsidRPr="000C18C3">
        <w:rPr>
          <w:rStyle w:val="StyleUnderline"/>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C18C3">
        <w:rPr>
          <w:rStyle w:val="StyleUnderline"/>
        </w:rPr>
        <w:t xml:space="preserve">Similarly, the United States </w:t>
      </w:r>
      <w:r w:rsidRPr="00017860">
        <w:rPr>
          <w:rStyle w:val="Emphasis"/>
        </w:rPr>
        <w:t>Customs and Immigration</w:t>
      </w:r>
      <w:r w:rsidRPr="000C18C3">
        <w:rPr>
          <w:rStyle w:val="StyleUnderline"/>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637BBB">
        <w:rPr>
          <w:rStyle w:val="StyleUnderline"/>
        </w:rPr>
        <w:t xml:space="preserve">union </w:t>
      </w:r>
      <w:r w:rsidRPr="00637BBB">
        <w:rPr>
          <w:rStyle w:val="Emphasis"/>
        </w:rPr>
        <w:t>resisted</w:t>
      </w:r>
      <w:r w:rsidRPr="00637BBB">
        <w:rPr>
          <w:rStyle w:val="StyleUnderline"/>
        </w:rPr>
        <w:t xml:space="preserve"> these initiatives, which it characterized as pressure to "misapply laws" and "politicize" the asylum process</w:t>
      </w:r>
      <w:r w:rsidRPr="005D1A22">
        <w:rPr>
          <w:sz w:val="16"/>
        </w:rPr>
        <w:t xml:space="preserve">.137 </w:t>
      </w:r>
      <w:r w:rsidRPr="00637BBB">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093DA408" w14:textId="77777777" w:rsidR="00656AF3" w:rsidRPr="005D1A22" w:rsidRDefault="00656AF3" w:rsidP="00656AF3">
      <w:pPr>
        <w:rPr>
          <w:sz w:val="16"/>
        </w:rPr>
      </w:pPr>
      <w:r w:rsidRPr="00CE1D2F">
        <w:rPr>
          <w:rStyle w:val="Emphasis"/>
        </w:rPr>
        <w:t>Negotiated provisions</w:t>
      </w:r>
      <w:r w:rsidRPr="00CE1D2F">
        <w:rPr>
          <w:rStyle w:val="StyleUnderline"/>
        </w:rPr>
        <w:t xml:space="preserve"> governing selection and promotion likewise can </w:t>
      </w:r>
      <w:r w:rsidRPr="00CE1D2F">
        <w:rPr>
          <w:rStyle w:val="Emphasis"/>
        </w:rPr>
        <w:t>yield "significant" divergences from management's preferences</w:t>
      </w:r>
      <w:r w:rsidRPr="005D1A22">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w:t>
      </w:r>
      <w:r w:rsidRPr="00F15539">
        <w:rPr>
          <w:rStyle w:val="StyleUnderline"/>
        </w:rPr>
        <w:t xml:space="preserve">also </w:t>
      </w:r>
      <w:r w:rsidRPr="00F15539">
        <w:rPr>
          <w:rStyle w:val="Emphasis"/>
        </w:rPr>
        <w:t>prevent discrimination</w:t>
      </w:r>
      <w:r w:rsidRPr="005D1A22">
        <w:rPr>
          <w:sz w:val="16"/>
        </w:rPr>
        <w:t xml:space="preserve">. Unions included clauses in contracts protecting gay employees in the 1990s, </w:t>
      </w:r>
      <w:r w:rsidRPr="00F15539">
        <w:rPr>
          <w:rStyle w:val="Emphasis"/>
        </w:rPr>
        <w:t>well before</w:t>
      </w:r>
      <w:r w:rsidRPr="00F15539">
        <w:rPr>
          <w:rStyle w:val="StyleUnderline"/>
        </w:rPr>
        <w:t xml:space="preserve"> federal </w:t>
      </w:r>
      <w:r w:rsidRPr="00F15539">
        <w:rPr>
          <w:rStyle w:val="Emphasis"/>
        </w:rPr>
        <w:t>antidiscrimination protections</w:t>
      </w:r>
      <w:r w:rsidRPr="00F15539">
        <w:rPr>
          <w:rStyle w:val="StyleUnderline"/>
        </w:rPr>
        <w:t xml:space="preserve"> for LGBTQ+ people existed</w:t>
      </w:r>
      <w:r w:rsidRPr="005D1A22">
        <w:rPr>
          <w:sz w:val="16"/>
        </w:rPr>
        <w:t>.143</w:t>
      </w:r>
    </w:p>
    <w:p w14:paraId="1CCA7A29" w14:textId="77777777" w:rsidR="00656AF3" w:rsidRDefault="00656AF3" w:rsidP="00656AF3">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50735F">
        <w:rPr>
          <w:rStyle w:val="Emphasis"/>
        </w:rPr>
        <w:t>While</w:t>
      </w:r>
      <w:r w:rsidRPr="0050735F">
        <w:rPr>
          <w:rStyle w:val="StyleUnderline"/>
        </w:rPr>
        <w:t xml:space="preserve"> agencies are subject to formal disciplinary </w:t>
      </w:r>
      <w:r w:rsidRPr="0050735F">
        <w:rPr>
          <w:rStyle w:val="Emphasis"/>
        </w:rPr>
        <w:t>procedures</w:t>
      </w:r>
      <w:r w:rsidRPr="0050735F">
        <w:rPr>
          <w:rStyle w:val="StyleUnderline"/>
        </w:rPr>
        <w:t xml:space="preserve"> under </w:t>
      </w:r>
      <w:r w:rsidRPr="0050735F">
        <w:rPr>
          <w:rStyle w:val="Emphasis"/>
        </w:rPr>
        <w:t>civil service statutes</w:t>
      </w:r>
      <w:r w:rsidRPr="0050735F">
        <w:rPr>
          <w:rStyle w:val="StyleUnderline"/>
        </w:rPr>
        <w:t xml:space="preserve">, they often discipline workers through </w:t>
      </w:r>
      <w:r w:rsidRPr="0050735F">
        <w:rPr>
          <w:rStyle w:val="Emphasis"/>
        </w:rPr>
        <w:t>negotiated grievance procedures</w:t>
      </w:r>
      <w:r w:rsidRPr="0050735F">
        <w:rPr>
          <w:rStyle w:val="StyleUnderline"/>
        </w:rPr>
        <w:t xml:space="preserve">, resulting in sanctions that can </w:t>
      </w:r>
      <w:r w:rsidRPr="0050735F">
        <w:rPr>
          <w:rStyle w:val="Emphasis"/>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4C6546">
        <w:rPr>
          <w:rStyle w:val="Emphasis"/>
          <w:highlight w:val="green"/>
        </w:rPr>
        <w:t>arbitrators</w:t>
      </w:r>
      <w:r w:rsidRPr="00E41517">
        <w:rPr>
          <w:rStyle w:val="StyleUnderline"/>
        </w:rPr>
        <w:t xml:space="preserve"> who hear cases </w:t>
      </w:r>
      <w:r w:rsidRPr="004C6546">
        <w:rPr>
          <w:rStyle w:val="StyleUnderline"/>
          <w:highlight w:val="green"/>
        </w:rPr>
        <w:t xml:space="preserve">under </w:t>
      </w:r>
      <w:r w:rsidRPr="004C6546">
        <w:rPr>
          <w:rStyle w:val="Emphasis"/>
          <w:highlight w:val="green"/>
        </w:rPr>
        <w:t>labor</w:t>
      </w:r>
      <w:r w:rsidRPr="004C6546">
        <w:rPr>
          <w:rStyle w:val="Emphasis"/>
        </w:rPr>
        <w:t xml:space="preserve"> grievance</w:t>
      </w:r>
      <w:r w:rsidRPr="00E41517">
        <w:rPr>
          <w:rStyle w:val="StyleUnderline"/>
        </w:rPr>
        <w:t xml:space="preserve"> </w:t>
      </w:r>
      <w:r w:rsidRPr="004C6546">
        <w:rPr>
          <w:rStyle w:val="StyleUnderline"/>
          <w:highlight w:val="green"/>
        </w:rPr>
        <w:t xml:space="preserve">reinstate </w:t>
      </w:r>
      <w:r w:rsidRPr="004C6546">
        <w:rPr>
          <w:rStyle w:val="Emphasis"/>
          <w:highlight w:val="green"/>
        </w:rPr>
        <w:t>three-fifths</w:t>
      </w:r>
      <w:r w:rsidRPr="00E41517">
        <w:rPr>
          <w:rStyle w:val="StyleUnderline"/>
        </w:rPr>
        <w:t xml:space="preserve"> of all dismissed employees, as compared with </w:t>
      </w:r>
      <w:r w:rsidRPr="004C6546">
        <w:rPr>
          <w:rStyle w:val="StyleUnderline"/>
          <w:highlight w:val="green"/>
        </w:rPr>
        <w:t>only</w:t>
      </w:r>
      <w:r w:rsidRPr="00071FD4">
        <w:rPr>
          <w:rStyle w:val="StyleUnderline"/>
        </w:rPr>
        <w:t xml:space="preserve"> </w:t>
      </w:r>
      <w:r w:rsidRPr="00071FD4">
        <w:rPr>
          <w:rStyle w:val="Emphasis"/>
        </w:rPr>
        <w:t xml:space="preserve">one </w:t>
      </w:r>
      <w:r w:rsidRPr="004C6546">
        <w:rPr>
          <w:rStyle w:val="Emphasis"/>
          <w:highlight w:val="green"/>
        </w:rPr>
        <w:t>quarter</w:t>
      </w:r>
      <w:r w:rsidRPr="004C6546">
        <w:rPr>
          <w:rStyle w:val="StyleUnderline"/>
          <w:highlight w:val="green"/>
        </w:rPr>
        <w:t xml:space="preserve"> of</w:t>
      </w:r>
      <w:r w:rsidRPr="00E41517">
        <w:rPr>
          <w:rStyle w:val="StyleUnderline"/>
        </w:rPr>
        <w:t xml:space="preserve"> all </w:t>
      </w:r>
      <w:r w:rsidRPr="007C492B">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C66500">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C66500">
        <w:rPr>
          <w:rStyle w:val="StyleUnderline"/>
          <w:highlight w:val="green"/>
        </w:rPr>
        <w:t xml:space="preserve">less </w:t>
      </w:r>
      <w:r w:rsidRPr="00C66500">
        <w:rPr>
          <w:rStyle w:val="Emphasis"/>
          <w:highlight w:val="green"/>
        </w:rPr>
        <w:t>efficient</w:t>
      </w:r>
      <w:r w:rsidRPr="00B148C9">
        <w:rPr>
          <w:rStyle w:val="StyleUnderline"/>
        </w:rPr>
        <w:t xml:space="preserve">, </w:t>
      </w:r>
      <w:r w:rsidRPr="00C66500">
        <w:rPr>
          <w:rStyle w:val="Emphasis"/>
          <w:highlight w:val="green"/>
        </w:rPr>
        <w:t>though</w:t>
      </w:r>
      <w:r w:rsidRPr="0064319A">
        <w:rPr>
          <w:rStyle w:val="Emphasis"/>
        </w:rPr>
        <w:t xml:space="preserve"> the </w:t>
      </w:r>
      <w:r w:rsidRPr="00C66500">
        <w:rPr>
          <w:rStyle w:val="Emphasis"/>
          <w:highlight w:val="green"/>
        </w:rPr>
        <w:t>ev</w:t>
      </w:r>
      <w:r w:rsidRPr="0064319A">
        <w:rPr>
          <w:rStyle w:val="Emphasis"/>
        </w:rPr>
        <w:t xml:space="preserve">idence on this question </w:t>
      </w:r>
      <w:r w:rsidRPr="00C66500">
        <w:rPr>
          <w:rStyle w:val="Emphasis"/>
          <w:highlight w:val="green"/>
        </w:rPr>
        <w:t>is</w:t>
      </w:r>
      <w:r w:rsidRPr="0064319A">
        <w:rPr>
          <w:rStyle w:val="Emphasis"/>
        </w:rPr>
        <w:t xml:space="preserve"> hotly </w:t>
      </w:r>
      <w:r w:rsidRPr="00C66500">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1EBD33AA" w14:textId="77777777" w:rsidR="00656AF3" w:rsidRPr="0075090D" w:rsidRDefault="00656AF3" w:rsidP="00656AF3">
      <w:pPr>
        <w:rPr>
          <w:sz w:val="16"/>
        </w:rPr>
      </w:pPr>
      <w:r w:rsidRPr="0075090D">
        <w:rPr>
          <w:sz w:val="16"/>
        </w:rPr>
        <w:t xml:space="preserve">Finally, </w:t>
      </w:r>
      <w:r w:rsidRPr="00414EED">
        <w:rPr>
          <w:rStyle w:val="StyleUnderline"/>
        </w:rPr>
        <w:t xml:space="preserve">labor rights </w:t>
      </w:r>
      <w:r w:rsidRPr="0002559D">
        <w:rPr>
          <w:rStyle w:val="Emphasis"/>
          <w:highlight w:val="green"/>
        </w:rPr>
        <w:t>condition</w:t>
      </w:r>
      <w:r w:rsidRPr="00414EED">
        <w:rPr>
          <w:rStyle w:val="StyleUnderline"/>
        </w:rPr>
        <w:t xml:space="preserve"> the </w:t>
      </w:r>
      <w:r w:rsidRPr="0002559D">
        <w:rPr>
          <w:rStyle w:val="Emphasis"/>
          <w:highlight w:val="green"/>
        </w:rPr>
        <w:t>ability</w:t>
      </w:r>
      <w:r w:rsidRPr="00414EED">
        <w:rPr>
          <w:rStyle w:val="StyleUnderline"/>
        </w:rPr>
        <w:t xml:space="preserve"> of civil servants </w:t>
      </w:r>
      <w:r w:rsidRPr="0002559D">
        <w:rPr>
          <w:rStyle w:val="StyleUnderline"/>
          <w:highlight w:val="green"/>
        </w:rPr>
        <w:t xml:space="preserve">to </w:t>
      </w:r>
      <w:r w:rsidRPr="0002559D">
        <w:rPr>
          <w:rStyle w:val="Emphasis"/>
          <w:highlight w:val="green"/>
        </w:rPr>
        <w:t>leak, criticize, or</w:t>
      </w:r>
      <w:r w:rsidRPr="00414EED">
        <w:rPr>
          <w:rStyle w:val="Emphasis"/>
        </w:rPr>
        <w:t xml:space="preserve"> otherwise </w:t>
      </w:r>
      <w:r w:rsidRPr="0002559D">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971062">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971062">
        <w:rPr>
          <w:rStyle w:val="Emphasis"/>
          <w:highlight w:val="green"/>
        </w:rPr>
        <w:t>even if</w:t>
      </w:r>
      <w:r w:rsidRPr="000F4D7A">
        <w:rPr>
          <w:rStyle w:val="StyleUnderline"/>
        </w:rPr>
        <w:t xml:space="preserve"> they are </w:t>
      </w:r>
      <w:r w:rsidRPr="00971062">
        <w:rPr>
          <w:rStyle w:val="Emphasis"/>
          <w:highlight w:val="green"/>
        </w:rPr>
        <w:t>not union</w:t>
      </w:r>
      <w:r w:rsidRPr="000F4D7A">
        <w:rPr>
          <w:rStyle w:val="StyleUnderline"/>
        </w:rPr>
        <w:t xml:space="preserve"> officials</w:t>
      </w:r>
      <w:r w:rsidRPr="0075090D">
        <w:rPr>
          <w:sz w:val="16"/>
        </w:rPr>
        <w:t>.151</w:t>
      </w:r>
    </w:p>
    <w:p w14:paraId="5B73C025" w14:textId="77777777" w:rsidR="00656AF3" w:rsidRPr="0075090D" w:rsidRDefault="00656AF3" w:rsidP="00656AF3">
      <w:pPr>
        <w:rPr>
          <w:sz w:val="16"/>
        </w:rPr>
      </w:pPr>
      <w:r w:rsidRPr="0075090D">
        <w:rPr>
          <w:sz w:val="16"/>
        </w:rPr>
        <w:t>3. Direct Constraints on Policy</w:t>
      </w:r>
    </w:p>
    <w:p w14:paraId="029F3EE9" w14:textId="77777777" w:rsidR="00656AF3" w:rsidRPr="0075090D" w:rsidRDefault="00656AF3" w:rsidP="00656AF3">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323D209A" w14:textId="77777777" w:rsidR="00656AF3" w:rsidRPr="0075090D" w:rsidRDefault="00656AF3" w:rsidP="00656AF3">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9E3A3D">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2834EF">
        <w:rPr>
          <w:rStyle w:val="Emphasis"/>
          <w:highlight w:val="green"/>
        </w:rPr>
        <w:t>often over</w:t>
      </w:r>
      <w:r w:rsidRPr="002834EF">
        <w:rPr>
          <w:rStyle w:val="Emphasis"/>
        </w:rPr>
        <w:t xml:space="preserve"> the </w:t>
      </w:r>
      <w:r w:rsidRPr="002834EF">
        <w:rPr>
          <w:rStyle w:val="Emphasis"/>
          <w:highlight w:val="green"/>
        </w:rPr>
        <w:t>objection</w:t>
      </w:r>
      <w:r w:rsidRPr="002E1D40">
        <w:rPr>
          <w:rStyle w:val="StyleUnderline"/>
        </w:rPr>
        <w:t xml:space="preserve"> that such challenges infringe </w:t>
      </w:r>
      <w:r w:rsidRPr="002834EF">
        <w:rPr>
          <w:rStyle w:val="StyleUnderline"/>
          <w:highlight w:val="green"/>
        </w:rPr>
        <w:t>on</w:t>
      </w:r>
      <w:r w:rsidRPr="002E1D40">
        <w:rPr>
          <w:rStyle w:val="StyleUnderline"/>
        </w:rPr>
        <w:t xml:space="preserve"> protected </w:t>
      </w:r>
      <w:r w:rsidRPr="002834EF">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6E187103" w14:textId="77777777" w:rsidR="00656AF3" w:rsidRPr="0075090D" w:rsidRDefault="00656AF3" w:rsidP="00656AF3">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A26334">
        <w:rPr>
          <w:rStyle w:val="Emphasis"/>
          <w:highlight w:val="green"/>
        </w:rPr>
        <w:t>not only</w:t>
      </w:r>
      <w:r w:rsidRPr="007F7234">
        <w:rPr>
          <w:rStyle w:val="Emphasis"/>
        </w:rPr>
        <w:t xml:space="preserve"> an </w:t>
      </w:r>
      <w:r w:rsidRPr="00A26334">
        <w:rPr>
          <w:rStyle w:val="Emphasis"/>
          <w:highlight w:val="green"/>
        </w:rPr>
        <w:t>influence</w:t>
      </w:r>
      <w:r w:rsidRPr="007F7234">
        <w:rPr>
          <w:rStyle w:val="Emphasis"/>
        </w:rPr>
        <w:t xml:space="preserve"> </w:t>
      </w:r>
      <w:r w:rsidRPr="00A26334">
        <w:rPr>
          <w:rStyle w:val="Emphasis"/>
        </w:rPr>
        <w:t xml:space="preserve">on </w:t>
      </w:r>
      <w:r w:rsidRPr="00F54E2C">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715C35">
        <w:rPr>
          <w:rStyle w:val="StyleUnderline"/>
          <w:highlight w:val="green"/>
        </w:rPr>
        <w:t xml:space="preserve">a </w:t>
      </w:r>
      <w:r w:rsidRPr="00715C35">
        <w:rPr>
          <w:rStyle w:val="Emphasis"/>
          <w:highlight w:val="green"/>
        </w:rPr>
        <w:t>primary driver</w:t>
      </w:r>
      <w:r w:rsidRPr="00B96A19">
        <w:rPr>
          <w:rStyle w:val="StyleUnderline"/>
        </w:rPr>
        <w:t xml:space="preserve"> of it</w:t>
      </w:r>
      <w:r w:rsidRPr="0075090D">
        <w:rPr>
          <w:sz w:val="16"/>
        </w:rPr>
        <w:t>.</w:t>
      </w:r>
    </w:p>
    <w:p w14:paraId="3AB4725B" w14:textId="77777777" w:rsidR="00656AF3" w:rsidRPr="0075090D" w:rsidRDefault="00656AF3" w:rsidP="00656AF3">
      <w:pPr>
        <w:rPr>
          <w:sz w:val="16"/>
        </w:rPr>
      </w:pPr>
      <w:r w:rsidRPr="0075090D">
        <w:rPr>
          <w:sz w:val="16"/>
        </w:rPr>
        <w:t>B. How Unionization Rights Mediate Bureaucratic Relations</w:t>
      </w:r>
    </w:p>
    <w:p w14:paraId="3793E70C" w14:textId="77777777" w:rsidR="00656AF3" w:rsidRPr="0075090D" w:rsidRDefault="00656AF3" w:rsidP="00656AF3">
      <w:pPr>
        <w:rPr>
          <w:sz w:val="16"/>
        </w:rPr>
      </w:pPr>
      <w:r w:rsidRPr="0075090D">
        <w:rPr>
          <w:sz w:val="16"/>
        </w:rPr>
        <w:t xml:space="preserve">This Section sets forth the special rights that unions enjoy under the CSRA, and the ways in which union rights advance the separation-of-powers goals of the CSRA. </w:t>
      </w:r>
      <w:r w:rsidRPr="005003FE">
        <w:rPr>
          <w:rStyle w:val="Emphasis"/>
          <w:highlight w:val="green"/>
        </w:rPr>
        <w:t>Unions</w:t>
      </w:r>
      <w:r w:rsidRPr="005003FE">
        <w:rPr>
          <w:rStyle w:val="StyleUnderline"/>
          <w:highlight w:val="green"/>
        </w:rPr>
        <w:t xml:space="preserve"> are the </w:t>
      </w:r>
      <w:r w:rsidRPr="005003FE">
        <w:rPr>
          <w:rStyle w:val="Emphasis"/>
          <w:highlight w:val="green"/>
        </w:rPr>
        <w:t>bedrock</w:t>
      </w:r>
      <w:r w:rsidRPr="005003FE">
        <w:rPr>
          <w:rStyle w:val="StyleUnderline"/>
          <w:highlight w:val="green"/>
        </w:rPr>
        <w:t xml:space="preserve"> of</w:t>
      </w:r>
      <w:r w:rsidRPr="00D314D8">
        <w:rPr>
          <w:rStyle w:val="StyleUnderline"/>
        </w:rPr>
        <w:t xml:space="preserve"> </w:t>
      </w:r>
      <w:r w:rsidRPr="00D314D8">
        <w:rPr>
          <w:rStyle w:val="Emphasis"/>
        </w:rPr>
        <w:t xml:space="preserve">legalized </w:t>
      </w:r>
      <w:r w:rsidRPr="005003FE">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FD7FF7">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F44008">
        <w:rPr>
          <w:rStyle w:val="StyleUnderline"/>
          <w:highlight w:val="green"/>
        </w:rPr>
        <w:t>reflect</w:t>
      </w:r>
      <w:r w:rsidRPr="00D314D8">
        <w:rPr>
          <w:rStyle w:val="StyleUnderline"/>
        </w:rPr>
        <w:t xml:space="preserve"> the </w:t>
      </w:r>
      <w:r w:rsidRPr="00D314D8">
        <w:rPr>
          <w:rStyle w:val="Emphasis"/>
        </w:rPr>
        <w:t xml:space="preserve">growing </w:t>
      </w:r>
      <w:r w:rsidRPr="00F44008">
        <w:rPr>
          <w:rStyle w:val="Emphasis"/>
          <w:highlight w:val="green"/>
        </w:rPr>
        <w:t>centrality</w:t>
      </w:r>
      <w:r w:rsidRPr="00F44008">
        <w:rPr>
          <w:rStyle w:val="StyleUnderline"/>
          <w:highlight w:val="green"/>
        </w:rPr>
        <w:t xml:space="preserve"> of </w:t>
      </w:r>
      <w:r w:rsidRPr="00F44008">
        <w:rPr>
          <w:rStyle w:val="Emphasis"/>
          <w:highlight w:val="green"/>
        </w:rPr>
        <w:t>c</w:t>
      </w:r>
      <w:r w:rsidRPr="00D314D8">
        <w:rPr>
          <w:rStyle w:val="Emphasis"/>
        </w:rPr>
        <w:t xml:space="preserve">ollective </w:t>
      </w:r>
      <w:r w:rsidRPr="00F44008">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FE7200">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FE7200">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401396F8" w14:textId="77777777" w:rsidR="00656AF3" w:rsidRPr="0075090D" w:rsidRDefault="00656AF3" w:rsidP="00656AF3">
      <w:pPr>
        <w:rPr>
          <w:sz w:val="16"/>
        </w:rPr>
      </w:pPr>
      <w:r w:rsidRPr="0075090D">
        <w:rPr>
          <w:sz w:val="16"/>
        </w:rPr>
        <w:t>1. The Value of Unions</w:t>
      </w:r>
    </w:p>
    <w:p w14:paraId="4A93793E" w14:textId="77777777" w:rsidR="00656AF3" w:rsidRPr="0075090D" w:rsidRDefault="00656AF3" w:rsidP="00656AF3">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2C4E7D">
        <w:rPr>
          <w:rStyle w:val="Emphasis"/>
          <w:highlight w:val="green"/>
        </w:rPr>
        <w:t>resources</w:t>
      </w:r>
      <w:r w:rsidRPr="002C4E7D">
        <w:rPr>
          <w:rStyle w:val="StyleUnderline"/>
          <w:highlight w:val="green"/>
        </w:rPr>
        <w:t xml:space="preserve"> and </w:t>
      </w:r>
      <w:r w:rsidRPr="002C4E7D">
        <w:rPr>
          <w:rStyle w:val="Emphasis"/>
          <w:highlight w:val="green"/>
        </w:rPr>
        <w:t>expertise</w:t>
      </w:r>
      <w:r w:rsidRPr="002C4E7D">
        <w:rPr>
          <w:rStyle w:val="StyleUnderline"/>
          <w:highlight w:val="green"/>
        </w:rPr>
        <w:t>, allowing</w:t>
      </w:r>
      <w:r w:rsidRPr="002C4E7D">
        <w:rPr>
          <w:rStyle w:val="StyleUnderline"/>
        </w:rPr>
        <w:t xml:space="preserve"> civil servants to mount sophisticated and well-financed </w:t>
      </w:r>
      <w:r w:rsidRPr="002C4E7D">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2C4E7D">
        <w:rPr>
          <w:rStyle w:val="StyleUnderline"/>
          <w:highlight w:val="green"/>
        </w:rPr>
        <w:t xml:space="preserve">achieve </w:t>
      </w:r>
      <w:r w:rsidRPr="002C4E7D">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169F0E80" w14:textId="77777777" w:rsidR="00656AF3" w:rsidRPr="0075090D" w:rsidRDefault="00656AF3" w:rsidP="00656AF3">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0C5A3F">
        <w:rPr>
          <w:rStyle w:val="StyleUnderline"/>
          <w:highlight w:val="green"/>
        </w:rPr>
        <w:t xml:space="preserve">the </w:t>
      </w:r>
      <w:r w:rsidRPr="000C5A3F">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1B1A6D">
        <w:rPr>
          <w:rStyle w:val="StyleUnderline"/>
          <w:highlight w:val="green"/>
        </w:rPr>
        <w:t xml:space="preserve">incentivizes agencies to </w:t>
      </w:r>
      <w:r w:rsidRPr="001B1A6D">
        <w:rPr>
          <w:rStyle w:val="Emphasis"/>
          <w:highlight w:val="green"/>
        </w:rPr>
        <w:t>cooperate</w:t>
      </w:r>
      <w:r w:rsidRPr="000C5A3F">
        <w:rPr>
          <w:rStyle w:val="StyleUnderline"/>
        </w:rPr>
        <w:t xml:space="preserve"> with unions, </w:t>
      </w:r>
      <w:r w:rsidRPr="001B1A6D">
        <w:rPr>
          <w:rStyle w:val="StyleUnderline"/>
          <w:highlight w:val="green"/>
        </w:rPr>
        <w:t>and</w:t>
      </w:r>
      <w:r w:rsidRPr="000C5A3F">
        <w:rPr>
          <w:rStyle w:val="StyleUnderline"/>
        </w:rPr>
        <w:t xml:space="preserve"> to </w:t>
      </w:r>
      <w:r w:rsidRPr="001B1A6D">
        <w:rPr>
          <w:rStyle w:val="StyleUnderline"/>
          <w:highlight w:val="green"/>
        </w:rPr>
        <w:t>take</w:t>
      </w:r>
      <w:r w:rsidRPr="000C5A3F">
        <w:rPr>
          <w:rStyle w:val="StyleUnderline"/>
        </w:rPr>
        <w:t xml:space="preserve"> their </w:t>
      </w:r>
      <w:r w:rsidRPr="001B1A6D">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1B1A6D">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6EFC0935" w14:textId="77777777" w:rsidR="00656AF3" w:rsidRPr="0075090D" w:rsidRDefault="00656AF3" w:rsidP="00656AF3">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55FA25BF" w14:textId="77777777" w:rsidR="00656AF3" w:rsidRPr="0075090D" w:rsidRDefault="00656AF3" w:rsidP="00656AF3">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7886F503" w14:textId="77777777" w:rsidR="00656AF3" w:rsidRPr="0075090D" w:rsidRDefault="00656AF3" w:rsidP="00656AF3">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6C72721E" w14:textId="77777777" w:rsidR="00656AF3" w:rsidRDefault="00656AF3" w:rsidP="00656AF3"/>
    <w:p w14:paraId="7D90D6D1" w14:textId="77777777" w:rsidR="00656AF3" w:rsidRDefault="00656AF3" w:rsidP="00656AF3">
      <w:pPr>
        <w:pStyle w:val="Heading4"/>
        <w:rPr>
          <w:u w:val="single"/>
        </w:rPr>
      </w:pPr>
      <w:r>
        <w:t xml:space="preserve">Intervention to </w:t>
      </w:r>
      <w:r w:rsidRPr="00121F48">
        <w:rPr>
          <w:u w:val="single"/>
        </w:rPr>
        <w:t>strengthen</w:t>
      </w:r>
      <w:r>
        <w:t xml:space="preserve"> it ensures the </w:t>
      </w:r>
      <w:r w:rsidRPr="008F3D91">
        <w:rPr>
          <w:u w:val="single"/>
        </w:rPr>
        <w:t>employer c</w:t>
      </w:r>
      <w:r w:rsidRPr="00C96827">
        <w:rPr>
          <w:u w:val="single"/>
        </w:rPr>
        <w:t>redibility</w:t>
      </w:r>
      <w:r>
        <w:t xml:space="preserve"> to </w:t>
      </w:r>
      <w:r w:rsidRPr="00A570DA">
        <w:rPr>
          <w:u w:val="single"/>
        </w:rPr>
        <w:t>retain expertise</w:t>
      </w:r>
      <w:r w:rsidRPr="008F3D91">
        <w:t xml:space="preserve"> and </w:t>
      </w:r>
      <w:r>
        <w:t xml:space="preserve">check </w:t>
      </w:r>
      <w:r>
        <w:rPr>
          <w:u w:val="single"/>
        </w:rPr>
        <w:t>personalism</w:t>
      </w:r>
      <w:r w:rsidRPr="006D6CA8">
        <w:t>,</w:t>
      </w:r>
      <w:r>
        <w:t xml:space="preserve"> or at worst, </w:t>
      </w:r>
      <w:r w:rsidRPr="00A570DA">
        <w:rPr>
          <w:u w:val="single"/>
        </w:rPr>
        <w:t>recover</w:t>
      </w:r>
      <w:r>
        <w:t xml:space="preserve"> from Trump</w:t>
      </w:r>
      <w:r w:rsidRPr="00BB7556">
        <w:t>.</w:t>
      </w:r>
    </w:p>
    <w:p w14:paraId="388DFBC0" w14:textId="77777777" w:rsidR="00656AF3" w:rsidRDefault="00656AF3" w:rsidP="00656AF3">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39FFB6EA" w14:textId="77777777" w:rsidR="00656AF3" w:rsidRPr="005D1A22" w:rsidRDefault="00656AF3" w:rsidP="00656AF3">
      <w:pPr>
        <w:rPr>
          <w:sz w:val="16"/>
        </w:rPr>
      </w:pPr>
      <w:r w:rsidRPr="005D1A22">
        <w:rPr>
          <w:sz w:val="16"/>
        </w:rPr>
        <w:t>B. The Trade-Off Between Capacity and Control</w:t>
      </w:r>
    </w:p>
    <w:p w14:paraId="2218F165" w14:textId="77777777" w:rsidR="00656AF3" w:rsidRPr="005D1A22" w:rsidRDefault="00656AF3" w:rsidP="00656AF3">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1B1B93">
        <w:rPr>
          <w:rStyle w:val="StyleUnderline"/>
          <w:highlight w:val="green"/>
        </w:rPr>
        <w:t xml:space="preserve">a positive relationship between </w:t>
      </w:r>
      <w:r w:rsidRPr="001B1B93">
        <w:rPr>
          <w:rStyle w:val="Emphasis"/>
          <w:highlight w:val="green"/>
        </w:rPr>
        <w:t>capacity</w:t>
      </w:r>
      <w:r w:rsidRPr="001B1B93">
        <w:rPr>
          <w:rStyle w:val="StyleUnderline"/>
          <w:highlight w:val="green"/>
        </w:rPr>
        <w:t xml:space="preserve"> and </w:t>
      </w:r>
      <w:r w:rsidRPr="001B1B93">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1B1B93">
        <w:rPr>
          <w:rStyle w:val="Emphasis"/>
          <w:highlight w:val="green"/>
        </w:rPr>
        <w:t>not require</w:t>
      </w:r>
      <w:r w:rsidRPr="0065573E">
        <w:rPr>
          <w:rStyle w:val="StyleUnderline"/>
        </w:rPr>
        <w:t xml:space="preserve"> a </w:t>
      </w:r>
      <w:r w:rsidRPr="001B1B93">
        <w:rPr>
          <w:rStyle w:val="Emphasis"/>
          <w:highlight w:val="green"/>
        </w:rPr>
        <w:t>complete transfer of control</w:t>
      </w:r>
      <w:r w:rsidRPr="001B1B93">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31F186FC" w14:textId="77777777" w:rsidR="00656AF3" w:rsidRPr="005D1A22" w:rsidRDefault="00656AF3" w:rsidP="00656AF3">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474853">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783C06">
        <w:rPr>
          <w:rStyle w:val="Emphasis"/>
          <w:highlight w:val="green"/>
        </w:rPr>
        <w:t>discretion</w:t>
      </w:r>
      <w:r w:rsidRPr="00783C06">
        <w:rPr>
          <w:rStyle w:val="StyleUnderline"/>
          <w:highlight w:val="green"/>
        </w:rPr>
        <w:t xml:space="preserve"> encourages</w:t>
      </w:r>
      <w:r w:rsidRPr="00227C0E">
        <w:rPr>
          <w:rStyle w:val="StyleUnderline"/>
        </w:rPr>
        <w:t xml:space="preserve"> individuals to choose careers in government and build </w:t>
      </w:r>
      <w:r w:rsidRPr="00783C06">
        <w:rPr>
          <w:rStyle w:val="Emphasis"/>
          <w:highlight w:val="green"/>
        </w:rPr>
        <w:t>expertise</w:t>
      </w:r>
      <w:r w:rsidRPr="005D1A22">
        <w:rPr>
          <w:sz w:val="16"/>
        </w:rPr>
        <w:t>.477</w:t>
      </w:r>
    </w:p>
    <w:p w14:paraId="19D43C7A" w14:textId="77777777" w:rsidR="00656AF3" w:rsidRPr="005D1A22" w:rsidRDefault="00656AF3" w:rsidP="00656AF3">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7E20E05E" w14:textId="77777777" w:rsidR="00656AF3" w:rsidRPr="005D1A22" w:rsidRDefault="00656AF3" w:rsidP="00656AF3">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4E4C845D" w14:textId="77777777" w:rsidR="00656AF3" w:rsidRPr="005D1A22" w:rsidRDefault="00656AF3" w:rsidP="00656AF3">
      <w:pPr>
        <w:rPr>
          <w:sz w:val="16"/>
        </w:rPr>
      </w:pPr>
      <w:r w:rsidRPr="00091BA6">
        <w:rPr>
          <w:rStyle w:val="StyleUnderline"/>
        </w:rPr>
        <w:t xml:space="preserve">Collectively, these </w:t>
      </w:r>
      <w:r w:rsidRPr="00DC16E1">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DC16E1">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687EB455" w14:textId="77777777" w:rsidR="00656AF3" w:rsidRPr="005D1A22" w:rsidRDefault="00656AF3" w:rsidP="00656AF3">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5FD904D5" w14:textId="77777777" w:rsidR="00656AF3" w:rsidRPr="005D1A22" w:rsidRDefault="00656AF3" w:rsidP="00656AF3">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239B450F" w14:textId="77777777" w:rsidR="00656AF3" w:rsidRPr="005D1A22" w:rsidRDefault="00656AF3" w:rsidP="00656AF3">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16B51696" w14:textId="77777777" w:rsidR="00656AF3" w:rsidRPr="00FB678D" w:rsidRDefault="00656AF3" w:rsidP="00656AF3">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3C302C91" w14:textId="77777777" w:rsidR="00656AF3" w:rsidRPr="005D1A22" w:rsidRDefault="00656AF3" w:rsidP="00656AF3">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1F2A99BC" w14:textId="77777777" w:rsidR="00656AF3" w:rsidRPr="009F7492" w:rsidRDefault="00656AF3" w:rsidP="00656AF3">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405879B8" w14:textId="77777777" w:rsidR="00656AF3" w:rsidRPr="009F7492" w:rsidRDefault="00656AF3" w:rsidP="00656AF3">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1D425912" w14:textId="77777777" w:rsidR="00656AF3" w:rsidRPr="009F7492" w:rsidRDefault="00656AF3" w:rsidP="00656AF3">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155FB71F" w14:textId="77777777" w:rsidR="00656AF3" w:rsidRPr="009F7492" w:rsidRDefault="00656AF3" w:rsidP="00656AF3">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1400E0DA" w14:textId="77777777" w:rsidR="00656AF3" w:rsidRPr="009F7492" w:rsidRDefault="00656AF3" w:rsidP="00656AF3">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00BED4B4" w14:textId="77777777" w:rsidR="00656AF3" w:rsidRPr="009F7492" w:rsidRDefault="00656AF3" w:rsidP="00656AF3">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33F2B823" w14:textId="77777777" w:rsidR="00656AF3" w:rsidRPr="005D1A22" w:rsidRDefault="00656AF3" w:rsidP="00656AF3">
      <w:pPr>
        <w:rPr>
          <w:sz w:val="16"/>
        </w:rPr>
      </w:pPr>
      <w:r w:rsidRPr="005D1A22">
        <w:rPr>
          <w:sz w:val="16"/>
        </w:rPr>
        <w:t>C. Who Should Manage the Administrative State?</w:t>
      </w:r>
    </w:p>
    <w:p w14:paraId="018ED9C8" w14:textId="77777777" w:rsidR="00656AF3" w:rsidRPr="005D1A22" w:rsidRDefault="00656AF3" w:rsidP="00656AF3">
      <w:pPr>
        <w:rPr>
          <w:sz w:val="16"/>
        </w:rPr>
      </w:pPr>
      <w:r w:rsidRPr="005D1A22">
        <w:rPr>
          <w:sz w:val="16"/>
        </w:rPr>
        <w:t>Who should manage the administrative state? I explore four options: the President, the courts, Congress, and the public. I identify ways that all four actors can promote capacity building.</w:t>
      </w:r>
    </w:p>
    <w:p w14:paraId="60457C13" w14:textId="77777777" w:rsidR="00656AF3" w:rsidRPr="005D1A22" w:rsidRDefault="00656AF3" w:rsidP="00656AF3">
      <w:pPr>
        <w:rPr>
          <w:sz w:val="16"/>
        </w:rPr>
      </w:pPr>
      <w:r w:rsidRPr="005D1A22">
        <w:rPr>
          <w:sz w:val="16"/>
        </w:rPr>
        <w:t>1. Presidents</w:t>
      </w:r>
    </w:p>
    <w:p w14:paraId="64B5BFC1" w14:textId="77777777" w:rsidR="00656AF3" w:rsidRPr="005D1A22" w:rsidRDefault="00656AF3" w:rsidP="00656AF3">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2B8A2A74" w14:textId="77777777" w:rsidR="00656AF3" w:rsidRPr="005D1A22" w:rsidRDefault="00656AF3" w:rsidP="00656AF3">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6E8B67B9" w14:textId="77777777" w:rsidR="00656AF3" w:rsidRPr="005D1A22" w:rsidRDefault="00656AF3" w:rsidP="00656AF3">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75171E43" w14:textId="77777777" w:rsidR="00656AF3" w:rsidRPr="005D1A22" w:rsidRDefault="00656AF3" w:rsidP="00656AF3">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12F0EC80" w14:textId="77777777" w:rsidR="00656AF3" w:rsidRPr="005D1A22" w:rsidRDefault="00656AF3" w:rsidP="00656AF3">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3FAD9D3A" w14:textId="77777777" w:rsidR="00656AF3" w:rsidRPr="005D1A22" w:rsidRDefault="00656AF3" w:rsidP="00656AF3">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027592CA" w14:textId="77777777" w:rsidR="00656AF3" w:rsidRPr="005D1A22" w:rsidRDefault="00656AF3" w:rsidP="00656AF3">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738D0541" w14:textId="77777777" w:rsidR="00656AF3" w:rsidRPr="00ED5E93" w:rsidRDefault="00656AF3" w:rsidP="00656AF3">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040F7F76" w14:textId="77777777" w:rsidR="00656AF3" w:rsidRPr="005D1A22" w:rsidRDefault="00656AF3" w:rsidP="00656AF3">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61998B30" w14:textId="77777777" w:rsidR="00656AF3" w:rsidRPr="005D1A22" w:rsidRDefault="00656AF3" w:rsidP="00656AF3">
      <w:pPr>
        <w:rPr>
          <w:sz w:val="16"/>
        </w:rPr>
      </w:pPr>
      <w:r w:rsidRPr="005D1A22">
        <w:rPr>
          <w:sz w:val="16"/>
        </w:rPr>
        <w:t>2. Courts</w:t>
      </w:r>
    </w:p>
    <w:p w14:paraId="5A7D888D" w14:textId="77777777" w:rsidR="00656AF3" w:rsidRPr="005D1A22" w:rsidRDefault="00656AF3" w:rsidP="00656AF3">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1CEC7A71" w14:textId="77777777" w:rsidR="00656AF3" w:rsidRPr="005D1A22" w:rsidRDefault="00656AF3" w:rsidP="00656AF3">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37220623" w14:textId="77777777" w:rsidR="00656AF3" w:rsidRPr="005D1A22" w:rsidRDefault="00656AF3" w:rsidP="00656AF3">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2F523253" w14:textId="77777777" w:rsidR="00656AF3" w:rsidRPr="005D1A22" w:rsidRDefault="00656AF3" w:rsidP="00656AF3">
      <w:pPr>
        <w:rPr>
          <w:sz w:val="16"/>
        </w:rPr>
      </w:pPr>
      <w:r w:rsidRPr="009A28BF">
        <w:rPr>
          <w:rStyle w:val="Emphasis"/>
          <w:highlight w:val="green"/>
        </w:rPr>
        <w:t>Courts</w:t>
      </w:r>
      <w:r w:rsidRPr="00884FF5">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884FF5">
        <w:rPr>
          <w:rStyle w:val="Emphasis"/>
          <w:highlight w:val="green"/>
        </w:rPr>
        <w:t>protect</w:t>
      </w:r>
      <w:r w:rsidRPr="000954A2">
        <w:rPr>
          <w:rStyle w:val="Emphasis"/>
        </w:rPr>
        <w:t xml:space="preserve">ing </w:t>
      </w:r>
      <w:r w:rsidRPr="00884FF5">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884FF5">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C70843">
        <w:rPr>
          <w:rStyle w:val="Emphasis"/>
          <w:highlight w:val="green"/>
        </w:rPr>
        <w:t>creates a prohibition</w:t>
      </w:r>
      <w:r w:rsidRPr="00C70843">
        <w:rPr>
          <w:rStyle w:val="StyleUnderline"/>
          <w:highlight w:val="green"/>
        </w:rPr>
        <w:t xml:space="preserve"> on </w:t>
      </w:r>
      <w:r w:rsidRPr="00C70843">
        <w:rPr>
          <w:rStyle w:val="Emphasis"/>
          <w:highlight w:val="green"/>
        </w:rPr>
        <w:t>malicious deconstruction</w:t>
      </w:r>
      <w:r w:rsidRPr="005D1A22">
        <w:rPr>
          <w:sz w:val="16"/>
        </w:rPr>
        <w:t>.</w:t>
      </w:r>
    </w:p>
    <w:p w14:paraId="7F616A2C" w14:textId="77777777" w:rsidR="00656AF3" w:rsidRPr="005D1A22" w:rsidRDefault="00656AF3" w:rsidP="00656AF3">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7C222F">
        <w:rPr>
          <w:rStyle w:val="StyleUnderline"/>
          <w:highlight w:val="green"/>
        </w:rPr>
        <w:t>Presidents</w:t>
      </w:r>
      <w:r w:rsidRPr="00C30F23">
        <w:rPr>
          <w:rStyle w:val="StyleUnderline"/>
        </w:rPr>
        <w:t xml:space="preserve"> intentionally </w:t>
      </w:r>
      <w:r w:rsidRPr="007C222F">
        <w:rPr>
          <w:rStyle w:val="StyleUnderline"/>
          <w:highlight w:val="green"/>
        </w:rPr>
        <w:t>undermine</w:t>
      </w:r>
      <w:r w:rsidRPr="00C30F23">
        <w:rPr>
          <w:rStyle w:val="StyleUnderline"/>
        </w:rPr>
        <w:t xml:space="preserve"> capacity </w:t>
      </w:r>
      <w:r w:rsidRPr="007C222F">
        <w:rPr>
          <w:rStyle w:val="StyleUnderline"/>
          <w:highlight w:val="green"/>
        </w:rPr>
        <w:t xml:space="preserve">to </w:t>
      </w:r>
      <w:r w:rsidRPr="007C222F">
        <w:rPr>
          <w:rStyle w:val="Emphasis"/>
          <w:highlight w:val="green"/>
        </w:rPr>
        <w:t>“tie the hands” of</w:t>
      </w:r>
      <w:r w:rsidRPr="007C222F">
        <w:rPr>
          <w:rStyle w:val="Emphasis"/>
        </w:rPr>
        <w:t xml:space="preserve"> their </w:t>
      </w:r>
      <w:r w:rsidRPr="007C222F">
        <w:rPr>
          <w:rStyle w:val="Emphasis"/>
          <w:highlight w:val="green"/>
        </w:rPr>
        <w:t>successors</w:t>
      </w:r>
      <w:r w:rsidRPr="005D1A22">
        <w:rPr>
          <w:sz w:val="16"/>
        </w:rPr>
        <w:t xml:space="preserve">.554 </w:t>
      </w:r>
      <w:r w:rsidRPr="007C222F">
        <w:rPr>
          <w:rStyle w:val="Emphasis"/>
          <w:highlight w:val="green"/>
        </w:rPr>
        <w:t>Space</w:t>
      </w:r>
      <w:r w:rsidRPr="00D35A05">
        <w:rPr>
          <w:rStyle w:val="Emphasis"/>
        </w:rPr>
        <w:t xml:space="preserve"> may </w:t>
      </w:r>
      <w:r w:rsidRPr="007C222F">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0C62BB">
        <w:rPr>
          <w:rStyle w:val="Emphasis"/>
          <w:highlight w:val="green"/>
        </w:rPr>
        <w:t>Roberts</w:t>
      </w:r>
      <w:r w:rsidRPr="000C62BB">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0C62BB">
        <w:rPr>
          <w:rStyle w:val="Emphasis"/>
          <w:highlight w:val="green"/>
        </w:rPr>
        <w:t>can always choose to restrain</w:t>
      </w:r>
      <w:r w:rsidRPr="005D1A22">
        <w:rPr>
          <w:sz w:val="16"/>
        </w:rPr>
        <w:t xml:space="preserve"> him</w:t>
      </w:r>
      <w:r w:rsidRPr="003D0827">
        <w:rPr>
          <w:rStyle w:val="Emphasis"/>
          <w:highlight w:val="green"/>
        </w:rPr>
        <w:t>self</w:t>
      </w:r>
      <w:r w:rsidRPr="003D0827">
        <w:rPr>
          <w:rStyle w:val="StyleUnderline"/>
          <w:highlight w:val="green"/>
        </w:rPr>
        <w:t xml:space="preserve"> in</w:t>
      </w:r>
      <w:r w:rsidRPr="002C6149">
        <w:rPr>
          <w:rStyle w:val="StyleUnderline"/>
        </w:rPr>
        <w:t xml:space="preserve"> his </w:t>
      </w:r>
      <w:r w:rsidRPr="003D0827">
        <w:rPr>
          <w:rStyle w:val="StyleUnderline"/>
          <w:highlight w:val="green"/>
        </w:rPr>
        <w:t>dealings with subordinates</w:t>
      </w:r>
      <w:r w:rsidRPr="002C6149">
        <w:rPr>
          <w:rStyle w:val="StyleUnderline"/>
        </w:rPr>
        <w:t xml:space="preserve">. He </w:t>
      </w:r>
      <w:r w:rsidRPr="003D0827">
        <w:rPr>
          <w:rStyle w:val="Emphasis"/>
          <w:highlight w:val="green"/>
        </w:rPr>
        <w:t>cannot</w:t>
      </w:r>
      <w:r w:rsidRPr="002C6149">
        <w:rPr>
          <w:rStyle w:val="StyleUnderline"/>
        </w:rPr>
        <w:t xml:space="preserve">, however, </w:t>
      </w:r>
      <w:r w:rsidRPr="003D0827">
        <w:rPr>
          <w:rStyle w:val="Emphasis"/>
          <w:highlight w:val="green"/>
        </w:rPr>
        <w:t>choose to bind</w:t>
      </w:r>
      <w:r w:rsidRPr="005D1A22">
        <w:rPr>
          <w:sz w:val="16"/>
        </w:rPr>
        <w:t xml:space="preserve"> his </w:t>
      </w:r>
      <w:r w:rsidRPr="003D0827">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573319E3" w14:textId="77777777" w:rsidR="00656AF3" w:rsidRPr="005D1A22" w:rsidRDefault="00656AF3" w:rsidP="00656AF3">
      <w:pPr>
        <w:rPr>
          <w:sz w:val="16"/>
        </w:rPr>
      </w:pPr>
      <w:r w:rsidRPr="005D1A22">
        <w:rPr>
          <w:sz w:val="16"/>
        </w:rPr>
        <w:t xml:space="preserve">The Supreme Court’s decision </w:t>
      </w:r>
      <w:r w:rsidRPr="00717208">
        <w:rPr>
          <w:rStyle w:val="StyleUnderline"/>
          <w:highlight w:val="green"/>
        </w:rPr>
        <w:t>suggests</w:t>
      </w:r>
      <w:r w:rsidRPr="002C22EC">
        <w:rPr>
          <w:rStyle w:val="StyleUnderline"/>
        </w:rPr>
        <w:t xml:space="preserve"> that </w:t>
      </w:r>
      <w:r w:rsidRPr="00717208">
        <w:rPr>
          <w:rStyle w:val="Emphasis"/>
          <w:highlight w:val="green"/>
        </w:rPr>
        <w:t>Presidents cannot manage</w:t>
      </w:r>
      <w:r w:rsidRPr="002C22EC">
        <w:rPr>
          <w:rStyle w:val="Emphasis"/>
        </w:rPr>
        <w:t xml:space="preserve"> the administrative state </w:t>
      </w:r>
      <w:r w:rsidRPr="00717208">
        <w:rPr>
          <w:rStyle w:val="Emphasis"/>
          <w:highlight w:val="green"/>
        </w:rPr>
        <w:t>in ways that limit the power of future Presidents</w:t>
      </w:r>
      <w:r w:rsidRPr="00C24499">
        <w:rPr>
          <w:rStyle w:val="StyleUnderline"/>
        </w:rPr>
        <w:t xml:space="preserve">. It is </w:t>
      </w:r>
      <w:r w:rsidRPr="00717208">
        <w:rPr>
          <w:rStyle w:val="Emphasis"/>
          <w:highlight w:val="green"/>
        </w:rPr>
        <w:t>unclear</w:t>
      </w:r>
      <w:r w:rsidRPr="00717208">
        <w:rPr>
          <w:rStyle w:val="StyleUnderline"/>
          <w:highlight w:val="green"/>
        </w:rPr>
        <w:t xml:space="preserve"> why a </w:t>
      </w:r>
      <w:r w:rsidRPr="00717208">
        <w:rPr>
          <w:rStyle w:val="Emphasis"/>
          <w:highlight w:val="green"/>
        </w:rPr>
        <w:t>unitary executive</w:t>
      </w:r>
      <w:r w:rsidRPr="00717208">
        <w:rPr>
          <w:rStyle w:val="StyleUnderline"/>
          <w:highlight w:val="green"/>
        </w:rPr>
        <w:t xml:space="preserve"> would </w:t>
      </w:r>
      <w:r w:rsidRPr="00717208">
        <w:rPr>
          <w:rStyle w:val="Emphasis"/>
          <w:highlight w:val="green"/>
        </w:rPr>
        <w:t>prohibit</w:t>
      </w:r>
      <w:r w:rsidRPr="00717208">
        <w:rPr>
          <w:rStyle w:val="StyleUnderline"/>
          <w:highlight w:val="green"/>
        </w:rPr>
        <w:t xml:space="preserve"> tying</w:t>
      </w:r>
      <w:r w:rsidRPr="00C24499">
        <w:rPr>
          <w:rStyle w:val="StyleUnderline"/>
        </w:rPr>
        <w:t xml:space="preserve"> a successor’s hand with respect to </w:t>
      </w:r>
      <w:r w:rsidRPr="00717208">
        <w:rPr>
          <w:rStyle w:val="Emphasis"/>
          <w:highlight w:val="green"/>
        </w:rPr>
        <w:t>control</w:t>
      </w:r>
      <w:r w:rsidRPr="00717208">
        <w:rPr>
          <w:rStyle w:val="StyleUnderline"/>
          <w:highlight w:val="green"/>
        </w:rPr>
        <w:t xml:space="preserve"> but</w:t>
      </w:r>
      <w:r w:rsidRPr="00C24499">
        <w:rPr>
          <w:rStyle w:val="StyleUnderline"/>
        </w:rPr>
        <w:t xml:space="preserve"> would </w:t>
      </w:r>
      <w:r w:rsidRPr="00717208">
        <w:rPr>
          <w:rStyle w:val="Emphasis"/>
          <w:highlight w:val="green"/>
        </w:rPr>
        <w:t>permit</w:t>
      </w:r>
      <w:r w:rsidRPr="00C24499">
        <w:rPr>
          <w:rStyle w:val="StyleUnderline"/>
        </w:rPr>
        <w:t xml:space="preserve"> intentionally </w:t>
      </w:r>
      <w:r w:rsidRPr="00717208">
        <w:rPr>
          <w:rStyle w:val="StyleUnderline"/>
          <w:highlight w:val="green"/>
        </w:rPr>
        <w:t xml:space="preserve">undermining </w:t>
      </w:r>
      <w:r w:rsidRPr="00717208">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5E74F5B3" w14:textId="77777777" w:rsidR="00656AF3" w:rsidRPr="005D1A22" w:rsidRDefault="00656AF3" w:rsidP="00656AF3">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4802C4DF" w14:textId="77777777" w:rsidR="00656AF3" w:rsidRPr="005D1A22" w:rsidRDefault="00656AF3" w:rsidP="00656AF3">
      <w:pPr>
        <w:rPr>
          <w:sz w:val="16"/>
        </w:rPr>
      </w:pPr>
      <w:r w:rsidRPr="005D1A22">
        <w:rPr>
          <w:sz w:val="16"/>
        </w:rPr>
        <w:t>3. Congress</w:t>
      </w:r>
    </w:p>
    <w:p w14:paraId="2D47679E" w14:textId="77777777" w:rsidR="00656AF3" w:rsidRPr="005D1A22" w:rsidRDefault="00656AF3" w:rsidP="00656AF3">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275EF29D" w14:textId="77777777" w:rsidR="00656AF3" w:rsidRPr="005D1A22" w:rsidRDefault="00656AF3" w:rsidP="00656AF3">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008E3F31" w14:textId="77777777" w:rsidR="00656AF3" w:rsidRPr="005D1A22" w:rsidRDefault="00656AF3" w:rsidP="00656AF3">
      <w:pPr>
        <w:rPr>
          <w:sz w:val="16"/>
        </w:rPr>
      </w:pPr>
      <w:r w:rsidRPr="005D1A22">
        <w:rPr>
          <w:sz w:val="16"/>
        </w:rPr>
        <w:t>4. The public</w:t>
      </w:r>
    </w:p>
    <w:p w14:paraId="6C1AD938" w14:textId="77777777" w:rsidR="00656AF3" w:rsidRPr="005D1A22" w:rsidRDefault="00656AF3" w:rsidP="00656AF3">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5D0C2FCE" w14:textId="77777777" w:rsidR="00656AF3" w:rsidRPr="005D1A22" w:rsidRDefault="00656AF3" w:rsidP="00656AF3">
      <w:pPr>
        <w:rPr>
          <w:sz w:val="16"/>
        </w:rPr>
      </w:pPr>
      <w:r w:rsidRPr="005D1A22">
        <w:rPr>
          <w:sz w:val="16"/>
        </w:rPr>
        <w:t>Conclusion</w:t>
      </w:r>
    </w:p>
    <w:p w14:paraId="3792DDF5" w14:textId="77777777" w:rsidR="00656AF3" w:rsidRPr="005D1A22" w:rsidRDefault="00656AF3" w:rsidP="00656AF3">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1859DDF7" w14:textId="77777777" w:rsidR="00656AF3" w:rsidRPr="005D1A22" w:rsidRDefault="00656AF3" w:rsidP="00656AF3">
      <w:pPr>
        <w:rPr>
          <w:sz w:val="16"/>
        </w:rPr>
      </w:pPr>
      <w:r w:rsidRPr="00B13ACD">
        <w:rPr>
          <w:rStyle w:val="Emphasis"/>
          <w:highlight w:val="green"/>
        </w:rPr>
        <w:t>Pres</w:t>
      </w:r>
      <w:r w:rsidRPr="006326E5">
        <w:rPr>
          <w:rStyle w:val="Emphasis"/>
        </w:rPr>
        <w:t xml:space="preserve">idential </w:t>
      </w:r>
      <w:r w:rsidRPr="00B13ACD">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9010B9">
        <w:rPr>
          <w:rStyle w:val="StyleUnderline"/>
          <w:highlight w:val="green"/>
        </w:rPr>
        <w:t>can only be</w:t>
      </w:r>
      <w:r w:rsidRPr="00B13ACD">
        <w:rPr>
          <w:rStyle w:val="StyleUnderline"/>
        </w:rPr>
        <w:t xml:space="preserve"> defined </w:t>
      </w:r>
      <w:r w:rsidRPr="00B13ACD">
        <w:rPr>
          <w:rStyle w:val="StyleUnderline"/>
          <w:highlight w:val="green"/>
        </w:rPr>
        <w:t xml:space="preserve">when </w:t>
      </w:r>
      <w:r w:rsidRPr="00B13ACD">
        <w:rPr>
          <w:rStyle w:val="Emphasis"/>
          <w:highlight w:val="green"/>
        </w:rPr>
        <w:t>control</w:t>
      </w:r>
      <w:r w:rsidRPr="00B13ACD">
        <w:rPr>
          <w:rStyle w:val="StyleUnderline"/>
          <w:highlight w:val="green"/>
        </w:rPr>
        <w:t xml:space="preserve"> and </w:t>
      </w:r>
      <w:r w:rsidRPr="00B13ACD">
        <w:rPr>
          <w:rStyle w:val="Emphasis"/>
          <w:highlight w:val="green"/>
        </w:rPr>
        <w:t>capacity</w:t>
      </w:r>
      <w:r w:rsidRPr="00B13ACD">
        <w:rPr>
          <w:rStyle w:val="StyleUnderline"/>
          <w:highlight w:val="green"/>
        </w:rPr>
        <w:t xml:space="preserve"> are</w:t>
      </w:r>
      <w:r w:rsidRPr="00B13ACD">
        <w:rPr>
          <w:rStyle w:val="StyleUnderline"/>
        </w:rPr>
        <w:t xml:space="preserve"> considered </w:t>
      </w:r>
      <w:r w:rsidRPr="00B13ACD">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4AA51E07" w14:textId="77777777" w:rsidR="00656AF3" w:rsidRPr="005D1A22" w:rsidRDefault="00656AF3" w:rsidP="00656AF3">
      <w:pPr>
        <w:rPr>
          <w:sz w:val="16"/>
        </w:rPr>
      </w:pPr>
      <w:r w:rsidRPr="005D1A22">
        <w:rPr>
          <w:sz w:val="16"/>
        </w:rPr>
        <w:t xml:space="preserve">Improving administrative capacity likely </w:t>
      </w:r>
      <w:r w:rsidRPr="004E36AF">
        <w:rPr>
          <w:rStyle w:val="Emphasis"/>
          <w:highlight w:val="green"/>
        </w:rPr>
        <w:t>requires more</w:t>
      </w:r>
      <w:r w:rsidRPr="004E36AF">
        <w:rPr>
          <w:rStyle w:val="StyleUnderline"/>
          <w:highlight w:val="green"/>
        </w:rPr>
        <w:t xml:space="preserve"> than </w:t>
      </w:r>
      <w:r w:rsidRPr="004E36AF">
        <w:rPr>
          <w:rStyle w:val="Emphasis"/>
          <w:highlight w:val="green"/>
        </w:rPr>
        <w:t>bigger budgets</w:t>
      </w:r>
      <w:r w:rsidRPr="005D1A22">
        <w:rPr>
          <w:sz w:val="16"/>
        </w:rPr>
        <w:t xml:space="preserve">. </w:t>
      </w:r>
      <w:r w:rsidRPr="004E36AF">
        <w:rPr>
          <w:rStyle w:val="StyleUnderline"/>
        </w:rPr>
        <w:t xml:space="preserve">Presidents must create </w:t>
      </w:r>
      <w:r w:rsidRPr="004E36AF">
        <w:rPr>
          <w:rStyle w:val="StyleUnderline"/>
          <w:highlight w:val="green"/>
        </w:rPr>
        <w:t xml:space="preserve">an </w:t>
      </w:r>
      <w:r w:rsidRPr="004E36AF">
        <w:rPr>
          <w:rStyle w:val="Emphasis"/>
          <w:highlight w:val="green"/>
        </w:rPr>
        <w:t>environment amenable to recruiting and retaining</w:t>
      </w:r>
      <w:r w:rsidRPr="004E36AF">
        <w:rPr>
          <w:rStyle w:val="StyleUnderline"/>
        </w:rPr>
        <w:t xml:space="preserve"> the best people for government work. In some instances, that </w:t>
      </w:r>
      <w:r w:rsidRPr="004E36AF">
        <w:rPr>
          <w:rStyle w:val="StyleUnderline"/>
          <w:highlight w:val="green"/>
        </w:rPr>
        <w:t>means</w:t>
      </w:r>
      <w:r w:rsidRPr="004E36AF">
        <w:rPr>
          <w:rStyle w:val="StyleUnderline"/>
        </w:rPr>
        <w:t xml:space="preserve"> loosening the reins and </w:t>
      </w:r>
      <w:r w:rsidRPr="004E36AF">
        <w:rPr>
          <w:rStyle w:val="StyleUnderline"/>
          <w:highlight w:val="green"/>
        </w:rPr>
        <w:t xml:space="preserve">granting </w:t>
      </w:r>
      <w:r w:rsidRPr="004E36AF">
        <w:rPr>
          <w:rStyle w:val="Emphasis"/>
          <w:highlight w:val="green"/>
        </w:rPr>
        <w:t>civil servants</w:t>
      </w:r>
      <w:r w:rsidRPr="004E36AF">
        <w:rPr>
          <w:rStyle w:val="StyleUnderline"/>
          <w:highlight w:val="green"/>
        </w:rPr>
        <w:t xml:space="preserve"> some</w:t>
      </w:r>
      <w:r w:rsidRPr="004E36AF">
        <w:rPr>
          <w:rStyle w:val="StyleUnderline"/>
        </w:rPr>
        <w:t xml:space="preserve"> degree of </w:t>
      </w:r>
      <w:r w:rsidRPr="000B6D3B">
        <w:rPr>
          <w:rStyle w:val="Emphasis"/>
          <w:highlight w:val="green"/>
        </w:rPr>
        <w:t>autonomy</w:t>
      </w:r>
      <w:r w:rsidRPr="000B6D3B">
        <w:rPr>
          <w:rStyle w:val="StyleUnderline"/>
          <w:highlight w:val="green"/>
        </w:rPr>
        <w:t xml:space="preserve"> over</w:t>
      </w:r>
      <w:r w:rsidRPr="004E36AF">
        <w:rPr>
          <w:rStyle w:val="StyleUnderline"/>
        </w:rPr>
        <w:t xml:space="preserve"> the </w:t>
      </w:r>
      <w:r w:rsidRPr="000B6D3B">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3B7DCF74" w14:textId="77777777" w:rsidR="00656AF3" w:rsidRPr="005D1A22" w:rsidRDefault="00656AF3" w:rsidP="00656AF3">
      <w:pPr>
        <w:rPr>
          <w:sz w:val="16"/>
        </w:rPr>
      </w:pPr>
      <w:r w:rsidRPr="005D1A22">
        <w:rPr>
          <w:sz w:val="16"/>
        </w:rPr>
        <w:t>Postscript</w:t>
      </w:r>
    </w:p>
    <w:p w14:paraId="648C77F8" w14:textId="77777777" w:rsidR="00656AF3" w:rsidRPr="00DE2297" w:rsidRDefault="00656AF3" w:rsidP="00656AF3">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7BE35555" w14:textId="77777777" w:rsidR="00656AF3" w:rsidRPr="005D1A22" w:rsidRDefault="00656AF3" w:rsidP="00656AF3">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5B4DA1D4" w14:textId="77777777" w:rsidR="00656AF3" w:rsidRDefault="00656AF3" w:rsidP="00656AF3">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B323CC">
        <w:rPr>
          <w:rStyle w:val="Emphasis"/>
          <w:highlight w:val="green"/>
        </w:rPr>
        <w:t>courts</w:t>
      </w:r>
      <w:r w:rsidRPr="00B323CC">
        <w:rPr>
          <w:rStyle w:val="StyleUnderline"/>
          <w:highlight w:val="green"/>
        </w:rPr>
        <w:t xml:space="preserve"> have </w:t>
      </w:r>
      <w:r w:rsidRPr="00B323CC">
        <w:rPr>
          <w:rStyle w:val="Emphasis"/>
          <w:highlight w:val="green"/>
        </w:rPr>
        <w:t>refused to intervene</w:t>
      </w:r>
      <w:r w:rsidRPr="00B323CC">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B323CC">
        <w:rPr>
          <w:rStyle w:val="Emphasis"/>
          <w:highlight w:val="green"/>
        </w:rPr>
        <w:t>termination</w:t>
      </w:r>
      <w:r w:rsidRPr="00FE03F3">
        <w:rPr>
          <w:rStyle w:val="StyleUnderline"/>
        </w:rPr>
        <w:t xml:space="preserve"> of federal employees, </w:t>
      </w:r>
      <w:r w:rsidRPr="00FD4E0F">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815D49">
        <w:rPr>
          <w:rStyle w:val="Emphasis"/>
          <w:highlight w:val="green"/>
        </w:rPr>
        <w:t>C</w:t>
      </w:r>
      <w:r w:rsidRPr="00B323CC">
        <w:rPr>
          <w:rStyle w:val="StyleUnderline"/>
        </w:rPr>
        <w:t xml:space="preserve">ivil </w:t>
      </w:r>
      <w:r w:rsidRPr="00815D49">
        <w:rPr>
          <w:rStyle w:val="Emphasis"/>
          <w:highlight w:val="green"/>
        </w:rPr>
        <w:t>S</w:t>
      </w:r>
      <w:r w:rsidRPr="00B323CC">
        <w:rPr>
          <w:rStyle w:val="StyleUnderline"/>
        </w:rPr>
        <w:t xml:space="preserve">ervice </w:t>
      </w:r>
      <w:r w:rsidRPr="00815D49">
        <w:rPr>
          <w:rStyle w:val="Emphasis"/>
          <w:highlight w:val="green"/>
        </w:rPr>
        <w:t>R</w:t>
      </w:r>
      <w:r w:rsidRPr="00B323CC">
        <w:rPr>
          <w:rStyle w:val="StyleUnderline"/>
        </w:rPr>
        <w:t xml:space="preserve">eform </w:t>
      </w:r>
      <w:r w:rsidRPr="00815D49">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CD4D2F">
        <w:rPr>
          <w:rStyle w:val="Emphasis"/>
          <w:highlight w:val="green"/>
        </w:rPr>
        <w:t>exclusive procedures</w:t>
      </w:r>
      <w:r w:rsidRPr="00CD4D2F">
        <w:rPr>
          <w:rStyle w:val="StyleUnderline"/>
          <w:highlight w:val="green"/>
        </w:rPr>
        <w:t xml:space="preserve"> for</w:t>
      </w:r>
      <w:r w:rsidRPr="00405836">
        <w:rPr>
          <w:rStyle w:val="StyleUnderline"/>
        </w:rPr>
        <w:t xml:space="preserve"> disputes involving </w:t>
      </w:r>
      <w:r w:rsidRPr="00405836">
        <w:rPr>
          <w:rStyle w:val="Emphasis"/>
          <w:highlight w:val="green"/>
        </w:rPr>
        <w:t>employees</w:t>
      </w:r>
      <w:r w:rsidRPr="0040583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BD1971">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E1688B">
        <w:rPr>
          <w:rStyle w:val="StyleUnderline"/>
          <w:highlight w:val="green"/>
        </w:rPr>
        <w:t>agencies</w:t>
      </w:r>
      <w:r w:rsidRPr="006E54BC">
        <w:rPr>
          <w:rStyle w:val="StyleUnderline"/>
        </w:rPr>
        <w:t xml:space="preserve"> have </w:t>
      </w:r>
      <w:r w:rsidRPr="006E54BC">
        <w:rPr>
          <w:rStyle w:val="Emphasis"/>
        </w:rPr>
        <w:t xml:space="preserve">begun to </w:t>
      </w:r>
      <w:r w:rsidRPr="00E1688B">
        <w:rPr>
          <w:rStyle w:val="Emphasis"/>
          <w:highlight w:val="green"/>
        </w:rPr>
        <w:t>lose</w:t>
      </w:r>
      <w:r w:rsidRPr="006E54BC">
        <w:rPr>
          <w:rStyle w:val="Emphasis"/>
        </w:rPr>
        <w:t xml:space="preserve"> their </w:t>
      </w:r>
      <w:r w:rsidRPr="00E1688B">
        <w:rPr>
          <w:rStyle w:val="Emphasis"/>
          <w:highlight w:val="green"/>
        </w:rPr>
        <w:t>cred</w:t>
      </w:r>
      <w:r w:rsidRPr="00E1688B">
        <w:rPr>
          <w:rStyle w:val="Emphasis"/>
        </w:rPr>
        <w:t xml:space="preserve">ibility </w:t>
      </w:r>
      <w:r w:rsidRPr="00E1688B">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7B1CF0">
        <w:rPr>
          <w:rStyle w:val="StyleUnderline"/>
          <w:highlight w:val="green"/>
        </w:rPr>
        <w:t>m</w:t>
      </w:r>
      <w:r w:rsidRPr="00860DBB">
        <w:rPr>
          <w:rStyle w:val="StyleUnderline"/>
          <w:highlight w:val="green"/>
        </w:rPr>
        <w:t>ake it</w:t>
      </w:r>
      <w:r w:rsidRPr="006F54E3">
        <w:rPr>
          <w:rStyle w:val="StyleUnderline"/>
        </w:rPr>
        <w:t xml:space="preserve"> </w:t>
      </w:r>
      <w:r w:rsidRPr="006F54E3">
        <w:rPr>
          <w:rStyle w:val="Emphasis"/>
        </w:rPr>
        <w:t xml:space="preserve">more </w:t>
      </w:r>
      <w:r w:rsidRPr="00860DBB">
        <w:rPr>
          <w:rStyle w:val="Emphasis"/>
          <w:highlight w:val="green"/>
        </w:rPr>
        <w:t>difficult</w:t>
      </w:r>
      <w:r w:rsidRPr="00260AE6">
        <w:rPr>
          <w:rStyle w:val="Emphasis"/>
        </w:rPr>
        <w:t xml:space="preserve"> for future Presidents </w:t>
      </w:r>
      <w:r w:rsidRPr="00860DBB">
        <w:rPr>
          <w:rStyle w:val="Emphasis"/>
          <w:highlight w:val="green"/>
        </w:rPr>
        <w:t>to rebuild</w:t>
      </w:r>
      <w:r w:rsidRPr="00D51AA8">
        <w:rPr>
          <w:rStyle w:val="StyleUnderline"/>
        </w:rPr>
        <w:t xml:space="preserve"> the administrative capacity they need to implement their own policy agendas</w:t>
      </w:r>
      <w:r>
        <w:t xml:space="preserve">. </w:t>
      </w:r>
    </w:p>
    <w:p w14:paraId="4C4616E9" w14:textId="77777777" w:rsidR="00656AF3" w:rsidRDefault="00656AF3" w:rsidP="00656AF3"/>
    <w:p w14:paraId="37E9BAC4"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auto"/>
    <w:pitch w:val="variable"/>
    <w:sig w:usb0="80000067"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Futura"/>
    <w:charset w:val="00"/>
    <w:family w:val="swiss"/>
    <w:pitch w:val="variable"/>
    <w:sig w:usb0="A00002AF" w:usb1="5000214A"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panose1 w:val="020B0704020202020204"/>
    <w:charset w:val="00"/>
    <w:family w:val="roman"/>
    <w:notTrueType/>
    <w:pitch w:val="default"/>
  </w:font>
  <w:font w:name="Gill Sans">
    <w:altName w:val="﷽﷽﷽﷽﷽﷽"/>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0881C1D"/>
    <w:multiLevelType w:val="hybridMultilevel"/>
    <w:tmpl w:val="5CCC6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421756328">
    <w:abstractNumId w:val="9"/>
  </w:num>
  <w:num w:numId="2" w16cid:durableId="708795650">
    <w:abstractNumId w:val="7"/>
  </w:num>
  <w:num w:numId="3" w16cid:durableId="1831822442">
    <w:abstractNumId w:val="6"/>
  </w:num>
  <w:num w:numId="4" w16cid:durableId="939988034">
    <w:abstractNumId w:val="5"/>
  </w:num>
  <w:num w:numId="5" w16cid:durableId="1656301572">
    <w:abstractNumId w:val="4"/>
  </w:num>
  <w:num w:numId="6" w16cid:durableId="246890298">
    <w:abstractNumId w:val="8"/>
  </w:num>
  <w:num w:numId="7" w16cid:durableId="141587119">
    <w:abstractNumId w:val="3"/>
  </w:num>
  <w:num w:numId="8" w16cid:durableId="1998872340">
    <w:abstractNumId w:val="2"/>
  </w:num>
  <w:num w:numId="9" w16cid:durableId="2118286143">
    <w:abstractNumId w:val="1"/>
  </w:num>
  <w:num w:numId="10" w16cid:durableId="399601483">
    <w:abstractNumId w:val="0"/>
  </w:num>
  <w:num w:numId="11" w16cid:durableId="909073978">
    <w:abstractNumId w:val="17"/>
  </w:num>
  <w:num w:numId="12" w16cid:durableId="1205605210">
    <w:abstractNumId w:val="14"/>
  </w:num>
  <w:num w:numId="13" w16cid:durableId="1695883432">
    <w:abstractNumId w:val="13"/>
  </w:num>
  <w:num w:numId="14" w16cid:durableId="720713117">
    <w:abstractNumId w:val="11"/>
  </w:num>
  <w:num w:numId="15" w16cid:durableId="1725371759">
    <w:abstractNumId w:val="20"/>
  </w:num>
  <w:num w:numId="16" w16cid:durableId="1173569526">
    <w:abstractNumId w:val="21"/>
  </w:num>
  <w:num w:numId="17" w16cid:durableId="1389647862">
    <w:abstractNumId w:val="12"/>
  </w:num>
  <w:num w:numId="18" w16cid:durableId="233205301">
    <w:abstractNumId w:val="19"/>
  </w:num>
  <w:num w:numId="19" w16cid:durableId="2034453649">
    <w:abstractNumId w:val="15"/>
  </w:num>
  <w:num w:numId="20" w16cid:durableId="302733224">
    <w:abstractNumId w:val="22"/>
  </w:num>
  <w:num w:numId="21" w16cid:durableId="1469737823">
    <w:abstractNumId w:val="10"/>
  </w:num>
  <w:num w:numId="22" w16cid:durableId="2017339865">
    <w:abstractNumId w:val="16"/>
  </w:num>
  <w:num w:numId="23" w16cid:durableId="176333463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656AF3"/>
    <w:rsid w:val="000139A3"/>
    <w:rsid w:val="00100833"/>
    <w:rsid w:val="00104529"/>
    <w:rsid w:val="00105942"/>
    <w:rsid w:val="001259B4"/>
    <w:rsid w:val="00144A4C"/>
    <w:rsid w:val="00176AB0"/>
    <w:rsid w:val="00177B7D"/>
    <w:rsid w:val="0018322D"/>
    <w:rsid w:val="001857A3"/>
    <w:rsid w:val="001B5776"/>
    <w:rsid w:val="001E527A"/>
    <w:rsid w:val="001F78CE"/>
    <w:rsid w:val="00251FC7"/>
    <w:rsid w:val="00281F1A"/>
    <w:rsid w:val="002855A7"/>
    <w:rsid w:val="002B146A"/>
    <w:rsid w:val="002B5E17"/>
    <w:rsid w:val="00315690"/>
    <w:rsid w:val="00316B75"/>
    <w:rsid w:val="00325646"/>
    <w:rsid w:val="00337581"/>
    <w:rsid w:val="003460F2"/>
    <w:rsid w:val="0038158C"/>
    <w:rsid w:val="003902BA"/>
    <w:rsid w:val="003A09E2"/>
    <w:rsid w:val="003A410F"/>
    <w:rsid w:val="003B3FD6"/>
    <w:rsid w:val="00407037"/>
    <w:rsid w:val="0041751B"/>
    <w:rsid w:val="004605D6"/>
    <w:rsid w:val="004C60E8"/>
    <w:rsid w:val="004E3579"/>
    <w:rsid w:val="004E728B"/>
    <w:rsid w:val="004F39E0"/>
    <w:rsid w:val="00537BD5"/>
    <w:rsid w:val="005D2912"/>
    <w:rsid w:val="006065BD"/>
    <w:rsid w:val="00645FA9"/>
    <w:rsid w:val="00647866"/>
    <w:rsid w:val="00656AF3"/>
    <w:rsid w:val="00665003"/>
    <w:rsid w:val="0067151B"/>
    <w:rsid w:val="006A2AD0"/>
    <w:rsid w:val="006C2375"/>
    <w:rsid w:val="006D4ECC"/>
    <w:rsid w:val="00722258"/>
    <w:rsid w:val="007243E5"/>
    <w:rsid w:val="00747D40"/>
    <w:rsid w:val="00766EA0"/>
    <w:rsid w:val="007A2226"/>
    <w:rsid w:val="007F5B66"/>
    <w:rsid w:val="00823A1C"/>
    <w:rsid w:val="00845B9D"/>
    <w:rsid w:val="00860984"/>
    <w:rsid w:val="008B3ECB"/>
    <w:rsid w:val="008B4E85"/>
    <w:rsid w:val="008C1B2E"/>
    <w:rsid w:val="008F6B84"/>
    <w:rsid w:val="0091627E"/>
    <w:rsid w:val="0097032B"/>
    <w:rsid w:val="009D2EAD"/>
    <w:rsid w:val="009D54B2"/>
    <w:rsid w:val="009E1922"/>
    <w:rsid w:val="009F7ED2"/>
    <w:rsid w:val="00A45FF5"/>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25D4"/>
    <w:rsid w:val="00DA6538"/>
    <w:rsid w:val="00E03953"/>
    <w:rsid w:val="00E5262C"/>
    <w:rsid w:val="00EC7DC4"/>
    <w:rsid w:val="00ED30CF"/>
    <w:rsid w:val="00F176EF"/>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FC41C"/>
  <w15:chartTrackingRefBased/>
  <w15:docId w15:val="{ADE86562-B624-4CD4-9D01-13E5F0080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qFormat="1"/>
    <w:lsdException w:name="toc 2" w:semiHidden="1" w:unhideWhenUsed="1" w:qFormat="1"/>
    <w:lsdException w:name="toc 3" w:semiHidden="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qFormat="1"/>
    <w:lsdException w:name="HTML Acronym" w:semiHidden="1" w:uiPriority="0"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656AF3"/>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656AF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unhideWhenUsed/>
    <w:qFormat/>
    <w:rsid w:val="00656AF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unhideWhenUsed/>
    <w:qFormat/>
    <w:rsid w:val="00656AF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unhideWhenUsed/>
    <w:qFormat/>
    <w:rsid w:val="00656AF3"/>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656AF3"/>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aliases w:val="Title (no index)"/>
    <w:basedOn w:val="Normal"/>
    <w:next w:val="Normal"/>
    <w:link w:val="Heading6Char"/>
    <w:unhideWhenUsed/>
    <w:qFormat/>
    <w:rsid w:val="00656A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9"/>
    <w:unhideWhenUsed/>
    <w:qFormat/>
    <w:rsid w:val="00656A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9"/>
    <w:unhideWhenUsed/>
    <w:qFormat/>
    <w:rsid w:val="00656A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9"/>
    <w:unhideWhenUsed/>
    <w:qFormat/>
    <w:rsid w:val="00656A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56AF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56AF3"/>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656AF3"/>
    <w:rPr>
      <w:rFonts w:ascii="Calibri" w:eastAsiaTheme="majorEastAsia" w:hAnsi="Calibri"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656AF3"/>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656AF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656AF3"/>
    <w:rPr>
      <w:rFonts w:ascii="Calibri" w:eastAsiaTheme="majorEastAsia" w:hAnsi="Calibri" w:cstheme="majorBidi"/>
      <w:b/>
      <w:iCs/>
      <w:sz w:val="26"/>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7"/>
    <w:qFormat/>
    <w:rsid w:val="00656AF3"/>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5"/>
    <w:qFormat/>
    <w:rsid w:val="00656AF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6"/>
    <w:qFormat/>
    <w:rsid w:val="00656AF3"/>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
    <w:basedOn w:val="DefaultParagraphFont"/>
    <w:uiPriority w:val="99"/>
    <w:unhideWhenUsed/>
    <w:rsid w:val="00656AF3"/>
    <w:rPr>
      <w:color w:val="auto"/>
      <w:u w:val="none"/>
    </w:rPr>
  </w:style>
  <w:style w:type="character" w:styleId="FollowedHyperlink">
    <w:name w:val="FollowedHyperlink"/>
    <w:basedOn w:val="DefaultParagraphFont"/>
    <w:uiPriority w:val="99"/>
    <w:unhideWhenUsed/>
    <w:rsid w:val="00656AF3"/>
    <w:rPr>
      <w:color w:val="auto"/>
      <w:u w:val="none"/>
    </w:rPr>
  </w:style>
  <w:style w:type="character" w:customStyle="1" w:styleId="Heading5Char">
    <w:name w:val="Heading 5 Char"/>
    <w:aliases w:val="Blocks Char,5: Underlined Char,Heading 5 - underlined Char"/>
    <w:basedOn w:val="DefaultParagraphFont"/>
    <w:link w:val="Heading5"/>
    <w:uiPriority w:val="9"/>
    <w:rsid w:val="00656AF3"/>
    <w:rPr>
      <w:rFonts w:asciiTheme="majorHAnsi" w:eastAsiaTheme="majorEastAsia" w:hAnsiTheme="majorHAnsi" w:cstheme="majorBidi"/>
      <w:color w:val="2E74B5" w:themeColor="accent1" w:themeShade="BF"/>
    </w:rPr>
  </w:style>
  <w:style w:type="character" w:customStyle="1" w:styleId="Heading6Char">
    <w:name w:val="Heading 6 Char"/>
    <w:aliases w:val="Title (no index) Char"/>
    <w:basedOn w:val="DefaultParagraphFont"/>
    <w:link w:val="Heading6"/>
    <w:rsid w:val="00656AF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9"/>
    <w:rsid w:val="00656AF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9"/>
    <w:rsid w:val="00656AF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9"/>
    <w:rsid w:val="00656AF3"/>
    <w:rPr>
      <w:rFonts w:ascii="Calibri" w:eastAsiaTheme="majorEastAsia" w:hAnsi="Calibri" w:cstheme="majorBidi"/>
      <w:color w:val="272727" w:themeColor="text1" w:themeTint="D8"/>
    </w:rPr>
  </w:style>
  <w:style w:type="character" w:styleId="Strong">
    <w:name w:val="Strong"/>
    <w:aliases w:val="8 pt font,Citation Char Char1 Char Char Char Char Char,Cut,Small 1,Heading 3 Char1 Char Char Char1,Read Char Char Char"/>
    <w:basedOn w:val="DefaultParagraphFont"/>
    <w:uiPriority w:val="22"/>
    <w:qFormat/>
    <w:rsid w:val="00656AF3"/>
    <w:rPr>
      <w:b/>
      <w:bCs/>
    </w:rPr>
  </w:style>
  <w:style w:type="character" w:styleId="BookTitle">
    <w:name w:val="Book Title"/>
    <w:basedOn w:val="DefaultParagraphFont"/>
    <w:uiPriority w:val="33"/>
    <w:qFormat/>
    <w:rsid w:val="00656AF3"/>
    <w:rPr>
      <w:b/>
      <w:bCs/>
      <w:i/>
      <w:iCs/>
      <w:spacing w:val="5"/>
    </w:rPr>
  </w:style>
  <w:style w:type="numbering" w:styleId="111111">
    <w:name w:val="Outline List 2"/>
    <w:basedOn w:val="NoList"/>
    <w:uiPriority w:val="99"/>
    <w:semiHidden/>
    <w:unhideWhenUsed/>
    <w:rsid w:val="00656AF3"/>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656AF3"/>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656AF3"/>
    <w:rPr>
      <w:rFonts w:ascii="Calibri" w:hAnsi="Calibri" w:cs="Calibri"/>
    </w:rPr>
  </w:style>
  <w:style w:type="paragraph" w:styleId="Footer">
    <w:name w:val="footer"/>
    <w:basedOn w:val="Normal"/>
    <w:link w:val="FooterChar"/>
    <w:uiPriority w:val="99"/>
    <w:rsid w:val="00656A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6AF3"/>
    <w:rPr>
      <w:rFonts w:ascii="Calibri" w:hAnsi="Calibri" w:cs="Calibri"/>
    </w:rPr>
  </w:style>
  <w:style w:type="paragraph" w:styleId="BodyText">
    <w:name w:val="Body Text"/>
    <w:aliases w:val="BT"/>
    <w:basedOn w:val="Normal"/>
    <w:link w:val="BodyTextChar"/>
    <w:uiPriority w:val="99"/>
    <w:unhideWhenUsed/>
    <w:rsid w:val="00656AF3"/>
    <w:pPr>
      <w:spacing w:after="120"/>
    </w:pPr>
  </w:style>
  <w:style w:type="character" w:customStyle="1" w:styleId="BodyTextChar">
    <w:name w:val="Body Text Char"/>
    <w:aliases w:val="BT Char"/>
    <w:basedOn w:val="DefaultParagraphFont"/>
    <w:link w:val="BodyText"/>
    <w:uiPriority w:val="99"/>
    <w:rsid w:val="00656AF3"/>
    <w:rPr>
      <w:rFonts w:ascii="Calibri" w:hAnsi="Calibri"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311,ca,No Spacing13"/>
    <w:link w:val="NoSpacingChar"/>
    <w:uiPriority w:val="99"/>
    <w:unhideWhenUsed/>
    <w:qFormat/>
    <w:rsid w:val="00656AF3"/>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656AF3"/>
    <w:rPr>
      <w:rFonts w:ascii="Calibri" w:hAnsi="Calibri" w:cs="Calibri"/>
    </w:rPr>
  </w:style>
  <w:style w:type="character" w:styleId="UnresolvedMention">
    <w:name w:val="Unresolved Mention"/>
    <w:basedOn w:val="DefaultParagraphFont"/>
    <w:uiPriority w:val="99"/>
    <w:unhideWhenUsed/>
    <w:rsid w:val="00656AF3"/>
    <w:rPr>
      <w:color w:val="605E5C"/>
      <w:shd w:val="clear" w:color="auto" w:fill="E1DFDD"/>
    </w:rPr>
  </w:style>
  <w:style w:type="paragraph" w:styleId="Title">
    <w:name w:val="Title"/>
    <w:aliases w:val="Cites and Cards,UNDERLINE,Bold Underlined,title,Block Heading,Read This,Non Read Text,Debate Normal,Warrants"/>
    <w:basedOn w:val="Normal"/>
    <w:next w:val="Normal"/>
    <w:link w:val="TitleChar"/>
    <w:uiPriority w:val="1"/>
    <w:qFormat/>
    <w:rsid w:val="00656A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1"/>
    <w:qFormat/>
    <w:rsid w:val="00656AF3"/>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qFormat/>
    <w:rsid w:val="00656A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rsid w:val="00656AF3"/>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656AF3"/>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656AF3"/>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99"/>
    <w:qFormat/>
    <w:rsid w:val="00656AF3"/>
    <w:pPr>
      <w:ind w:left="720"/>
      <w:contextualSpacing/>
    </w:p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qFormat/>
    <w:rsid w:val="00656AF3"/>
    <w:rPr>
      <w:i/>
      <w:iCs/>
      <w:color w:val="2E74B5" w:themeColor="accent1" w:themeShade="BF"/>
    </w:rPr>
  </w:style>
  <w:style w:type="paragraph" w:styleId="IntenseQuote">
    <w:name w:val="Intense Quote"/>
    <w:basedOn w:val="Normal"/>
    <w:next w:val="Normal"/>
    <w:link w:val="IntenseQuoteChar"/>
    <w:uiPriority w:val="30"/>
    <w:qFormat/>
    <w:rsid w:val="00656AF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56AF3"/>
    <w:rPr>
      <w:rFonts w:ascii="Calibri" w:hAnsi="Calibri" w:cs="Calibri"/>
      <w:i/>
      <w:iCs/>
      <w:color w:val="2E74B5" w:themeColor="accent1" w:themeShade="BF"/>
    </w:rPr>
  </w:style>
  <w:style w:type="character" w:styleId="IntenseReference">
    <w:name w:val="Intense Reference"/>
    <w:basedOn w:val="DefaultParagraphFont"/>
    <w:uiPriority w:val="32"/>
    <w:qFormat/>
    <w:rsid w:val="00656AF3"/>
    <w:rPr>
      <w:b/>
      <w:bCs/>
      <w:smallCaps/>
      <w:color w:val="2E74B5" w:themeColor="accent1" w:themeShade="BF"/>
      <w:spacing w:val="5"/>
    </w:rPr>
  </w:style>
  <w:style w:type="paragraph" w:customStyle="1" w:styleId="textbold">
    <w:name w:val="text bold"/>
    <w:basedOn w:val="Normal"/>
    <w:link w:val="Emphasis"/>
    <w:uiPriority w:val="7"/>
    <w:qFormat/>
    <w:rsid w:val="00656AF3"/>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 w:type="table" w:styleId="TableGrid">
    <w:name w:val="Table Grid"/>
    <w:basedOn w:val="TableNormal"/>
    <w:rsid w:val="00656A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656AF3"/>
    <w:pPr>
      <w:spacing w:before="60" w:after="60"/>
    </w:pPr>
  </w:style>
  <w:style w:type="paragraph" w:customStyle="1" w:styleId="Emphasis1">
    <w:name w:val="Emphasis1"/>
    <w:basedOn w:val="Normal"/>
    <w:uiPriority w:val="7"/>
    <w:qFormat/>
    <w:rsid w:val="00656AF3"/>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underline">
    <w:name w:val="underline"/>
    <w:basedOn w:val="DefaultParagraphFont"/>
    <w:qFormat/>
    <w:rsid w:val="00656AF3"/>
    <w:rPr>
      <w:sz w:val="20"/>
      <w:u w:val="single"/>
    </w:rPr>
  </w:style>
  <w:style w:type="character" w:customStyle="1" w:styleId="StyleBold">
    <w:name w:val="Style Bold"/>
    <w:basedOn w:val="DefaultParagraphFont"/>
    <w:uiPriority w:val="9"/>
    <w:qFormat/>
    <w:rsid w:val="00656AF3"/>
    <w:rPr>
      <w:b/>
      <w:bCs/>
    </w:rPr>
  </w:style>
  <w:style w:type="character" w:customStyle="1" w:styleId="apple-style-span">
    <w:name w:val="apple-style-span"/>
    <w:basedOn w:val="DefaultParagraphFont"/>
    <w:rsid w:val="00656AF3"/>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656AF3"/>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
    <w:basedOn w:val="DefaultParagraphFont"/>
    <w:qFormat/>
    <w:rsid w:val="00656AF3"/>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
    <w:basedOn w:val="DefaultParagraphFont"/>
    <w:rsid w:val="00656AF3"/>
    <w:rPr>
      <w:rFonts w:cs="Arial"/>
      <w:bCs/>
      <w:szCs w:val="26"/>
      <w:u w:val="single"/>
      <w:lang w:val="en-US" w:eastAsia="en-US" w:bidi="ar-SA"/>
    </w:rPr>
  </w:style>
  <w:style w:type="character" w:customStyle="1" w:styleId="grey10">
    <w:name w:val="grey10"/>
    <w:basedOn w:val="DefaultParagraphFont"/>
    <w:rsid w:val="00656AF3"/>
  </w:style>
  <w:style w:type="character" w:customStyle="1" w:styleId="navy13bd">
    <w:name w:val="navy13bd"/>
    <w:basedOn w:val="DefaultParagraphFont"/>
    <w:rsid w:val="00656AF3"/>
  </w:style>
  <w:style w:type="character" w:customStyle="1" w:styleId="Style9ptUnderline2">
    <w:name w:val="Style 9 pt Underline2"/>
    <w:basedOn w:val="DefaultParagraphFont"/>
    <w:rsid w:val="00656AF3"/>
    <w:rPr>
      <w:sz w:val="20"/>
      <w:u w:val="single"/>
    </w:rPr>
  </w:style>
  <w:style w:type="character" w:customStyle="1" w:styleId="Style9ptBoldUnderline1">
    <w:name w:val="Style 9 pt Bold Underline1"/>
    <w:basedOn w:val="DefaultParagraphFont"/>
    <w:rsid w:val="00656AF3"/>
    <w:rPr>
      <w:b/>
      <w:bCs/>
      <w:sz w:val="20"/>
      <w:u w:val="single"/>
    </w:rPr>
  </w:style>
  <w:style w:type="character" w:customStyle="1" w:styleId="CharChar">
    <w:name w:val="Char Char"/>
    <w:basedOn w:val="DefaultParagraphFont"/>
    <w:rsid w:val="00656AF3"/>
    <w:rPr>
      <w:rFonts w:cs="Arial"/>
      <w:bCs/>
      <w:szCs w:val="26"/>
      <w:u w:val="single"/>
      <w:lang w:val="en-US" w:eastAsia="en-US" w:bidi="ar-SA"/>
    </w:rPr>
  </w:style>
  <w:style w:type="paragraph" w:customStyle="1" w:styleId="card">
    <w:name w:val="card"/>
    <w:aliases w:val="No Spacing22,No Spacing1111111,nonunderlined,No Spacing11211,No Spacing1,Tag1,No Spacing23"/>
    <w:basedOn w:val="Normal"/>
    <w:next w:val="Normal"/>
    <w:link w:val="cardChar"/>
    <w:uiPriority w:val="6"/>
    <w:qFormat/>
    <w:rsid w:val="00656AF3"/>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uiPriority w:val="6"/>
    <w:rsid w:val="00656AF3"/>
    <w:rPr>
      <w:rFonts w:ascii="Calibri" w:eastAsia="Times New Roman" w:hAnsi="Calibri" w:cs="Calibri"/>
      <w:szCs w:val="20"/>
    </w:rPr>
  </w:style>
  <w:style w:type="character" w:customStyle="1" w:styleId="Style1Char">
    <w:name w:val="Style1 Char"/>
    <w:basedOn w:val="DefaultParagraphFont"/>
    <w:rsid w:val="00656AF3"/>
    <w:rPr>
      <w:rFonts w:ascii="Arial Narrow" w:eastAsia="SimSun" w:hAnsi="Arial Narrow" w:cs="Calibri"/>
      <w:szCs w:val="24"/>
      <w:u w:val="single"/>
      <w:lang w:eastAsia="zh-CN"/>
    </w:rPr>
  </w:style>
  <w:style w:type="character" w:customStyle="1" w:styleId="highlight2">
    <w:name w:val="highlight2"/>
    <w:basedOn w:val="DefaultParagraphFont"/>
    <w:rsid w:val="00656AF3"/>
    <w:rPr>
      <w:b/>
      <w:sz w:val="20"/>
      <w:u w:val="thick"/>
      <w:bdr w:val="none" w:sz="0" w:space="0" w:color="auto"/>
      <w:shd w:val="clear" w:color="auto" w:fill="auto"/>
    </w:rPr>
  </w:style>
  <w:style w:type="character" w:customStyle="1" w:styleId="box">
    <w:name w:val="box"/>
    <w:basedOn w:val="DefaultParagraphFont"/>
    <w:rsid w:val="00656AF3"/>
    <w:rPr>
      <w:rFonts w:cs="Arial"/>
      <w:color w:val="000000"/>
      <w:szCs w:val="22"/>
      <w:bdr w:val="single" w:sz="12" w:space="0" w:color="auto"/>
    </w:rPr>
  </w:style>
  <w:style w:type="paragraph" w:customStyle="1" w:styleId="Style4">
    <w:name w:val="Style4"/>
    <w:basedOn w:val="Normal"/>
    <w:link w:val="Style4Char"/>
    <w:qFormat/>
    <w:rsid w:val="00656AF3"/>
    <w:rPr>
      <w:rFonts w:eastAsia="Times New Roman"/>
      <w:szCs w:val="24"/>
      <w:u w:val="single"/>
    </w:rPr>
  </w:style>
  <w:style w:type="character" w:customStyle="1" w:styleId="Style4Char">
    <w:name w:val="Style4 Char"/>
    <w:link w:val="Style4"/>
    <w:rsid w:val="00656AF3"/>
    <w:rPr>
      <w:rFonts w:ascii="Calibri" w:eastAsia="Times New Roman" w:hAnsi="Calibri" w:cs="Calibri"/>
      <w:szCs w:val="24"/>
      <w:u w:val="single"/>
    </w:rPr>
  </w:style>
  <w:style w:type="paragraph" w:customStyle="1" w:styleId="cardtext">
    <w:name w:val="card text"/>
    <w:basedOn w:val="Normal"/>
    <w:link w:val="cardtextChar"/>
    <w:qFormat/>
    <w:rsid w:val="00656AF3"/>
    <w:pPr>
      <w:ind w:left="288" w:right="288"/>
    </w:pPr>
    <w:rPr>
      <w:rFonts w:eastAsia="Calibri"/>
    </w:rPr>
  </w:style>
  <w:style w:type="character" w:customStyle="1" w:styleId="cardtextChar">
    <w:name w:val="card text Char"/>
    <w:basedOn w:val="DefaultParagraphFont"/>
    <w:link w:val="cardtext"/>
    <w:rsid w:val="00656AF3"/>
    <w:rPr>
      <w:rFonts w:ascii="Calibri" w:eastAsia="Calibri" w:hAnsi="Calibri" w:cs="Calibri"/>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uiPriority w:val="1"/>
    <w:qFormat/>
    <w:rsid w:val="00656AF3"/>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656AF3"/>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656AF3"/>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656AF3"/>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656AF3"/>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656AF3"/>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656AF3"/>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656AF3"/>
    <w:rPr>
      <w:rFonts w:eastAsia="Times New Roman"/>
      <w:szCs w:val="24"/>
      <w:u w:val="single"/>
      <w:bdr w:val="single" w:sz="4" w:space="0" w:color="auto"/>
    </w:rPr>
  </w:style>
  <w:style w:type="paragraph" w:customStyle="1" w:styleId="BlockTitle">
    <w:name w:val="Block Title"/>
    <w:basedOn w:val="Normal"/>
    <w:next w:val="Normal"/>
    <w:link w:val="BlockTitleChar"/>
    <w:qFormat/>
    <w:rsid w:val="00656AF3"/>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656AF3"/>
    <w:rPr>
      <w:rFonts w:ascii="Calibri" w:eastAsia="Times New Roman" w:hAnsi="Calibri" w:cs="Calibri"/>
      <w:b/>
      <w:sz w:val="32"/>
      <w:szCs w:val="20"/>
      <w:u w:val="single"/>
    </w:rPr>
  </w:style>
  <w:style w:type="character" w:customStyle="1" w:styleId="pmterms1">
    <w:name w:val="pmterms1"/>
    <w:basedOn w:val="DefaultParagraphFont"/>
    <w:rsid w:val="00656AF3"/>
  </w:style>
  <w:style w:type="character" w:customStyle="1" w:styleId="term">
    <w:name w:val="term"/>
    <w:basedOn w:val="DefaultParagraphFont"/>
    <w:rsid w:val="00656AF3"/>
  </w:style>
  <w:style w:type="character" w:customStyle="1" w:styleId="Style11pt">
    <w:name w:val="Style 11 pt"/>
    <w:basedOn w:val="DefaultParagraphFont"/>
    <w:rsid w:val="00656AF3"/>
    <w:rPr>
      <w:sz w:val="20"/>
    </w:rPr>
  </w:style>
  <w:style w:type="character" w:customStyle="1" w:styleId="Style11ptUnderline">
    <w:name w:val="Style 11 pt Underline"/>
    <w:basedOn w:val="DefaultParagraphFont"/>
    <w:rsid w:val="00656AF3"/>
    <w:rPr>
      <w:rFonts w:ascii="Times New Roman" w:hAnsi="Times New Roman"/>
      <w:sz w:val="20"/>
      <w:u w:val="single"/>
    </w:rPr>
  </w:style>
  <w:style w:type="character" w:customStyle="1" w:styleId="Style11ptBoldUnderline">
    <w:name w:val="Style 11 pt Bold Underline"/>
    <w:basedOn w:val="DefaultParagraphFont"/>
    <w:rsid w:val="00656AF3"/>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656AF3"/>
    <w:rPr>
      <w:rFonts w:cs="Arial"/>
      <w:bCs/>
      <w:szCs w:val="26"/>
      <w:u w:val="single"/>
      <w:lang w:val="en-US" w:eastAsia="en-US" w:bidi="ar-SA"/>
    </w:rPr>
  </w:style>
  <w:style w:type="paragraph" w:customStyle="1" w:styleId="StyleStyle411pt">
    <w:name w:val="Style Style4 + 11 pt"/>
    <w:basedOn w:val="Normal"/>
    <w:link w:val="StyleStyle411ptChar"/>
    <w:qFormat/>
    <w:rsid w:val="00656AF3"/>
    <w:rPr>
      <w:rFonts w:eastAsia="Times New Roman"/>
      <w:szCs w:val="24"/>
      <w:u w:val="single"/>
    </w:rPr>
  </w:style>
  <w:style w:type="character" w:customStyle="1" w:styleId="StyleStyle411ptChar">
    <w:name w:val="Style Style4 + 11 pt Char"/>
    <w:basedOn w:val="DefaultParagraphFont"/>
    <w:link w:val="StyleStyle411pt"/>
    <w:rsid w:val="00656AF3"/>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656AF3"/>
    <w:rPr>
      <w:sz w:val="20"/>
      <w:u w:val="single"/>
      <w:bdr w:val="single" w:sz="4" w:space="0" w:color="auto"/>
    </w:rPr>
  </w:style>
  <w:style w:type="character" w:customStyle="1" w:styleId="Heading3CharCharCharChar2">
    <w:name w:val="Heading 3 Char Char Char Char2"/>
    <w:basedOn w:val="DefaultParagraphFont"/>
    <w:rsid w:val="00656AF3"/>
    <w:rPr>
      <w:rFonts w:cs="Arial"/>
      <w:bCs/>
      <w:szCs w:val="26"/>
      <w:u w:val="single"/>
      <w:lang w:val="en-US" w:eastAsia="en-US" w:bidi="ar-SA"/>
    </w:rPr>
  </w:style>
  <w:style w:type="character" w:customStyle="1" w:styleId="Style9pt">
    <w:name w:val="Style 9 pt"/>
    <w:basedOn w:val="DefaultParagraphFont"/>
    <w:rsid w:val="00656AF3"/>
    <w:rPr>
      <w:rFonts w:ascii="Times New Roman" w:hAnsi="Times New Roman"/>
      <w:sz w:val="20"/>
    </w:rPr>
  </w:style>
  <w:style w:type="character" w:customStyle="1" w:styleId="StyleBoldUnderline1">
    <w:name w:val="Style Bold Underline1"/>
    <w:basedOn w:val="DefaultParagraphFont"/>
    <w:rsid w:val="00656AF3"/>
    <w:rPr>
      <w:b w:val="0"/>
      <w:bCs/>
      <w:u w:val="single"/>
    </w:rPr>
  </w:style>
  <w:style w:type="character" w:customStyle="1" w:styleId="Styleunderline9pt">
    <w:name w:val="Style underline + 9 pt"/>
    <w:basedOn w:val="underline"/>
    <w:rsid w:val="00656AF3"/>
    <w:rPr>
      <w:rFonts w:ascii="Times New Roman" w:hAnsi="Times New Roman" w:cs="Times New Roman"/>
      <w:b/>
      <w:sz w:val="20"/>
      <w:u w:val="single"/>
    </w:rPr>
  </w:style>
  <w:style w:type="character" w:customStyle="1" w:styleId="StyleUnderlineChar9pt">
    <w:name w:val="Style Underline Char + 9 pt"/>
    <w:basedOn w:val="DefaultParagraphFont"/>
    <w:rsid w:val="00656AF3"/>
    <w:rPr>
      <w:b w:val="0"/>
      <w:bCs/>
      <w:sz w:val="20"/>
      <w:u w:val="single"/>
      <w:lang w:val="en-US" w:eastAsia="en-US" w:bidi="ar-SA"/>
    </w:rPr>
  </w:style>
  <w:style w:type="character" w:customStyle="1" w:styleId="StyleTimesNewRoman9pt">
    <w:name w:val="Style Times New Roman 9 pt"/>
    <w:basedOn w:val="DefaultParagraphFont"/>
    <w:rsid w:val="00656AF3"/>
    <w:rPr>
      <w:rFonts w:ascii="Times New Roman" w:hAnsi="Times New Roman"/>
      <w:sz w:val="20"/>
    </w:rPr>
  </w:style>
  <w:style w:type="paragraph" w:customStyle="1" w:styleId="cardCharChar">
    <w:name w:val="card Char Char"/>
    <w:basedOn w:val="Normal"/>
    <w:link w:val="cardCharCharChar"/>
    <w:qFormat/>
    <w:rsid w:val="00656AF3"/>
    <w:pPr>
      <w:ind w:left="288" w:right="288"/>
    </w:pPr>
    <w:rPr>
      <w:rFonts w:eastAsia="Times New Roman"/>
      <w:szCs w:val="20"/>
    </w:rPr>
  </w:style>
  <w:style w:type="character" w:customStyle="1" w:styleId="cardCharCharChar">
    <w:name w:val="card Char Char Char"/>
    <w:basedOn w:val="DefaultParagraphFont"/>
    <w:link w:val="cardCharChar"/>
    <w:rsid w:val="00656AF3"/>
    <w:rPr>
      <w:rFonts w:ascii="Calibri" w:eastAsia="Times New Roman" w:hAnsi="Calibri" w:cs="Calibri"/>
      <w:szCs w:val="20"/>
    </w:rPr>
  </w:style>
  <w:style w:type="character" w:customStyle="1" w:styleId="StyleunderlineArialNarrow9ptBold">
    <w:name w:val="Style underline + Arial Narrow 9 pt Bold"/>
    <w:basedOn w:val="underline"/>
    <w:rsid w:val="00656AF3"/>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656AF3"/>
  </w:style>
  <w:style w:type="character" w:customStyle="1" w:styleId="StylecardCharCharArialNarrow9ptChar">
    <w:name w:val="Style card Char Char + Arial Narrow 9 pt Char"/>
    <w:basedOn w:val="cardCharCharChar"/>
    <w:link w:val="StylecardCharCharArialNarrow9pt"/>
    <w:rsid w:val="00656AF3"/>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656AF3"/>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656AF3"/>
    <w:rPr>
      <w:rFonts w:eastAsia="Times New Roman"/>
      <w:szCs w:val="24"/>
    </w:rPr>
  </w:style>
  <w:style w:type="character" w:customStyle="1" w:styleId="StyleBoldandUnderlineCharCharCharChar9pt">
    <w:name w:val="Style Bold and Underline Char Char Char Char + 9 pt"/>
    <w:basedOn w:val="DefaultParagraphFont"/>
    <w:rsid w:val="00656AF3"/>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656AF3"/>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656AF3"/>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656AF3"/>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656AF3"/>
    <w:rPr>
      <w:rFonts w:eastAsia="Times New Roman"/>
      <w:szCs w:val="24"/>
    </w:rPr>
  </w:style>
  <w:style w:type="character" w:customStyle="1" w:styleId="reduce2">
    <w:name w:val="reduce2"/>
    <w:basedOn w:val="DefaultParagraphFont"/>
    <w:rsid w:val="00656AF3"/>
    <w:rPr>
      <w:rFonts w:ascii="Arial" w:hAnsi="Arial" w:cs="Arial"/>
      <w:color w:val="000000"/>
      <w:sz w:val="10"/>
      <w:szCs w:val="22"/>
    </w:rPr>
  </w:style>
  <w:style w:type="paragraph" w:customStyle="1" w:styleId="StyleStyle49pt3">
    <w:name w:val="Style Style4 + 9 pt3"/>
    <w:basedOn w:val="Style4"/>
    <w:link w:val="StyleStyle49pt3Char"/>
    <w:qFormat/>
    <w:rsid w:val="00656AF3"/>
  </w:style>
  <w:style w:type="character" w:customStyle="1" w:styleId="StyleStyle49pt3Char">
    <w:name w:val="Style Style4 + 9 pt3 Char"/>
    <w:basedOn w:val="Style4Char"/>
    <w:link w:val="StyleStyle49pt3"/>
    <w:rsid w:val="00656AF3"/>
    <w:rPr>
      <w:rFonts w:ascii="Calibri" w:eastAsia="Times New Roman" w:hAnsi="Calibri" w:cs="Calibri"/>
      <w:szCs w:val="24"/>
      <w:u w:val="single"/>
    </w:rPr>
  </w:style>
  <w:style w:type="paragraph" w:customStyle="1" w:styleId="StyleStyle4Bold">
    <w:name w:val="Style Style4 + Bold"/>
    <w:basedOn w:val="Style4"/>
    <w:link w:val="StyleStyle4BoldChar"/>
    <w:qFormat/>
    <w:rsid w:val="00656AF3"/>
    <w:rPr>
      <w:b/>
      <w:bCs/>
    </w:rPr>
  </w:style>
  <w:style w:type="character" w:customStyle="1" w:styleId="StyleStyle4BoldChar">
    <w:name w:val="Style Style4 + Bold Char"/>
    <w:basedOn w:val="Style4Char"/>
    <w:link w:val="StyleStyle4Bold"/>
    <w:rsid w:val="00656AF3"/>
    <w:rPr>
      <w:rFonts w:ascii="Calibri" w:eastAsia="Times New Roman" w:hAnsi="Calibri" w:cs="Calibri"/>
      <w:b/>
      <w:bCs/>
      <w:szCs w:val="24"/>
      <w:u w:val="single"/>
    </w:rPr>
  </w:style>
  <w:style w:type="character" w:customStyle="1" w:styleId="qlabel">
    <w:name w:val="q_label"/>
    <w:basedOn w:val="DefaultParagraphFont"/>
    <w:rsid w:val="00656AF3"/>
  </w:style>
  <w:style w:type="character" w:customStyle="1" w:styleId="alabel">
    <w:name w:val="a_label"/>
    <w:basedOn w:val="DefaultParagraphFont"/>
    <w:rsid w:val="00656AF3"/>
  </w:style>
  <w:style w:type="paragraph" w:customStyle="1" w:styleId="Textsmall">
    <w:name w:val="Textsmall"/>
    <w:basedOn w:val="Normal"/>
    <w:next w:val="Normal"/>
    <w:link w:val="TextsmallChar"/>
    <w:qFormat/>
    <w:rsid w:val="00656AF3"/>
    <w:rPr>
      <w:rFonts w:eastAsia="Times New Roman"/>
      <w:sz w:val="16"/>
      <w:szCs w:val="24"/>
    </w:rPr>
  </w:style>
  <w:style w:type="character" w:customStyle="1" w:styleId="TextsmallChar">
    <w:name w:val="Textsmall Char"/>
    <w:basedOn w:val="DefaultParagraphFont"/>
    <w:link w:val="Textsmall"/>
    <w:rsid w:val="00656AF3"/>
    <w:rPr>
      <w:rFonts w:ascii="Calibri" w:eastAsia="Times New Roman" w:hAnsi="Calibri" w:cs="Calibri"/>
      <w:sz w:val="16"/>
      <w:szCs w:val="24"/>
    </w:rPr>
  </w:style>
  <w:style w:type="paragraph" w:customStyle="1" w:styleId="StyleStyle411pt1">
    <w:name w:val="Style Style4 + 11 pt1"/>
    <w:basedOn w:val="Normal"/>
    <w:link w:val="StyleStyle411pt1Char"/>
    <w:qFormat/>
    <w:rsid w:val="00656AF3"/>
    <w:rPr>
      <w:rFonts w:eastAsia="Times New Roman"/>
      <w:szCs w:val="24"/>
      <w:u w:val="single"/>
    </w:rPr>
  </w:style>
  <w:style w:type="character" w:customStyle="1" w:styleId="StyleStyle411pt1Char">
    <w:name w:val="Style Style4 + 11 pt1 Char"/>
    <w:basedOn w:val="DefaultParagraphFont"/>
    <w:link w:val="StyleStyle411pt1"/>
    <w:rsid w:val="00656AF3"/>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656AF3"/>
    <w:rPr>
      <w:rFonts w:eastAsia="Times New Roman"/>
      <w:szCs w:val="24"/>
      <w:u w:val="single"/>
    </w:rPr>
  </w:style>
  <w:style w:type="character" w:customStyle="1" w:styleId="StyleUnderlineChar11ptChar">
    <w:name w:val="Style Underline Char + 11 pt Char"/>
    <w:basedOn w:val="DefaultParagraphFont"/>
    <w:link w:val="StyleUnderlineChar11pt"/>
    <w:rsid w:val="00656AF3"/>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656AF3"/>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656AF3"/>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656AF3"/>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656AF3"/>
    <w:rPr>
      <w:rFonts w:ascii="Calibri" w:eastAsia="SimSun" w:hAnsi="Calibri" w:cs="Calibri"/>
      <w:szCs w:val="24"/>
      <w:u w:val="single"/>
    </w:rPr>
  </w:style>
  <w:style w:type="character" w:customStyle="1" w:styleId="CharChar11">
    <w:name w:val="Char Char11"/>
    <w:basedOn w:val="DefaultParagraphFont"/>
    <w:rsid w:val="00656AF3"/>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656AF3"/>
    <w:rPr>
      <w:rFonts w:cs="Arial"/>
      <w:b/>
      <w:bCs/>
      <w:iCs/>
      <w:lang w:val="en-US" w:eastAsia="en-US" w:bidi="ar-SA"/>
    </w:rPr>
  </w:style>
  <w:style w:type="character" w:customStyle="1" w:styleId="SubtitleChar1">
    <w:name w:val="Subtitle Char1"/>
    <w:aliases w:val="Underlined card text Char1"/>
    <w:basedOn w:val="DefaultParagraphFont"/>
    <w:uiPriority w:val="99"/>
    <w:rsid w:val="00656AF3"/>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
    <w:basedOn w:val="DefaultParagraphFont"/>
    <w:qFormat/>
    <w:rsid w:val="00656AF3"/>
    <w:rPr>
      <w:u w:val="single"/>
      <w:lang w:val="en-US" w:eastAsia="en-US" w:bidi="ar-SA"/>
    </w:rPr>
  </w:style>
  <w:style w:type="character" w:customStyle="1" w:styleId="BoldandUnderlineCharChar2">
    <w:name w:val="Bold and Underline Char Char2"/>
    <w:basedOn w:val="DefaultParagraphFont"/>
    <w:rsid w:val="00656AF3"/>
    <w:rPr>
      <w:b/>
      <w:u w:val="single"/>
      <w:lang w:val="en-US" w:eastAsia="en-US" w:bidi="ar-SA"/>
    </w:rPr>
  </w:style>
  <w:style w:type="character" w:customStyle="1" w:styleId="StyleUnderlineCharChar111pt">
    <w:name w:val="Style Underline Char Char1 + 11 pt"/>
    <w:basedOn w:val="UnderlineCharChar1"/>
    <w:rsid w:val="00656AF3"/>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656AF3"/>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656AF3"/>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656AF3"/>
    <w:rPr>
      <w:sz w:val="22"/>
      <w:u w:val="single"/>
    </w:rPr>
  </w:style>
  <w:style w:type="paragraph" w:customStyle="1" w:styleId="StyleMinimizedTextArialNarrow9pt">
    <w:name w:val="Style Minimized Text + Arial Narrow 9 pt"/>
    <w:basedOn w:val="Normal"/>
    <w:link w:val="StyleMinimizedTextArialNarrow9ptChar"/>
    <w:qFormat/>
    <w:rsid w:val="00656AF3"/>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656AF3"/>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656AF3"/>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656AF3"/>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656AF3"/>
    <w:rPr>
      <w:rFonts w:ascii="Times New Roman" w:hAnsi="Times New Roman"/>
      <w:sz w:val="20"/>
      <w:u w:val="single"/>
      <w:bdr w:val="single" w:sz="4" w:space="0" w:color="auto"/>
      <w:lang w:val="en-US" w:eastAsia="en-US" w:bidi="ar-SA"/>
    </w:rPr>
  </w:style>
  <w:style w:type="character" w:customStyle="1" w:styleId="Emphasis2">
    <w:name w:val="Emphasis2"/>
    <w:rsid w:val="00656AF3"/>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656AF3"/>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656AF3"/>
    <w:rPr>
      <w:rFonts w:ascii="Calibri" w:eastAsia="Times New Roman" w:hAnsi="Calibri" w:cs="Calibri"/>
      <w:sz w:val="24"/>
      <w:szCs w:val="24"/>
    </w:rPr>
  </w:style>
  <w:style w:type="character" w:customStyle="1" w:styleId="date-display-single">
    <w:name w:val="date-display-single"/>
    <w:basedOn w:val="DefaultParagraphFont"/>
    <w:rsid w:val="00656AF3"/>
  </w:style>
  <w:style w:type="character" w:customStyle="1" w:styleId="body-text">
    <w:name w:val="body-text"/>
    <w:basedOn w:val="DefaultParagraphFont"/>
    <w:rsid w:val="00656AF3"/>
  </w:style>
  <w:style w:type="paragraph" w:customStyle="1" w:styleId="StyleStyle411ptBoldBorderSinglesolidlineAuto0">
    <w:name w:val="Style Style4 + 11 pt Bold Border: : (Single solid line Auto  0...."/>
    <w:basedOn w:val="Normal"/>
    <w:link w:val="StyleStyle411ptBoldBorderSinglesolidlineAuto0Char"/>
    <w:qFormat/>
    <w:rsid w:val="00656AF3"/>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656AF3"/>
    <w:rPr>
      <w:rFonts w:ascii="Calibri" w:eastAsia="Times New Roman" w:hAnsi="Calibri" w:cs="Calibri"/>
      <w:b/>
      <w:bCs/>
      <w:szCs w:val="24"/>
      <w:u w:val="single"/>
      <w:bdr w:val="single" w:sz="4" w:space="0" w:color="auto"/>
    </w:rPr>
  </w:style>
  <w:style w:type="character" w:customStyle="1" w:styleId="BalloonTextChar">
    <w:name w:val="Balloon Text Char"/>
    <w:basedOn w:val="DefaultParagraphFont"/>
    <w:link w:val="BalloonText"/>
    <w:uiPriority w:val="99"/>
    <w:rsid w:val="00656AF3"/>
    <w:rPr>
      <w:rFonts w:ascii="Tahoma" w:hAnsi="Tahoma" w:cs="Tahoma"/>
      <w:sz w:val="16"/>
      <w:szCs w:val="16"/>
    </w:rPr>
  </w:style>
  <w:style w:type="paragraph" w:styleId="BalloonText">
    <w:name w:val="Balloon Text"/>
    <w:basedOn w:val="Normal"/>
    <w:link w:val="BalloonTextChar"/>
    <w:uiPriority w:val="99"/>
    <w:rsid w:val="00656AF3"/>
    <w:rPr>
      <w:rFonts w:ascii="Tahoma" w:hAnsi="Tahoma" w:cs="Tahoma"/>
      <w:sz w:val="16"/>
      <w:szCs w:val="16"/>
    </w:rPr>
  </w:style>
  <w:style w:type="character" w:customStyle="1" w:styleId="BalloonTextChar1">
    <w:name w:val="Balloon Text Char1"/>
    <w:basedOn w:val="DefaultParagraphFont"/>
    <w:uiPriority w:val="99"/>
    <w:rsid w:val="00656AF3"/>
    <w:rPr>
      <w:rFonts w:ascii="Segoe UI" w:hAnsi="Segoe UI" w:cs="Segoe UI"/>
      <w:sz w:val="18"/>
      <w:szCs w:val="18"/>
    </w:rPr>
  </w:style>
  <w:style w:type="paragraph" w:customStyle="1" w:styleId="StyleStyle411ptBold">
    <w:name w:val="Style Style4 + 11 pt Bold"/>
    <w:basedOn w:val="Normal"/>
    <w:link w:val="StyleStyle411ptBoldChar"/>
    <w:qFormat/>
    <w:rsid w:val="00656AF3"/>
    <w:rPr>
      <w:rFonts w:eastAsia="Times New Roman"/>
      <w:b/>
      <w:bCs/>
      <w:szCs w:val="24"/>
      <w:u w:val="single"/>
    </w:rPr>
  </w:style>
  <w:style w:type="character" w:customStyle="1" w:styleId="StyleStyle411ptBoldChar">
    <w:name w:val="Style Style4 + 11 pt Bold Char"/>
    <w:basedOn w:val="DefaultParagraphFont"/>
    <w:link w:val="StyleStyle411ptBold"/>
    <w:rsid w:val="00656AF3"/>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656AF3"/>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656AF3"/>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656AF3"/>
    <w:rPr>
      <w:rFonts w:eastAsia="SimSun"/>
      <w:szCs w:val="24"/>
      <w:u w:val="single"/>
      <w:lang w:eastAsia="zh-CN"/>
    </w:rPr>
  </w:style>
  <w:style w:type="character" w:customStyle="1" w:styleId="StyleStyle112ptChar">
    <w:name w:val="Style Style1 + 12 pt Char"/>
    <w:basedOn w:val="DefaultParagraphFont"/>
    <w:link w:val="StyleStyle112pt"/>
    <w:rsid w:val="00656AF3"/>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656AF3"/>
    <w:rPr>
      <w:rFonts w:eastAsia="Times New Roman"/>
      <w:sz w:val="16"/>
      <w:szCs w:val="24"/>
    </w:rPr>
  </w:style>
  <w:style w:type="character" w:customStyle="1" w:styleId="MinimizedTextChar">
    <w:name w:val="Minimized Text Char"/>
    <w:basedOn w:val="DefaultParagraphFont"/>
    <w:link w:val="MinimizedText"/>
    <w:rsid w:val="00656AF3"/>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656AF3"/>
    <w:rPr>
      <w:sz w:val="20"/>
    </w:rPr>
  </w:style>
  <w:style w:type="character" w:customStyle="1" w:styleId="StyleMinimizedTextArialNarrow10ptChar">
    <w:name w:val="Style Minimized Text + Arial Narrow 10 pt Char"/>
    <w:basedOn w:val="MinimizedTextChar"/>
    <w:link w:val="StyleMinimizedTextArialNarrow10pt"/>
    <w:rsid w:val="00656AF3"/>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656AF3"/>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656AF3"/>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656AF3"/>
    <w:rPr>
      <w:rFonts w:eastAsia="Times New Roman"/>
      <w:b/>
      <w:szCs w:val="24"/>
      <w:u w:val="single"/>
    </w:rPr>
  </w:style>
  <w:style w:type="character" w:customStyle="1" w:styleId="BoldUnderlineChar">
    <w:name w:val="BoldUnderline Char"/>
    <w:basedOn w:val="DefaultParagraphFont"/>
    <w:link w:val="BoldUnderline"/>
    <w:rsid w:val="00656AF3"/>
    <w:rPr>
      <w:rFonts w:ascii="Calibri" w:eastAsia="Times New Roman" w:hAnsi="Calibri" w:cs="Calibri"/>
      <w:b/>
      <w:szCs w:val="24"/>
      <w:u w:val="single"/>
    </w:rPr>
  </w:style>
  <w:style w:type="paragraph" w:customStyle="1" w:styleId="Nothing">
    <w:name w:val="Nothing"/>
    <w:link w:val="NothingChar"/>
    <w:qFormat/>
    <w:rsid w:val="00656AF3"/>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656AF3"/>
    <w:rPr>
      <w:rFonts w:ascii="Times New Roman" w:eastAsia="Calibri" w:hAnsi="Times New Roman" w:cs="Times New Roman"/>
      <w:sz w:val="20"/>
      <w:szCs w:val="20"/>
    </w:rPr>
  </w:style>
  <w:style w:type="paragraph" w:customStyle="1" w:styleId="Style3">
    <w:name w:val="Style3"/>
    <w:basedOn w:val="Normal"/>
    <w:link w:val="Style3Char"/>
    <w:qFormat/>
    <w:rsid w:val="00656AF3"/>
    <w:rPr>
      <w:rFonts w:eastAsia="Times New Roman"/>
      <w:b/>
      <w:szCs w:val="24"/>
    </w:rPr>
  </w:style>
  <w:style w:type="character" w:customStyle="1" w:styleId="Style3Char">
    <w:name w:val="Style3 Char"/>
    <w:basedOn w:val="DefaultParagraphFont"/>
    <w:link w:val="Style3"/>
    <w:rsid w:val="00656AF3"/>
    <w:rPr>
      <w:rFonts w:ascii="Calibri" w:eastAsia="Times New Roman" w:hAnsi="Calibri" w:cs="Calibri"/>
      <w:b/>
      <w:szCs w:val="24"/>
    </w:rPr>
  </w:style>
  <w:style w:type="paragraph" w:customStyle="1" w:styleId="SmallText">
    <w:name w:val="Small Text"/>
    <w:link w:val="SmallTextChar"/>
    <w:qFormat/>
    <w:rsid w:val="00656AF3"/>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656AF3"/>
    <w:rPr>
      <w:rFonts w:eastAsia="MS Mincho"/>
      <w:sz w:val="15"/>
      <w:szCs w:val="24"/>
      <w:lang w:val="en-US" w:eastAsia="ja-JP" w:bidi="ar-SA"/>
    </w:rPr>
  </w:style>
  <w:style w:type="character" w:customStyle="1" w:styleId="CardTextChar0">
    <w:name w:val="Card Text Char"/>
    <w:basedOn w:val="DefaultParagraphFont"/>
    <w:rsid w:val="00656AF3"/>
    <w:rPr>
      <w:rFonts w:eastAsia="MS Mincho"/>
      <w:szCs w:val="24"/>
      <w:lang w:val="en-US" w:eastAsia="ja-JP" w:bidi="ar-SA"/>
    </w:rPr>
  </w:style>
  <w:style w:type="paragraph" w:customStyle="1" w:styleId="Circled">
    <w:name w:val="Circled"/>
    <w:link w:val="CircledChar"/>
    <w:qFormat/>
    <w:rsid w:val="00656AF3"/>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656AF3"/>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656AF3"/>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656AF3"/>
    <w:rPr>
      <w:rFonts w:ascii="Calibri" w:eastAsia="SimSun" w:hAnsi="Calibri" w:cs="Calibri"/>
      <w:b/>
      <w:bCs/>
      <w:szCs w:val="24"/>
      <w:u w:val="single"/>
    </w:rPr>
  </w:style>
  <w:style w:type="paragraph" w:customStyle="1" w:styleId="StyleStyle1Bold">
    <w:name w:val="Style Style1 + Bold"/>
    <w:link w:val="StyleStyle1BoldChar"/>
    <w:qFormat/>
    <w:rsid w:val="00656AF3"/>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656AF3"/>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656AF3"/>
    <w:rPr>
      <w:rFonts w:ascii="Times New Roman" w:eastAsia="Times New Roman" w:hAnsi="Times New Roman" w:cs="Times New Roman"/>
      <w:sz w:val="20"/>
      <w:szCs w:val="24"/>
    </w:rPr>
  </w:style>
  <w:style w:type="character" w:customStyle="1" w:styleId="CharChar111">
    <w:name w:val="Char Char111"/>
    <w:basedOn w:val="DefaultParagraphFont"/>
    <w:rsid w:val="00656AF3"/>
    <w:rPr>
      <w:rFonts w:cs="Arial"/>
      <w:bCs/>
      <w:szCs w:val="26"/>
      <w:u w:val="single"/>
      <w:lang w:val="en-US" w:eastAsia="en-US" w:bidi="ar-SA"/>
    </w:rPr>
  </w:style>
  <w:style w:type="character" w:customStyle="1" w:styleId="UnderlineBold">
    <w:name w:val="Underline + Bold"/>
    <w:uiPriority w:val="1"/>
    <w:qFormat/>
    <w:rsid w:val="00656AF3"/>
    <w:rPr>
      <w:b/>
      <w:sz w:val="20"/>
      <w:u w:val="single"/>
    </w:rPr>
  </w:style>
  <w:style w:type="paragraph" w:customStyle="1" w:styleId="cardtextsmall">
    <w:name w:val="card text small"/>
    <w:basedOn w:val="Normal"/>
    <w:qFormat/>
    <w:rsid w:val="00656AF3"/>
    <w:rPr>
      <w:rFonts w:eastAsia="Times New Roman"/>
      <w:sz w:val="16"/>
      <w:szCs w:val="24"/>
    </w:rPr>
  </w:style>
  <w:style w:type="paragraph" w:customStyle="1" w:styleId="Cards">
    <w:name w:val="Cards"/>
    <w:next w:val="Nothing"/>
    <w:link w:val="CardsChar"/>
    <w:qFormat/>
    <w:rsid w:val="00656AF3"/>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656AF3"/>
    <w:rPr>
      <w:rFonts w:ascii="Times New Roman" w:eastAsia="Times New Roman" w:hAnsi="Times New Roman" w:cs="Times New Roman"/>
      <w:sz w:val="20"/>
      <w:szCs w:val="24"/>
    </w:rPr>
  </w:style>
  <w:style w:type="character" w:customStyle="1" w:styleId="AUnterdline">
    <w:name w:val="AUnterdline"/>
    <w:qFormat/>
    <w:rsid w:val="00656AF3"/>
    <w:rPr>
      <w:rFonts w:ascii="Times New Roman" w:hAnsi="Times New Roman"/>
      <w:sz w:val="20"/>
      <w:u w:val="single"/>
    </w:rPr>
  </w:style>
  <w:style w:type="paragraph" w:customStyle="1" w:styleId="CardIndented">
    <w:name w:val="Card (Indented)"/>
    <w:basedOn w:val="Normal"/>
    <w:link w:val="CardIndentedChar"/>
    <w:qFormat/>
    <w:rsid w:val="00656AF3"/>
    <w:pPr>
      <w:ind w:left="288"/>
    </w:pPr>
  </w:style>
  <w:style w:type="character" w:customStyle="1" w:styleId="DebateUnderline">
    <w:name w:val="Debate Underline"/>
    <w:qFormat/>
    <w:rsid w:val="00656AF3"/>
    <w:rPr>
      <w:rFonts w:ascii="Times New Roman" w:hAnsi="Times New Roman"/>
      <w:sz w:val="20"/>
      <w:u w:val="thick"/>
    </w:rPr>
  </w:style>
  <w:style w:type="paragraph" w:customStyle="1" w:styleId="Cites">
    <w:name w:val="Cites"/>
    <w:next w:val="Cards"/>
    <w:link w:val="CitesChar"/>
    <w:qFormat/>
    <w:rsid w:val="00656AF3"/>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656AF3"/>
    <w:rPr>
      <w:rFonts w:ascii="Times New Roman" w:eastAsia="Times New Roman" w:hAnsi="Times New Roman" w:cs="Times New Roman"/>
      <w:sz w:val="20"/>
      <w:szCs w:val="24"/>
    </w:rPr>
  </w:style>
  <w:style w:type="character" w:customStyle="1" w:styleId="Author-Date">
    <w:name w:val="Author-Date"/>
    <w:qFormat/>
    <w:rsid w:val="00656AF3"/>
    <w:rPr>
      <w:b/>
      <w:sz w:val="24"/>
    </w:rPr>
  </w:style>
  <w:style w:type="paragraph" w:customStyle="1" w:styleId="StyleStyle49pt10">
    <w:name w:val="Style Style4 + 9 pt10"/>
    <w:basedOn w:val="Style4"/>
    <w:link w:val="StyleStyle49pt10Char"/>
    <w:qFormat/>
    <w:rsid w:val="00656AF3"/>
  </w:style>
  <w:style w:type="character" w:customStyle="1" w:styleId="StyleStyle49pt10Char">
    <w:name w:val="Style Style4 + 9 pt10 Char"/>
    <w:basedOn w:val="Style4Char"/>
    <w:link w:val="StyleStyle49pt10"/>
    <w:rsid w:val="00656AF3"/>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656AF3"/>
    <w:rPr>
      <w:b/>
      <w:bCs/>
    </w:rPr>
  </w:style>
  <w:style w:type="character" w:customStyle="1" w:styleId="StyleStyle49ptBold7Char">
    <w:name w:val="Style Style4 + 9 pt Bold7 Char"/>
    <w:link w:val="StyleStyle49ptBold7"/>
    <w:rsid w:val="00656AF3"/>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656AF3"/>
    <w:pPr>
      <w:ind w:left="288"/>
    </w:pPr>
    <w:rPr>
      <w:rFonts w:eastAsia="Times New Roman"/>
      <w:szCs w:val="24"/>
      <w:u w:val="single"/>
    </w:rPr>
  </w:style>
  <w:style w:type="character" w:customStyle="1" w:styleId="NormalUnderlineChar">
    <w:name w:val="Normal Underline Char"/>
    <w:link w:val="NormalUnderline"/>
    <w:rsid w:val="00656AF3"/>
    <w:rPr>
      <w:rFonts w:ascii="Calibri" w:eastAsia="Times New Roman" w:hAnsi="Calibri" w:cs="Calibri"/>
      <w:szCs w:val="24"/>
      <w:u w:val="single"/>
    </w:rPr>
  </w:style>
  <w:style w:type="character" w:customStyle="1" w:styleId="DontRead">
    <w:name w:val="Don't Read"/>
    <w:qFormat/>
    <w:rsid w:val="00656AF3"/>
    <w:rPr>
      <w:rFonts w:ascii="Times New Roman" w:hAnsi="Times New Roman"/>
      <w:sz w:val="16"/>
    </w:rPr>
  </w:style>
  <w:style w:type="paragraph" w:customStyle="1" w:styleId="Underlinestyle">
    <w:name w:val="Underline style"/>
    <w:basedOn w:val="Normal"/>
    <w:qFormat/>
    <w:rsid w:val="00656AF3"/>
    <w:rPr>
      <w:rFonts w:eastAsia="Times New Roman"/>
      <w:szCs w:val="24"/>
      <w:u w:val="single"/>
    </w:rPr>
  </w:style>
  <w:style w:type="character" w:customStyle="1" w:styleId="Style11ptUnderline3">
    <w:name w:val="Style 11 pt Underline3"/>
    <w:rsid w:val="00656AF3"/>
    <w:rPr>
      <w:sz w:val="20"/>
      <w:u w:val="single"/>
    </w:rPr>
  </w:style>
  <w:style w:type="character" w:customStyle="1" w:styleId="27">
    <w:name w:val="27"/>
    <w:rsid w:val="00656AF3"/>
    <w:rPr>
      <w:rFonts w:cs="Arial"/>
      <w:bCs/>
      <w:sz w:val="20"/>
      <w:u w:val="single"/>
      <w:lang w:val="en-US" w:eastAsia="en-US" w:bidi="ar-SA"/>
    </w:rPr>
  </w:style>
  <w:style w:type="character" w:customStyle="1" w:styleId="Style9ptUnderline11">
    <w:name w:val="Style 9 pt Underline11"/>
    <w:basedOn w:val="DefaultParagraphFont"/>
    <w:rsid w:val="00656AF3"/>
    <w:rPr>
      <w:sz w:val="20"/>
      <w:u w:val="single"/>
    </w:rPr>
  </w:style>
  <w:style w:type="character" w:customStyle="1" w:styleId="CharChar113">
    <w:name w:val="Char Char113"/>
    <w:basedOn w:val="DefaultParagraphFont"/>
    <w:rsid w:val="00656AF3"/>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656AF3"/>
    <w:rPr>
      <w:rFonts w:ascii="Times New Roman" w:hAnsi="Times New Roman" w:cs="Times New Roman"/>
      <w:sz w:val="20"/>
      <w:szCs w:val="20"/>
    </w:rPr>
  </w:style>
  <w:style w:type="paragraph" w:styleId="CommentText">
    <w:name w:val="annotation text"/>
    <w:basedOn w:val="Normal"/>
    <w:link w:val="CommentTextChar"/>
    <w:uiPriority w:val="99"/>
    <w:rsid w:val="00656AF3"/>
    <w:rPr>
      <w:rFonts w:ascii="Times New Roman" w:hAnsi="Times New Roman" w:cs="Times New Roman"/>
      <w:sz w:val="20"/>
      <w:szCs w:val="20"/>
    </w:rPr>
  </w:style>
  <w:style w:type="character" w:customStyle="1" w:styleId="CommentTextChar1">
    <w:name w:val="Comment Text Char1"/>
    <w:basedOn w:val="DefaultParagraphFont"/>
    <w:uiPriority w:val="99"/>
    <w:rsid w:val="00656AF3"/>
    <w:rPr>
      <w:rFonts w:ascii="Calibri" w:hAnsi="Calibri" w:cs="Calibri"/>
      <w:sz w:val="20"/>
      <w:szCs w:val="20"/>
    </w:rPr>
  </w:style>
  <w:style w:type="character" w:customStyle="1" w:styleId="CommentSubjectChar">
    <w:name w:val="Comment Subject Char"/>
    <w:basedOn w:val="CommentTextChar"/>
    <w:link w:val="CommentSubject"/>
    <w:uiPriority w:val="99"/>
    <w:rsid w:val="00656AF3"/>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656AF3"/>
    <w:rPr>
      <w:b/>
      <w:bCs/>
    </w:rPr>
  </w:style>
  <w:style w:type="character" w:customStyle="1" w:styleId="CommentSubjectChar1">
    <w:name w:val="Comment Subject Char1"/>
    <w:basedOn w:val="CommentTextChar1"/>
    <w:uiPriority w:val="99"/>
    <w:rsid w:val="00656AF3"/>
    <w:rPr>
      <w:rFonts w:ascii="Calibri" w:hAnsi="Calibri" w:cs="Calibri"/>
      <w:b/>
      <w:bCs/>
      <w:sz w:val="20"/>
      <w:szCs w:val="20"/>
    </w:rPr>
  </w:style>
  <w:style w:type="character" w:customStyle="1" w:styleId="BodyTextChar1">
    <w:name w:val="Body Text Char1"/>
    <w:aliases w:val="BT Char1,Very Small Text Char1"/>
    <w:basedOn w:val="DefaultParagraphFont"/>
    <w:uiPriority w:val="99"/>
    <w:rsid w:val="00656AF3"/>
    <w:rPr>
      <w:rFonts w:ascii="Arial Narrow" w:hAnsi="Arial Narrow" w:cs="Calibri"/>
    </w:rPr>
  </w:style>
  <w:style w:type="paragraph" w:customStyle="1" w:styleId="Cite2">
    <w:name w:val="Cite 2"/>
    <w:basedOn w:val="Normal"/>
    <w:qFormat/>
    <w:rsid w:val="00656AF3"/>
    <w:rPr>
      <w:rFonts w:ascii="Arial" w:eastAsia="MS Mincho" w:hAnsi="Arial"/>
      <w:b/>
      <w:sz w:val="24"/>
      <w:szCs w:val="24"/>
      <w:u w:val="single"/>
    </w:rPr>
  </w:style>
  <w:style w:type="character" w:customStyle="1" w:styleId="BoldUnderlineChar0">
    <w:name w:val="Bold Underline Char"/>
    <w:rsid w:val="00656AF3"/>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656AF3"/>
    <w:rPr>
      <w:rFonts w:ascii="Times New Roman" w:hAnsi="Times New Roman"/>
      <w:bCs/>
      <w:sz w:val="20"/>
      <w:u w:val="single"/>
    </w:rPr>
  </w:style>
  <w:style w:type="paragraph" w:customStyle="1" w:styleId="cards0">
    <w:name w:val="cards"/>
    <w:basedOn w:val="Cites"/>
    <w:qFormat/>
    <w:rsid w:val="00656AF3"/>
    <w:pPr>
      <w:widowControl/>
      <w:outlineLvl w:val="9"/>
    </w:pPr>
    <w:rPr>
      <w:rFonts w:eastAsia="Calibri"/>
      <w:szCs w:val="22"/>
    </w:rPr>
  </w:style>
  <w:style w:type="character" w:customStyle="1" w:styleId="underlineChar0">
    <w:name w:val="underline Char"/>
    <w:basedOn w:val="DefaultParagraphFont"/>
    <w:rsid w:val="00656AF3"/>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656AF3"/>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656AF3"/>
    <w:rPr>
      <w:sz w:val="20"/>
      <w:u w:val="single"/>
    </w:rPr>
  </w:style>
  <w:style w:type="character" w:customStyle="1" w:styleId="Style1Char1">
    <w:name w:val="Style1 Char1"/>
    <w:basedOn w:val="DefaultParagraphFont"/>
    <w:rsid w:val="00656AF3"/>
    <w:rPr>
      <w:rFonts w:eastAsia="SimSun"/>
      <w:sz w:val="20"/>
      <w:szCs w:val="24"/>
      <w:u w:val="single"/>
      <w:lang w:val="en-US" w:eastAsia="zh-CN" w:bidi="ar-SA"/>
    </w:rPr>
  </w:style>
  <w:style w:type="character" w:customStyle="1" w:styleId="ital-inline">
    <w:name w:val="ital-inline"/>
    <w:basedOn w:val="DefaultParagraphFont"/>
    <w:rsid w:val="00656AF3"/>
  </w:style>
  <w:style w:type="character" w:customStyle="1" w:styleId="apple-converted-space">
    <w:name w:val="apple-converted-space"/>
    <w:basedOn w:val="DefaultParagraphFont"/>
    <w:qFormat/>
    <w:rsid w:val="00656AF3"/>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656AF3"/>
    <w:rPr>
      <w:rFonts w:ascii="Georgia" w:eastAsia="Calibri" w:hAnsi="Georgia" w:cs="Times New Roman"/>
      <w:b/>
    </w:rPr>
  </w:style>
  <w:style w:type="character" w:customStyle="1" w:styleId="Style10ptUnderline">
    <w:name w:val="Style 10 pt Underline"/>
    <w:basedOn w:val="DefaultParagraphFont"/>
    <w:rsid w:val="00656AF3"/>
    <w:rPr>
      <w:sz w:val="20"/>
      <w:u w:val="single"/>
    </w:rPr>
  </w:style>
  <w:style w:type="character" w:customStyle="1" w:styleId="BodyTextIndent3Char">
    <w:name w:val="Body Text Indent 3 Char"/>
    <w:basedOn w:val="DefaultParagraphFont"/>
    <w:link w:val="BodyTextIndent3"/>
    <w:uiPriority w:val="99"/>
    <w:rsid w:val="00656AF3"/>
    <w:rPr>
      <w:rFonts w:ascii="Times New Roman" w:hAnsi="Times New Roman" w:cs="Times New Roman"/>
      <w:sz w:val="16"/>
      <w:szCs w:val="16"/>
    </w:rPr>
  </w:style>
  <w:style w:type="paragraph" w:styleId="BodyTextIndent3">
    <w:name w:val="Body Text Indent 3"/>
    <w:basedOn w:val="Normal"/>
    <w:link w:val="BodyTextIndent3Char"/>
    <w:uiPriority w:val="99"/>
    <w:rsid w:val="00656AF3"/>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656AF3"/>
    <w:rPr>
      <w:rFonts w:ascii="Calibri" w:hAnsi="Calibri" w:cs="Calibri"/>
      <w:sz w:val="16"/>
      <w:szCs w:val="16"/>
    </w:rPr>
  </w:style>
  <w:style w:type="character" w:styleId="HTMLCite">
    <w:name w:val="HTML Cite"/>
    <w:uiPriority w:val="99"/>
    <w:rsid w:val="00656AF3"/>
    <w:rPr>
      <w:i/>
      <w:iCs/>
    </w:rPr>
  </w:style>
  <w:style w:type="character" w:customStyle="1" w:styleId="slug-pub-date">
    <w:name w:val="slug-pub-date"/>
    <w:basedOn w:val="DefaultParagraphFont"/>
    <w:rsid w:val="00656AF3"/>
  </w:style>
  <w:style w:type="character" w:customStyle="1" w:styleId="slug-vol">
    <w:name w:val="slug-vol"/>
    <w:basedOn w:val="DefaultParagraphFont"/>
    <w:rsid w:val="00656AF3"/>
  </w:style>
  <w:style w:type="character" w:customStyle="1" w:styleId="slug-issue">
    <w:name w:val="slug-issue"/>
    <w:basedOn w:val="DefaultParagraphFont"/>
    <w:rsid w:val="00656AF3"/>
  </w:style>
  <w:style w:type="character" w:customStyle="1" w:styleId="slug-pages">
    <w:name w:val="slug-pages"/>
    <w:basedOn w:val="DefaultParagraphFont"/>
    <w:rsid w:val="00656AF3"/>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656AF3"/>
    <w:rPr>
      <w:b/>
      <w:bCs/>
      <w:strike w:val="0"/>
      <w:dstrike w:val="0"/>
      <w:sz w:val="24"/>
      <w:u w:val="none"/>
      <w:effect w:val="none"/>
    </w:rPr>
  </w:style>
  <w:style w:type="paragraph" w:customStyle="1" w:styleId="Tag2">
    <w:name w:val="Tag2"/>
    <w:basedOn w:val="Normal"/>
    <w:qFormat/>
    <w:rsid w:val="00656AF3"/>
    <w:rPr>
      <w:rFonts w:ascii="Arial" w:hAnsi="Arial" w:cs="Arial"/>
      <w:b/>
    </w:rPr>
  </w:style>
  <w:style w:type="character" w:customStyle="1" w:styleId="tagchar">
    <w:name w:val="tagchar"/>
    <w:basedOn w:val="DefaultParagraphFont"/>
    <w:rsid w:val="00656AF3"/>
  </w:style>
  <w:style w:type="paragraph" w:customStyle="1" w:styleId="NormalText">
    <w:name w:val="Normal Text"/>
    <w:basedOn w:val="Normal"/>
    <w:link w:val="NormalTextChar"/>
    <w:autoRedefine/>
    <w:qFormat/>
    <w:rsid w:val="00656AF3"/>
    <w:pPr>
      <w:jc w:val="both"/>
    </w:pPr>
    <w:rPr>
      <w:rFonts w:eastAsia="Times New Roman"/>
      <w:szCs w:val="26"/>
    </w:rPr>
  </w:style>
  <w:style w:type="character" w:customStyle="1" w:styleId="Styleunderline11pt">
    <w:name w:val="Style underline + 11 pt"/>
    <w:basedOn w:val="underline"/>
    <w:rsid w:val="00656AF3"/>
    <w:rPr>
      <w:rFonts w:ascii="Times New Roman" w:hAnsi="Times New Roman" w:cs="Times New Roman"/>
      <w:sz w:val="20"/>
      <w:u w:val="single"/>
    </w:rPr>
  </w:style>
  <w:style w:type="paragraph" w:customStyle="1" w:styleId="BoldandUnderline">
    <w:name w:val="Bold and Underline"/>
    <w:basedOn w:val="Normal"/>
    <w:link w:val="BoldandUnderlineChar"/>
    <w:qFormat/>
    <w:rsid w:val="00656AF3"/>
    <w:rPr>
      <w:rFonts w:eastAsia="Times New Roman"/>
      <w:b/>
      <w:szCs w:val="24"/>
      <w:u w:val="single"/>
    </w:rPr>
  </w:style>
  <w:style w:type="character" w:customStyle="1" w:styleId="BoldandUnderlineChar">
    <w:name w:val="Bold and Underline Char"/>
    <w:basedOn w:val="DefaultParagraphFont"/>
    <w:link w:val="BoldandUnderline"/>
    <w:rsid w:val="00656AF3"/>
    <w:rPr>
      <w:rFonts w:ascii="Calibri" w:eastAsia="Times New Roman" w:hAnsi="Calibri" w:cs="Calibri"/>
      <w:b/>
      <w:szCs w:val="24"/>
      <w:u w:val="single"/>
    </w:rPr>
  </w:style>
  <w:style w:type="character" w:customStyle="1" w:styleId="pmterms11">
    <w:name w:val="pmterms11"/>
    <w:basedOn w:val="DefaultParagraphFont"/>
    <w:rsid w:val="00656AF3"/>
    <w:rPr>
      <w:b/>
      <w:bCs/>
      <w:i w:val="0"/>
      <w:iCs w:val="0"/>
      <w:color w:val="000000"/>
    </w:rPr>
  </w:style>
  <w:style w:type="character" w:customStyle="1" w:styleId="StyleUnderlineChar9ptBold">
    <w:name w:val="Style Underline Char + 9 pt Bold"/>
    <w:basedOn w:val="DefaultParagraphFont"/>
    <w:rsid w:val="00656AF3"/>
    <w:rPr>
      <w:rFonts w:ascii="Times New Roman" w:hAnsi="Times New Roman"/>
      <w:b/>
      <w:bCs/>
      <w:sz w:val="20"/>
      <w:u w:val="single"/>
      <w:lang w:val="en-US" w:eastAsia="en-US" w:bidi="ar-SA"/>
    </w:rPr>
  </w:style>
  <w:style w:type="character" w:customStyle="1" w:styleId="Style8pt">
    <w:name w:val="Style 8 pt"/>
    <w:basedOn w:val="DefaultParagraphFont"/>
    <w:rsid w:val="00656AF3"/>
    <w:rPr>
      <w:sz w:val="20"/>
    </w:rPr>
  </w:style>
  <w:style w:type="character" w:customStyle="1" w:styleId="Styleunderline11ptBold">
    <w:name w:val="Style underline + 11 pt Bold"/>
    <w:basedOn w:val="underline"/>
    <w:rsid w:val="00656AF3"/>
    <w:rPr>
      <w:rFonts w:ascii="Times New Roman" w:hAnsi="Times New Roman"/>
      <w:b/>
      <w:bCs/>
      <w:sz w:val="20"/>
      <w:u w:val="single"/>
    </w:rPr>
  </w:style>
  <w:style w:type="character" w:customStyle="1" w:styleId="UnderlineChar5Char">
    <w:name w:val="Underline Char5 Char"/>
    <w:basedOn w:val="DefaultParagraphFont"/>
    <w:rsid w:val="00656AF3"/>
    <w:rPr>
      <w:szCs w:val="24"/>
      <w:u w:val="single"/>
      <w:lang w:val="en-US" w:eastAsia="en-US" w:bidi="ar-SA"/>
    </w:rPr>
  </w:style>
  <w:style w:type="character" w:customStyle="1" w:styleId="BoldandUnderlineChar2Char1">
    <w:name w:val="Bold and Underline Char2 Char1"/>
    <w:basedOn w:val="DefaultParagraphFont"/>
    <w:rsid w:val="00656AF3"/>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656AF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656AF3"/>
    <w:rPr>
      <w:szCs w:val="24"/>
      <w:u w:val="single"/>
      <w:lang w:val="en-US" w:eastAsia="en-US" w:bidi="ar-SA"/>
    </w:rPr>
  </w:style>
  <w:style w:type="character" w:customStyle="1" w:styleId="UnderlineChar4Char">
    <w:name w:val="Underline Char4 Char"/>
    <w:basedOn w:val="DefaultParagraphFont"/>
    <w:link w:val="UnderlineChar4"/>
    <w:rsid w:val="00656AF3"/>
    <w:rPr>
      <w:u w:val="single"/>
    </w:rPr>
  </w:style>
  <w:style w:type="paragraph" w:customStyle="1" w:styleId="UnderlineChar4">
    <w:name w:val="Underline Char4"/>
    <w:basedOn w:val="Normal"/>
    <w:link w:val="UnderlineChar4Char"/>
    <w:qFormat/>
    <w:rsid w:val="00656AF3"/>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656AF3"/>
    <w:rPr>
      <w:b/>
      <w:u w:val="single"/>
    </w:rPr>
  </w:style>
  <w:style w:type="paragraph" w:customStyle="1" w:styleId="BoldandUnderlineChar3">
    <w:name w:val="Bold and Underline Char3"/>
    <w:basedOn w:val="Normal"/>
    <w:link w:val="BoldandUnderlineChar3Char2"/>
    <w:qFormat/>
    <w:rsid w:val="00656AF3"/>
    <w:rPr>
      <w:rFonts w:asciiTheme="minorHAnsi" w:hAnsiTheme="minorHAnsi" w:cstheme="minorBidi"/>
      <w:b/>
      <w:u w:val="single"/>
    </w:rPr>
  </w:style>
  <w:style w:type="paragraph" w:customStyle="1" w:styleId="Language">
    <w:name w:val="Language"/>
    <w:basedOn w:val="Normal"/>
    <w:link w:val="LanguageChar"/>
    <w:qFormat/>
    <w:rsid w:val="00656AF3"/>
    <w:rPr>
      <w:rFonts w:eastAsia="Times New Roman"/>
      <w:strike/>
      <w:szCs w:val="20"/>
    </w:rPr>
  </w:style>
  <w:style w:type="character" w:customStyle="1" w:styleId="LanguageChar">
    <w:name w:val="Language Char"/>
    <w:basedOn w:val="DefaultParagraphFont"/>
    <w:link w:val="Language"/>
    <w:rsid w:val="00656AF3"/>
    <w:rPr>
      <w:rFonts w:ascii="Calibri" w:eastAsia="Times New Roman" w:hAnsi="Calibri" w:cs="Calibri"/>
      <w:strike/>
      <w:szCs w:val="20"/>
    </w:rPr>
  </w:style>
  <w:style w:type="paragraph" w:customStyle="1" w:styleId="UnderlineChar3">
    <w:name w:val="Underline Char3"/>
    <w:basedOn w:val="Normal"/>
    <w:link w:val="UnderlineChar3Char"/>
    <w:qFormat/>
    <w:rsid w:val="00656AF3"/>
    <w:rPr>
      <w:rFonts w:eastAsia="Times New Roman"/>
      <w:szCs w:val="24"/>
      <w:u w:val="single"/>
    </w:rPr>
  </w:style>
  <w:style w:type="character" w:customStyle="1" w:styleId="UnderlineChar3Char">
    <w:name w:val="Underline Char3 Char"/>
    <w:basedOn w:val="DefaultParagraphFont"/>
    <w:link w:val="UnderlineChar3"/>
    <w:rsid w:val="00656AF3"/>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656AF3"/>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656AF3"/>
    <w:rPr>
      <w:rFonts w:ascii="Calibri" w:eastAsia="Times New Roman" w:hAnsi="Calibri" w:cs="Calibri"/>
      <w:b/>
      <w:szCs w:val="24"/>
      <w:u w:val="single"/>
    </w:rPr>
  </w:style>
  <w:style w:type="character" w:customStyle="1" w:styleId="UnderlineChar1">
    <w:name w:val="Underline Char1"/>
    <w:basedOn w:val="DefaultParagraphFont"/>
    <w:rsid w:val="00656AF3"/>
    <w:rPr>
      <w:szCs w:val="24"/>
      <w:u w:val="single"/>
      <w:lang w:val="en-US" w:eastAsia="en-US" w:bidi="ar-SA"/>
    </w:rPr>
  </w:style>
  <w:style w:type="character" w:customStyle="1" w:styleId="BoldandUnderlineChar1Char2Char">
    <w:name w:val="Bold and Underline Char1 Char2 Char"/>
    <w:basedOn w:val="DefaultParagraphFont"/>
    <w:rsid w:val="00656AF3"/>
    <w:rPr>
      <w:b/>
      <w:szCs w:val="24"/>
      <w:u w:val="single"/>
      <w:lang w:val="en-US" w:eastAsia="en-US" w:bidi="ar-SA"/>
    </w:rPr>
  </w:style>
  <w:style w:type="character" w:customStyle="1" w:styleId="StyleStyle11ptBoldUnderlineBorderSinglesolidlineAuto">
    <w:name w:val="Style Style 11 pt Bold Underline Border: : (Single solid line Auto ..."/>
    <w:rsid w:val="00656AF3"/>
    <w:rPr>
      <w:rFonts w:ascii="Times New Roman" w:hAnsi="Times New Roman"/>
      <w:b/>
      <w:bCs/>
      <w:sz w:val="20"/>
      <w:u w:val="none"/>
      <w:bdr w:val="none" w:sz="0" w:space="0" w:color="auto"/>
    </w:rPr>
  </w:style>
  <w:style w:type="character" w:customStyle="1" w:styleId="a">
    <w:name w:val="a"/>
    <w:basedOn w:val="DefaultParagraphFont"/>
    <w:rsid w:val="00656AF3"/>
  </w:style>
  <w:style w:type="paragraph" w:customStyle="1" w:styleId="Smalltext0">
    <w:name w:val="Small text"/>
    <w:aliases w:val="Quote1,Quote11,Quote2"/>
    <w:basedOn w:val="Normal"/>
    <w:link w:val="SmalltextChar0"/>
    <w:qFormat/>
    <w:rsid w:val="00656AF3"/>
    <w:rPr>
      <w:rFonts w:eastAsia="Times New Roman"/>
      <w:sz w:val="16"/>
      <w:szCs w:val="24"/>
    </w:rPr>
  </w:style>
  <w:style w:type="character" w:customStyle="1" w:styleId="SmalltextChar0">
    <w:name w:val="Small text Char"/>
    <w:aliases w:val="Quote1 Char1"/>
    <w:link w:val="Smalltext0"/>
    <w:rsid w:val="00656AF3"/>
    <w:rPr>
      <w:rFonts w:ascii="Calibri" w:eastAsia="Times New Roman" w:hAnsi="Calibri" w:cs="Calibri"/>
      <w:sz w:val="16"/>
      <w:szCs w:val="24"/>
    </w:rPr>
  </w:style>
  <w:style w:type="character" w:customStyle="1" w:styleId="term1">
    <w:name w:val="term1"/>
    <w:rsid w:val="00656AF3"/>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656AF3"/>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656AF3"/>
    <w:rPr>
      <w:rFonts w:eastAsia="Times New Roman"/>
      <w:szCs w:val="24"/>
      <w:u w:val="single"/>
      <w:lang w:val="en-GB"/>
    </w:rPr>
  </w:style>
  <w:style w:type="character" w:customStyle="1" w:styleId="StyleUnderlining11ptChar">
    <w:name w:val="Style Underlining + 11 pt Char"/>
    <w:basedOn w:val="DefaultParagraphFont"/>
    <w:link w:val="StyleUnderlining11pt"/>
    <w:rsid w:val="00656AF3"/>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656AF3"/>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656AF3"/>
    <w:rPr>
      <w:rFonts w:ascii="Calibri" w:eastAsia="Times New Roman" w:hAnsi="Calibri" w:cs="Calibri"/>
      <w:szCs w:val="24"/>
    </w:rPr>
  </w:style>
  <w:style w:type="character" w:customStyle="1" w:styleId="globalcontentbody">
    <w:name w:val="globalcontentbody"/>
    <w:basedOn w:val="DefaultParagraphFont"/>
    <w:rsid w:val="00656AF3"/>
  </w:style>
  <w:style w:type="character" w:customStyle="1" w:styleId="Styleterm111ptUnderline">
    <w:name w:val="Style term1 + 11 pt Underline"/>
    <w:basedOn w:val="term1"/>
    <w:rsid w:val="00656AF3"/>
    <w:rPr>
      <w:b/>
      <w:bCs/>
      <w:sz w:val="20"/>
      <w:u w:val="single"/>
    </w:rPr>
  </w:style>
  <w:style w:type="character" w:customStyle="1" w:styleId="authorbio">
    <w:name w:val="authorbio"/>
    <w:basedOn w:val="DefaultParagraphFont"/>
    <w:rsid w:val="00656AF3"/>
  </w:style>
  <w:style w:type="character" w:customStyle="1" w:styleId="StyleStyleUnderline411pt">
    <w:name w:val="Style Style Underline4 + 11 pt"/>
    <w:basedOn w:val="DefaultParagraphFont"/>
    <w:rsid w:val="00656AF3"/>
    <w:rPr>
      <w:sz w:val="20"/>
      <w:u w:val="single"/>
    </w:rPr>
  </w:style>
  <w:style w:type="character" w:customStyle="1" w:styleId="StyleStyleUnderline411ptBold">
    <w:name w:val="Style Style Underline4 + 11 pt Bold"/>
    <w:basedOn w:val="DefaultParagraphFont"/>
    <w:rsid w:val="00656AF3"/>
    <w:rPr>
      <w:b/>
      <w:bCs/>
      <w:sz w:val="20"/>
      <w:u w:val="single"/>
    </w:rPr>
  </w:style>
  <w:style w:type="character" w:customStyle="1" w:styleId="StyleStyleUnderline311pt">
    <w:name w:val="Style Style Underline3 + 11 pt"/>
    <w:basedOn w:val="DefaultParagraphFont"/>
    <w:rsid w:val="00656AF3"/>
    <w:rPr>
      <w:sz w:val="20"/>
      <w:u w:val="single"/>
    </w:rPr>
  </w:style>
  <w:style w:type="character" w:customStyle="1" w:styleId="StyleStyleUnderline311ptBold">
    <w:name w:val="Style Style Underline3 + 11 pt Bold"/>
    <w:basedOn w:val="DefaultParagraphFont"/>
    <w:rsid w:val="00656AF3"/>
    <w:rPr>
      <w:b/>
      <w:bCs/>
      <w:sz w:val="20"/>
      <w:u w:val="single"/>
    </w:rPr>
  </w:style>
  <w:style w:type="character" w:customStyle="1" w:styleId="StyleUnderline3">
    <w:name w:val="Style Underline3"/>
    <w:basedOn w:val="DefaultParagraphFont"/>
    <w:rsid w:val="00656AF3"/>
    <w:rPr>
      <w:u w:val="single"/>
    </w:rPr>
  </w:style>
  <w:style w:type="character" w:customStyle="1" w:styleId="StyleUnderline4">
    <w:name w:val="Style Underline4"/>
    <w:basedOn w:val="DefaultParagraphFont"/>
    <w:rsid w:val="00656AF3"/>
    <w:rPr>
      <w:u w:val="single"/>
    </w:rPr>
  </w:style>
  <w:style w:type="character" w:customStyle="1" w:styleId="CardsFont12pt">
    <w:name w:val="Cards + Font 12pt"/>
    <w:basedOn w:val="DefaultParagraphFont"/>
    <w:uiPriority w:val="1"/>
    <w:rsid w:val="00656AF3"/>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656AF3"/>
    <w:rPr>
      <w:rFonts w:eastAsia="MS Mincho"/>
      <w:szCs w:val="24"/>
      <w:u w:val="single"/>
      <w:lang w:val="en-US" w:eastAsia="ja-JP" w:bidi="ar-SA"/>
    </w:rPr>
  </w:style>
  <w:style w:type="character" w:customStyle="1" w:styleId="base">
    <w:name w:val="base"/>
    <w:basedOn w:val="DefaultParagraphFont"/>
    <w:rsid w:val="00656AF3"/>
  </w:style>
  <w:style w:type="character" w:customStyle="1" w:styleId="part-of-speech">
    <w:name w:val="part-of-speech"/>
    <w:basedOn w:val="DefaultParagraphFont"/>
    <w:rsid w:val="00656AF3"/>
  </w:style>
  <w:style w:type="character" w:customStyle="1" w:styleId="sep">
    <w:name w:val="sep"/>
    <w:basedOn w:val="DefaultParagraphFont"/>
    <w:rsid w:val="00656AF3"/>
  </w:style>
  <w:style w:type="character" w:customStyle="1" w:styleId="pron">
    <w:name w:val="pron"/>
    <w:basedOn w:val="DefaultParagraphFont"/>
    <w:rsid w:val="00656AF3"/>
  </w:style>
  <w:style w:type="character" w:customStyle="1" w:styleId="Styleunderline9pt1">
    <w:name w:val="Style underline + 9 pt1"/>
    <w:basedOn w:val="underline"/>
    <w:rsid w:val="00656AF3"/>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656AF3"/>
    <w:rPr>
      <w:b/>
      <w:bCs/>
      <w:noProof w:val="0"/>
      <w:sz w:val="20"/>
      <w:u w:val="single"/>
      <w:lang w:val="en-US" w:eastAsia="en-US" w:bidi="ar-SA"/>
    </w:rPr>
  </w:style>
  <w:style w:type="character" w:customStyle="1" w:styleId="Hyperlink23">
    <w:name w:val="Hyperlink23"/>
    <w:basedOn w:val="DefaultParagraphFont"/>
    <w:rsid w:val="00656AF3"/>
    <w:rPr>
      <w:color w:val="3300CC"/>
      <w:u w:val="single"/>
    </w:rPr>
  </w:style>
  <w:style w:type="character" w:customStyle="1" w:styleId="UnderlineCharCharChar">
    <w:name w:val="Underline Char Char Char"/>
    <w:basedOn w:val="DefaultParagraphFont"/>
    <w:rsid w:val="00656AF3"/>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656AF3"/>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656AF3"/>
    <w:rPr>
      <w:rFonts w:ascii="Times New Roman" w:hAnsi="Times New Roman"/>
      <w:b/>
      <w:bCs/>
      <w:sz w:val="20"/>
      <w:u w:val="single"/>
      <w:bdr w:val="single" w:sz="4" w:space="0" w:color="auto"/>
    </w:rPr>
  </w:style>
  <w:style w:type="character" w:customStyle="1" w:styleId="highlightedsearchterm">
    <w:name w:val="highlightedsearchterm"/>
    <w:rsid w:val="00656AF3"/>
  </w:style>
  <w:style w:type="character" w:customStyle="1" w:styleId="StyleUnderline1">
    <w:name w:val="Style Underline1"/>
    <w:basedOn w:val="DefaultParagraphFont"/>
    <w:rsid w:val="00656AF3"/>
    <w:rPr>
      <w:rFonts w:ascii="Times New Roman" w:hAnsi="Times New Roman"/>
      <w:sz w:val="20"/>
      <w:u w:val="single"/>
    </w:rPr>
  </w:style>
  <w:style w:type="character" w:customStyle="1" w:styleId="CitesChar2">
    <w:name w:val="Cites Char2"/>
    <w:rsid w:val="00656AF3"/>
    <w:rPr>
      <w:rFonts w:ascii="Times New Roman" w:eastAsia="Times New Roman" w:hAnsi="Times New Roman" w:cs="Times New Roman"/>
      <w:sz w:val="20"/>
      <w:szCs w:val="24"/>
    </w:rPr>
  </w:style>
  <w:style w:type="character" w:customStyle="1" w:styleId="2">
    <w:name w:val="2"/>
    <w:rsid w:val="00656AF3"/>
    <w:rPr>
      <w:rFonts w:cs="Arial"/>
      <w:bCs/>
      <w:sz w:val="20"/>
      <w:u w:val="single"/>
      <w:lang w:val="en-US" w:eastAsia="en-US" w:bidi="ar-SA"/>
    </w:rPr>
  </w:style>
  <w:style w:type="character" w:customStyle="1" w:styleId="Style9ptBoldUnderline5">
    <w:name w:val="Style 9 pt Bold Underline5"/>
    <w:basedOn w:val="DefaultParagraphFont"/>
    <w:rsid w:val="00656AF3"/>
    <w:rPr>
      <w:b/>
      <w:bCs/>
      <w:sz w:val="20"/>
      <w:u w:val="single"/>
    </w:rPr>
  </w:style>
  <w:style w:type="character" w:customStyle="1" w:styleId="CharChar114">
    <w:name w:val="Char Char114"/>
    <w:basedOn w:val="DefaultParagraphFont"/>
    <w:rsid w:val="00656AF3"/>
    <w:rPr>
      <w:rFonts w:cs="Arial"/>
      <w:bCs/>
      <w:szCs w:val="26"/>
      <w:u w:val="single"/>
      <w:lang w:val="en-US" w:eastAsia="en-US" w:bidi="ar-SA"/>
    </w:rPr>
  </w:style>
  <w:style w:type="character" w:customStyle="1" w:styleId="CharChar112">
    <w:name w:val="Char Char112"/>
    <w:basedOn w:val="DefaultParagraphFont"/>
    <w:rsid w:val="00656AF3"/>
    <w:rPr>
      <w:rFonts w:cs="Arial"/>
      <w:bCs/>
      <w:szCs w:val="26"/>
      <w:u w:val="single"/>
      <w:lang w:val="en-US" w:eastAsia="en-US" w:bidi="ar-SA"/>
    </w:rPr>
  </w:style>
  <w:style w:type="character" w:customStyle="1" w:styleId="hit">
    <w:name w:val="hit"/>
    <w:basedOn w:val="DefaultParagraphFont"/>
    <w:rsid w:val="00656AF3"/>
  </w:style>
  <w:style w:type="character" w:customStyle="1" w:styleId="ssl0">
    <w:name w:val="ss_l0"/>
    <w:basedOn w:val="DefaultParagraphFont"/>
    <w:rsid w:val="00656AF3"/>
  </w:style>
  <w:style w:type="paragraph" w:customStyle="1" w:styleId="WW-Default1">
    <w:name w:val="WW-Default1"/>
    <w:basedOn w:val="Normal"/>
    <w:qFormat/>
    <w:rsid w:val="00656AF3"/>
    <w:pPr>
      <w:suppressAutoHyphens/>
    </w:pPr>
    <w:rPr>
      <w:rFonts w:eastAsia="Times New Roman"/>
      <w:b/>
      <w:bCs/>
      <w:szCs w:val="20"/>
      <w:lang w:eastAsia="ar-SA"/>
    </w:rPr>
  </w:style>
  <w:style w:type="paragraph" w:customStyle="1" w:styleId="Normal1">
    <w:name w:val="Normal1"/>
    <w:basedOn w:val="BodyText"/>
    <w:qFormat/>
    <w:rsid w:val="00656AF3"/>
    <w:rPr>
      <w:b/>
      <w:bCs/>
    </w:rPr>
  </w:style>
  <w:style w:type="paragraph" w:customStyle="1" w:styleId="Default">
    <w:name w:val="Default"/>
    <w:qFormat/>
    <w:rsid w:val="00656AF3"/>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656AF3"/>
  </w:style>
  <w:style w:type="character" w:customStyle="1" w:styleId="Date1">
    <w:name w:val="Date1"/>
    <w:basedOn w:val="DefaultParagraphFont"/>
    <w:rsid w:val="00656AF3"/>
  </w:style>
  <w:style w:type="character" w:customStyle="1" w:styleId="classauthor">
    <w:name w:val="class=&quot;author&quot;"/>
    <w:basedOn w:val="DefaultParagraphFont"/>
    <w:rsid w:val="00656AF3"/>
  </w:style>
  <w:style w:type="character" w:customStyle="1" w:styleId="verdana">
    <w:name w:val="verdana"/>
    <w:basedOn w:val="DefaultParagraphFont"/>
    <w:rsid w:val="00656AF3"/>
  </w:style>
  <w:style w:type="paragraph" w:customStyle="1" w:styleId="CardStyle">
    <w:name w:val="Card Style"/>
    <w:basedOn w:val="Normal"/>
    <w:link w:val="CardStyleChar"/>
    <w:qFormat/>
    <w:rsid w:val="00656AF3"/>
    <w:rPr>
      <w:rFonts w:eastAsia="Times New Roman"/>
      <w:szCs w:val="24"/>
    </w:rPr>
  </w:style>
  <w:style w:type="character" w:customStyle="1" w:styleId="CharCharChar">
    <w:name w:val="Char Char Char"/>
    <w:basedOn w:val="DefaultParagraphFont"/>
    <w:rsid w:val="00656AF3"/>
    <w:rPr>
      <w:rFonts w:cs="Arial"/>
      <w:bCs/>
      <w:szCs w:val="26"/>
      <w:u w:val="single"/>
      <w:lang w:val="en-US" w:eastAsia="en-US" w:bidi="ar-SA"/>
    </w:rPr>
  </w:style>
  <w:style w:type="paragraph" w:customStyle="1" w:styleId="Stylecard11pt">
    <w:name w:val="Style card + 11 pt"/>
    <w:basedOn w:val="card"/>
    <w:link w:val="Stylecard11ptChar"/>
    <w:qFormat/>
    <w:rsid w:val="00656AF3"/>
    <w:pPr>
      <w:widowControl/>
    </w:pPr>
    <w:rPr>
      <w:rFonts w:eastAsia="SimSun"/>
      <w:szCs w:val="24"/>
      <w:lang w:eastAsia="zh-CN"/>
    </w:rPr>
  </w:style>
  <w:style w:type="character" w:customStyle="1" w:styleId="Stylecard11ptChar">
    <w:name w:val="Style card + 11 pt Char"/>
    <w:link w:val="Stylecard11pt"/>
    <w:rsid w:val="00656AF3"/>
    <w:rPr>
      <w:rFonts w:ascii="Calibri" w:eastAsia="SimSun" w:hAnsi="Calibri" w:cs="Calibri"/>
      <w:szCs w:val="24"/>
      <w:lang w:eastAsia="zh-CN"/>
    </w:rPr>
  </w:style>
  <w:style w:type="paragraph" w:customStyle="1" w:styleId="Stylecard11ptUnderline">
    <w:name w:val="Style card + 11 pt Underline"/>
    <w:basedOn w:val="card"/>
    <w:link w:val="Stylecard11ptUnderlineChar"/>
    <w:qFormat/>
    <w:rsid w:val="00656AF3"/>
    <w:pPr>
      <w:widowControl/>
    </w:pPr>
    <w:rPr>
      <w:rFonts w:eastAsia="SimSun"/>
      <w:szCs w:val="24"/>
      <w:u w:val="single"/>
      <w:lang w:eastAsia="zh-CN"/>
    </w:rPr>
  </w:style>
  <w:style w:type="character" w:customStyle="1" w:styleId="Stylecard11ptUnderlineChar">
    <w:name w:val="Style card + 11 pt Underline Char"/>
    <w:link w:val="Stylecard11ptUnderline"/>
    <w:rsid w:val="00656AF3"/>
    <w:rPr>
      <w:rFonts w:ascii="Calibri" w:eastAsia="SimSun" w:hAnsi="Calibri" w:cs="Calibri"/>
      <w:szCs w:val="24"/>
      <w:u w:val="single"/>
      <w:lang w:eastAsia="zh-CN"/>
    </w:rPr>
  </w:style>
  <w:style w:type="character" w:customStyle="1" w:styleId="texto1">
    <w:name w:val="texto1"/>
    <w:rsid w:val="00656AF3"/>
  </w:style>
  <w:style w:type="character" w:customStyle="1" w:styleId="UnderliningChar">
    <w:name w:val="Underlining Char"/>
    <w:link w:val="Underlining"/>
    <w:rsid w:val="00656AF3"/>
    <w:rPr>
      <w:u w:val="single"/>
      <w:lang w:val="en-GB"/>
    </w:rPr>
  </w:style>
  <w:style w:type="paragraph" w:customStyle="1" w:styleId="Underlining">
    <w:name w:val="Underlining"/>
    <w:basedOn w:val="Normal"/>
    <w:next w:val="Normal"/>
    <w:link w:val="UnderliningChar"/>
    <w:qFormat/>
    <w:rsid w:val="00656AF3"/>
    <w:rPr>
      <w:rFonts w:asciiTheme="minorHAnsi" w:hAnsiTheme="minorHAnsi" w:cstheme="minorBidi"/>
      <w:u w:val="single"/>
      <w:lang w:val="en-GB"/>
    </w:rPr>
  </w:style>
  <w:style w:type="character" w:customStyle="1" w:styleId="officialstitle-">
    <w:name w:val="official_s_title-"/>
    <w:basedOn w:val="DefaultParagraphFont"/>
    <w:rsid w:val="00656AF3"/>
  </w:style>
  <w:style w:type="character" w:customStyle="1" w:styleId="officialsbureau">
    <w:name w:val="official_s_bureau"/>
    <w:basedOn w:val="DefaultParagraphFont"/>
    <w:rsid w:val="00656AF3"/>
  </w:style>
  <w:style w:type="paragraph" w:customStyle="1" w:styleId="citenon-bold">
    <w:name w:val="cite non-bold"/>
    <w:basedOn w:val="Normal"/>
    <w:link w:val="citenon-boldChar"/>
    <w:qFormat/>
    <w:rsid w:val="00656AF3"/>
    <w:rPr>
      <w:rFonts w:ascii="Garamond" w:eastAsia="Times New Roman" w:hAnsi="Garamond"/>
      <w:szCs w:val="20"/>
    </w:rPr>
  </w:style>
  <w:style w:type="paragraph" w:customStyle="1" w:styleId="tiny">
    <w:name w:val="tiny"/>
    <w:next w:val="Normal"/>
    <w:link w:val="tinyChar"/>
    <w:autoRedefine/>
    <w:qFormat/>
    <w:rsid w:val="00656AF3"/>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656AF3"/>
    <w:rPr>
      <w:rFonts w:ascii="Times New Roman" w:eastAsia="Malgun Gothic" w:hAnsi="Times New Roman" w:cs="Times New Roman"/>
      <w:sz w:val="20"/>
      <w:szCs w:val="20"/>
      <w:lang w:eastAsia="ko-KR"/>
    </w:rPr>
  </w:style>
  <w:style w:type="character" w:customStyle="1" w:styleId="CardsChar1">
    <w:name w:val="Cards Char1"/>
    <w:rsid w:val="00656AF3"/>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56AF3"/>
    <w:pPr>
      <w:keepLines w:val="0"/>
      <w:spacing w:before="240" w:after="60"/>
    </w:pPr>
    <w:rPr>
      <w:rFonts w:eastAsia="Times New Roman" w:cs="Arial"/>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656AF3"/>
    <w:rPr>
      <w:rFonts w:ascii="Calibri" w:eastAsia="Times New Roman" w:hAnsi="Calibri" w:cs="Arial"/>
      <w:b/>
      <w:sz w:val="24"/>
      <w:szCs w:val="28"/>
      <w:u w:val="double"/>
    </w:rPr>
  </w:style>
  <w:style w:type="paragraph" w:customStyle="1" w:styleId="Style23">
    <w:name w:val="Style23"/>
    <w:basedOn w:val="Normal"/>
    <w:uiPriority w:val="99"/>
    <w:qFormat/>
    <w:rsid w:val="00656AF3"/>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656AF3"/>
  </w:style>
  <w:style w:type="paragraph" w:customStyle="1" w:styleId="Tagtemplate">
    <w:name w:val="Tagtemplate"/>
    <w:basedOn w:val="Normal"/>
    <w:link w:val="TagtemplateChar"/>
    <w:autoRedefine/>
    <w:qFormat/>
    <w:rsid w:val="00656AF3"/>
    <w:pPr>
      <w:keepNext/>
      <w:keepLines/>
    </w:pPr>
    <w:rPr>
      <w:rFonts w:ascii="Arial" w:eastAsia="Calibri" w:hAnsi="Arial"/>
      <w:b/>
      <w:sz w:val="24"/>
    </w:rPr>
  </w:style>
  <w:style w:type="character" w:customStyle="1" w:styleId="TagtemplateChar">
    <w:name w:val="Tagtemplate Char"/>
    <w:basedOn w:val="DefaultParagraphFont"/>
    <w:link w:val="Tagtemplate"/>
    <w:rsid w:val="00656AF3"/>
    <w:rPr>
      <w:rFonts w:ascii="Arial" w:eastAsia="Calibri" w:hAnsi="Arial" w:cs="Calibri"/>
      <w:b/>
      <w:sz w:val="24"/>
    </w:rPr>
  </w:style>
  <w:style w:type="character" w:customStyle="1" w:styleId="Styleunderline11ptBorderSinglesolidlineAuto05p">
    <w:name w:val="Style underline + 11 pt Border: : (Single solid line Auto  0.5 p..."/>
    <w:rsid w:val="00656AF3"/>
    <w:rPr>
      <w:sz w:val="20"/>
      <w:u w:val="single"/>
      <w:bdr w:val="single" w:sz="4" w:space="0" w:color="auto"/>
    </w:rPr>
  </w:style>
  <w:style w:type="paragraph" w:customStyle="1" w:styleId="Citation-FirstLine">
    <w:name w:val="Citation - First Line"/>
    <w:basedOn w:val="Normal"/>
    <w:next w:val="Normal"/>
    <w:autoRedefine/>
    <w:qFormat/>
    <w:rsid w:val="00656AF3"/>
    <w:pPr>
      <w:spacing w:line="240" w:lineRule="atLeast"/>
      <w:jc w:val="both"/>
    </w:pPr>
    <w:rPr>
      <w:rFonts w:ascii="Book Antiqua" w:eastAsia="Times New Roman" w:hAnsi="Book Antiqua"/>
      <w:sz w:val="16"/>
      <w:szCs w:val="24"/>
    </w:rPr>
  </w:style>
  <w:style w:type="character" w:customStyle="1" w:styleId="CardText-Underlined">
    <w:name w:val="Card Text - Underlined"/>
    <w:rsid w:val="00656AF3"/>
    <w:rPr>
      <w:b/>
      <w:sz w:val="20"/>
      <w:u w:val="single"/>
    </w:rPr>
  </w:style>
  <w:style w:type="paragraph" w:customStyle="1" w:styleId="Citation-Complete">
    <w:name w:val="Citation - Complete"/>
    <w:basedOn w:val="Normal"/>
    <w:next w:val="Normal"/>
    <w:link w:val="Citation-CompleteChar"/>
    <w:autoRedefine/>
    <w:qFormat/>
    <w:rsid w:val="00656AF3"/>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656AF3"/>
    <w:rPr>
      <w:rFonts w:ascii="Book Antiqua" w:eastAsia="Times New Roman" w:hAnsi="Book Antiqua" w:cs="Calibri"/>
      <w:sz w:val="16"/>
      <w:szCs w:val="24"/>
    </w:rPr>
  </w:style>
  <w:style w:type="character" w:customStyle="1" w:styleId="MicroTextChar">
    <w:name w:val="MicroText Char"/>
    <w:link w:val="MicroText"/>
    <w:rsid w:val="00656AF3"/>
    <w:rPr>
      <w:rFonts w:ascii="Arial Narrow" w:hAnsi="Arial Narrow"/>
      <w:sz w:val="12"/>
    </w:rPr>
  </w:style>
  <w:style w:type="paragraph" w:customStyle="1" w:styleId="TagCite">
    <w:name w:val="Tag/Cite"/>
    <w:basedOn w:val="Normal"/>
    <w:qFormat/>
    <w:rsid w:val="00656AF3"/>
    <w:rPr>
      <w:rFonts w:eastAsia="Times New Roman"/>
      <w:b/>
      <w:szCs w:val="24"/>
    </w:rPr>
  </w:style>
  <w:style w:type="character" w:customStyle="1" w:styleId="Style11ptItalicUnderline">
    <w:name w:val="Style 11 pt Italic Underline"/>
    <w:basedOn w:val="DefaultParagraphFont"/>
    <w:rsid w:val="00656AF3"/>
    <w:rPr>
      <w:i/>
      <w:iCs/>
      <w:sz w:val="20"/>
      <w:u w:val="single"/>
    </w:rPr>
  </w:style>
  <w:style w:type="character" w:customStyle="1" w:styleId="Style11ptItalic">
    <w:name w:val="Style 11 pt Italic"/>
    <w:basedOn w:val="DefaultParagraphFont"/>
    <w:rsid w:val="00656AF3"/>
    <w:rPr>
      <w:rFonts w:ascii="Times New Roman" w:hAnsi="Times New Roman"/>
      <w:i/>
      <w:iCs/>
      <w:sz w:val="20"/>
    </w:rPr>
  </w:style>
  <w:style w:type="paragraph" w:styleId="TOC1">
    <w:name w:val="toc 1"/>
    <w:aliases w:val="Index Basic,good index"/>
    <w:basedOn w:val="Normal"/>
    <w:next w:val="Normal"/>
    <w:autoRedefine/>
    <w:uiPriority w:val="99"/>
    <w:unhideWhenUsed/>
    <w:qFormat/>
    <w:rsid w:val="00656AF3"/>
    <w:pPr>
      <w:widowControl w:val="0"/>
    </w:pPr>
    <w:rPr>
      <w:rFonts w:eastAsia="Times New Roman"/>
      <w:szCs w:val="20"/>
    </w:rPr>
  </w:style>
  <w:style w:type="character" w:customStyle="1" w:styleId="hdr">
    <w:name w:val="hdr"/>
    <w:basedOn w:val="DefaultParagraphFont"/>
    <w:rsid w:val="00656AF3"/>
  </w:style>
  <w:style w:type="paragraph" w:customStyle="1" w:styleId="StyleStyle49ptBold3">
    <w:name w:val="Style Style4 + 9 pt Bold3"/>
    <w:basedOn w:val="Style4"/>
    <w:link w:val="StyleStyle49ptBold3Char"/>
    <w:qFormat/>
    <w:rsid w:val="00656AF3"/>
    <w:rPr>
      <w:b/>
      <w:bCs/>
    </w:rPr>
  </w:style>
  <w:style w:type="character" w:customStyle="1" w:styleId="StyleStyle49ptBold3Char">
    <w:name w:val="Style Style4 + 9 pt Bold3 Char"/>
    <w:basedOn w:val="Style4Char"/>
    <w:link w:val="StyleStyle49ptBold3"/>
    <w:rsid w:val="00656AF3"/>
    <w:rPr>
      <w:rFonts w:ascii="Calibri" w:eastAsia="Times New Roman" w:hAnsi="Calibri" w:cs="Calibri"/>
      <w:b/>
      <w:bCs/>
      <w:szCs w:val="24"/>
      <w:u w:val="single"/>
    </w:rPr>
  </w:style>
  <w:style w:type="character" w:customStyle="1" w:styleId="Style9ptUnderline6">
    <w:name w:val="Style 9 pt Underline6"/>
    <w:basedOn w:val="DefaultParagraphFont"/>
    <w:rsid w:val="00656AF3"/>
    <w:rPr>
      <w:sz w:val="20"/>
      <w:u w:val="single"/>
    </w:rPr>
  </w:style>
  <w:style w:type="character" w:customStyle="1" w:styleId="ct-with-fmlt">
    <w:name w:val="ct-with-fmlt"/>
    <w:basedOn w:val="DefaultParagraphFont"/>
    <w:rsid w:val="00656AF3"/>
  </w:style>
  <w:style w:type="paragraph" w:customStyle="1" w:styleId="TagText">
    <w:name w:val="TagText"/>
    <w:basedOn w:val="Normal"/>
    <w:qFormat/>
    <w:rsid w:val="00656AF3"/>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6"/>
    <w:qFormat/>
    <w:rsid w:val="00656AF3"/>
    <w:rPr>
      <w:rFonts w:eastAsia="Calibri"/>
      <w:u w:val="thick"/>
    </w:rPr>
  </w:style>
  <w:style w:type="paragraph" w:customStyle="1" w:styleId="Stylecard11ptBoldUnderline">
    <w:name w:val="Style card + 11 pt Bold Underline"/>
    <w:basedOn w:val="card"/>
    <w:link w:val="Stylecard11ptBoldUnderlineChar"/>
    <w:qFormat/>
    <w:rsid w:val="00656AF3"/>
    <w:pPr>
      <w:widowControl/>
    </w:pPr>
    <w:rPr>
      <w:rFonts w:eastAsia="SimSun"/>
      <w:b/>
      <w:bCs/>
      <w:color w:val="000000"/>
      <w:u w:val="single"/>
      <w:lang w:eastAsia="zh-CN"/>
    </w:rPr>
  </w:style>
  <w:style w:type="character" w:customStyle="1" w:styleId="Stylecard11ptBoldUnderlineChar">
    <w:name w:val="Style card + 11 pt Bold Underline Char"/>
    <w:basedOn w:val="cardChar"/>
    <w:link w:val="Stylecard11ptBoldUnderline"/>
    <w:rsid w:val="00656AF3"/>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656AF3"/>
    <w:pPr>
      <w:ind w:left="288"/>
    </w:pPr>
    <w:rPr>
      <w:rFonts w:eastAsia="Times New Roman"/>
      <w:szCs w:val="24"/>
      <w:u w:val="single"/>
    </w:rPr>
  </w:style>
  <w:style w:type="character" w:customStyle="1" w:styleId="Cards1Char">
    <w:name w:val="Cards1 Char"/>
    <w:basedOn w:val="DefaultParagraphFont"/>
    <w:link w:val="Cards1"/>
    <w:rsid w:val="00656AF3"/>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656AF3"/>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656AF3"/>
    <w:rPr>
      <w:rFonts w:eastAsia="Calibri"/>
      <w:u w:val="single"/>
    </w:rPr>
  </w:style>
  <w:style w:type="character" w:customStyle="1" w:styleId="EmphasizeThis">
    <w:name w:val="EmphasizeThis"/>
    <w:rsid w:val="00656AF3"/>
    <w:rPr>
      <w:rFonts w:ascii="Georgia" w:hAnsi="Georgia"/>
      <w:b/>
      <w:iCs/>
      <w:sz w:val="24"/>
      <w:u w:val="thick"/>
    </w:rPr>
  </w:style>
  <w:style w:type="paragraph" w:customStyle="1" w:styleId="Stylecard8pt">
    <w:name w:val="Style card + 8 pt"/>
    <w:basedOn w:val="card"/>
    <w:link w:val="Stylecard8ptChar"/>
    <w:qFormat/>
    <w:rsid w:val="00656AF3"/>
    <w:pPr>
      <w:widowControl/>
    </w:pPr>
    <w:rPr>
      <w:color w:val="000000"/>
      <w:lang w:eastAsia="ar-SA"/>
    </w:rPr>
  </w:style>
  <w:style w:type="character" w:customStyle="1" w:styleId="Stylecard8ptChar">
    <w:name w:val="Style card + 8 pt Char"/>
    <w:basedOn w:val="cardChar"/>
    <w:link w:val="Stylecard8pt"/>
    <w:rsid w:val="00656AF3"/>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656AF3"/>
    <w:rPr>
      <w:rFonts w:eastAsia="Times New Roman"/>
      <w:szCs w:val="24"/>
      <w:u w:val="single"/>
    </w:rPr>
  </w:style>
  <w:style w:type="character" w:customStyle="1" w:styleId="StyleStyle49ptChar">
    <w:name w:val="Style Style4 + 9 pt Char"/>
    <w:basedOn w:val="DefaultParagraphFont"/>
    <w:link w:val="StyleStyle49pt"/>
    <w:rsid w:val="00656AF3"/>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656AF3"/>
    <w:rPr>
      <w:rFonts w:eastAsia="Times New Roman"/>
      <w:b/>
      <w:bCs/>
      <w:szCs w:val="24"/>
      <w:u w:val="single"/>
    </w:rPr>
  </w:style>
  <w:style w:type="character" w:customStyle="1" w:styleId="StyleStyle49ptBoldChar">
    <w:name w:val="Style Style4 + 9 pt Bold Char"/>
    <w:basedOn w:val="DefaultParagraphFont"/>
    <w:link w:val="StyleStyle49ptBold"/>
    <w:rsid w:val="00656AF3"/>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656AF3"/>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656AF3"/>
    <w:rPr>
      <w:rFonts w:ascii="Calibri" w:eastAsia="Times New Roman" w:hAnsi="Calibri" w:cs="Calibri"/>
      <w:b/>
      <w:bCs/>
      <w:i/>
      <w:iCs/>
      <w:szCs w:val="24"/>
      <w:u w:val="single"/>
    </w:rPr>
  </w:style>
  <w:style w:type="character" w:customStyle="1" w:styleId="Heading2Char1CharCharCharCharCharC">
    <w:name w:val="Heading 2 Char1 Char Char Char Char Char C"/>
    <w:rsid w:val="00656AF3"/>
    <w:rPr>
      <w:rFonts w:cs="Arial"/>
      <w:b/>
      <w:bCs/>
      <w:iCs/>
      <w:sz w:val="24"/>
      <w:szCs w:val="28"/>
      <w:lang w:val="en-US" w:eastAsia="en-US" w:bidi="ar-SA"/>
    </w:rPr>
  </w:style>
  <w:style w:type="character" w:customStyle="1" w:styleId="bhl">
    <w:name w:val="bhl"/>
    <w:basedOn w:val="DefaultParagraphFont"/>
    <w:rsid w:val="00656AF3"/>
  </w:style>
  <w:style w:type="character" w:customStyle="1" w:styleId="UnreadTextChar">
    <w:name w:val="Unread Text Char"/>
    <w:link w:val="UnreadText"/>
    <w:locked/>
    <w:rsid w:val="00656AF3"/>
    <w:rPr>
      <w:rFonts w:ascii="SimSun" w:eastAsia="SimSun" w:hAnsi="SimSun"/>
      <w:sz w:val="15"/>
      <w:lang w:eastAsia="zh-CN"/>
    </w:rPr>
  </w:style>
  <w:style w:type="paragraph" w:customStyle="1" w:styleId="UnreadText">
    <w:name w:val="Unread Text"/>
    <w:basedOn w:val="Normal"/>
    <w:next w:val="Normal"/>
    <w:link w:val="UnreadTextChar"/>
    <w:autoRedefine/>
    <w:qFormat/>
    <w:rsid w:val="00656AF3"/>
    <w:pPr>
      <w:ind w:left="360"/>
    </w:pPr>
    <w:rPr>
      <w:rFonts w:ascii="SimSun" w:eastAsia="SimSun" w:hAnsi="SimSun" w:cstheme="minorBidi"/>
      <w:sz w:val="15"/>
      <w:lang w:eastAsia="zh-CN"/>
    </w:rPr>
  </w:style>
  <w:style w:type="paragraph" w:customStyle="1" w:styleId="TagGA11">
    <w:name w:val="Tag GA 11"/>
    <w:basedOn w:val="TOC1"/>
    <w:qFormat/>
    <w:rsid w:val="00656AF3"/>
    <w:pPr>
      <w:widowControl/>
    </w:pPr>
    <w:rPr>
      <w:rFonts w:ascii="Georgia" w:eastAsia="Calibri" w:hAnsi="Georgia"/>
      <w:b/>
      <w:szCs w:val="22"/>
    </w:rPr>
  </w:style>
  <w:style w:type="paragraph" w:customStyle="1" w:styleId="CiteCard">
    <w:name w:val="Cite/Card"/>
    <w:basedOn w:val="TOC2"/>
    <w:qFormat/>
    <w:rsid w:val="00656AF3"/>
    <w:pPr>
      <w:tabs>
        <w:tab w:val="left" w:pos="4360"/>
      </w:tabs>
      <w:spacing w:after="0"/>
    </w:pPr>
    <w:rPr>
      <w:rFonts w:ascii="Georgia" w:eastAsia="Calibri" w:hAnsi="Georgia"/>
    </w:rPr>
  </w:style>
  <w:style w:type="paragraph" w:styleId="TOC2">
    <w:name w:val="toc 2"/>
    <w:basedOn w:val="Normal"/>
    <w:next w:val="Normal"/>
    <w:autoRedefine/>
    <w:uiPriority w:val="99"/>
    <w:unhideWhenUsed/>
    <w:qFormat/>
    <w:rsid w:val="00656AF3"/>
    <w:pPr>
      <w:spacing w:after="100"/>
      <w:ind w:left="220"/>
    </w:pPr>
  </w:style>
  <w:style w:type="character" w:customStyle="1" w:styleId="CardTextUnderlinedChar">
    <w:name w:val="Card Text Underlined Char"/>
    <w:basedOn w:val="DefaultParagraphFont"/>
    <w:rsid w:val="00656AF3"/>
    <w:rPr>
      <w:rFonts w:ascii="Georgia" w:eastAsia="Times New Roman" w:hAnsi="Georgia" w:hint="default"/>
      <w:sz w:val="22"/>
      <w:u w:val="single"/>
      <w:lang w:eastAsia="zh-CN"/>
    </w:rPr>
  </w:style>
  <w:style w:type="paragraph" w:customStyle="1" w:styleId="AuthorDate">
    <w:name w:val="AuthorDate"/>
    <w:next w:val="Normal"/>
    <w:link w:val="AuthorDateChar"/>
    <w:qFormat/>
    <w:rsid w:val="00656AF3"/>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656AF3"/>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656AF3"/>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656AF3"/>
    <w:rPr>
      <w:rFonts w:ascii="Times New Roman" w:hAnsi="Times New Roman"/>
      <w:sz w:val="20"/>
      <w:u w:val="single"/>
      <w:bdr w:val="none" w:sz="0" w:space="0" w:color="auto"/>
      <w:shd w:val="clear" w:color="auto" w:fill="C0C0C0"/>
    </w:rPr>
  </w:style>
  <w:style w:type="character" w:customStyle="1" w:styleId="smallChar">
    <w:name w:val="small Char"/>
    <w:rsid w:val="00656AF3"/>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656AF3"/>
    <w:pPr>
      <w:ind w:left="144"/>
    </w:pPr>
    <w:rPr>
      <w:rFonts w:eastAsia="Times New Roman"/>
      <w:szCs w:val="24"/>
      <w:lang w:val="x-none" w:eastAsia="x-none"/>
    </w:rPr>
  </w:style>
  <w:style w:type="character" w:customStyle="1" w:styleId="HotRouteChar">
    <w:name w:val="Hot Route! Char"/>
    <w:link w:val="HotRoute"/>
    <w:uiPriority w:val="99"/>
    <w:rsid w:val="00656AF3"/>
    <w:rPr>
      <w:rFonts w:ascii="Calibri" w:eastAsia="Times New Roman" w:hAnsi="Calibri" w:cs="Calibri"/>
      <w:szCs w:val="24"/>
      <w:lang w:val="x-none" w:eastAsia="x-none"/>
    </w:rPr>
  </w:style>
  <w:style w:type="character" w:customStyle="1" w:styleId="hilite1">
    <w:name w:val="hilite1"/>
    <w:basedOn w:val="DefaultParagraphFont"/>
    <w:rsid w:val="00656AF3"/>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656AF3"/>
    <w:pPr>
      <w:ind w:left="144"/>
    </w:pPr>
    <w:rPr>
      <w:rFonts w:eastAsia="Times New Roman"/>
      <w:szCs w:val="24"/>
    </w:rPr>
  </w:style>
  <w:style w:type="character" w:customStyle="1" w:styleId="BodyText2Char">
    <w:name w:val="Body Text 2 Char"/>
    <w:basedOn w:val="DefaultParagraphFont"/>
    <w:link w:val="BodyText2"/>
    <w:rsid w:val="00656AF3"/>
    <w:rPr>
      <w:rFonts w:ascii="Times New Roman" w:hAnsi="Times New Roman" w:cs="Times New Roman"/>
      <w:sz w:val="20"/>
    </w:rPr>
  </w:style>
  <w:style w:type="paragraph" w:styleId="BodyText2">
    <w:name w:val="Body Text 2"/>
    <w:basedOn w:val="Normal"/>
    <w:link w:val="BodyText2Char"/>
    <w:qFormat/>
    <w:rsid w:val="00656AF3"/>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656AF3"/>
    <w:rPr>
      <w:rFonts w:ascii="Calibri" w:hAnsi="Calibri" w:cs="Calibri"/>
    </w:rPr>
  </w:style>
  <w:style w:type="paragraph" w:customStyle="1" w:styleId="Cardstyle0">
    <w:name w:val="Cardstyle"/>
    <w:basedOn w:val="Normal"/>
    <w:next w:val="Normal"/>
    <w:qFormat/>
    <w:rsid w:val="00656AF3"/>
    <w:rPr>
      <w:rFonts w:eastAsia="Times New Roman"/>
      <w:szCs w:val="24"/>
    </w:rPr>
  </w:style>
  <w:style w:type="character" w:customStyle="1" w:styleId="Style12ptBoldUnderline1">
    <w:name w:val="Style 12 pt Bold Underline1"/>
    <w:basedOn w:val="DefaultParagraphFont"/>
    <w:rsid w:val="00656AF3"/>
    <w:rPr>
      <w:b/>
      <w:bCs/>
      <w:sz w:val="24"/>
      <w:u w:val="single"/>
    </w:rPr>
  </w:style>
  <w:style w:type="character" w:customStyle="1" w:styleId="StyleEmphasisArial12ptBoldNotItalic">
    <w:name w:val="Style Emphasis + Arial 12 pt Bold Not Italic"/>
    <w:basedOn w:val="Emphasis"/>
    <w:rsid w:val="00656AF3"/>
    <w:rPr>
      <w:rFonts w:ascii="Arial" w:hAnsi="Arial" w:cs="Times New Roman"/>
      <w:b w:val="0"/>
      <w:bCs/>
      <w:i/>
      <w:iCs/>
      <w:sz w:val="24"/>
      <w:u w:val="single"/>
      <w:bdr w:val="single" w:sz="8" w:space="0" w:color="auto"/>
    </w:rPr>
  </w:style>
  <w:style w:type="character" w:customStyle="1" w:styleId="DebateHighlighted">
    <w:name w:val="Debate Highlighted"/>
    <w:qFormat/>
    <w:rsid w:val="00656AF3"/>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656AF3"/>
    <w:rPr>
      <w:rFonts w:ascii="Arial Narrow" w:hAnsi="Arial Narrow"/>
      <w:dstrike w:val="0"/>
      <w:sz w:val="20"/>
      <w:bdr w:val="single" w:sz="2" w:space="0" w:color="auto"/>
      <w:vertAlign w:val="baseline"/>
    </w:rPr>
  </w:style>
  <w:style w:type="character" w:customStyle="1" w:styleId="underline1">
    <w:name w:val="underline1"/>
    <w:basedOn w:val="DefaultParagraphFont"/>
    <w:rsid w:val="00656AF3"/>
    <w:rPr>
      <w:u w:val="single"/>
    </w:rPr>
  </w:style>
  <w:style w:type="character" w:customStyle="1" w:styleId="author">
    <w:name w:val="author"/>
    <w:basedOn w:val="DefaultParagraphFont"/>
    <w:rsid w:val="00656AF3"/>
    <w:rPr>
      <w:rFonts w:ascii="Times New Roman" w:hAnsi="Times New Roman"/>
      <w:b/>
      <w:sz w:val="24"/>
    </w:rPr>
  </w:style>
  <w:style w:type="character" w:customStyle="1" w:styleId="FontStyle291">
    <w:name w:val="Font Style291"/>
    <w:basedOn w:val="DefaultParagraphFont"/>
    <w:uiPriority w:val="99"/>
    <w:rsid w:val="00656AF3"/>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656AF3"/>
    <w:rPr>
      <w:b/>
      <w:bCs/>
      <w:sz w:val="20"/>
      <w:u w:val="single"/>
      <w:bdr w:val="single" w:sz="4" w:space="0" w:color="auto"/>
    </w:rPr>
  </w:style>
  <w:style w:type="numbering" w:customStyle="1" w:styleId="NoList1">
    <w:name w:val="No List1"/>
    <w:next w:val="NoList"/>
    <w:uiPriority w:val="99"/>
    <w:semiHidden/>
    <w:unhideWhenUsed/>
    <w:rsid w:val="00656AF3"/>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656AF3"/>
    <w:rPr>
      <w:rFonts w:asciiTheme="majorHAnsi" w:eastAsiaTheme="majorEastAsia" w:hAnsiTheme="majorHAnsi" w:cstheme="majorBidi"/>
      <w:b/>
      <w:bCs/>
      <w:color w:val="2E74B5"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656AF3"/>
    <w:rPr>
      <w:rFonts w:ascii="Times New Roman" w:eastAsia="Calibri" w:hAnsi="Times New Roman" w:cs="Times New Roman"/>
      <w:sz w:val="20"/>
    </w:rPr>
  </w:style>
  <w:style w:type="character" w:customStyle="1" w:styleId="FooterChar1">
    <w:name w:val="Footer Char1"/>
    <w:basedOn w:val="DefaultParagraphFont"/>
    <w:uiPriority w:val="99"/>
    <w:semiHidden/>
    <w:rsid w:val="00656AF3"/>
    <w:rPr>
      <w:rFonts w:ascii="Times New Roman" w:eastAsia="Calibri" w:hAnsi="Times New Roman" w:cs="Times New Roman"/>
      <w:sz w:val="20"/>
    </w:rPr>
  </w:style>
  <w:style w:type="numbering" w:customStyle="1" w:styleId="NoList2">
    <w:name w:val="No List2"/>
    <w:next w:val="NoList"/>
    <w:uiPriority w:val="99"/>
    <w:semiHidden/>
    <w:unhideWhenUsed/>
    <w:rsid w:val="00656AF3"/>
  </w:style>
  <w:style w:type="numbering" w:customStyle="1" w:styleId="NoList11">
    <w:name w:val="No List11"/>
    <w:next w:val="NoList"/>
    <w:uiPriority w:val="99"/>
    <w:semiHidden/>
    <w:unhideWhenUsed/>
    <w:rsid w:val="00656AF3"/>
  </w:style>
  <w:style w:type="numbering" w:customStyle="1" w:styleId="NoList3">
    <w:name w:val="No List3"/>
    <w:next w:val="NoList"/>
    <w:uiPriority w:val="99"/>
    <w:semiHidden/>
    <w:unhideWhenUsed/>
    <w:rsid w:val="00656AF3"/>
  </w:style>
  <w:style w:type="numbering" w:customStyle="1" w:styleId="NoList12">
    <w:name w:val="No List12"/>
    <w:next w:val="NoList"/>
    <w:uiPriority w:val="99"/>
    <w:semiHidden/>
    <w:unhideWhenUsed/>
    <w:rsid w:val="00656AF3"/>
  </w:style>
  <w:style w:type="numbering" w:customStyle="1" w:styleId="NoList4">
    <w:name w:val="No List4"/>
    <w:next w:val="NoList"/>
    <w:uiPriority w:val="99"/>
    <w:semiHidden/>
    <w:unhideWhenUsed/>
    <w:rsid w:val="00656AF3"/>
  </w:style>
  <w:style w:type="numbering" w:customStyle="1" w:styleId="NoList13">
    <w:name w:val="No List13"/>
    <w:next w:val="NoList"/>
    <w:uiPriority w:val="99"/>
    <w:semiHidden/>
    <w:unhideWhenUsed/>
    <w:rsid w:val="00656AF3"/>
  </w:style>
  <w:style w:type="numbering" w:customStyle="1" w:styleId="NoList5">
    <w:name w:val="No List5"/>
    <w:next w:val="NoList"/>
    <w:uiPriority w:val="99"/>
    <w:semiHidden/>
    <w:unhideWhenUsed/>
    <w:rsid w:val="00656AF3"/>
  </w:style>
  <w:style w:type="numbering" w:customStyle="1" w:styleId="NoList14">
    <w:name w:val="No List14"/>
    <w:next w:val="NoList"/>
    <w:uiPriority w:val="99"/>
    <w:semiHidden/>
    <w:unhideWhenUsed/>
    <w:rsid w:val="00656AF3"/>
  </w:style>
  <w:style w:type="numbering" w:customStyle="1" w:styleId="NoList6">
    <w:name w:val="No List6"/>
    <w:next w:val="NoList"/>
    <w:uiPriority w:val="99"/>
    <w:semiHidden/>
    <w:unhideWhenUsed/>
    <w:rsid w:val="00656AF3"/>
  </w:style>
  <w:style w:type="numbering" w:customStyle="1" w:styleId="NoList15">
    <w:name w:val="No List15"/>
    <w:next w:val="NoList"/>
    <w:uiPriority w:val="99"/>
    <w:semiHidden/>
    <w:unhideWhenUsed/>
    <w:rsid w:val="00656AF3"/>
  </w:style>
  <w:style w:type="numbering" w:customStyle="1" w:styleId="NoList7">
    <w:name w:val="No List7"/>
    <w:next w:val="NoList"/>
    <w:uiPriority w:val="99"/>
    <w:semiHidden/>
    <w:unhideWhenUsed/>
    <w:rsid w:val="00656AF3"/>
  </w:style>
  <w:style w:type="numbering" w:customStyle="1" w:styleId="NoList16">
    <w:name w:val="No List16"/>
    <w:next w:val="NoList"/>
    <w:uiPriority w:val="99"/>
    <w:semiHidden/>
    <w:unhideWhenUsed/>
    <w:rsid w:val="00656AF3"/>
  </w:style>
  <w:style w:type="numbering" w:customStyle="1" w:styleId="NoList21">
    <w:name w:val="No List21"/>
    <w:next w:val="NoList"/>
    <w:uiPriority w:val="99"/>
    <w:semiHidden/>
    <w:unhideWhenUsed/>
    <w:rsid w:val="00656AF3"/>
  </w:style>
  <w:style w:type="numbering" w:customStyle="1" w:styleId="NoList111">
    <w:name w:val="No List111"/>
    <w:next w:val="NoList"/>
    <w:uiPriority w:val="99"/>
    <w:semiHidden/>
    <w:unhideWhenUsed/>
    <w:rsid w:val="00656AF3"/>
  </w:style>
  <w:style w:type="numbering" w:customStyle="1" w:styleId="NoList31">
    <w:name w:val="No List31"/>
    <w:next w:val="NoList"/>
    <w:uiPriority w:val="99"/>
    <w:semiHidden/>
    <w:unhideWhenUsed/>
    <w:rsid w:val="00656AF3"/>
  </w:style>
  <w:style w:type="numbering" w:customStyle="1" w:styleId="NoList121">
    <w:name w:val="No List121"/>
    <w:next w:val="NoList"/>
    <w:uiPriority w:val="99"/>
    <w:semiHidden/>
    <w:unhideWhenUsed/>
    <w:rsid w:val="00656AF3"/>
  </w:style>
  <w:style w:type="numbering" w:customStyle="1" w:styleId="NoList41">
    <w:name w:val="No List41"/>
    <w:next w:val="NoList"/>
    <w:uiPriority w:val="99"/>
    <w:semiHidden/>
    <w:unhideWhenUsed/>
    <w:rsid w:val="00656AF3"/>
  </w:style>
  <w:style w:type="numbering" w:customStyle="1" w:styleId="NoList131">
    <w:name w:val="No List131"/>
    <w:next w:val="NoList"/>
    <w:uiPriority w:val="99"/>
    <w:semiHidden/>
    <w:unhideWhenUsed/>
    <w:rsid w:val="00656AF3"/>
  </w:style>
  <w:style w:type="numbering" w:customStyle="1" w:styleId="NoList51">
    <w:name w:val="No List51"/>
    <w:next w:val="NoList"/>
    <w:uiPriority w:val="99"/>
    <w:semiHidden/>
    <w:unhideWhenUsed/>
    <w:rsid w:val="00656AF3"/>
  </w:style>
  <w:style w:type="numbering" w:customStyle="1" w:styleId="NoList141">
    <w:name w:val="No List141"/>
    <w:next w:val="NoList"/>
    <w:uiPriority w:val="99"/>
    <w:semiHidden/>
    <w:unhideWhenUsed/>
    <w:rsid w:val="00656AF3"/>
  </w:style>
  <w:style w:type="numbering" w:customStyle="1" w:styleId="NoList61">
    <w:name w:val="No List61"/>
    <w:next w:val="NoList"/>
    <w:uiPriority w:val="99"/>
    <w:semiHidden/>
    <w:unhideWhenUsed/>
    <w:rsid w:val="00656AF3"/>
  </w:style>
  <w:style w:type="numbering" w:customStyle="1" w:styleId="NoList151">
    <w:name w:val="No List151"/>
    <w:next w:val="NoList"/>
    <w:uiPriority w:val="99"/>
    <w:semiHidden/>
    <w:unhideWhenUsed/>
    <w:rsid w:val="00656AF3"/>
  </w:style>
  <w:style w:type="numbering" w:customStyle="1" w:styleId="NoList8">
    <w:name w:val="No List8"/>
    <w:next w:val="NoList"/>
    <w:uiPriority w:val="99"/>
    <w:semiHidden/>
    <w:unhideWhenUsed/>
    <w:rsid w:val="00656AF3"/>
  </w:style>
  <w:style w:type="numbering" w:customStyle="1" w:styleId="NoList17">
    <w:name w:val="No List17"/>
    <w:next w:val="NoList"/>
    <w:uiPriority w:val="99"/>
    <w:semiHidden/>
    <w:unhideWhenUsed/>
    <w:rsid w:val="00656AF3"/>
  </w:style>
  <w:style w:type="numbering" w:customStyle="1" w:styleId="NoList22">
    <w:name w:val="No List22"/>
    <w:next w:val="NoList"/>
    <w:uiPriority w:val="99"/>
    <w:semiHidden/>
    <w:unhideWhenUsed/>
    <w:rsid w:val="00656AF3"/>
  </w:style>
  <w:style w:type="numbering" w:customStyle="1" w:styleId="NoList112">
    <w:name w:val="No List112"/>
    <w:next w:val="NoList"/>
    <w:uiPriority w:val="99"/>
    <w:semiHidden/>
    <w:unhideWhenUsed/>
    <w:rsid w:val="00656AF3"/>
  </w:style>
  <w:style w:type="numbering" w:customStyle="1" w:styleId="NoList32">
    <w:name w:val="No List32"/>
    <w:next w:val="NoList"/>
    <w:uiPriority w:val="99"/>
    <w:semiHidden/>
    <w:unhideWhenUsed/>
    <w:rsid w:val="00656AF3"/>
  </w:style>
  <w:style w:type="numbering" w:customStyle="1" w:styleId="NoList122">
    <w:name w:val="No List122"/>
    <w:next w:val="NoList"/>
    <w:uiPriority w:val="99"/>
    <w:semiHidden/>
    <w:unhideWhenUsed/>
    <w:rsid w:val="00656AF3"/>
  </w:style>
  <w:style w:type="numbering" w:customStyle="1" w:styleId="NoList42">
    <w:name w:val="No List42"/>
    <w:next w:val="NoList"/>
    <w:uiPriority w:val="99"/>
    <w:semiHidden/>
    <w:unhideWhenUsed/>
    <w:rsid w:val="00656AF3"/>
  </w:style>
  <w:style w:type="numbering" w:customStyle="1" w:styleId="NoList132">
    <w:name w:val="No List132"/>
    <w:next w:val="NoList"/>
    <w:uiPriority w:val="99"/>
    <w:semiHidden/>
    <w:unhideWhenUsed/>
    <w:rsid w:val="00656AF3"/>
  </w:style>
  <w:style w:type="numbering" w:customStyle="1" w:styleId="NoList52">
    <w:name w:val="No List52"/>
    <w:next w:val="NoList"/>
    <w:uiPriority w:val="99"/>
    <w:semiHidden/>
    <w:unhideWhenUsed/>
    <w:rsid w:val="00656AF3"/>
  </w:style>
  <w:style w:type="numbering" w:customStyle="1" w:styleId="NoList142">
    <w:name w:val="No List142"/>
    <w:next w:val="NoList"/>
    <w:uiPriority w:val="99"/>
    <w:semiHidden/>
    <w:unhideWhenUsed/>
    <w:rsid w:val="00656AF3"/>
  </w:style>
  <w:style w:type="numbering" w:customStyle="1" w:styleId="NoList62">
    <w:name w:val="No List62"/>
    <w:next w:val="NoList"/>
    <w:uiPriority w:val="99"/>
    <w:semiHidden/>
    <w:unhideWhenUsed/>
    <w:rsid w:val="00656AF3"/>
  </w:style>
  <w:style w:type="numbering" w:customStyle="1" w:styleId="NoList152">
    <w:name w:val="No List152"/>
    <w:next w:val="NoList"/>
    <w:uiPriority w:val="99"/>
    <w:semiHidden/>
    <w:unhideWhenUsed/>
    <w:rsid w:val="00656AF3"/>
  </w:style>
  <w:style w:type="character" w:styleId="CommentReference">
    <w:name w:val="annotation reference"/>
    <w:basedOn w:val="DefaultParagraphFont"/>
    <w:uiPriority w:val="99"/>
    <w:rsid w:val="00656AF3"/>
    <w:rPr>
      <w:sz w:val="16"/>
      <w:szCs w:val="16"/>
    </w:rPr>
  </w:style>
  <w:style w:type="paragraph" w:customStyle="1" w:styleId="StyleUnderlined11ptBold">
    <w:name w:val="Style Underlined + 11 pt Bold"/>
    <w:link w:val="StyleUnderlined11ptBoldChar"/>
    <w:qFormat/>
    <w:rsid w:val="00656AF3"/>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656AF3"/>
    <w:rPr>
      <w:rFonts w:eastAsia="Times New Roman"/>
      <w:b/>
      <w:bCs/>
      <w:szCs w:val="24"/>
      <w:u w:val="single"/>
    </w:rPr>
  </w:style>
  <w:style w:type="paragraph" w:customStyle="1" w:styleId="StyleUnderlined11pt">
    <w:name w:val="Style Underlined + 11 pt"/>
    <w:link w:val="StyleUnderlined11ptChar"/>
    <w:qFormat/>
    <w:rsid w:val="00656AF3"/>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656AF3"/>
    <w:rPr>
      <w:rFonts w:eastAsia="Times New Roman"/>
      <w:szCs w:val="24"/>
      <w:u w:val="single"/>
    </w:rPr>
  </w:style>
  <w:style w:type="character" w:customStyle="1" w:styleId="newscontent">
    <w:name w:val="newscontent"/>
    <w:rsid w:val="00656AF3"/>
  </w:style>
  <w:style w:type="character" w:customStyle="1" w:styleId="StyleUnderlinePatternClearYellow">
    <w:name w:val="Style Underline Pattern: Clear (Yellow)"/>
    <w:basedOn w:val="DefaultParagraphFont"/>
    <w:rsid w:val="00656AF3"/>
    <w:rPr>
      <w:u w:val="single"/>
      <w:shd w:val="clear" w:color="auto" w:fill="00FF00"/>
    </w:rPr>
  </w:style>
  <w:style w:type="paragraph" w:customStyle="1" w:styleId="UnderlineChar">
    <w:name w:val="Underline Char"/>
    <w:basedOn w:val="Normal"/>
    <w:link w:val="UnderlineCharChar"/>
    <w:rsid w:val="00656AF3"/>
    <w:rPr>
      <w:rFonts w:ascii="Times New Roman" w:eastAsia="Times New Roman" w:hAnsi="Times New Roman" w:cs="Times New Roman"/>
      <w:sz w:val="20"/>
      <w:u w:val="single"/>
    </w:rPr>
  </w:style>
  <w:style w:type="paragraph" w:customStyle="1" w:styleId="Card0">
    <w:name w:val="Card"/>
    <w:aliases w:val="No Spacing41,No Spacing111112,Note Level 2,No Spacing1121,Tag and Ci"/>
    <w:basedOn w:val="Normal"/>
    <w:autoRedefine/>
    <w:uiPriority w:val="99"/>
    <w:qFormat/>
    <w:rsid w:val="00656AF3"/>
    <w:pPr>
      <w:overflowPunct w:val="0"/>
      <w:autoSpaceDE w:val="0"/>
      <w:autoSpaceDN w:val="0"/>
      <w:adjustRightInd w:val="0"/>
      <w:textAlignment w:val="baseline"/>
    </w:pPr>
    <w:rPr>
      <w:rFonts w:eastAsia="Times New Roman"/>
      <w:bCs/>
      <w:color w:val="000000"/>
      <w:szCs w:val="20"/>
    </w:rPr>
  </w:style>
  <w:style w:type="paragraph" w:customStyle="1" w:styleId="Tags">
    <w:name w:val="Tags"/>
    <w:aliases w:val="No Spacing31"/>
    <w:basedOn w:val="Normal"/>
    <w:link w:val="TagsChar"/>
    <w:autoRedefine/>
    <w:qFormat/>
    <w:rsid w:val="00656AF3"/>
    <w:pPr>
      <w:widowControl w:val="0"/>
      <w:ind w:right="432"/>
      <w:outlineLvl w:val="1"/>
    </w:pPr>
    <w:rPr>
      <w:rFonts w:ascii="Georgia" w:eastAsia="Calibri" w:hAnsi="Georgia" w:cs="Times New Roman"/>
      <w:b/>
    </w:rPr>
  </w:style>
  <w:style w:type="paragraph" w:styleId="z-TopofForm">
    <w:name w:val="HTML Top of Form"/>
    <w:basedOn w:val="Normal"/>
    <w:next w:val="Normal"/>
    <w:link w:val="z-TopofFormChar"/>
    <w:hidden/>
    <w:unhideWhenUsed/>
    <w:rsid w:val="00656AF3"/>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656AF3"/>
    <w:rPr>
      <w:rFonts w:ascii="Arial" w:hAnsi="Arial" w:cs="Arial"/>
      <w:vanish/>
      <w:sz w:val="16"/>
      <w:szCs w:val="16"/>
    </w:rPr>
  </w:style>
  <w:style w:type="paragraph" w:styleId="HTMLAddress">
    <w:name w:val="HTML Address"/>
    <w:basedOn w:val="z-TopofForm"/>
    <w:link w:val="HTMLAddressChar"/>
    <w:unhideWhenUsed/>
    <w:rsid w:val="00656AF3"/>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rsid w:val="00656AF3"/>
    <w:rPr>
      <w:rFonts w:ascii="Palatino" w:eastAsia="Times New Roman" w:hAnsi="Palatino" w:cs="Times New Roman"/>
      <w:sz w:val="24"/>
      <w:szCs w:val="20"/>
    </w:rPr>
  </w:style>
  <w:style w:type="paragraph" w:styleId="HTMLPreformatted">
    <w:name w:val="HTML Preformatted"/>
    <w:basedOn w:val="Normal"/>
    <w:link w:val="HTMLPreformattedChar"/>
    <w:unhideWhenUsed/>
    <w:rsid w:val="00656A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656AF3"/>
    <w:rPr>
      <w:rFonts w:ascii="Courier New" w:eastAsia="Times New Roman" w:hAnsi="Courier New" w:cs="Courier New"/>
      <w:szCs w:val="20"/>
    </w:rPr>
  </w:style>
  <w:style w:type="character" w:styleId="HTMLTypewriter">
    <w:name w:val="HTML Typewriter"/>
    <w:basedOn w:val="DefaultParagraphFont"/>
    <w:unhideWhenUsed/>
    <w:rsid w:val="00656AF3"/>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uiPriority w:val="99"/>
    <w:locked/>
    <w:rsid w:val="00656AF3"/>
    <w:rPr>
      <w:rFonts w:ascii="Georgia" w:eastAsia="Calibri" w:hAnsi="Georgia" w:cs="Times New Roman"/>
      <w:szCs w:val="20"/>
      <w:lang w:eastAsia="zh-CN"/>
    </w:rPr>
  </w:style>
  <w:style w:type="character" w:customStyle="1" w:styleId="EndnoteTextChar">
    <w:name w:val="Endnote Text Char"/>
    <w:basedOn w:val="DefaultParagraphFont"/>
    <w:link w:val="EndnoteText"/>
    <w:locked/>
    <w:rsid w:val="00656AF3"/>
    <w:rPr>
      <w:rFonts w:ascii="Cambria" w:hAnsi="Cambria" w:cs="Times New Roman"/>
      <w:sz w:val="20"/>
      <w:szCs w:val="20"/>
    </w:rPr>
  </w:style>
  <w:style w:type="character" w:customStyle="1" w:styleId="BodyTextIndentChar">
    <w:name w:val="Body Text Indent Char"/>
    <w:basedOn w:val="DefaultParagraphFont"/>
    <w:link w:val="BodyTextIndent"/>
    <w:locked/>
    <w:rsid w:val="00656AF3"/>
    <w:rPr>
      <w:rFonts w:ascii="Times New Roman" w:hAnsi="Times New Roman" w:cs="Times New Roman"/>
    </w:rPr>
  </w:style>
  <w:style w:type="character" w:customStyle="1" w:styleId="BodyText3Char">
    <w:name w:val="Body Text 3 Char"/>
    <w:basedOn w:val="DefaultParagraphFont"/>
    <w:link w:val="BodyText3"/>
    <w:locked/>
    <w:rsid w:val="00656AF3"/>
    <w:rPr>
      <w:rFonts w:ascii="Times New Roman" w:hAnsi="Times New Roman" w:cs="Times New Roman"/>
      <w:sz w:val="16"/>
      <w:szCs w:val="16"/>
    </w:rPr>
  </w:style>
  <w:style w:type="character" w:customStyle="1" w:styleId="BodyTextIndent2Char">
    <w:name w:val="Body Text Indent 2 Char"/>
    <w:basedOn w:val="DefaultParagraphFont"/>
    <w:link w:val="BodyTextIndent2"/>
    <w:uiPriority w:val="99"/>
    <w:locked/>
    <w:rsid w:val="00656AF3"/>
    <w:rPr>
      <w:rFonts w:ascii="Times New Roman" w:hAnsi="Times New Roman" w:cs="Times New Roman"/>
    </w:rPr>
  </w:style>
  <w:style w:type="character" w:customStyle="1" w:styleId="DocumentMapChar">
    <w:name w:val="Document Map Char"/>
    <w:basedOn w:val="DefaultParagraphFont"/>
    <w:link w:val="DocumentMap"/>
    <w:uiPriority w:val="99"/>
    <w:locked/>
    <w:rsid w:val="00656AF3"/>
    <w:rPr>
      <w:rFonts w:ascii="Tahoma" w:eastAsia="Times New Roman" w:hAnsi="Tahoma" w:cs="Tahoma"/>
      <w:sz w:val="16"/>
      <w:lang w:bidi="en-US"/>
    </w:rPr>
  </w:style>
  <w:style w:type="character" w:customStyle="1" w:styleId="PlainTextChar">
    <w:name w:val="Plain Text Char"/>
    <w:basedOn w:val="DefaultParagraphFont"/>
    <w:link w:val="PlainText"/>
    <w:locked/>
    <w:rsid w:val="00656AF3"/>
    <w:rPr>
      <w:rFonts w:ascii="Courier New" w:eastAsia="Times New Roman" w:hAnsi="Courier New" w:cs="Courier New"/>
      <w:szCs w:val="20"/>
    </w:rPr>
  </w:style>
  <w:style w:type="character" w:customStyle="1" w:styleId="underlinedChar0">
    <w:name w:val="underlined Char"/>
    <w:basedOn w:val="DefaultParagraphFont"/>
    <w:link w:val="underlined"/>
    <w:locked/>
    <w:rsid w:val="00656AF3"/>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656AF3"/>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656AF3"/>
    <w:rPr>
      <w:rFonts w:ascii="Times New Roman" w:eastAsia="Times New Roman" w:hAnsi="Times New Roman" w:cs="Times New Roman"/>
      <w:b/>
      <w:szCs w:val="20"/>
    </w:rPr>
  </w:style>
  <w:style w:type="paragraph" w:customStyle="1" w:styleId="Normaltag">
    <w:name w:val="Normal tag"/>
    <w:basedOn w:val="Normal"/>
    <w:link w:val="NormaltagChar"/>
    <w:qFormat/>
    <w:rsid w:val="00656AF3"/>
    <w:rPr>
      <w:rFonts w:ascii="Times New Roman" w:eastAsia="Times New Roman" w:hAnsi="Times New Roman" w:cs="Times New Roman"/>
      <w:b/>
      <w:szCs w:val="20"/>
    </w:rPr>
  </w:style>
  <w:style w:type="character" w:customStyle="1" w:styleId="citesChar0">
    <w:name w:val="cites Char"/>
    <w:aliases w:val="Heading 1 Char3"/>
    <w:basedOn w:val="DefaultParagraphFont"/>
    <w:link w:val="cites0"/>
    <w:locked/>
    <w:rsid w:val="00656AF3"/>
    <w:rPr>
      <w:rFonts w:ascii="Times New Roman" w:eastAsia="Malgun Gothic" w:hAnsi="Times New Roman" w:cs="Times New Roman"/>
      <w:b/>
      <w:u w:val="single"/>
    </w:rPr>
  </w:style>
  <w:style w:type="paragraph" w:customStyle="1" w:styleId="cites0">
    <w:name w:val="cites"/>
    <w:link w:val="citesChar0"/>
    <w:autoRedefine/>
    <w:qFormat/>
    <w:rsid w:val="00656AF3"/>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656AF3"/>
    <w:pPr>
      <w:spacing w:after="240"/>
      <w:jc w:val="center"/>
    </w:pPr>
    <w:rPr>
      <w:rFonts w:eastAsia="Times New Roman"/>
      <w:b/>
      <w:sz w:val="32"/>
      <w:u w:val="single"/>
      <w:lang w:bidi="en-US"/>
    </w:rPr>
  </w:style>
  <w:style w:type="paragraph" w:customStyle="1" w:styleId="TxBrp1">
    <w:name w:val="TxBr_p1"/>
    <w:basedOn w:val="Normal"/>
    <w:qFormat/>
    <w:rsid w:val="00656AF3"/>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qFormat/>
    <w:rsid w:val="00656AF3"/>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656AF3"/>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656AF3"/>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656AF3"/>
    <w:rPr>
      <w:rFonts w:ascii="Times New Roman" w:eastAsia="Calibri" w:hAnsi="Times New Roman" w:cs="Times New Roman"/>
      <w:sz w:val="16"/>
      <w:szCs w:val="18"/>
    </w:rPr>
  </w:style>
  <w:style w:type="paragraph" w:customStyle="1" w:styleId="SmallFont">
    <w:name w:val="Small Font"/>
    <w:basedOn w:val="Normal"/>
    <w:link w:val="SmallFontChar"/>
    <w:qFormat/>
    <w:rsid w:val="00656AF3"/>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656AF3"/>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656AF3"/>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656AF3"/>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656AF3"/>
    <w:rPr>
      <w:rFonts w:ascii="Arial" w:eastAsia="Times New Roman" w:hAnsi="Arial"/>
      <w:b/>
      <w:sz w:val="24"/>
      <w:szCs w:val="20"/>
    </w:rPr>
  </w:style>
  <w:style w:type="paragraph" w:customStyle="1" w:styleId="evidencetextChar">
    <w:name w:val="evidence text Char"/>
    <w:basedOn w:val="Normal"/>
    <w:qFormat/>
    <w:rsid w:val="00656AF3"/>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656AF3"/>
    <w:rPr>
      <w:rFonts w:ascii="Calibri" w:eastAsia="SimSun" w:hAnsi="Calibri" w:cs="Calibri"/>
      <w:sz w:val="20"/>
      <w:szCs w:val="20"/>
      <w:u w:val="single"/>
      <w:lang w:eastAsia="zh-CN" w:bidi="en-US"/>
    </w:rPr>
  </w:style>
  <w:style w:type="paragraph" w:customStyle="1" w:styleId="StylecardLatinVerdana-BoldUnderline">
    <w:name w:val="Style card + (Latin) Verdana-Bold Underline"/>
    <w:basedOn w:val="card"/>
    <w:link w:val="StylecardLatinVerdana-BoldUnderlineChar"/>
    <w:qFormat/>
    <w:rsid w:val="00656AF3"/>
    <w:pPr>
      <w:widowControl/>
      <w:spacing w:line="256" w:lineRule="auto"/>
    </w:pPr>
    <w:rPr>
      <w:rFonts w:eastAsia="SimSun"/>
      <w:sz w:val="20"/>
      <w:u w:val="single"/>
      <w:lang w:eastAsia="zh-CN" w:bidi="en-US"/>
    </w:rPr>
  </w:style>
  <w:style w:type="character" w:customStyle="1" w:styleId="StyleCardText9ptChar">
    <w:name w:val="Style Card Text + 9 pt Char"/>
    <w:basedOn w:val="DefaultParagraphFont"/>
    <w:link w:val="StyleCardText9pt"/>
    <w:locked/>
    <w:rsid w:val="00656AF3"/>
    <w:rPr>
      <w:rFonts w:ascii="Times New Roman" w:eastAsia="Calibri" w:hAnsi="Times New Roman" w:cs="Times New Roman"/>
    </w:rPr>
  </w:style>
  <w:style w:type="paragraph" w:customStyle="1" w:styleId="StyleCardText9pt">
    <w:name w:val="Style Card Text + 9 pt"/>
    <w:basedOn w:val="Normal"/>
    <w:link w:val="StyleCardText9ptChar"/>
    <w:qFormat/>
    <w:rsid w:val="00656AF3"/>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656AF3"/>
    <w:rPr>
      <w:rFonts w:ascii="Calibri" w:hAnsi="Calibri" w:cs="Calibri"/>
    </w:rPr>
  </w:style>
  <w:style w:type="character" w:customStyle="1" w:styleId="citenon-boldChar">
    <w:name w:val="cite non-bold Char"/>
    <w:basedOn w:val="DefaultParagraphFont"/>
    <w:link w:val="citenon-bold"/>
    <w:locked/>
    <w:rsid w:val="00656AF3"/>
    <w:rPr>
      <w:rFonts w:ascii="Garamond" w:eastAsia="Times New Roman" w:hAnsi="Garamond" w:cs="Calibri"/>
      <w:szCs w:val="20"/>
    </w:rPr>
  </w:style>
  <w:style w:type="character" w:customStyle="1" w:styleId="MinimizeChar">
    <w:name w:val="Minimize Char"/>
    <w:link w:val="Minimize"/>
    <w:locked/>
    <w:rsid w:val="00656AF3"/>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656AF3"/>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656AF3"/>
    <w:rPr>
      <w:rFonts w:ascii="Calibri" w:eastAsia="Times New Roman" w:hAnsi="Calibri" w:cs="Calibri"/>
      <w:szCs w:val="26"/>
    </w:rPr>
  </w:style>
  <w:style w:type="character" w:customStyle="1" w:styleId="HotRouteChar0">
    <w:name w:val="Hot Route Char"/>
    <w:link w:val="HotRoute0"/>
    <w:locked/>
    <w:rsid w:val="00656AF3"/>
    <w:rPr>
      <w:rFonts w:ascii="Calibri" w:eastAsia="Times New Roman" w:hAnsi="Calibri" w:cs="Calibri"/>
      <w:szCs w:val="24"/>
    </w:rPr>
  </w:style>
  <w:style w:type="character" w:customStyle="1" w:styleId="cardtextChar2">
    <w:name w:val="cardtext Char"/>
    <w:basedOn w:val="DefaultParagraphFont"/>
    <w:link w:val="cardtext0"/>
    <w:locked/>
    <w:rsid w:val="00656AF3"/>
    <w:rPr>
      <w:rFonts w:ascii="Times New Roman" w:hAnsi="Times New Roman" w:cs="Times New Roman"/>
      <w:szCs w:val="16"/>
    </w:rPr>
  </w:style>
  <w:style w:type="paragraph" w:customStyle="1" w:styleId="cardtext0">
    <w:name w:val="cardtext"/>
    <w:basedOn w:val="Normal"/>
    <w:link w:val="cardtextChar2"/>
    <w:qFormat/>
    <w:rsid w:val="00656AF3"/>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656AF3"/>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656AF3"/>
    <w:pPr>
      <w:spacing w:after="200" w:line="256" w:lineRule="auto"/>
      <w:contextualSpacing/>
    </w:pPr>
    <w:rPr>
      <w:rFonts w:ascii="Times New Roman" w:eastAsia="Calibri" w:hAnsi="Times New Roman" w:cs="Times New Roman"/>
      <w:u w:val="single"/>
    </w:rPr>
  </w:style>
  <w:style w:type="paragraph" w:customStyle="1" w:styleId="Tag12">
    <w:name w:val="Tag12"/>
    <w:basedOn w:val="Normal"/>
    <w:qFormat/>
    <w:rsid w:val="00656AF3"/>
    <w:pPr>
      <w:spacing w:line="256" w:lineRule="auto"/>
      <w:contextualSpacing/>
    </w:pPr>
    <w:rPr>
      <w:rFonts w:eastAsia="Cambria"/>
      <w:b/>
    </w:rPr>
  </w:style>
  <w:style w:type="paragraph" w:customStyle="1" w:styleId="Shrink8">
    <w:name w:val="Shrink8"/>
    <w:basedOn w:val="Normal"/>
    <w:qFormat/>
    <w:rsid w:val="00656AF3"/>
    <w:pPr>
      <w:spacing w:line="256" w:lineRule="auto"/>
    </w:pPr>
    <w:rPr>
      <w:rFonts w:eastAsia="Cambria"/>
    </w:rPr>
  </w:style>
  <w:style w:type="character" w:customStyle="1" w:styleId="evidencetextChar1">
    <w:name w:val="evidence text Char1"/>
    <w:link w:val="evidencetext"/>
    <w:locked/>
    <w:rsid w:val="00656AF3"/>
    <w:rPr>
      <w:rFonts w:ascii="Arial" w:eastAsia="Times New Roman" w:hAnsi="Arial" w:cs="Times New Roman"/>
      <w:color w:val="000000"/>
    </w:rPr>
  </w:style>
  <w:style w:type="paragraph" w:customStyle="1" w:styleId="evidencetext">
    <w:name w:val="evidence text"/>
    <w:basedOn w:val="Normal"/>
    <w:next w:val="Normal"/>
    <w:link w:val="evidencetextChar1"/>
    <w:qFormat/>
    <w:rsid w:val="00656AF3"/>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656AF3"/>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656AF3"/>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qFormat/>
    <w:rsid w:val="00656AF3"/>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656AF3"/>
    <w:rPr>
      <w:rFonts w:ascii="Times New Roman" w:eastAsia="Calibri" w:hAnsi="Times New Roman" w:cs="Times New Roman"/>
      <w:szCs w:val="20"/>
    </w:rPr>
  </w:style>
  <w:style w:type="paragraph" w:customStyle="1" w:styleId="DebateNormal">
    <w:name w:val="DebateNormal"/>
    <w:basedOn w:val="Normal"/>
    <w:link w:val="DebateNormalChar"/>
    <w:qFormat/>
    <w:rsid w:val="00656AF3"/>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656AF3"/>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656AF3"/>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656AF3"/>
    <w:rPr>
      <w:rFonts w:ascii="Times New Roman" w:hAnsi="Times New Roman" w:cs="Times New Roman"/>
      <w:sz w:val="18"/>
    </w:rPr>
  </w:style>
  <w:style w:type="paragraph" w:customStyle="1" w:styleId="NormalCite">
    <w:name w:val="NormalCite"/>
    <w:link w:val="NormalCiteChar"/>
    <w:qFormat/>
    <w:rsid w:val="00656AF3"/>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656AF3"/>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656AF3"/>
    <w:rPr>
      <w:rFonts w:ascii="Times" w:eastAsia="Times New Roman" w:hAnsi="Times"/>
      <w:sz w:val="16"/>
      <w:szCs w:val="24"/>
    </w:rPr>
  </w:style>
  <w:style w:type="character" w:customStyle="1" w:styleId="CARDChar0">
    <w:name w:val="CARD Char"/>
    <w:basedOn w:val="DefaultParagraphFont"/>
    <w:link w:val="CARD1"/>
    <w:locked/>
    <w:rsid w:val="00656AF3"/>
    <w:rPr>
      <w:rFonts w:ascii="Times New Roman" w:eastAsia="Times New Roman" w:hAnsi="Times New Roman" w:cs="Times New Roman"/>
      <w:u w:val="single"/>
    </w:rPr>
  </w:style>
  <w:style w:type="paragraph" w:customStyle="1" w:styleId="CARD1">
    <w:name w:val="CARD"/>
    <w:basedOn w:val="Normal"/>
    <w:link w:val="CARDChar0"/>
    <w:qFormat/>
    <w:rsid w:val="00656AF3"/>
    <w:rPr>
      <w:rFonts w:ascii="Times New Roman" w:eastAsia="Times New Roman" w:hAnsi="Times New Roman" w:cs="Times New Roman"/>
      <w:u w:val="single"/>
    </w:rPr>
  </w:style>
  <w:style w:type="paragraph" w:customStyle="1" w:styleId="Normal2">
    <w:name w:val="Normal2"/>
    <w:basedOn w:val="Normal"/>
    <w:qFormat/>
    <w:rsid w:val="00656AF3"/>
    <w:pPr>
      <w:spacing w:line="256" w:lineRule="auto"/>
    </w:pPr>
    <w:rPr>
      <w:rFonts w:eastAsia="Times New Roman"/>
      <w:szCs w:val="24"/>
    </w:rPr>
  </w:style>
  <w:style w:type="character" w:customStyle="1" w:styleId="UnderlineBoldIndentCharChar">
    <w:name w:val="Underline + Bold Indent Char Char"/>
    <w:link w:val="UnderlineBoldIndent"/>
    <w:locked/>
    <w:rsid w:val="00656AF3"/>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656AF3"/>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656AF3"/>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656AF3"/>
    <w:rPr>
      <w:u w:val="single"/>
    </w:rPr>
  </w:style>
  <w:style w:type="character" w:customStyle="1" w:styleId="StyleUnderlineBoldIndent11ptBoldChar">
    <w:name w:val="Style Underline + Bold Indent + 11 pt Bold Char"/>
    <w:link w:val="StyleUnderlineBoldIndent11ptBold"/>
    <w:locked/>
    <w:rsid w:val="00656AF3"/>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656AF3"/>
    <w:rPr>
      <w:b/>
      <w:bCs/>
      <w:u w:val="single"/>
    </w:rPr>
  </w:style>
  <w:style w:type="paragraph" w:customStyle="1" w:styleId="Normal20pt">
    <w:name w:val="Normal  + 20 pt"/>
    <w:basedOn w:val="Normal"/>
    <w:uiPriority w:val="6"/>
    <w:qFormat/>
    <w:rsid w:val="00656AF3"/>
    <w:pPr>
      <w:spacing w:line="256" w:lineRule="auto"/>
    </w:pPr>
    <w:rPr>
      <w:rFonts w:asciiTheme="minorHAnsi" w:hAnsiTheme="minorHAnsi" w:cstheme="minorBidi"/>
      <w:bCs/>
      <w:u w:val="single"/>
    </w:rPr>
  </w:style>
  <w:style w:type="paragraph" w:customStyle="1" w:styleId="author-name">
    <w:name w:val="author-name"/>
    <w:basedOn w:val="Normal"/>
    <w:qFormat/>
    <w:rsid w:val="00656AF3"/>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656AF3"/>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656AF3"/>
    <w:rPr>
      <w:rFonts w:ascii="Times New Roman" w:hAnsi="Times New Roman" w:cs="Times New Roman"/>
      <w:sz w:val="12"/>
    </w:rPr>
  </w:style>
  <w:style w:type="paragraph" w:customStyle="1" w:styleId="Microtext0">
    <w:name w:val="Microtext"/>
    <w:basedOn w:val="Normal"/>
    <w:next w:val="Normal"/>
    <w:link w:val="MicrotextChar0"/>
    <w:qFormat/>
    <w:rsid w:val="00656AF3"/>
    <w:pPr>
      <w:spacing w:line="256" w:lineRule="auto"/>
    </w:pPr>
    <w:rPr>
      <w:rFonts w:ascii="Times New Roman" w:hAnsi="Times New Roman" w:cs="Times New Roman"/>
      <w:sz w:val="12"/>
    </w:rPr>
  </w:style>
  <w:style w:type="character" w:customStyle="1" w:styleId="Style6Char">
    <w:name w:val="Style6 Char"/>
    <w:basedOn w:val="DefaultParagraphFont"/>
    <w:link w:val="Style6"/>
    <w:uiPriority w:val="99"/>
    <w:locked/>
    <w:rsid w:val="00656AF3"/>
    <w:rPr>
      <w:rFonts w:ascii="Times New Roman" w:hAnsi="Times New Roman" w:cs="Times New Roman"/>
      <w:b/>
    </w:rPr>
  </w:style>
  <w:style w:type="paragraph" w:customStyle="1" w:styleId="Style6">
    <w:name w:val="Style6"/>
    <w:basedOn w:val="Normal"/>
    <w:link w:val="Style6Char"/>
    <w:autoRedefine/>
    <w:uiPriority w:val="99"/>
    <w:qFormat/>
    <w:rsid w:val="00656AF3"/>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656AF3"/>
    <w:rPr>
      <w:rFonts w:ascii="Times New Roman" w:eastAsia="Times New Roman" w:hAnsi="Times New Roman" w:cs="Times New Roman"/>
      <w:b/>
      <w:szCs w:val="20"/>
      <w:u w:val="thick"/>
    </w:rPr>
  </w:style>
  <w:style w:type="paragraph" w:customStyle="1" w:styleId="Style11">
    <w:name w:val="Style11"/>
    <w:basedOn w:val="Normal"/>
    <w:link w:val="Style11Char"/>
    <w:qFormat/>
    <w:rsid w:val="00656AF3"/>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656AF3"/>
    <w:rPr>
      <w:rFonts w:ascii="Times New Roman" w:eastAsia="Times New Roman" w:hAnsi="Times New Roman" w:cs="Times New Roman"/>
      <w:b/>
      <w:u w:val="thick"/>
    </w:rPr>
  </w:style>
  <w:style w:type="paragraph" w:customStyle="1" w:styleId="Style12">
    <w:name w:val="Style12"/>
    <w:basedOn w:val="Normal"/>
    <w:link w:val="Style12Char"/>
    <w:qFormat/>
    <w:rsid w:val="00656AF3"/>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656AF3"/>
    <w:rPr>
      <w:rFonts w:ascii="Garamond" w:eastAsia="Times New Roman" w:hAnsi="Garamond"/>
      <w:sz w:val="12"/>
    </w:rPr>
  </w:style>
  <w:style w:type="paragraph" w:customStyle="1" w:styleId="Shrink">
    <w:name w:val="Shrink"/>
    <w:link w:val="ShrinkChar"/>
    <w:qFormat/>
    <w:rsid w:val="00656AF3"/>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656AF3"/>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656AF3"/>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656AF3"/>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656AF3"/>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656AF3"/>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656AF3"/>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656AF3"/>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656AF3"/>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656AF3"/>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656AF3"/>
    <w:rPr>
      <w:rFonts w:ascii="Calibri" w:eastAsia="Times New Roman" w:hAnsi="Calibri" w:cs="Calibri"/>
      <w:sz w:val="12"/>
    </w:rPr>
  </w:style>
  <w:style w:type="paragraph" w:customStyle="1" w:styleId="CardsFont6ptChar">
    <w:name w:val="Cards + Font: 6 pt Char"/>
    <w:basedOn w:val="Normal"/>
    <w:link w:val="CardsFont6ptCharChar"/>
    <w:qFormat/>
    <w:rsid w:val="00656AF3"/>
    <w:pPr>
      <w:autoSpaceDE w:val="0"/>
      <w:autoSpaceDN w:val="0"/>
      <w:adjustRightInd w:val="0"/>
      <w:ind w:left="432" w:right="432"/>
      <w:jc w:val="both"/>
    </w:pPr>
    <w:rPr>
      <w:rFonts w:eastAsia="Times New Roman"/>
      <w:sz w:val="12"/>
    </w:rPr>
  </w:style>
  <w:style w:type="paragraph" w:customStyle="1" w:styleId="Style18">
    <w:name w:val="Style18"/>
    <w:basedOn w:val="Normal"/>
    <w:uiPriority w:val="99"/>
    <w:qFormat/>
    <w:rsid w:val="00656AF3"/>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656AF3"/>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656AF3"/>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656AF3"/>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656AF3"/>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656AF3"/>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656AF3"/>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656AF3"/>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656AF3"/>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656AF3"/>
    <w:rPr>
      <w:rFonts w:eastAsia="Times New Roman"/>
      <w:szCs w:val="20"/>
    </w:rPr>
  </w:style>
  <w:style w:type="paragraph" w:customStyle="1" w:styleId="Carding">
    <w:name w:val="Carding"/>
    <w:basedOn w:val="Normal"/>
    <w:qFormat/>
    <w:rsid w:val="00656AF3"/>
    <w:rPr>
      <w:rFonts w:eastAsia="Times New Roman"/>
      <w:sz w:val="18"/>
      <w:szCs w:val="24"/>
    </w:rPr>
  </w:style>
  <w:style w:type="character" w:customStyle="1" w:styleId="CardsHighlightedChar">
    <w:name w:val="Cards Highlighted Char"/>
    <w:basedOn w:val="DefaultParagraphFont"/>
    <w:link w:val="CardsHighlighted"/>
    <w:locked/>
    <w:rsid w:val="00656AF3"/>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656AF3"/>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656AF3"/>
    <w:pPr>
      <w:spacing w:before="0"/>
    </w:pPr>
    <w:rPr>
      <w:rFonts w:ascii="Arial" w:eastAsia="Times New Roman" w:hAnsi="Arial"/>
      <w:bCs/>
      <w:caps/>
      <w:szCs w:val="20"/>
    </w:rPr>
  </w:style>
  <w:style w:type="paragraph" w:customStyle="1" w:styleId="text">
    <w:name w:val="text"/>
    <w:basedOn w:val="Normal"/>
    <w:qFormat/>
    <w:rsid w:val="00656AF3"/>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656AF3"/>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656AF3"/>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656AF3"/>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656AF3"/>
    <w:rPr>
      <w:kern w:val="32"/>
      <w:sz w:val="20"/>
      <w:u w:val="single"/>
      <w:lang w:eastAsia="ar-SA" w:bidi="en-US"/>
    </w:rPr>
  </w:style>
  <w:style w:type="paragraph" w:customStyle="1" w:styleId="NormalWeb8">
    <w:name w:val="Normal (Web)8"/>
    <w:basedOn w:val="Normal"/>
    <w:qFormat/>
    <w:rsid w:val="00656AF3"/>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656AF3"/>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656AF3"/>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656AF3"/>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656AF3"/>
    <w:pPr>
      <w:widowControl/>
    </w:pPr>
    <w:rPr>
      <w:rFonts w:eastAsia="Calibri"/>
      <w:sz w:val="22"/>
      <w:szCs w:val="22"/>
      <w:u w:val="single"/>
    </w:rPr>
  </w:style>
  <w:style w:type="character" w:customStyle="1" w:styleId="AnalyticChar">
    <w:name w:val="Analytic Char"/>
    <w:basedOn w:val="DefaultParagraphFont"/>
    <w:link w:val="Analytic"/>
    <w:uiPriority w:val="4"/>
    <w:locked/>
    <w:rsid w:val="00656AF3"/>
    <w:rPr>
      <w:rFonts w:ascii="Calibri" w:hAnsi="Calibri" w:cs="Times New Roman"/>
      <w:b/>
    </w:rPr>
  </w:style>
  <w:style w:type="paragraph" w:customStyle="1" w:styleId="Analytic">
    <w:name w:val="Analytic"/>
    <w:basedOn w:val="Normal"/>
    <w:link w:val="AnalyticChar"/>
    <w:uiPriority w:val="4"/>
    <w:qFormat/>
    <w:rsid w:val="00656AF3"/>
    <w:rPr>
      <w:rFonts w:cs="Times New Roman"/>
      <w:b/>
    </w:rPr>
  </w:style>
  <w:style w:type="character" w:customStyle="1" w:styleId="Underline2Char">
    <w:name w:val="Underline2 Char"/>
    <w:link w:val="Underline2"/>
    <w:uiPriority w:val="4"/>
    <w:locked/>
    <w:rsid w:val="00656AF3"/>
    <w:rPr>
      <w:rFonts w:ascii="Calibri" w:eastAsia="Calibri" w:hAnsi="Calibri" w:cs="Calibri"/>
      <w:u w:val="single"/>
    </w:rPr>
  </w:style>
  <w:style w:type="paragraph" w:customStyle="1" w:styleId="Underline2">
    <w:name w:val="Underline2"/>
    <w:basedOn w:val="Normal"/>
    <w:link w:val="Underline2Char"/>
    <w:uiPriority w:val="4"/>
    <w:qFormat/>
    <w:rsid w:val="00656AF3"/>
    <w:rPr>
      <w:rFonts w:eastAsia="Calibri"/>
      <w:u w:val="single"/>
    </w:rPr>
  </w:style>
  <w:style w:type="paragraph" w:customStyle="1" w:styleId="TableParagraph">
    <w:name w:val="Table Paragraph"/>
    <w:basedOn w:val="Normal"/>
    <w:uiPriority w:val="1"/>
    <w:qFormat/>
    <w:rsid w:val="00656AF3"/>
    <w:pPr>
      <w:widowControl w:val="0"/>
    </w:pPr>
    <w:rPr>
      <w:rFonts w:asciiTheme="minorHAnsi" w:hAnsiTheme="minorHAnsi" w:cstheme="minorBidi"/>
    </w:rPr>
  </w:style>
  <w:style w:type="character" w:customStyle="1" w:styleId="StyleCircled11ptChar">
    <w:name w:val="Style Circled + 11 pt Char"/>
    <w:link w:val="StyleCircled11pt"/>
    <w:locked/>
    <w:rsid w:val="00656AF3"/>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656AF3"/>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656AF3"/>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656AF3"/>
    <w:pPr>
      <w:spacing w:line="256" w:lineRule="auto"/>
    </w:pPr>
    <w:rPr>
      <w:rFonts w:ascii="Times" w:eastAsia="Times New Roman" w:hAnsi="Times" w:cs="Arial"/>
      <w:sz w:val="20"/>
      <w:szCs w:val="28"/>
      <w:u w:val="single"/>
    </w:rPr>
  </w:style>
  <w:style w:type="paragraph" w:customStyle="1" w:styleId="cite20">
    <w:name w:val="cite2"/>
    <w:basedOn w:val="Normal"/>
    <w:qFormat/>
    <w:rsid w:val="00656AF3"/>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656AF3"/>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656AF3"/>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656AF3"/>
    <w:rPr>
      <w:sz w:val="16"/>
    </w:rPr>
  </w:style>
  <w:style w:type="paragraph" w:customStyle="1" w:styleId="Reduce8pt">
    <w:name w:val="Reduce 8pt"/>
    <w:basedOn w:val="Normal"/>
    <w:link w:val="Reduce8ptCharChar"/>
    <w:qFormat/>
    <w:rsid w:val="00656AF3"/>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656AF3"/>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656AF3"/>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656AF3"/>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656AF3"/>
    <w:pPr>
      <w:spacing w:line="256" w:lineRule="auto"/>
    </w:pPr>
    <w:rPr>
      <w:rFonts w:eastAsia="Calibri"/>
      <w:b/>
      <w:sz w:val="24"/>
      <w:szCs w:val="24"/>
    </w:rPr>
  </w:style>
  <w:style w:type="character" w:customStyle="1" w:styleId="HeadingsBaseChar">
    <w:name w:val="Headings Base Char"/>
    <w:basedOn w:val="DefaultParagraphFont"/>
    <w:link w:val="HeadingsBase"/>
    <w:locked/>
    <w:rsid w:val="00656AF3"/>
    <w:rPr>
      <w:rFonts w:ascii="Times New Roman" w:hAnsi="Times New Roman" w:cs="Times New Roman"/>
      <w:b/>
      <w:sz w:val="32"/>
    </w:rPr>
  </w:style>
  <w:style w:type="paragraph" w:customStyle="1" w:styleId="HeadingsBase">
    <w:name w:val="Headings Base"/>
    <w:basedOn w:val="Normal"/>
    <w:link w:val="HeadingsBaseChar"/>
    <w:qFormat/>
    <w:rsid w:val="00656AF3"/>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656AF3"/>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656AF3"/>
    <w:pPr>
      <w:spacing w:line="480" w:lineRule="auto"/>
      <w:ind w:firstLine="720"/>
    </w:pPr>
    <w:rPr>
      <w:rFonts w:eastAsia="Calibri"/>
    </w:rPr>
  </w:style>
  <w:style w:type="paragraph" w:customStyle="1" w:styleId="SchoolBlockQuote">
    <w:name w:val="School Block Quote"/>
    <w:basedOn w:val="SchoolPaper"/>
    <w:uiPriority w:val="99"/>
    <w:qFormat/>
    <w:rsid w:val="00656AF3"/>
  </w:style>
  <w:style w:type="paragraph" w:customStyle="1" w:styleId="SchoolWorksCited">
    <w:name w:val="School Works Cited"/>
    <w:basedOn w:val="SchoolPaper"/>
    <w:uiPriority w:val="99"/>
    <w:qFormat/>
    <w:rsid w:val="00656AF3"/>
  </w:style>
  <w:style w:type="paragraph" w:customStyle="1" w:styleId="BlockQuote">
    <w:name w:val="Block Quote"/>
    <w:basedOn w:val="Normal"/>
    <w:uiPriority w:val="99"/>
    <w:qFormat/>
    <w:rsid w:val="00656AF3"/>
    <w:pPr>
      <w:spacing w:line="256" w:lineRule="auto"/>
      <w:ind w:left="720" w:right="720"/>
    </w:pPr>
    <w:rPr>
      <w:rFonts w:eastAsia="Calibri"/>
      <w:sz w:val="24"/>
    </w:rPr>
  </w:style>
  <w:style w:type="paragraph" w:customStyle="1" w:styleId="PaperBody">
    <w:name w:val="Paper Body"/>
    <w:basedOn w:val="Normal"/>
    <w:uiPriority w:val="99"/>
    <w:qFormat/>
    <w:rsid w:val="00656AF3"/>
    <w:pPr>
      <w:spacing w:line="480" w:lineRule="auto"/>
      <w:ind w:firstLine="720"/>
    </w:pPr>
    <w:rPr>
      <w:rFonts w:eastAsia="Calibri"/>
      <w:szCs w:val="24"/>
    </w:rPr>
  </w:style>
  <w:style w:type="paragraph" w:customStyle="1" w:styleId="PaperCitation">
    <w:name w:val="Paper Citation"/>
    <w:basedOn w:val="Normal"/>
    <w:uiPriority w:val="99"/>
    <w:qFormat/>
    <w:rsid w:val="00656AF3"/>
    <w:pPr>
      <w:spacing w:line="480" w:lineRule="auto"/>
      <w:ind w:left="720" w:hanging="720"/>
    </w:pPr>
    <w:rPr>
      <w:rFonts w:eastAsia="Calibri"/>
    </w:rPr>
  </w:style>
  <w:style w:type="paragraph" w:customStyle="1" w:styleId="WW-Default">
    <w:name w:val="WW-Default"/>
    <w:uiPriority w:val="99"/>
    <w:qFormat/>
    <w:rsid w:val="00656AF3"/>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656AF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656AF3"/>
    <w:pPr>
      <w:spacing w:line="256" w:lineRule="auto"/>
    </w:pPr>
    <w:rPr>
      <w:rFonts w:ascii="Arial Narrow" w:hAnsi="Arial Narrow" w:cstheme="minorBidi"/>
      <w:sz w:val="12"/>
    </w:rPr>
  </w:style>
  <w:style w:type="character" w:customStyle="1" w:styleId="Footnote2Char">
    <w:name w:val="Footnote2 Char"/>
    <w:link w:val="Footnote2"/>
    <w:locked/>
    <w:rsid w:val="00656AF3"/>
  </w:style>
  <w:style w:type="paragraph" w:customStyle="1" w:styleId="Footnote2">
    <w:name w:val="Footnote2"/>
    <w:basedOn w:val="Normal"/>
    <w:next w:val="Normal"/>
    <w:link w:val="Footnote2Char"/>
    <w:autoRedefine/>
    <w:qFormat/>
    <w:rsid w:val="00656AF3"/>
    <w:pPr>
      <w:spacing w:after="120" w:line="480" w:lineRule="auto"/>
    </w:pPr>
    <w:rPr>
      <w:rFonts w:asciiTheme="minorHAnsi" w:hAnsiTheme="minorHAnsi" w:cstheme="minorBidi"/>
    </w:rPr>
  </w:style>
  <w:style w:type="paragraph" w:customStyle="1" w:styleId="indent">
    <w:name w:val="indent"/>
    <w:basedOn w:val="Normal"/>
    <w:uiPriority w:val="99"/>
    <w:qFormat/>
    <w:rsid w:val="00656AF3"/>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656AF3"/>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656AF3"/>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656AF3"/>
    <w:rPr>
      <w:rFonts w:ascii="Times New Roman" w:hAnsi="Times New Roman" w:cs="Times New Roman"/>
      <w:sz w:val="20"/>
    </w:rPr>
  </w:style>
  <w:style w:type="paragraph" w:customStyle="1" w:styleId="CardText1">
    <w:name w:val="CardText"/>
    <w:basedOn w:val="Normal"/>
    <w:link w:val="CardTextChar3"/>
    <w:qFormat/>
    <w:rsid w:val="00656AF3"/>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656AF3"/>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656AF3"/>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656AF3"/>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656AF3"/>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656AF3"/>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656AF3"/>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656AF3"/>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656AF3"/>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656AF3"/>
    <w:pPr>
      <w:spacing w:after="0" w:line="240" w:lineRule="auto"/>
    </w:pPr>
    <w:rPr>
      <w:rFonts w:ascii="SimSun" w:eastAsia="SimSun" w:hAnsi="SimSun"/>
      <w:b/>
      <w:bCs/>
      <w:u w:val="single"/>
    </w:rPr>
  </w:style>
  <w:style w:type="paragraph" w:customStyle="1" w:styleId="body-paragraph">
    <w:name w:val="body-paragraph"/>
    <w:basedOn w:val="Normal"/>
    <w:qFormat/>
    <w:rsid w:val="00656AF3"/>
    <w:pPr>
      <w:spacing w:before="100" w:beforeAutospacing="1" w:after="100" w:afterAutospacing="1"/>
    </w:pPr>
    <w:rPr>
      <w:rFonts w:eastAsia="Times New Roman"/>
      <w:sz w:val="24"/>
      <w:szCs w:val="24"/>
    </w:rPr>
  </w:style>
  <w:style w:type="paragraph" w:customStyle="1" w:styleId="first">
    <w:name w:val="first"/>
    <w:basedOn w:val="Normal"/>
    <w:qFormat/>
    <w:rsid w:val="00656AF3"/>
    <w:pPr>
      <w:spacing w:before="100" w:beforeAutospacing="1" w:after="100" w:afterAutospacing="1"/>
    </w:pPr>
    <w:rPr>
      <w:rFonts w:eastAsia="Times New Roman"/>
      <w:sz w:val="24"/>
      <w:szCs w:val="24"/>
    </w:rPr>
  </w:style>
  <w:style w:type="paragraph" w:customStyle="1" w:styleId="Style20">
    <w:name w:val="Style 2"/>
    <w:link w:val="Style2Char"/>
    <w:qFormat/>
    <w:rsid w:val="00656AF3"/>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656AF3"/>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qFormat/>
    <w:rsid w:val="00656AF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656AF3"/>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qFormat/>
    <w:rsid w:val="00656AF3"/>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656AF3"/>
    <w:rPr>
      <w:b/>
      <w:bCs/>
      <w:u w:val="single"/>
    </w:rPr>
  </w:style>
  <w:style w:type="paragraph" w:customStyle="1" w:styleId="StyleUnderlineChar11ptBold3">
    <w:name w:val="Style Underline Char + 11 pt Bold3"/>
    <w:link w:val="StyleUnderlineChar11ptBold3Char"/>
    <w:qFormat/>
    <w:rsid w:val="00656AF3"/>
    <w:pPr>
      <w:spacing w:after="0" w:line="240" w:lineRule="auto"/>
    </w:pPr>
    <w:rPr>
      <w:b/>
      <w:bCs/>
      <w:u w:val="single"/>
    </w:rPr>
  </w:style>
  <w:style w:type="paragraph" w:customStyle="1" w:styleId="2ndOrderPara">
    <w:name w:val="2nd Order Para"/>
    <w:basedOn w:val="Default"/>
    <w:next w:val="Default"/>
    <w:qFormat/>
    <w:rsid w:val="00656AF3"/>
    <w:rPr>
      <w:rFonts w:ascii="HJGHKL+TimesNewRoman" w:eastAsia="Times New Roman" w:hAnsi="HJGHKL+TimesNewRoman" w:cs="Times New Roman"/>
      <w:color w:val="auto"/>
    </w:rPr>
  </w:style>
  <w:style w:type="paragraph" w:customStyle="1" w:styleId="normalweb1">
    <w:name w:val="normalweb1"/>
    <w:basedOn w:val="Normal"/>
    <w:qFormat/>
    <w:rsid w:val="00656AF3"/>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656AF3"/>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656AF3"/>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656AF3"/>
    <w:rPr>
      <w:rFonts w:ascii="Times New Roman" w:eastAsia="Times New Roman" w:hAnsi="Times New Roman" w:cs="Times New Roman"/>
      <w:color w:val="auto"/>
    </w:rPr>
  </w:style>
  <w:style w:type="paragraph" w:customStyle="1" w:styleId="a0">
    <w:name w:val=".."/>
    <w:basedOn w:val="Default"/>
    <w:next w:val="Default"/>
    <w:qFormat/>
    <w:rsid w:val="00656AF3"/>
    <w:rPr>
      <w:rFonts w:ascii="Times New Roman" w:eastAsia="Times New Roman" w:hAnsi="Times New Roman" w:cs="Times New Roman"/>
      <w:color w:val="auto"/>
    </w:rPr>
  </w:style>
  <w:style w:type="paragraph" w:customStyle="1" w:styleId="a1">
    <w:name w:val="...."/>
    <w:basedOn w:val="Default"/>
    <w:next w:val="Default"/>
    <w:qFormat/>
    <w:rsid w:val="00656AF3"/>
    <w:rPr>
      <w:rFonts w:ascii="Times New Roman" w:eastAsia="Times New Roman" w:hAnsi="Times New Roman" w:cs="Times New Roman"/>
      <w:color w:val="auto"/>
    </w:rPr>
  </w:style>
  <w:style w:type="paragraph" w:customStyle="1" w:styleId="s0">
    <w:name w:val="s0"/>
    <w:basedOn w:val="Normal"/>
    <w:qFormat/>
    <w:rsid w:val="00656AF3"/>
    <w:pPr>
      <w:spacing w:before="100" w:beforeAutospacing="1" w:after="100" w:afterAutospacing="1"/>
    </w:pPr>
    <w:rPr>
      <w:rFonts w:eastAsia="Times New Roman"/>
      <w:sz w:val="24"/>
      <w:szCs w:val="24"/>
    </w:rPr>
  </w:style>
  <w:style w:type="paragraph" w:customStyle="1" w:styleId="hotroute1">
    <w:name w:val="hot route!"/>
    <w:basedOn w:val="Normal"/>
    <w:link w:val="hotrouteChar1"/>
    <w:qFormat/>
    <w:rsid w:val="00656AF3"/>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656AF3"/>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56AF3"/>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656AF3"/>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56AF3"/>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656AF3"/>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56AF3"/>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656AF3"/>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56AF3"/>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656AF3"/>
    <w:rPr>
      <w:rFonts w:ascii="Times New Roman" w:eastAsia="Times New Roman" w:hAnsi="Times New Roman" w:cs="Times New Roman"/>
      <w:sz w:val="16"/>
    </w:rPr>
  </w:style>
  <w:style w:type="paragraph" w:customStyle="1" w:styleId="CardBody">
    <w:name w:val="Card Body"/>
    <w:basedOn w:val="Normal"/>
    <w:link w:val="CardBodyChar"/>
    <w:qFormat/>
    <w:rsid w:val="00656AF3"/>
    <w:pPr>
      <w:spacing w:line="256" w:lineRule="auto"/>
    </w:pPr>
    <w:rPr>
      <w:rFonts w:ascii="Times New Roman" w:eastAsia="Times New Roman" w:hAnsi="Times New Roman" w:cs="Times New Roman"/>
      <w:sz w:val="16"/>
    </w:rPr>
  </w:style>
  <w:style w:type="paragraph" w:customStyle="1" w:styleId="document">
    <w:name w:val="document"/>
    <w:basedOn w:val="Normal"/>
    <w:qFormat/>
    <w:rsid w:val="00656AF3"/>
    <w:pPr>
      <w:spacing w:before="100" w:beforeAutospacing="1" w:after="100" w:afterAutospacing="1"/>
    </w:pPr>
    <w:rPr>
      <w:rFonts w:eastAsia="Times New Roman"/>
      <w:szCs w:val="24"/>
    </w:rPr>
  </w:style>
  <w:style w:type="character" w:customStyle="1" w:styleId="oldTagChar">
    <w:name w:val="oldTag Char"/>
    <w:link w:val="oldTag"/>
    <w:locked/>
    <w:rsid w:val="00656AF3"/>
    <w:rPr>
      <w:rFonts w:ascii="Times New Roman" w:hAnsi="Times New Roman" w:cs="Times New Roman"/>
      <w:b/>
    </w:rPr>
  </w:style>
  <w:style w:type="paragraph" w:customStyle="1" w:styleId="oldTag">
    <w:name w:val="oldTag"/>
    <w:basedOn w:val="Normal"/>
    <w:next w:val="Normal"/>
    <w:link w:val="oldTagChar"/>
    <w:qFormat/>
    <w:rsid w:val="00656AF3"/>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656AF3"/>
    <w:rPr>
      <w:bCs/>
      <w:caps/>
      <w:sz w:val="20"/>
    </w:rPr>
  </w:style>
  <w:style w:type="paragraph" w:customStyle="1" w:styleId="FakeHeader">
    <w:name w:val="Fake Header"/>
    <w:basedOn w:val="Smalltext0"/>
    <w:uiPriority w:val="99"/>
    <w:qFormat/>
    <w:rsid w:val="00656AF3"/>
    <w:pPr>
      <w:spacing w:line="256" w:lineRule="auto"/>
      <w:jc w:val="center"/>
    </w:pPr>
    <w:rPr>
      <w:b/>
      <w:sz w:val="36"/>
      <w:szCs w:val="26"/>
      <w:u w:val="single"/>
    </w:rPr>
  </w:style>
  <w:style w:type="paragraph" w:customStyle="1" w:styleId="Tagging">
    <w:name w:val="Tagging"/>
    <w:basedOn w:val="Normal"/>
    <w:autoRedefine/>
    <w:uiPriority w:val="99"/>
    <w:qFormat/>
    <w:rsid w:val="00656AF3"/>
    <w:pPr>
      <w:spacing w:line="256" w:lineRule="auto"/>
    </w:pPr>
    <w:rPr>
      <w:rFonts w:eastAsia="Times New Roman"/>
      <w:b/>
      <w:szCs w:val="24"/>
    </w:rPr>
  </w:style>
  <w:style w:type="paragraph" w:customStyle="1" w:styleId="NormalWeb10">
    <w:name w:val="Normal (Web)1"/>
    <w:basedOn w:val="Normal"/>
    <w:uiPriority w:val="99"/>
    <w:qFormat/>
    <w:rsid w:val="00656AF3"/>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656AF3"/>
    <w:pPr>
      <w:spacing w:line="256" w:lineRule="auto"/>
    </w:pPr>
    <w:rPr>
      <w:rFonts w:eastAsia="Times New Roman"/>
      <w:b/>
      <w:szCs w:val="20"/>
    </w:rPr>
  </w:style>
  <w:style w:type="paragraph" w:customStyle="1" w:styleId="Number">
    <w:name w:val="Number"/>
    <w:basedOn w:val="Heading2"/>
    <w:uiPriority w:val="99"/>
    <w:qFormat/>
    <w:rsid w:val="00656AF3"/>
    <w:pPr>
      <w:keepLines w:val="0"/>
      <w:numPr>
        <w:numId w:val="17"/>
      </w:numPr>
      <w:tabs>
        <w:tab w:val="clear" w:pos="360"/>
        <w:tab w:val="left" w:pos="144"/>
      </w:tabs>
      <w:spacing w:before="240" w:after="240" w:line="256" w:lineRule="auto"/>
      <w:ind w:left="0" w:firstLine="0"/>
    </w:pPr>
    <w:rPr>
      <w:rFonts w:eastAsia="SimSun" w:cs="Arial"/>
      <w:iCs/>
      <w:sz w:val="24"/>
      <w:szCs w:val="28"/>
      <w:lang w:eastAsia="zh-CN"/>
    </w:rPr>
  </w:style>
  <w:style w:type="paragraph" w:customStyle="1" w:styleId="BlockTitleCharChar1">
    <w:name w:val="Block Title Char Char1"/>
    <w:basedOn w:val="Normal"/>
    <w:next w:val="Normal"/>
    <w:uiPriority w:val="99"/>
    <w:qFormat/>
    <w:rsid w:val="00656AF3"/>
    <w:pPr>
      <w:spacing w:after="120" w:line="256" w:lineRule="auto"/>
      <w:jc w:val="center"/>
      <w:outlineLvl w:val="0"/>
    </w:pPr>
    <w:rPr>
      <w:rFonts w:eastAsia="Times New Roman"/>
      <w:b/>
      <w:sz w:val="32"/>
      <w:szCs w:val="20"/>
      <w:u w:val="single"/>
    </w:rPr>
  </w:style>
  <w:style w:type="paragraph" w:customStyle="1" w:styleId="Paste">
    <w:name w:val="Paste"/>
    <w:basedOn w:val="card"/>
    <w:uiPriority w:val="99"/>
    <w:qFormat/>
    <w:rsid w:val="00656AF3"/>
    <w:pPr>
      <w:widowControl/>
      <w:spacing w:line="256" w:lineRule="auto"/>
      <w:ind w:left="0" w:right="0"/>
    </w:pPr>
    <w:rPr>
      <w:sz w:val="16"/>
    </w:rPr>
  </w:style>
  <w:style w:type="paragraph" w:customStyle="1" w:styleId="inside-copy">
    <w:name w:val="inside-copy"/>
    <w:basedOn w:val="Normal"/>
    <w:uiPriority w:val="99"/>
    <w:qFormat/>
    <w:rsid w:val="00656AF3"/>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656AF3"/>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656AF3"/>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656AF3"/>
    <w:pPr>
      <w:spacing w:before="100" w:beforeAutospacing="1" w:after="100" w:afterAutospacing="1" w:line="256" w:lineRule="auto"/>
    </w:pPr>
    <w:rPr>
      <w:rFonts w:eastAsia="Times New Roman"/>
      <w:szCs w:val="24"/>
    </w:rPr>
  </w:style>
  <w:style w:type="paragraph" w:customStyle="1" w:styleId="StyleUnderline9pt10">
    <w:name w:val="Style Underline + 9 pt1"/>
    <w:uiPriority w:val="99"/>
    <w:qFormat/>
    <w:rsid w:val="00656AF3"/>
    <w:pPr>
      <w:spacing w:after="200" w:line="276" w:lineRule="auto"/>
    </w:pPr>
    <w:rPr>
      <w:u w:val="single"/>
    </w:rPr>
  </w:style>
  <w:style w:type="character" w:customStyle="1" w:styleId="StyleUnderline9pt2Char">
    <w:name w:val="Style Underline + 9 pt2 Char"/>
    <w:basedOn w:val="UnderlineChar2"/>
    <w:link w:val="StyleUnderline9pt2"/>
    <w:locked/>
    <w:rsid w:val="00656AF3"/>
    <w:rPr>
      <w:rFonts w:ascii="Arial Narrow" w:hAnsi="Arial Narrow" w:hint="default"/>
      <w:sz w:val="18"/>
      <w:szCs w:val="24"/>
      <w:u w:val="single"/>
    </w:rPr>
  </w:style>
  <w:style w:type="paragraph" w:customStyle="1" w:styleId="StyleUnderline9pt2">
    <w:name w:val="Style Underline + 9 pt2"/>
    <w:link w:val="StyleUnderline9pt2Char"/>
    <w:qFormat/>
    <w:rsid w:val="00656AF3"/>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656AF3"/>
    <w:rPr>
      <w:b/>
      <w:u w:val="single"/>
    </w:rPr>
  </w:style>
  <w:style w:type="paragraph" w:customStyle="1" w:styleId="EmphasisText">
    <w:name w:val="Emphasis Text"/>
    <w:basedOn w:val="UnderlinedText"/>
    <w:link w:val="EmphasisTextChar"/>
    <w:qFormat/>
    <w:rsid w:val="00656AF3"/>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656AF3"/>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656AF3"/>
    <w:pPr>
      <w:spacing w:line="256" w:lineRule="auto"/>
    </w:pPr>
    <w:rPr>
      <w:sz w:val="20"/>
    </w:rPr>
  </w:style>
  <w:style w:type="character" w:customStyle="1" w:styleId="StyleStyle49ptBold1Char">
    <w:name w:val="Style Style4 + 9 pt Bold1 Char"/>
    <w:link w:val="StyleStyle49ptBold1"/>
    <w:locked/>
    <w:rsid w:val="00656AF3"/>
    <w:rPr>
      <w:b/>
      <w:bCs/>
      <w:u w:val="single"/>
    </w:rPr>
  </w:style>
  <w:style w:type="paragraph" w:customStyle="1" w:styleId="StyleStyle49ptBold1">
    <w:name w:val="Style Style4 + 9 pt Bold1"/>
    <w:basedOn w:val="Style4"/>
    <w:link w:val="StyleStyle49ptBold1Char"/>
    <w:qFormat/>
    <w:rsid w:val="00656AF3"/>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656AF3"/>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656AF3"/>
    <w:pPr>
      <w:spacing w:line="256" w:lineRule="auto"/>
    </w:pPr>
    <w:rPr>
      <w:sz w:val="20"/>
    </w:rPr>
  </w:style>
  <w:style w:type="character" w:customStyle="1" w:styleId="StyleStyle49ptBold2Char">
    <w:name w:val="Style Style4 + 9 pt Bold2 Char"/>
    <w:link w:val="StyleStyle49ptBold2"/>
    <w:locked/>
    <w:rsid w:val="00656AF3"/>
    <w:rPr>
      <w:b/>
      <w:bCs/>
      <w:u w:val="single"/>
    </w:rPr>
  </w:style>
  <w:style w:type="paragraph" w:customStyle="1" w:styleId="StyleStyle49ptBold2">
    <w:name w:val="Style Style4 + 9 pt Bold2"/>
    <w:basedOn w:val="Style4"/>
    <w:link w:val="StyleStyle49ptBold2Char"/>
    <w:qFormat/>
    <w:rsid w:val="00656AF3"/>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656AF3"/>
    <w:rPr>
      <w:szCs w:val="16"/>
    </w:rPr>
  </w:style>
  <w:style w:type="paragraph" w:customStyle="1" w:styleId="CiteBody">
    <w:name w:val="Cite Body"/>
    <w:basedOn w:val="Normal"/>
    <w:link w:val="CiteBodyChar"/>
    <w:qFormat/>
    <w:rsid w:val="00656AF3"/>
    <w:pPr>
      <w:spacing w:line="256" w:lineRule="auto"/>
    </w:pPr>
    <w:rPr>
      <w:rFonts w:asciiTheme="minorHAnsi" w:hAnsiTheme="minorHAnsi" w:cstheme="minorBidi"/>
      <w:szCs w:val="16"/>
    </w:rPr>
  </w:style>
  <w:style w:type="character" w:customStyle="1" w:styleId="CiteBoldChar">
    <w:name w:val="Cite Bold Char"/>
    <w:link w:val="CiteBold"/>
    <w:locked/>
    <w:rsid w:val="00656AF3"/>
    <w:rPr>
      <w:b/>
      <w:szCs w:val="16"/>
    </w:rPr>
  </w:style>
  <w:style w:type="paragraph" w:customStyle="1" w:styleId="CiteBold">
    <w:name w:val="Cite Bold"/>
    <w:basedOn w:val="CiteBody"/>
    <w:link w:val="CiteBoldChar"/>
    <w:qFormat/>
    <w:rsid w:val="00656AF3"/>
    <w:rPr>
      <w:b/>
    </w:rPr>
  </w:style>
  <w:style w:type="character" w:customStyle="1" w:styleId="StyleCardBody11ptUnderlineChar">
    <w:name w:val="Style Card Body + 11 pt Underline Char"/>
    <w:link w:val="StyleCardBody11ptUnderline"/>
    <w:locked/>
    <w:rsid w:val="00656AF3"/>
    <w:rPr>
      <w:u w:val="single"/>
    </w:rPr>
  </w:style>
  <w:style w:type="paragraph" w:customStyle="1" w:styleId="StyleCardBody11ptUnderline">
    <w:name w:val="Style Card Body + 11 pt Underline"/>
    <w:basedOn w:val="CardBody"/>
    <w:link w:val="StyleCardBody11ptUnderlineChar"/>
    <w:qFormat/>
    <w:rsid w:val="00656AF3"/>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656AF3"/>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656AF3"/>
    <w:pPr>
      <w:spacing w:line="256" w:lineRule="auto"/>
    </w:pPr>
    <w:rPr>
      <w:sz w:val="20"/>
    </w:rPr>
  </w:style>
  <w:style w:type="character" w:customStyle="1" w:styleId="StyleStyle49ptBold4Char">
    <w:name w:val="Style Style4 + 9 pt Bold4 Char"/>
    <w:link w:val="StyleStyle49ptBold4"/>
    <w:locked/>
    <w:rsid w:val="00656AF3"/>
    <w:rPr>
      <w:b/>
      <w:bCs/>
      <w:u w:val="single"/>
    </w:rPr>
  </w:style>
  <w:style w:type="paragraph" w:customStyle="1" w:styleId="StyleStyle49ptBold4">
    <w:name w:val="Style Style4 + 9 pt Bold4"/>
    <w:basedOn w:val="Style4"/>
    <w:link w:val="StyleStyle49ptBold4Char"/>
    <w:qFormat/>
    <w:rsid w:val="00656AF3"/>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656AF3"/>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656AF3"/>
    <w:pPr>
      <w:spacing w:line="256" w:lineRule="auto"/>
    </w:pPr>
    <w:rPr>
      <w:sz w:val="20"/>
    </w:rPr>
  </w:style>
  <w:style w:type="character" w:customStyle="1" w:styleId="StyleStyle49pt6Char">
    <w:name w:val="Style Style4 + 9 pt6 Char"/>
    <w:basedOn w:val="Style4Char"/>
    <w:link w:val="StyleStyle49pt6"/>
    <w:locked/>
    <w:rsid w:val="00656AF3"/>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656AF3"/>
    <w:pPr>
      <w:spacing w:line="256" w:lineRule="auto"/>
    </w:pPr>
    <w:rPr>
      <w:sz w:val="20"/>
    </w:rPr>
  </w:style>
  <w:style w:type="character" w:customStyle="1" w:styleId="StyleStyle49ptBold5Char">
    <w:name w:val="Style Style4 + 9 pt Bold5 Char"/>
    <w:link w:val="StyleStyle49ptBold5"/>
    <w:locked/>
    <w:rsid w:val="00656AF3"/>
    <w:rPr>
      <w:b/>
      <w:bCs/>
      <w:u w:val="single"/>
    </w:rPr>
  </w:style>
  <w:style w:type="paragraph" w:customStyle="1" w:styleId="StyleStyle49ptBold5">
    <w:name w:val="Style Style4 + 9 pt Bold5"/>
    <w:basedOn w:val="Style4"/>
    <w:link w:val="StyleStyle49ptBold5Char"/>
    <w:qFormat/>
    <w:rsid w:val="00656AF3"/>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656AF3"/>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656AF3"/>
    <w:pPr>
      <w:spacing w:line="256" w:lineRule="auto"/>
    </w:pPr>
    <w:rPr>
      <w:sz w:val="20"/>
    </w:rPr>
  </w:style>
  <w:style w:type="paragraph" w:customStyle="1" w:styleId="FONT7">
    <w:name w:val="FONT 7"/>
    <w:uiPriority w:val="99"/>
    <w:qFormat/>
    <w:rsid w:val="00656AF3"/>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uiPriority w:val="99"/>
    <w:qFormat/>
    <w:rsid w:val="00656AF3"/>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656AF3"/>
    <w:rPr>
      <w:u w:val="single"/>
    </w:rPr>
  </w:style>
  <w:style w:type="paragraph" w:customStyle="1" w:styleId="StyleCardText11ptUnderline">
    <w:name w:val="Style Card Text + 11 pt Underline"/>
    <w:basedOn w:val="Normal"/>
    <w:link w:val="StyleCardText11ptUnderlineChar"/>
    <w:qFormat/>
    <w:rsid w:val="00656AF3"/>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656AF3"/>
    <w:rPr>
      <w:b/>
      <w:bCs/>
      <w:u w:val="single"/>
    </w:rPr>
  </w:style>
  <w:style w:type="paragraph" w:customStyle="1" w:styleId="StyleCardText11ptBoldUnderline">
    <w:name w:val="Style Card Text + 11 pt Bold Underline"/>
    <w:basedOn w:val="Normal"/>
    <w:link w:val="StyleCardText11ptBoldUnderlineChar"/>
    <w:qFormat/>
    <w:rsid w:val="00656AF3"/>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656AF3"/>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656AF3"/>
    <w:pPr>
      <w:spacing w:line="256" w:lineRule="auto"/>
    </w:pPr>
  </w:style>
  <w:style w:type="character" w:customStyle="1" w:styleId="StyleStyle49pt9Char">
    <w:name w:val="Style Style4 + 9 pt9 Char"/>
    <w:basedOn w:val="Style4Char"/>
    <w:link w:val="StyleStyle49pt9"/>
    <w:locked/>
    <w:rsid w:val="00656AF3"/>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656AF3"/>
    <w:pPr>
      <w:spacing w:line="256" w:lineRule="auto"/>
    </w:pPr>
    <w:rPr>
      <w:sz w:val="20"/>
    </w:rPr>
  </w:style>
  <w:style w:type="character" w:customStyle="1" w:styleId="StyleStyle49ptBold6Char">
    <w:name w:val="Style Style4 + 9 pt Bold6 Char"/>
    <w:link w:val="StyleStyle49ptBold6"/>
    <w:locked/>
    <w:rsid w:val="00656AF3"/>
    <w:rPr>
      <w:b/>
      <w:bCs/>
      <w:u w:val="single"/>
    </w:rPr>
  </w:style>
  <w:style w:type="paragraph" w:customStyle="1" w:styleId="StyleStyle49ptBold6">
    <w:name w:val="Style Style4 + 9 pt Bold6"/>
    <w:basedOn w:val="Style4"/>
    <w:link w:val="StyleStyle49ptBold6Char"/>
    <w:qFormat/>
    <w:rsid w:val="00656AF3"/>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656AF3"/>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656AF3"/>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656AF3"/>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656AF3"/>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656AF3"/>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656AF3"/>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656AF3"/>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656AF3"/>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656AF3"/>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656AF3"/>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656AF3"/>
    <w:rPr>
      <w:b/>
      <w:u w:val="thick"/>
    </w:rPr>
  </w:style>
  <w:style w:type="paragraph" w:customStyle="1" w:styleId="textboldChar">
    <w:name w:val="text bold Char"/>
    <w:basedOn w:val="Normal"/>
    <w:link w:val="textboldCharChar"/>
    <w:qFormat/>
    <w:rsid w:val="00656AF3"/>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656AF3"/>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656AF3"/>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656AF3"/>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656AF3"/>
    <w:pPr>
      <w:keepLines w:val="0"/>
      <w:spacing w:before="0" w:line="256" w:lineRule="auto"/>
    </w:pPr>
    <w:rPr>
      <w:rFonts w:ascii="Trebuchet MS" w:eastAsia="Times New Roman" w:hAnsi="Trebuchet MS" w:cs="Times New Roman"/>
      <w:b w:val="0"/>
      <w:bCs/>
      <w:sz w:val="20"/>
      <w:szCs w:val="20"/>
      <w:u w:val="thick"/>
    </w:rPr>
  </w:style>
  <w:style w:type="paragraph" w:customStyle="1" w:styleId="Card10f2">
    <w:name w:val="Card.10.f2"/>
    <w:basedOn w:val="Normal"/>
    <w:autoRedefine/>
    <w:uiPriority w:val="99"/>
    <w:qFormat/>
    <w:rsid w:val="00656AF3"/>
    <w:pPr>
      <w:spacing w:line="256" w:lineRule="auto"/>
    </w:pPr>
    <w:rPr>
      <w:rFonts w:eastAsia="Calibri"/>
      <w:szCs w:val="20"/>
    </w:rPr>
  </w:style>
  <w:style w:type="paragraph" w:customStyle="1" w:styleId="StyleStyle1">
    <w:name w:val="Style Style1 +"/>
    <w:basedOn w:val="Normal"/>
    <w:uiPriority w:val="99"/>
    <w:qFormat/>
    <w:rsid w:val="00656AF3"/>
    <w:pPr>
      <w:spacing w:line="256" w:lineRule="auto"/>
    </w:pPr>
    <w:rPr>
      <w:rFonts w:eastAsia="Calibri"/>
      <w:szCs w:val="24"/>
    </w:rPr>
  </w:style>
  <w:style w:type="paragraph" w:customStyle="1" w:styleId="StyleLinespacingDouble">
    <w:name w:val="Style Line spacing:  Double"/>
    <w:basedOn w:val="Normal"/>
    <w:uiPriority w:val="99"/>
    <w:qFormat/>
    <w:rsid w:val="00656AF3"/>
    <w:pPr>
      <w:spacing w:after="240" w:line="480" w:lineRule="auto"/>
    </w:pPr>
    <w:rPr>
      <w:rFonts w:ascii="Cambria" w:eastAsia="Calibri" w:hAnsi="Cambria"/>
      <w:szCs w:val="20"/>
    </w:rPr>
  </w:style>
  <w:style w:type="paragraph" w:customStyle="1" w:styleId="Normalspacing">
    <w:name w:val="Normal + spacing"/>
    <w:basedOn w:val="StyleLinespacingDouble"/>
    <w:uiPriority w:val="99"/>
    <w:qFormat/>
    <w:rsid w:val="00656AF3"/>
  </w:style>
  <w:style w:type="paragraph" w:customStyle="1" w:styleId="Micro">
    <w:name w:val="Micro"/>
    <w:basedOn w:val="Normal"/>
    <w:next w:val="Normal"/>
    <w:uiPriority w:val="99"/>
    <w:qFormat/>
    <w:rsid w:val="00656AF3"/>
    <w:pPr>
      <w:spacing w:line="256" w:lineRule="auto"/>
    </w:pPr>
    <w:rPr>
      <w:rFonts w:ascii="Arial" w:eastAsia="Calibri" w:hAnsi="Arial"/>
      <w:sz w:val="12"/>
      <w:szCs w:val="24"/>
    </w:rPr>
  </w:style>
  <w:style w:type="paragraph" w:customStyle="1" w:styleId="CardTag">
    <w:name w:val="Card Tag"/>
    <w:basedOn w:val="Normal"/>
    <w:uiPriority w:val="99"/>
    <w:qFormat/>
    <w:rsid w:val="00656AF3"/>
    <w:pPr>
      <w:spacing w:line="256" w:lineRule="auto"/>
    </w:pPr>
    <w:rPr>
      <w:rFonts w:eastAsia="Calibri"/>
      <w:b/>
      <w:szCs w:val="24"/>
    </w:rPr>
  </w:style>
  <w:style w:type="paragraph" w:customStyle="1" w:styleId="CardTextUnderlined">
    <w:name w:val="Card Text Underlined"/>
    <w:basedOn w:val="Normal"/>
    <w:uiPriority w:val="99"/>
    <w:qFormat/>
    <w:rsid w:val="00656AF3"/>
    <w:pPr>
      <w:spacing w:line="256" w:lineRule="auto"/>
    </w:pPr>
    <w:rPr>
      <w:rFonts w:eastAsia="Calibri"/>
      <w:szCs w:val="24"/>
      <w:u w:val="single"/>
    </w:rPr>
  </w:style>
  <w:style w:type="paragraph" w:customStyle="1" w:styleId="normalChar">
    <w:name w:val="normal Char"/>
    <w:basedOn w:val="Normal"/>
    <w:uiPriority w:val="99"/>
    <w:qFormat/>
    <w:rsid w:val="00656AF3"/>
    <w:pPr>
      <w:spacing w:line="256" w:lineRule="auto"/>
    </w:pPr>
    <w:rPr>
      <w:rFonts w:eastAsia="Calibri"/>
      <w:szCs w:val="24"/>
    </w:rPr>
  </w:style>
  <w:style w:type="paragraph" w:customStyle="1" w:styleId="cardtextsmallChar">
    <w:name w:val="card text small Char"/>
    <w:basedOn w:val="Normal"/>
    <w:uiPriority w:val="99"/>
    <w:qFormat/>
    <w:rsid w:val="00656AF3"/>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656AF3"/>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656AF3"/>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656AF3"/>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656AF3"/>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656AF3"/>
    <w:rPr>
      <w:rFonts w:ascii="Times" w:eastAsia="Times New Roman" w:hAnsi="Times"/>
      <w:sz w:val="20"/>
      <w:szCs w:val="26"/>
    </w:rPr>
  </w:style>
  <w:style w:type="paragraph" w:customStyle="1" w:styleId="Smallfont0">
    <w:name w:val="Smallfont"/>
    <w:basedOn w:val="Normal"/>
    <w:next w:val="Normal"/>
    <w:link w:val="SmallfontChar0"/>
    <w:autoRedefine/>
    <w:qFormat/>
    <w:rsid w:val="00656AF3"/>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656AF3"/>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656AF3"/>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656AF3"/>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656AF3"/>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656AF3"/>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656AF3"/>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656AF3"/>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656AF3"/>
    <w:rPr>
      <w:rFonts w:ascii="Times New Roman" w:hAnsi="Times New Roman" w:cs="Times New Roman"/>
      <w:sz w:val="20"/>
      <w:szCs w:val="22"/>
      <w:u w:val="thick"/>
    </w:rPr>
  </w:style>
  <w:style w:type="paragraph" w:customStyle="1" w:styleId="article-text">
    <w:name w:val="article-text"/>
    <w:basedOn w:val="Normal"/>
    <w:next w:val="Normal"/>
    <w:autoRedefine/>
    <w:qFormat/>
    <w:rsid w:val="00656AF3"/>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656AF3"/>
    <w:pPr>
      <w:jc w:val="center"/>
    </w:pPr>
    <w:rPr>
      <w:rFonts w:eastAsia="Times New Roman"/>
      <w:b/>
      <w:szCs w:val="20"/>
      <w:u w:val="single"/>
    </w:rPr>
  </w:style>
  <w:style w:type="paragraph" w:customStyle="1" w:styleId="TagStyle">
    <w:name w:val="Tag Style"/>
    <w:basedOn w:val="Normal"/>
    <w:next w:val="Normal"/>
    <w:autoRedefine/>
    <w:qFormat/>
    <w:rsid w:val="00656AF3"/>
    <w:rPr>
      <w:rFonts w:eastAsia="Times New Roman"/>
      <w:b/>
      <w:szCs w:val="20"/>
    </w:rPr>
  </w:style>
  <w:style w:type="paragraph" w:customStyle="1" w:styleId="Pa6">
    <w:name w:val="Pa6"/>
    <w:basedOn w:val="Normal"/>
    <w:next w:val="Normal"/>
    <w:autoRedefine/>
    <w:qFormat/>
    <w:rsid w:val="00656AF3"/>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656AF3"/>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656AF3"/>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qFormat/>
    <w:rsid w:val="00656AF3"/>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qFormat/>
    <w:rsid w:val="00656AF3"/>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qFormat/>
    <w:rsid w:val="00656AF3"/>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656AF3"/>
    <w:rPr>
      <w:rFonts w:ascii="Arial" w:eastAsia="Times New Roman" w:hAnsi="Arial" w:cs="Times New Roman"/>
      <w:color w:val="auto"/>
    </w:rPr>
  </w:style>
  <w:style w:type="paragraph" w:customStyle="1" w:styleId="maintext">
    <w:name w:val="maintext"/>
    <w:basedOn w:val="Normal"/>
    <w:next w:val="Normal"/>
    <w:autoRedefine/>
    <w:qFormat/>
    <w:rsid w:val="00656AF3"/>
    <w:pPr>
      <w:spacing w:before="100" w:beforeAutospacing="1" w:after="100" w:afterAutospacing="1"/>
    </w:pPr>
    <w:rPr>
      <w:rFonts w:eastAsia="Times New Roman"/>
      <w:szCs w:val="24"/>
    </w:rPr>
  </w:style>
  <w:style w:type="paragraph" w:customStyle="1" w:styleId="prnewsp">
    <w:name w:val="prnews_p"/>
    <w:basedOn w:val="Normal"/>
    <w:qFormat/>
    <w:rsid w:val="00656AF3"/>
    <w:pPr>
      <w:spacing w:before="100" w:beforeAutospacing="1" w:after="100" w:afterAutospacing="1"/>
    </w:pPr>
    <w:rPr>
      <w:rFonts w:eastAsia="Times New Roman"/>
      <w:szCs w:val="24"/>
    </w:rPr>
  </w:style>
  <w:style w:type="character" w:styleId="FootnoteReference">
    <w:name w:val="footnote reference"/>
    <w:unhideWhenUsed/>
    <w:rsid w:val="00656AF3"/>
    <w:rPr>
      <w:vertAlign w:val="superscript"/>
    </w:rPr>
  </w:style>
  <w:style w:type="character" w:styleId="EndnoteReference">
    <w:name w:val="endnote reference"/>
    <w:basedOn w:val="DefaultParagraphFont"/>
    <w:unhideWhenUsed/>
    <w:rsid w:val="00656AF3"/>
    <w:rPr>
      <w:vertAlign w:val="superscript"/>
    </w:rPr>
  </w:style>
  <w:style w:type="character" w:customStyle="1" w:styleId="Heading7Char1">
    <w:name w:val="Heading 7 Char1"/>
    <w:basedOn w:val="DefaultParagraphFont"/>
    <w:uiPriority w:val="99"/>
    <w:semiHidden/>
    <w:rsid w:val="00656AF3"/>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uiPriority w:val="99"/>
    <w:semiHidden/>
    <w:rsid w:val="00656AF3"/>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uiPriority w:val="99"/>
    <w:semiHidden/>
    <w:rsid w:val="00656AF3"/>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656AF3"/>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656AF3"/>
  </w:style>
  <w:style w:type="paragraph" w:styleId="PlainText">
    <w:name w:val="Plain Text"/>
    <w:basedOn w:val="Normal"/>
    <w:link w:val="PlainTextChar"/>
    <w:unhideWhenUsed/>
    <w:rsid w:val="00656AF3"/>
    <w:rPr>
      <w:rFonts w:ascii="Courier New" w:eastAsia="Times New Roman" w:hAnsi="Courier New" w:cs="Courier New"/>
      <w:szCs w:val="20"/>
    </w:rPr>
  </w:style>
  <w:style w:type="character" w:customStyle="1" w:styleId="PlainTextChar1">
    <w:name w:val="Plain Text Char1"/>
    <w:basedOn w:val="DefaultParagraphFont"/>
    <w:rsid w:val="00656AF3"/>
    <w:rPr>
      <w:rFonts w:ascii="Consolas" w:hAnsi="Consolas" w:cs="Calibri"/>
      <w:sz w:val="21"/>
      <w:szCs w:val="21"/>
    </w:rPr>
  </w:style>
  <w:style w:type="character" w:customStyle="1" w:styleId="byline">
    <w:name w:val="byline"/>
    <w:basedOn w:val="DefaultParagraphFont"/>
    <w:rsid w:val="00656AF3"/>
  </w:style>
  <w:style w:type="character" w:customStyle="1" w:styleId="blue">
    <w:name w:val="blue"/>
    <w:basedOn w:val="DefaultParagraphFont"/>
    <w:rsid w:val="00656AF3"/>
    <w:rPr>
      <w:rFonts w:ascii="Times New Roman" w:hAnsi="Times New Roman" w:cs="Times New Roman" w:hint="default"/>
    </w:rPr>
  </w:style>
  <w:style w:type="paragraph" w:styleId="DocumentMap">
    <w:name w:val="Document Map"/>
    <w:basedOn w:val="Normal"/>
    <w:link w:val="DocumentMapChar"/>
    <w:uiPriority w:val="99"/>
    <w:unhideWhenUsed/>
    <w:rsid w:val="00656AF3"/>
    <w:rPr>
      <w:rFonts w:ascii="Tahoma" w:eastAsia="Times New Roman" w:hAnsi="Tahoma" w:cs="Tahoma"/>
      <w:sz w:val="16"/>
      <w:lang w:bidi="en-US"/>
    </w:rPr>
  </w:style>
  <w:style w:type="character" w:customStyle="1" w:styleId="DocumentMapChar1">
    <w:name w:val="Document Map Char1"/>
    <w:basedOn w:val="DefaultParagraphFont"/>
    <w:uiPriority w:val="99"/>
    <w:rsid w:val="00656AF3"/>
    <w:rPr>
      <w:rFonts w:ascii="Segoe UI" w:hAnsi="Segoe UI" w:cs="Segoe UI"/>
      <w:sz w:val="16"/>
      <w:szCs w:val="16"/>
    </w:rPr>
  </w:style>
  <w:style w:type="character" w:customStyle="1" w:styleId="standardcontent">
    <w:name w:val="standardcontent"/>
    <w:basedOn w:val="DefaultParagraphFont"/>
    <w:rsid w:val="00656AF3"/>
  </w:style>
  <w:style w:type="character" w:customStyle="1" w:styleId="storyby">
    <w:name w:val="storyby"/>
    <w:basedOn w:val="DefaultParagraphFont"/>
    <w:rsid w:val="00656AF3"/>
  </w:style>
  <w:style w:type="character" w:customStyle="1" w:styleId="CiteCharChar">
    <w:name w:val="Cite Char Char"/>
    <w:basedOn w:val="DefaultParagraphFont"/>
    <w:rsid w:val="00656AF3"/>
    <w:rPr>
      <w:rFonts w:ascii="Cambria" w:hAnsi="Cambria" w:cs="Times New Roman" w:hint="default"/>
      <w:b/>
      <w:bCs/>
      <w:sz w:val="26"/>
      <w:szCs w:val="26"/>
    </w:rPr>
  </w:style>
  <w:style w:type="character" w:customStyle="1" w:styleId="CardCharChar1">
    <w:name w:val="Card Char Char1"/>
    <w:basedOn w:val="DefaultParagraphFont"/>
    <w:rsid w:val="00656AF3"/>
    <w:rPr>
      <w:rFonts w:ascii="Times New Roman" w:hAnsi="Times New Roman" w:cs="Times New Roman" w:hint="default"/>
      <w:b/>
      <w:bCs/>
      <w:sz w:val="28"/>
      <w:szCs w:val="28"/>
    </w:rPr>
  </w:style>
  <w:style w:type="character" w:customStyle="1" w:styleId="CircleChar1">
    <w:name w:val="Circle Char1"/>
    <w:basedOn w:val="DefaultParagraphFont"/>
    <w:rsid w:val="00656AF3"/>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656AF3"/>
    <w:rPr>
      <w:b/>
      <w:bCs/>
      <w:color w:val="CC0033"/>
    </w:rPr>
  </w:style>
  <w:style w:type="character" w:customStyle="1" w:styleId="upper">
    <w:name w:val="upper"/>
    <w:basedOn w:val="DefaultParagraphFont"/>
    <w:rsid w:val="00656AF3"/>
  </w:style>
  <w:style w:type="character" w:customStyle="1" w:styleId="Author0">
    <w:name w:val="Author"/>
    <w:aliases w:val="Style Date"/>
    <w:basedOn w:val="DefaultParagraphFont"/>
    <w:qFormat/>
    <w:rsid w:val="00656AF3"/>
    <w:rPr>
      <w:b/>
      <w:bCs w:val="0"/>
      <w:sz w:val="24"/>
    </w:rPr>
  </w:style>
  <w:style w:type="character" w:customStyle="1" w:styleId="SmallFont7pt">
    <w:name w:val="Small Font (7 pt)"/>
    <w:basedOn w:val="DefaultParagraphFont"/>
    <w:qFormat/>
    <w:rsid w:val="00656AF3"/>
    <w:rPr>
      <w:sz w:val="14"/>
    </w:rPr>
  </w:style>
  <w:style w:type="character" w:customStyle="1" w:styleId="SmallText-New">
    <w:name w:val="Small Text - New"/>
    <w:basedOn w:val="DefaultParagraphFont"/>
    <w:rsid w:val="00656AF3"/>
    <w:rPr>
      <w:rFonts w:ascii="Arial Narrow" w:hAnsi="Arial Narrow" w:hint="default"/>
      <w:sz w:val="14"/>
    </w:rPr>
  </w:style>
  <w:style w:type="character" w:customStyle="1" w:styleId="Underlined-New">
    <w:name w:val="Underlined - New"/>
    <w:basedOn w:val="DefaultParagraphFont"/>
    <w:rsid w:val="00656AF3"/>
    <w:rPr>
      <w:rFonts w:ascii="Arial Narrow" w:hAnsi="Arial Narrow" w:hint="default"/>
      <w:sz w:val="16"/>
      <w:u w:val="single"/>
    </w:rPr>
  </w:style>
  <w:style w:type="character" w:customStyle="1" w:styleId="style65">
    <w:name w:val="style65"/>
    <w:basedOn w:val="DefaultParagraphFont"/>
    <w:rsid w:val="00656AF3"/>
    <w:rPr>
      <w:rFonts w:ascii="Times New Roman" w:hAnsi="Times New Roman" w:cs="Times New Roman" w:hint="default"/>
    </w:rPr>
  </w:style>
  <w:style w:type="character" w:customStyle="1" w:styleId="BoldandUnderlineCharChar">
    <w:name w:val="Bold and Underline Char Char"/>
    <w:basedOn w:val="DefaultParagraphFont"/>
    <w:rsid w:val="00656AF3"/>
    <w:rPr>
      <w:rFonts w:ascii="MS Mincho" w:eastAsia="MS Mincho" w:hAnsi="MS Mincho" w:hint="eastAsia"/>
      <w:b/>
      <w:bCs w:val="0"/>
      <w:u w:val="single"/>
      <w:lang w:val="en-US" w:eastAsia="en-US" w:bidi="ar-SA"/>
    </w:rPr>
  </w:style>
  <w:style w:type="character" w:customStyle="1" w:styleId="underline20">
    <w:name w:val="underline2"/>
    <w:basedOn w:val="DefaultParagraphFont"/>
    <w:rsid w:val="00656AF3"/>
    <w:rPr>
      <w:u w:val="single"/>
    </w:rPr>
  </w:style>
  <w:style w:type="character" w:customStyle="1" w:styleId="inside-head">
    <w:name w:val="inside-head"/>
    <w:basedOn w:val="DefaultParagraphFont"/>
    <w:rsid w:val="00656AF3"/>
  </w:style>
  <w:style w:type="character" w:customStyle="1" w:styleId="QuoteChar1">
    <w:name w:val="Quote Char1"/>
    <w:aliases w:val="quote Char1"/>
    <w:basedOn w:val="DefaultParagraphFont"/>
    <w:uiPriority w:val="29"/>
    <w:rsid w:val="00656AF3"/>
    <w:rPr>
      <w:rFonts w:ascii="Arial Narrow" w:hAnsi="Arial Narrow" w:cs="Calibri"/>
      <w:i/>
      <w:iCs/>
      <w:color w:val="404040" w:themeColor="text1" w:themeTint="BF"/>
    </w:rPr>
  </w:style>
  <w:style w:type="paragraph" w:styleId="BodyTextIndent2">
    <w:name w:val="Body Text Indent 2"/>
    <w:basedOn w:val="Normal"/>
    <w:link w:val="BodyTextIndent2Char"/>
    <w:uiPriority w:val="99"/>
    <w:unhideWhenUsed/>
    <w:rsid w:val="00656AF3"/>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uiPriority w:val="99"/>
    <w:rsid w:val="00656AF3"/>
    <w:rPr>
      <w:rFonts w:ascii="Calibri" w:hAnsi="Calibri" w:cs="Calibri"/>
    </w:rPr>
  </w:style>
  <w:style w:type="paragraph" w:styleId="BodyTextIndent">
    <w:name w:val="Body Text Indent"/>
    <w:basedOn w:val="Normal"/>
    <w:link w:val="BodyTextIndentChar"/>
    <w:unhideWhenUsed/>
    <w:rsid w:val="00656AF3"/>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uiPriority w:val="99"/>
    <w:rsid w:val="00656AF3"/>
    <w:rPr>
      <w:rFonts w:ascii="Calibri" w:hAnsi="Calibri" w:cs="Calibri"/>
    </w:rPr>
  </w:style>
  <w:style w:type="paragraph" w:styleId="BodyText3">
    <w:name w:val="Body Text 3"/>
    <w:basedOn w:val="Normal"/>
    <w:link w:val="BodyText3Char"/>
    <w:unhideWhenUsed/>
    <w:rsid w:val="00656AF3"/>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uiPriority w:val="99"/>
    <w:rsid w:val="00656AF3"/>
    <w:rPr>
      <w:rFonts w:ascii="Calibri" w:hAnsi="Calibri" w:cs="Calibri"/>
      <w:sz w:val="16"/>
      <w:szCs w:val="16"/>
    </w:rPr>
  </w:style>
  <w:style w:type="character" w:customStyle="1" w:styleId="addmd">
    <w:name w:val="addmd"/>
    <w:basedOn w:val="DefaultParagraphFont"/>
    <w:rsid w:val="00656AF3"/>
  </w:style>
  <w:style w:type="paragraph" w:styleId="FootnoteText">
    <w:name w:val="footnote text"/>
    <w:basedOn w:val="Normal"/>
    <w:link w:val="FootnoteTextChar"/>
    <w:uiPriority w:val="99"/>
    <w:unhideWhenUsed/>
    <w:rsid w:val="00656AF3"/>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656AF3"/>
    <w:rPr>
      <w:rFonts w:ascii="Calibri" w:hAnsi="Calibri" w:cs="Calibri"/>
      <w:sz w:val="20"/>
      <w:szCs w:val="20"/>
    </w:rPr>
  </w:style>
  <w:style w:type="character" w:customStyle="1" w:styleId="UnderlinedTextCharChar">
    <w:name w:val="Underlined Text Char Char"/>
    <w:basedOn w:val="DefaultParagraphFont"/>
    <w:rsid w:val="00656AF3"/>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656AF3"/>
    <w:rPr>
      <w:b/>
      <w:bCs/>
      <w:sz w:val="24"/>
    </w:rPr>
  </w:style>
  <w:style w:type="character" w:customStyle="1" w:styleId="CardText1Char">
    <w:name w:val="Card Text 1 Char"/>
    <w:rsid w:val="00656AF3"/>
    <w:rPr>
      <w:rFonts w:ascii="Georgia" w:hAnsi="Georgia" w:hint="default"/>
      <w:color w:val="000000"/>
      <w:sz w:val="22"/>
      <w:szCs w:val="22"/>
      <w:u w:val="single"/>
    </w:rPr>
  </w:style>
  <w:style w:type="character" w:customStyle="1" w:styleId="BoldUnderlining">
    <w:name w:val="Bold Underlining"/>
    <w:rsid w:val="00656AF3"/>
    <w:rPr>
      <w:u w:val="single"/>
    </w:rPr>
  </w:style>
  <w:style w:type="character" w:customStyle="1" w:styleId="Intemphasis">
    <w:name w:val="Intemphasis"/>
    <w:uiPriority w:val="1"/>
    <w:qFormat/>
    <w:rsid w:val="00656AF3"/>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656AF3"/>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656AF3"/>
    <w:rPr>
      <w:color w:val="3300CC"/>
      <w:u w:val="single"/>
    </w:rPr>
  </w:style>
  <w:style w:type="character" w:customStyle="1" w:styleId="citation">
    <w:name w:val="citation"/>
    <w:basedOn w:val="DefaultParagraphFont"/>
    <w:rsid w:val="00656AF3"/>
  </w:style>
  <w:style w:type="character" w:customStyle="1" w:styleId="il">
    <w:name w:val="il"/>
    <w:basedOn w:val="DefaultParagraphFont"/>
    <w:rsid w:val="00656AF3"/>
  </w:style>
  <w:style w:type="character" w:customStyle="1" w:styleId="commentstext">
    <w:name w:val="comments_text"/>
    <w:uiPriority w:val="99"/>
    <w:rsid w:val="00656AF3"/>
    <w:rPr>
      <w:rFonts w:ascii="Times New Roman" w:hAnsi="Times New Roman" w:cs="Times New Roman" w:hint="default"/>
    </w:rPr>
  </w:style>
  <w:style w:type="character" w:customStyle="1" w:styleId="CardChar1">
    <w:name w:val="Card Char"/>
    <w:basedOn w:val="DefaultParagraphFont"/>
    <w:locked/>
    <w:rsid w:val="00656AF3"/>
    <w:rPr>
      <w:rFonts w:ascii="Times New Roman" w:eastAsia="Cambria" w:hAnsi="Times New Roman" w:cs="Times New Roman" w:hint="default"/>
      <w:sz w:val="20"/>
      <w:szCs w:val="22"/>
    </w:rPr>
  </w:style>
  <w:style w:type="character" w:customStyle="1" w:styleId="articletext">
    <w:name w:val="articletext"/>
    <w:basedOn w:val="DefaultParagraphFont"/>
    <w:rsid w:val="00656AF3"/>
  </w:style>
  <w:style w:type="character" w:customStyle="1" w:styleId="TagsCharChar">
    <w:name w:val="Tags Char Char"/>
    <w:basedOn w:val="DefaultParagraphFont"/>
    <w:rsid w:val="00656AF3"/>
    <w:rPr>
      <w:rFonts w:ascii="SimSun" w:eastAsia="SimSun" w:hAnsi="SimSun" w:hint="eastAsia"/>
      <w:b/>
      <w:bCs w:val="0"/>
      <w:sz w:val="24"/>
      <w:lang w:val="en-US" w:eastAsia="zh-CN" w:bidi="ar-SA"/>
    </w:rPr>
  </w:style>
  <w:style w:type="character" w:customStyle="1" w:styleId="Style11ptThickunderline">
    <w:name w:val="Style 11 pt Thick underline"/>
    <w:rsid w:val="00656AF3"/>
    <w:rPr>
      <w:rFonts w:ascii="Times New Roman" w:hAnsi="Times New Roman" w:cs="Times New Roman" w:hint="default"/>
      <w:sz w:val="20"/>
      <w:u w:val="single"/>
    </w:rPr>
  </w:style>
  <w:style w:type="character" w:customStyle="1" w:styleId="Style11ptBoldThickunderline">
    <w:name w:val="Style 11 pt Bold Thick underline"/>
    <w:rsid w:val="00656AF3"/>
    <w:rPr>
      <w:rFonts w:ascii="Times New Roman" w:hAnsi="Times New Roman" w:cs="Times New Roman" w:hint="default"/>
      <w:b/>
      <w:bCs/>
      <w:sz w:val="20"/>
      <w:u w:val="single"/>
    </w:rPr>
  </w:style>
  <w:style w:type="character" w:customStyle="1" w:styleId="CharChar5">
    <w:name w:val="Char Char5"/>
    <w:rsid w:val="00656AF3"/>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656AF3"/>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656AF3"/>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656AF3"/>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656AF3"/>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656AF3"/>
  </w:style>
  <w:style w:type="character" w:customStyle="1" w:styleId="CharChar4">
    <w:name w:val="Char Char4"/>
    <w:basedOn w:val="DefaultParagraphFont"/>
    <w:rsid w:val="00656AF3"/>
    <w:rPr>
      <w:rFonts w:ascii="Arial" w:hAnsi="Arial" w:cs="Arial" w:hint="default"/>
      <w:b/>
      <w:bCs/>
      <w:iCs/>
      <w:szCs w:val="28"/>
      <w:lang w:val="en-US" w:eastAsia="en-US" w:bidi="ar-SA"/>
    </w:rPr>
  </w:style>
  <w:style w:type="character" w:customStyle="1" w:styleId="yshortcuts">
    <w:name w:val="yshortcuts"/>
    <w:basedOn w:val="DefaultParagraphFont"/>
    <w:rsid w:val="00656AF3"/>
  </w:style>
  <w:style w:type="character" w:customStyle="1" w:styleId="senselabelstart">
    <w:name w:val="sense_label start"/>
    <w:basedOn w:val="DefaultParagraphFont"/>
    <w:rsid w:val="00656AF3"/>
  </w:style>
  <w:style w:type="character" w:customStyle="1" w:styleId="sensecontent">
    <w:name w:val="sense_content"/>
    <w:basedOn w:val="DefaultParagraphFont"/>
    <w:rsid w:val="00656AF3"/>
  </w:style>
  <w:style w:type="character" w:customStyle="1" w:styleId="vi">
    <w:name w:val="vi"/>
    <w:basedOn w:val="DefaultParagraphFont"/>
    <w:rsid w:val="00656AF3"/>
  </w:style>
  <w:style w:type="character" w:customStyle="1" w:styleId="st">
    <w:name w:val="st"/>
    <w:basedOn w:val="DefaultParagraphFont"/>
    <w:rsid w:val="00656AF3"/>
  </w:style>
  <w:style w:type="character" w:customStyle="1" w:styleId="caps-label">
    <w:name w:val="caps-label"/>
    <w:basedOn w:val="DefaultParagraphFont"/>
    <w:rsid w:val="00656AF3"/>
  </w:style>
  <w:style w:type="character" w:customStyle="1" w:styleId="wikiexternallink">
    <w:name w:val="wikiexternallink"/>
    <w:basedOn w:val="DefaultParagraphFont"/>
    <w:rsid w:val="00656AF3"/>
  </w:style>
  <w:style w:type="character" w:customStyle="1" w:styleId="wikigeneratedlinkcontent">
    <w:name w:val="wikigeneratedlinkcontent"/>
    <w:basedOn w:val="DefaultParagraphFont"/>
    <w:rsid w:val="00656AF3"/>
  </w:style>
  <w:style w:type="character" w:customStyle="1" w:styleId="aqj">
    <w:name w:val="aqj"/>
    <w:basedOn w:val="DefaultParagraphFont"/>
    <w:rsid w:val="00656AF3"/>
  </w:style>
  <w:style w:type="character" w:customStyle="1" w:styleId="StyleStyleBoldUnderlineIntenseEmphasisUnderlineapple-style-s">
    <w:name w:val="Style Style Bold UnderlineIntense EmphasisUnderlineapple-style-s..."/>
    <w:basedOn w:val="DefaultParagraphFont"/>
    <w:rsid w:val="00656AF3"/>
    <w:rPr>
      <w:b w:val="0"/>
      <w:bCs w:val="0"/>
      <w:sz w:val="22"/>
      <w:u w:val="single"/>
      <w:bdr w:val="none" w:sz="0" w:space="0" w:color="auto" w:frame="1"/>
    </w:rPr>
  </w:style>
  <w:style w:type="character" w:customStyle="1" w:styleId="Boxed">
    <w:name w:val="Boxed"/>
    <w:qFormat/>
    <w:rsid w:val="00656AF3"/>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656AF3"/>
    <w:rPr>
      <w:rFonts w:ascii="Arial" w:hAnsi="Arial" w:cs="Arial" w:hint="default"/>
      <w:b w:val="0"/>
      <w:bCs/>
      <w:sz w:val="20"/>
      <w:u w:val="single"/>
    </w:rPr>
  </w:style>
  <w:style w:type="character" w:customStyle="1" w:styleId="story-author">
    <w:name w:val="story-author"/>
    <w:basedOn w:val="DefaultParagraphFont"/>
    <w:rsid w:val="00656AF3"/>
  </w:style>
  <w:style w:type="character" w:customStyle="1" w:styleId="institution">
    <w:name w:val="institution"/>
    <w:basedOn w:val="DefaultParagraphFont"/>
    <w:rsid w:val="00656AF3"/>
  </w:style>
  <w:style w:type="character" w:customStyle="1" w:styleId="abodyblack3">
    <w:name w:val="abodyblack3"/>
    <w:basedOn w:val="DefaultParagraphFont"/>
    <w:rsid w:val="00656AF3"/>
  </w:style>
  <w:style w:type="character" w:customStyle="1" w:styleId="CharacterStyle1">
    <w:name w:val="Character Style 1"/>
    <w:rsid w:val="00656AF3"/>
    <w:rPr>
      <w:sz w:val="20"/>
      <w:szCs w:val="20"/>
    </w:rPr>
  </w:style>
  <w:style w:type="character" w:customStyle="1" w:styleId="FontStyle177">
    <w:name w:val="Font Style177"/>
    <w:basedOn w:val="DefaultParagraphFont"/>
    <w:uiPriority w:val="99"/>
    <w:rsid w:val="00656AF3"/>
    <w:rPr>
      <w:rFonts w:ascii="Times New Roman" w:hAnsi="Times New Roman" w:cs="Times New Roman" w:hint="default"/>
      <w:sz w:val="20"/>
      <w:szCs w:val="20"/>
    </w:rPr>
  </w:style>
  <w:style w:type="character" w:customStyle="1" w:styleId="FontStyle173">
    <w:name w:val="Font Style173"/>
    <w:basedOn w:val="DefaultParagraphFont"/>
    <w:uiPriority w:val="99"/>
    <w:rsid w:val="00656AF3"/>
    <w:rPr>
      <w:rFonts w:ascii="Times New Roman" w:hAnsi="Times New Roman" w:cs="Times New Roman" w:hint="default"/>
      <w:sz w:val="14"/>
      <w:szCs w:val="14"/>
    </w:rPr>
  </w:style>
  <w:style w:type="character" w:customStyle="1" w:styleId="FontStyle151">
    <w:name w:val="Font Style151"/>
    <w:basedOn w:val="DefaultParagraphFont"/>
    <w:uiPriority w:val="99"/>
    <w:rsid w:val="00656AF3"/>
    <w:rPr>
      <w:rFonts w:ascii="Arial Narrow" w:hAnsi="Arial Narrow" w:cs="Arial Narrow" w:hint="default"/>
      <w:b/>
      <w:bCs/>
      <w:sz w:val="12"/>
      <w:szCs w:val="12"/>
    </w:rPr>
  </w:style>
  <w:style w:type="character" w:customStyle="1" w:styleId="FontStyle156">
    <w:name w:val="Font Style156"/>
    <w:basedOn w:val="DefaultParagraphFont"/>
    <w:uiPriority w:val="99"/>
    <w:rsid w:val="00656AF3"/>
    <w:rPr>
      <w:rFonts w:ascii="Arial Narrow" w:hAnsi="Arial Narrow" w:cs="Arial Narrow" w:hint="default"/>
      <w:sz w:val="8"/>
      <w:szCs w:val="8"/>
    </w:rPr>
  </w:style>
  <w:style w:type="character" w:customStyle="1" w:styleId="FontStyle160">
    <w:name w:val="Font Style160"/>
    <w:basedOn w:val="DefaultParagraphFont"/>
    <w:uiPriority w:val="99"/>
    <w:rsid w:val="00656AF3"/>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656AF3"/>
    <w:rPr>
      <w:rFonts w:ascii="Times New Roman" w:hAnsi="Times New Roman" w:cs="Times New Roman" w:hint="default"/>
      <w:sz w:val="18"/>
      <w:szCs w:val="18"/>
    </w:rPr>
  </w:style>
  <w:style w:type="character" w:customStyle="1" w:styleId="FontStyle168">
    <w:name w:val="Font Style168"/>
    <w:basedOn w:val="DefaultParagraphFont"/>
    <w:uiPriority w:val="99"/>
    <w:rsid w:val="00656AF3"/>
    <w:rPr>
      <w:rFonts w:ascii="Times New Roman" w:hAnsi="Times New Roman" w:cs="Times New Roman" w:hint="default"/>
      <w:sz w:val="12"/>
      <w:szCs w:val="12"/>
    </w:rPr>
  </w:style>
  <w:style w:type="character" w:customStyle="1" w:styleId="FontStyle176">
    <w:name w:val="Font Style176"/>
    <w:basedOn w:val="DefaultParagraphFont"/>
    <w:uiPriority w:val="99"/>
    <w:rsid w:val="00656AF3"/>
    <w:rPr>
      <w:rFonts w:ascii="Times New Roman" w:hAnsi="Times New Roman" w:cs="Times New Roman" w:hint="default"/>
      <w:sz w:val="16"/>
      <w:szCs w:val="16"/>
    </w:rPr>
  </w:style>
  <w:style w:type="character" w:customStyle="1" w:styleId="f">
    <w:name w:val="f"/>
    <w:basedOn w:val="DefaultParagraphFont"/>
    <w:rsid w:val="00656AF3"/>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rsid w:val="00656AF3"/>
    <w:rPr>
      <w:b/>
      <w:bCs w:val="0"/>
      <w:sz w:val="24"/>
      <w:lang w:val="en-US" w:eastAsia="en-US" w:bidi="ar-SA"/>
    </w:rPr>
  </w:style>
  <w:style w:type="character" w:customStyle="1" w:styleId="FontStyle172">
    <w:name w:val="Font Style172"/>
    <w:basedOn w:val="DefaultParagraphFont"/>
    <w:uiPriority w:val="99"/>
    <w:rsid w:val="00656AF3"/>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656AF3"/>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656AF3"/>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656AF3"/>
    <w:rPr>
      <w:rFonts w:ascii="Times New Roman" w:hAnsi="Times New Roman" w:cs="Times New Roman" w:hint="default"/>
      <w:sz w:val="10"/>
      <w:szCs w:val="10"/>
    </w:rPr>
  </w:style>
  <w:style w:type="character" w:customStyle="1" w:styleId="FontStyle174">
    <w:name w:val="Font Style174"/>
    <w:basedOn w:val="DefaultParagraphFont"/>
    <w:uiPriority w:val="99"/>
    <w:rsid w:val="00656AF3"/>
    <w:rPr>
      <w:rFonts w:ascii="Arial Narrow" w:hAnsi="Arial Narrow" w:cs="Arial Narrow" w:hint="default"/>
      <w:b/>
      <w:bCs/>
      <w:sz w:val="18"/>
      <w:szCs w:val="18"/>
    </w:rPr>
  </w:style>
  <w:style w:type="character" w:customStyle="1" w:styleId="FontStyle169">
    <w:name w:val="Font Style169"/>
    <w:basedOn w:val="DefaultParagraphFont"/>
    <w:uiPriority w:val="99"/>
    <w:rsid w:val="00656AF3"/>
    <w:rPr>
      <w:rFonts w:ascii="Times New Roman" w:hAnsi="Times New Roman" w:cs="Times New Roman" w:hint="default"/>
      <w:sz w:val="12"/>
      <w:szCs w:val="12"/>
    </w:rPr>
  </w:style>
  <w:style w:type="character" w:customStyle="1" w:styleId="FontStyle139">
    <w:name w:val="Font Style139"/>
    <w:basedOn w:val="DefaultParagraphFont"/>
    <w:uiPriority w:val="99"/>
    <w:rsid w:val="00656AF3"/>
    <w:rPr>
      <w:rFonts w:ascii="Times New Roman" w:hAnsi="Times New Roman" w:cs="Times New Roman" w:hint="default"/>
      <w:b/>
      <w:bCs/>
      <w:sz w:val="18"/>
      <w:szCs w:val="18"/>
    </w:rPr>
  </w:style>
  <w:style w:type="character" w:customStyle="1" w:styleId="ssl01">
    <w:name w:val="ss_l01"/>
    <w:rsid w:val="00656AF3"/>
    <w:rPr>
      <w:color w:val="000000"/>
      <w:sz w:val="32"/>
      <w:szCs w:val="32"/>
    </w:rPr>
  </w:style>
  <w:style w:type="character" w:customStyle="1" w:styleId="TitleChar2">
    <w:name w:val="Title Char2"/>
    <w:basedOn w:val="DefaultParagraphFont"/>
    <w:uiPriority w:val="5"/>
    <w:qFormat/>
    <w:locked/>
    <w:rsid w:val="00656AF3"/>
    <w:rPr>
      <w:b/>
      <w:bCs/>
      <w:u w:val="single"/>
    </w:rPr>
  </w:style>
  <w:style w:type="character" w:customStyle="1" w:styleId="allocatoragentsleft">
    <w:name w:val="al_locatoragentsleft"/>
    <w:basedOn w:val="DefaultParagraphFont"/>
    <w:rsid w:val="00656AF3"/>
  </w:style>
  <w:style w:type="character" w:customStyle="1" w:styleId="caps">
    <w:name w:val="caps"/>
    <w:basedOn w:val="DefaultParagraphFont"/>
    <w:rsid w:val="00656AF3"/>
  </w:style>
  <w:style w:type="character" w:customStyle="1" w:styleId="UnderlinesCharChar">
    <w:name w:val="Underlines Char Char"/>
    <w:basedOn w:val="DefaultParagraphFont"/>
    <w:rsid w:val="00656AF3"/>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656AF3"/>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656AF3"/>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
    <w:basedOn w:val="DefaultParagraphFont"/>
    <w:rsid w:val="00656AF3"/>
    <w:rPr>
      <w:b/>
      <w:bCs w:val="0"/>
      <w:noProof w:val="0"/>
      <w:sz w:val="24"/>
      <w:lang w:val="en-US" w:eastAsia="en-US" w:bidi="ar-SA"/>
    </w:rPr>
  </w:style>
  <w:style w:type="character" w:customStyle="1" w:styleId="tagChar2">
    <w:name w:val="tag Char2"/>
    <w:basedOn w:val="DefaultParagraphFont"/>
    <w:qFormat/>
    <w:rsid w:val="00656AF3"/>
    <w:rPr>
      <w:b/>
      <w:bCs w:val="0"/>
      <w:noProof w:val="0"/>
      <w:sz w:val="24"/>
      <w:lang w:val="en-US" w:eastAsia="en-US" w:bidi="ar-SA"/>
    </w:rPr>
  </w:style>
  <w:style w:type="character" w:customStyle="1" w:styleId="Taggin-New">
    <w:name w:val="Taggin - New"/>
    <w:basedOn w:val="DefaultParagraphFont"/>
    <w:rsid w:val="00656AF3"/>
    <w:rPr>
      <w:rFonts w:ascii="Arial Narrow" w:hAnsi="Arial Narrow" w:hint="default"/>
      <w:b/>
      <w:bCs w:val="0"/>
      <w:sz w:val="22"/>
    </w:rPr>
  </w:style>
  <w:style w:type="character" w:customStyle="1" w:styleId="Boxing-New">
    <w:name w:val="Boxing - New"/>
    <w:basedOn w:val="DefaultParagraphFont"/>
    <w:rsid w:val="00656AF3"/>
    <w:rPr>
      <w:rFonts w:ascii="Arial Narrow" w:hAnsi="Arial Narrow" w:hint="default"/>
      <w:strike w:val="0"/>
      <w:dstrike w:val="0"/>
      <w:sz w:val="16"/>
      <w:u w:val="none"/>
      <w:effect w:val="none"/>
      <w:bdr w:val="single" w:sz="4" w:space="0" w:color="auto" w:frame="1"/>
    </w:rPr>
  </w:style>
  <w:style w:type="character" w:customStyle="1" w:styleId="ilad">
    <w:name w:val="il_ad"/>
    <w:rsid w:val="00656AF3"/>
  </w:style>
  <w:style w:type="character" w:customStyle="1" w:styleId="CardUnderlined">
    <w:name w:val="Card Underlined"/>
    <w:basedOn w:val="DefaultParagraphFont"/>
    <w:rsid w:val="00656AF3"/>
    <w:rPr>
      <w:rFonts w:ascii="Garamond" w:hAnsi="Garamond" w:hint="default"/>
      <w:sz w:val="22"/>
      <w:szCs w:val="24"/>
      <w:u w:val="single"/>
      <w:lang w:val="en-US" w:eastAsia="en-US" w:bidi="ar-SA"/>
    </w:rPr>
  </w:style>
  <w:style w:type="character" w:customStyle="1" w:styleId="pagetitle">
    <w:name w:val="pagetitle"/>
    <w:basedOn w:val="DefaultParagraphFont"/>
    <w:rsid w:val="00656AF3"/>
  </w:style>
  <w:style w:type="character" w:customStyle="1" w:styleId="StyleUnderlineCharChar9ptBold1">
    <w:name w:val="Style Underline Char Char + 9 pt Bold1"/>
    <w:rsid w:val="00656AF3"/>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656AF3"/>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656AF3"/>
    <w:rPr>
      <w:b/>
      <w:bCs/>
      <w:sz w:val="20"/>
      <w:u w:val="single"/>
    </w:rPr>
  </w:style>
  <w:style w:type="character" w:customStyle="1" w:styleId="StyleUnderlineChar1Bold">
    <w:name w:val="Style Underline Char1 + Bold"/>
    <w:rsid w:val="00656AF3"/>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656AF3"/>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656AF3"/>
    <w:rPr>
      <w:color w:val="000000"/>
      <w:sz w:val="20"/>
      <w:u w:val="single"/>
    </w:rPr>
  </w:style>
  <w:style w:type="character" w:customStyle="1" w:styleId="Style11ptBlack">
    <w:name w:val="Style 11 pt Black"/>
    <w:basedOn w:val="DefaultParagraphFont"/>
    <w:rsid w:val="00656AF3"/>
    <w:rPr>
      <w:color w:val="000000"/>
      <w:sz w:val="20"/>
    </w:rPr>
  </w:style>
  <w:style w:type="character" w:customStyle="1" w:styleId="StyleUnderlineCharTimesBold">
    <w:name w:val="Style Underline Char + Times Bold"/>
    <w:basedOn w:val="DefaultParagraphFont"/>
    <w:rsid w:val="00656AF3"/>
    <w:rPr>
      <w:rFonts w:ascii="Times" w:hAnsi="Times" w:hint="default"/>
      <w:b w:val="0"/>
      <w:bCs/>
      <w:sz w:val="20"/>
      <w:u w:val="single"/>
    </w:rPr>
  </w:style>
  <w:style w:type="character" w:customStyle="1" w:styleId="blubigktbiz">
    <w:name w:val="blubigktbiz"/>
    <w:rsid w:val="00656AF3"/>
  </w:style>
  <w:style w:type="character" w:customStyle="1" w:styleId="Style4CharChar">
    <w:name w:val="Style4 Char Char"/>
    <w:basedOn w:val="DefaultParagraphFont"/>
    <w:rsid w:val="00656AF3"/>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656AF3"/>
    <w:rPr>
      <w:rFonts w:ascii="Arial" w:hAnsi="Arial" w:cs="Arial" w:hint="default"/>
      <w:b/>
      <w:bCs/>
      <w:i/>
      <w:iCs/>
      <w:sz w:val="24"/>
    </w:rPr>
  </w:style>
  <w:style w:type="character" w:customStyle="1" w:styleId="super">
    <w:name w:val="super"/>
    <w:rsid w:val="00656AF3"/>
  </w:style>
  <w:style w:type="character" w:customStyle="1" w:styleId="text30">
    <w:name w:val="text30"/>
    <w:rsid w:val="00656AF3"/>
  </w:style>
  <w:style w:type="character" w:customStyle="1" w:styleId="uppercase">
    <w:name w:val="uppercase"/>
    <w:rsid w:val="00656AF3"/>
  </w:style>
  <w:style w:type="character" w:customStyle="1" w:styleId="bodytext0">
    <w:name w:val="bodytext"/>
    <w:rsid w:val="00656AF3"/>
  </w:style>
  <w:style w:type="character" w:customStyle="1" w:styleId="entry-title">
    <w:name w:val="entry-title"/>
    <w:rsid w:val="00656AF3"/>
  </w:style>
  <w:style w:type="character" w:customStyle="1" w:styleId="Style6pt">
    <w:name w:val="Style 6 pt"/>
    <w:basedOn w:val="DefaultParagraphFont"/>
    <w:qFormat/>
    <w:rsid w:val="00656AF3"/>
    <w:rPr>
      <w:sz w:val="12"/>
    </w:rPr>
  </w:style>
  <w:style w:type="character" w:customStyle="1" w:styleId="CiteCharCharCharCharCharChar">
    <w:name w:val="Cite Char Char Char Char Char Char"/>
    <w:basedOn w:val="DefaultParagraphFont"/>
    <w:link w:val="CiteCharCharCharCharChar"/>
    <w:rsid w:val="00656AF3"/>
    <w:rPr>
      <w:b/>
      <w:u w:val="single"/>
    </w:rPr>
  </w:style>
  <w:style w:type="character" w:customStyle="1" w:styleId="mainbody1">
    <w:name w:val="mainbody1"/>
    <w:basedOn w:val="DefaultParagraphFont"/>
    <w:rsid w:val="00656AF3"/>
    <w:rPr>
      <w:rFonts w:ascii="Verdana" w:hAnsi="Verdana" w:hint="default"/>
      <w:color w:val="000000"/>
      <w:sz w:val="22"/>
      <w:szCs w:val="22"/>
    </w:rPr>
  </w:style>
  <w:style w:type="character" w:customStyle="1" w:styleId="ssl4">
    <w:name w:val="ss_l4"/>
    <w:basedOn w:val="DefaultParagraphFont"/>
    <w:rsid w:val="00656AF3"/>
  </w:style>
  <w:style w:type="character" w:customStyle="1" w:styleId="cit-first-element">
    <w:name w:val="cit-first-element"/>
    <w:basedOn w:val="DefaultParagraphFont"/>
    <w:rsid w:val="00656AF3"/>
  </w:style>
  <w:style w:type="character" w:customStyle="1" w:styleId="title1">
    <w:name w:val="title1"/>
    <w:basedOn w:val="DefaultParagraphFont"/>
    <w:rsid w:val="00656AF3"/>
  </w:style>
  <w:style w:type="character" w:customStyle="1" w:styleId="StyleThickunderline1">
    <w:name w:val="Style Thick underline1"/>
    <w:basedOn w:val="DefaultParagraphFont"/>
    <w:rsid w:val="00656AF3"/>
    <w:rPr>
      <w:u w:val="single"/>
    </w:rPr>
  </w:style>
  <w:style w:type="character" w:customStyle="1" w:styleId="UnderlineBold0">
    <w:name w:val="Underline Bold"/>
    <w:uiPriority w:val="6"/>
    <w:qFormat/>
    <w:rsid w:val="00656AF3"/>
    <w:rPr>
      <w:b/>
      <w:bCs w:val="0"/>
      <w:sz w:val="20"/>
      <w:u w:val="single"/>
    </w:rPr>
  </w:style>
  <w:style w:type="character" w:customStyle="1" w:styleId="UnderlineChar5">
    <w:name w:val="UnderlineChar"/>
    <w:rsid w:val="00656AF3"/>
    <w:rPr>
      <w:sz w:val="24"/>
      <w:u w:val="single"/>
    </w:rPr>
  </w:style>
  <w:style w:type="character" w:customStyle="1" w:styleId="foreground">
    <w:name w:val="foreground"/>
    <w:basedOn w:val="DefaultParagraphFont"/>
    <w:rsid w:val="00656AF3"/>
  </w:style>
  <w:style w:type="character" w:customStyle="1" w:styleId="postby">
    <w:name w:val="post_by"/>
    <w:basedOn w:val="DefaultParagraphFont"/>
    <w:rsid w:val="00656AF3"/>
  </w:style>
  <w:style w:type="character" w:customStyle="1" w:styleId="Style11ptBorderSinglesolidlineAuto05ptLinewidth">
    <w:name w:val="Style 11 pt Border: : (Single solid line Auto  0.5 pt Line width)"/>
    <w:rsid w:val="00656AF3"/>
    <w:rPr>
      <w:sz w:val="20"/>
      <w:bdr w:val="single" w:sz="4" w:space="0" w:color="auto" w:frame="1"/>
    </w:rPr>
  </w:style>
  <w:style w:type="character" w:customStyle="1" w:styleId="StyleUnderlineChar9ptBorderSinglesolidlineAuto0">
    <w:name w:val="Style Underline Char + 9 pt Border: : (Single solid line Auto  0..."/>
    <w:rsid w:val="00656AF3"/>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656AF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56AF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56AF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56AF3"/>
    <w:rPr>
      <w:sz w:val="20"/>
      <w:szCs w:val="24"/>
      <w:u w:val="single"/>
      <w:bdr w:val="single" w:sz="4" w:space="0" w:color="auto" w:frame="1"/>
      <w:lang w:val="en-US" w:eastAsia="en-US" w:bidi="ar-SA"/>
    </w:rPr>
  </w:style>
  <w:style w:type="character" w:customStyle="1" w:styleId="StyleLatinGaramondUnderline">
    <w:name w:val="Style (Latin) Garamond Underline"/>
    <w:rsid w:val="00656AF3"/>
    <w:rPr>
      <w:rFonts w:ascii="Times New Roman" w:hAnsi="Times New Roman" w:cs="Times New Roman" w:hint="default"/>
      <w:sz w:val="20"/>
      <w:u w:val="single"/>
    </w:rPr>
  </w:style>
  <w:style w:type="character" w:customStyle="1" w:styleId="StyleLatinGaramond">
    <w:name w:val="Style (Latin) Garamond"/>
    <w:rsid w:val="00656AF3"/>
    <w:rPr>
      <w:rFonts w:ascii="Times New Roman" w:hAnsi="Times New Roman" w:cs="Times New Roman" w:hint="default"/>
      <w:sz w:val="20"/>
    </w:rPr>
  </w:style>
  <w:style w:type="character" w:customStyle="1" w:styleId="styletimesnewroman12ptbold0">
    <w:name w:val="styletimesnewroman12ptbold"/>
    <w:basedOn w:val="DefaultParagraphFont"/>
    <w:rsid w:val="00656AF3"/>
  </w:style>
  <w:style w:type="character" w:customStyle="1" w:styleId="mainheading">
    <w:name w:val="mainheading"/>
    <w:basedOn w:val="DefaultParagraphFont"/>
    <w:rsid w:val="00656AF3"/>
  </w:style>
  <w:style w:type="character" w:customStyle="1" w:styleId="StyleUnderlineChar9ptChar">
    <w:name w:val="Style Underline Char + 9 pt Char"/>
    <w:basedOn w:val="UnderlineCharChar"/>
    <w:rsid w:val="00656AF3"/>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656AF3"/>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656AF3"/>
    <w:rPr>
      <w:rFonts w:ascii="Times New Roman" w:hAnsi="Times New Roman" w:cs="Times New Roman" w:hint="default"/>
      <w:b/>
      <w:bCs w:val="0"/>
      <w:sz w:val="20"/>
    </w:rPr>
  </w:style>
  <w:style w:type="character" w:customStyle="1" w:styleId="stylestylebold12pt">
    <w:name w:val="stylestylebold12pt"/>
    <w:basedOn w:val="DefaultParagraphFont"/>
    <w:rsid w:val="00656AF3"/>
  </w:style>
  <w:style w:type="character" w:customStyle="1" w:styleId="styleboldunderline">
    <w:name w:val="styleboldunderline"/>
    <w:basedOn w:val="DefaultParagraphFont"/>
    <w:rsid w:val="00656AF3"/>
  </w:style>
  <w:style w:type="character" w:customStyle="1" w:styleId="FontStyle11">
    <w:name w:val="Font Style11"/>
    <w:basedOn w:val="DefaultParagraphFont"/>
    <w:uiPriority w:val="99"/>
    <w:rsid w:val="00656AF3"/>
    <w:rPr>
      <w:rFonts w:ascii="Arial Narrow" w:hAnsi="Arial Narrow" w:cs="Arial Narrow" w:hint="default"/>
      <w:sz w:val="18"/>
      <w:szCs w:val="18"/>
    </w:rPr>
  </w:style>
  <w:style w:type="character" w:customStyle="1" w:styleId="FontStyle14">
    <w:name w:val="Font Style14"/>
    <w:basedOn w:val="DefaultParagraphFont"/>
    <w:uiPriority w:val="99"/>
    <w:rsid w:val="00656AF3"/>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656AF3"/>
    <w:rPr>
      <w:rFonts w:ascii="Arial Narrow" w:hAnsi="Arial Narrow" w:cs="Arial Narrow" w:hint="default"/>
      <w:b/>
      <w:bCs/>
      <w:sz w:val="10"/>
      <w:szCs w:val="10"/>
    </w:rPr>
  </w:style>
  <w:style w:type="character" w:customStyle="1" w:styleId="CardTagandCiteChar">
    <w:name w:val="Card Tag and Cite Char"/>
    <w:basedOn w:val="DefaultParagraphFont"/>
    <w:rsid w:val="00656AF3"/>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656AF3"/>
    <w:rPr>
      <w:rFonts w:ascii="Arial Narrow" w:hAnsi="Arial Narrow" w:hint="default"/>
      <w:b/>
      <w:color w:val="000000"/>
      <w:sz w:val="22"/>
      <w:szCs w:val="22"/>
      <w:u w:val="single"/>
    </w:rPr>
  </w:style>
  <w:style w:type="character" w:customStyle="1" w:styleId="SmallText1">
    <w:name w:val="SmallText"/>
    <w:rsid w:val="00656AF3"/>
    <w:rPr>
      <w:color w:val="000000"/>
    </w:rPr>
  </w:style>
  <w:style w:type="character" w:customStyle="1" w:styleId="CitesChar1">
    <w:name w:val="Cites Char1"/>
    <w:basedOn w:val="DefaultParagraphFont"/>
    <w:rsid w:val="00656AF3"/>
    <w:rPr>
      <w:b/>
      <w:bCs w:val="0"/>
      <w:szCs w:val="24"/>
      <w:u w:val="single"/>
      <w:lang w:val="en-US" w:eastAsia="en-US" w:bidi="ar-SA"/>
    </w:rPr>
  </w:style>
  <w:style w:type="character" w:customStyle="1" w:styleId="CardUnderlinedChar">
    <w:name w:val="Card Underlined Char"/>
    <w:basedOn w:val="DefaultParagraphFont"/>
    <w:rsid w:val="00656AF3"/>
    <w:rPr>
      <w:rFonts w:ascii="Arial Narrow" w:hAnsi="Arial Narrow" w:hint="default"/>
      <w:sz w:val="22"/>
      <w:szCs w:val="24"/>
      <w:u w:val="single"/>
      <w:lang w:val="en-US" w:eastAsia="en-US" w:bidi="ar-SA"/>
    </w:rPr>
  </w:style>
  <w:style w:type="character" w:customStyle="1" w:styleId="underline3">
    <w:name w:val="underline3"/>
    <w:basedOn w:val="underline20"/>
    <w:rsid w:val="00656AF3"/>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656AF3"/>
  </w:style>
  <w:style w:type="character" w:customStyle="1" w:styleId="itxtrst">
    <w:name w:val="itxtrst"/>
    <w:rsid w:val="00656AF3"/>
  </w:style>
  <w:style w:type="character" w:customStyle="1" w:styleId="A-Underlining">
    <w:name w:val="A-Underlining"/>
    <w:basedOn w:val="DefaultParagraphFont"/>
    <w:rsid w:val="00656AF3"/>
    <w:rPr>
      <w:rFonts w:ascii="Garamond" w:hAnsi="Garamond" w:hint="default"/>
      <w:color w:val="auto"/>
      <w:sz w:val="24"/>
      <w:u w:val="single"/>
    </w:rPr>
  </w:style>
  <w:style w:type="character" w:customStyle="1" w:styleId="StyleUnderlineBold0">
    <w:name w:val="Style Underline + Bold"/>
    <w:rsid w:val="00656AF3"/>
    <w:rPr>
      <w:b/>
      <w:bCs/>
      <w:u w:val="single"/>
    </w:rPr>
  </w:style>
  <w:style w:type="character" w:customStyle="1" w:styleId="Underline-Highlighted">
    <w:name w:val="Underline-Highlighted"/>
    <w:uiPriority w:val="1"/>
    <w:qFormat/>
    <w:rsid w:val="00656AF3"/>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656AF3"/>
  </w:style>
  <w:style w:type="character" w:customStyle="1" w:styleId="newsmain">
    <w:name w:val="news_main"/>
    <w:basedOn w:val="DefaultParagraphFont"/>
    <w:rsid w:val="00656AF3"/>
  </w:style>
  <w:style w:type="character" w:customStyle="1" w:styleId="vitstoryheadline">
    <w:name w:val="vitstoryheadline"/>
    <w:rsid w:val="00656AF3"/>
  </w:style>
  <w:style w:type="character" w:customStyle="1" w:styleId="AuthorDate0">
    <w:name w:val="Author Date"/>
    <w:qFormat/>
    <w:rsid w:val="00656AF3"/>
    <w:rPr>
      <w:b/>
      <w:bCs w:val="0"/>
      <w:sz w:val="24"/>
      <w:u w:val="thick"/>
    </w:rPr>
  </w:style>
  <w:style w:type="character" w:customStyle="1" w:styleId="red">
    <w:name w:val="red"/>
    <w:basedOn w:val="DefaultParagraphFont"/>
    <w:rsid w:val="00656AF3"/>
  </w:style>
  <w:style w:type="character" w:customStyle="1" w:styleId="at">
    <w:name w:val="at"/>
    <w:rsid w:val="00656AF3"/>
  </w:style>
  <w:style w:type="character" w:customStyle="1" w:styleId="org">
    <w:name w:val="org"/>
    <w:rsid w:val="00656AF3"/>
  </w:style>
  <w:style w:type="character" w:customStyle="1" w:styleId="pnumber">
    <w:name w:val="pnumber"/>
    <w:rsid w:val="00656AF3"/>
  </w:style>
  <w:style w:type="character" w:customStyle="1" w:styleId="ital">
    <w:name w:val="ital"/>
    <w:rsid w:val="00656AF3"/>
  </w:style>
  <w:style w:type="character" w:customStyle="1" w:styleId="orgdiv">
    <w:name w:val="orgdiv"/>
    <w:rsid w:val="00656AF3"/>
  </w:style>
  <w:style w:type="character" w:customStyle="1" w:styleId="orgname">
    <w:name w:val="orgname"/>
    <w:rsid w:val="00656AF3"/>
  </w:style>
  <w:style w:type="character" w:customStyle="1" w:styleId="city">
    <w:name w:val="city"/>
    <w:rsid w:val="00656AF3"/>
  </w:style>
  <w:style w:type="character" w:customStyle="1" w:styleId="state">
    <w:name w:val="state"/>
    <w:rsid w:val="00656AF3"/>
  </w:style>
  <w:style w:type="character" w:customStyle="1" w:styleId="country">
    <w:name w:val="country"/>
    <w:rsid w:val="00656AF3"/>
  </w:style>
  <w:style w:type="character" w:customStyle="1" w:styleId="articletitle">
    <w:name w:val="articletitle"/>
    <w:rsid w:val="00656AF3"/>
    <w:rPr>
      <w:rFonts w:ascii="Times New Roman" w:hAnsi="Times New Roman" w:cs="Times New Roman" w:hint="default"/>
    </w:rPr>
  </w:style>
  <w:style w:type="character" w:customStyle="1" w:styleId="6pointChar">
    <w:name w:val="6 point Char"/>
    <w:rsid w:val="00656AF3"/>
    <w:rPr>
      <w:rFonts w:ascii="Times New Roman" w:hAnsi="Times New Roman" w:cs="Times New Roman" w:hint="default"/>
      <w:sz w:val="12"/>
      <w:lang w:val="en-US" w:eastAsia="en-US"/>
    </w:rPr>
  </w:style>
  <w:style w:type="character" w:customStyle="1" w:styleId="StyleThickunderline">
    <w:name w:val="Style Thick underline"/>
    <w:qFormat/>
    <w:rsid w:val="00656AF3"/>
    <w:rPr>
      <w:u w:val="thick"/>
    </w:rPr>
  </w:style>
  <w:style w:type="character" w:customStyle="1" w:styleId="Box0">
    <w:name w:val="Box!"/>
    <w:rsid w:val="00656AF3"/>
    <w:rPr>
      <w:rFonts w:ascii="Garamond" w:hAnsi="Garamond" w:hint="default"/>
      <w:sz w:val="24"/>
      <w:u w:val="single"/>
      <w:bdr w:val="single" w:sz="4" w:space="0" w:color="auto" w:frame="1"/>
    </w:rPr>
  </w:style>
  <w:style w:type="character" w:customStyle="1" w:styleId="citechar0">
    <w:name w:val="citechar"/>
    <w:basedOn w:val="DefaultParagraphFont"/>
    <w:rsid w:val="00656AF3"/>
  </w:style>
  <w:style w:type="character" w:customStyle="1" w:styleId="underlinechar6">
    <w:name w:val="underlinechar"/>
    <w:basedOn w:val="DefaultParagraphFont"/>
    <w:rsid w:val="00656AF3"/>
  </w:style>
  <w:style w:type="character" w:customStyle="1" w:styleId="CardUnderlineChar">
    <w:name w:val="Card Underline Char"/>
    <w:link w:val="CardUnderline"/>
    <w:rsid w:val="00656AF3"/>
    <w:rPr>
      <w:u w:val="single"/>
    </w:rPr>
  </w:style>
  <w:style w:type="character" w:customStyle="1" w:styleId="tagciteChar">
    <w:name w:val="tag/cite Char"/>
    <w:basedOn w:val="DefaultParagraphFont"/>
    <w:rsid w:val="00656AF3"/>
    <w:rPr>
      <w:b/>
      <w:bCs w:val="0"/>
      <w:sz w:val="24"/>
      <w:lang w:val="en-US" w:eastAsia="en-US" w:bidi="ar-SA"/>
    </w:rPr>
  </w:style>
  <w:style w:type="character" w:customStyle="1" w:styleId="8pointChar">
    <w:name w:val="8 point Char"/>
    <w:basedOn w:val="DefaultParagraphFont"/>
    <w:link w:val="8point"/>
    <w:rsid w:val="00656AF3"/>
    <w:rPr>
      <w:sz w:val="16"/>
    </w:rPr>
  </w:style>
  <w:style w:type="character" w:customStyle="1" w:styleId="BoldText12pt">
    <w:name w:val="Bold Text 12 pt"/>
    <w:rsid w:val="00656AF3"/>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656AF3"/>
  </w:style>
  <w:style w:type="character" w:customStyle="1" w:styleId="tagCharChar">
    <w:name w:val="tag Char Char"/>
    <w:rsid w:val="00656AF3"/>
    <w:rPr>
      <w:b/>
      <w:bCs w:val="0"/>
      <w:sz w:val="24"/>
      <w:lang w:val="en-US" w:eastAsia="en-US" w:bidi="ar-SA"/>
    </w:rPr>
  </w:style>
  <w:style w:type="character" w:customStyle="1" w:styleId="legacybig">
    <w:name w:val="legacybig"/>
    <w:basedOn w:val="DefaultParagraphFont"/>
    <w:rsid w:val="00656AF3"/>
  </w:style>
  <w:style w:type="character" w:customStyle="1" w:styleId="art-author">
    <w:name w:val="art-author"/>
    <w:basedOn w:val="DefaultParagraphFont"/>
    <w:rsid w:val="00656AF3"/>
  </w:style>
  <w:style w:type="character" w:customStyle="1" w:styleId="Header1">
    <w:name w:val="Header1"/>
    <w:basedOn w:val="DefaultParagraphFont"/>
    <w:rsid w:val="00656AF3"/>
  </w:style>
  <w:style w:type="character" w:customStyle="1" w:styleId="A3">
    <w:name w:val="A3"/>
    <w:rsid w:val="00656AF3"/>
    <w:rPr>
      <w:rFonts w:ascii="Perpetua" w:hAnsi="Perpetua" w:cs="Perpetua" w:hint="default"/>
      <w:color w:val="000000"/>
      <w:sz w:val="15"/>
      <w:szCs w:val="15"/>
    </w:rPr>
  </w:style>
  <w:style w:type="character" w:customStyle="1" w:styleId="underlinedCharChar">
    <w:name w:val="underlined Char Char"/>
    <w:rsid w:val="00656AF3"/>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656AF3"/>
  </w:style>
  <w:style w:type="character" w:customStyle="1" w:styleId="fpred">
    <w:name w:val="fp_red"/>
    <w:basedOn w:val="DefaultParagraphFont"/>
    <w:rsid w:val="00656AF3"/>
  </w:style>
  <w:style w:type="character" w:customStyle="1" w:styleId="twoce">
    <w:name w:val="twoce"/>
    <w:basedOn w:val="DefaultParagraphFont"/>
    <w:rsid w:val="00656AF3"/>
  </w:style>
  <w:style w:type="character" w:customStyle="1" w:styleId="snapnoshots">
    <w:name w:val="snap_noshots"/>
    <w:basedOn w:val="DefaultParagraphFont"/>
    <w:rsid w:val="00656AF3"/>
  </w:style>
  <w:style w:type="character" w:customStyle="1" w:styleId="StyleUnderlineCharChar9pt">
    <w:name w:val="Style Underline Char Char + 9 pt"/>
    <w:rsid w:val="00656AF3"/>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656AF3"/>
  </w:style>
  <w:style w:type="character" w:customStyle="1" w:styleId="showipapr">
    <w:name w:val="show_ipapr"/>
    <w:basedOn w:val="DefaultParagraphFont"/>
    <w:rsid w:val="00656AF3"/>
  </w:style>
  <w:style w:type="character" w:customStyle="1" w:styleId="prondelim">
    <w:name w:val="prondelim"/>
    <w:basedOn w:val="DefaultParagraphFont"/>
    <w:rsid w:val="00656AF3"/>
  </w:style>
  <w:style w:type="character" w:customStyle="1" w:styleId="prontoggle">
    <w:name w:val="pron_toggle"/>
    <w:basedOn w:val="DefaultParagraphFont"/>
    <w:rsid w:val="00656AF3"/>
  </w:style>
  <w:style w:type="character" w:customStyle="1" w:styleId="showspellpr">
    <w:name w:val="show_spellpr"/>
    <w:basedOn w:val="DefaultParagraphFont"/>
    <w:rsid w:val="00656AF3"/>
  </w:style>
  <w:style w:type="character" w:customStyle="1" w:styleId="pg">
    <w:name w:val="pg"/>
    <w:basedOn w:val="DefaultParagraphFont"/>
    <w:rsid w:val="00656AF3"/>
  </w:style>
  <w:style w:type="character" w:customStyle="1" w:styleId="secondary-bf">
    <w:name w:val="secondary-bf"/>
    <w:basedOn w:val="DefaultParagraphFont"/>
    <w:rsid w:val="00656AF3"/>
  </w:style>
  <w:style w:type="character" w:customStyle="1" w:styleId="dnindex">
    <w:name w:val="dnindex"/>
    <w:basedOn w:val="DefaultParagraphFont"/>
    <w:rsid w:val="00656AF3"/>
  </w:style>
  <w:style w:type="character" w:customStyle="1" w:styleId="A5">
    <w:name w:val="A5"/>
    <w:rsid w:val="00656AF3"/>
    <w:rPr>
      <w:color w:val="000000"/>
      <w:sz w:val="14"/>
      <w:szCs w:val="14"/>
    </w:rPr>
  </w:style>
  <w:style w:type="character" w:customStyle="1" w:styleId="klink">
    <w:name w:val="klink"/>
    <w:basedOn w:val="DefaultParagraphFont"/>
    <w:rsid w:val="00656AF3"/>
  </w:style>
  <w:style w:type="character" w:customStyle="1" w:styleId="preloadwrap">
    <w:name w:val="preloadwrap"/>
    <w:basedOn w:val="DefaultParagraphFont"/>
    <w:rsid w:val="00656AF3"/>
  </w:style>
  <w:style w:type="character" w:customStyle="1" w:styleId="typarticle">
    <w:name w:val="typ_article"/>
    <w:basedOn w:val="DefaultParagraphFont"/>
    <w:rsid w:val="00656AF3"/>
  </w:style>
  <w:style w:type="character" w:customStyle="1" w:styleId="author-date0">
    <w:name w:val="author-date"/>
    <w:basedOn w:val="DefaultParagraphFont"/>
    <w:rsid w:val="00656AF3"/>
  </w:style>
  <w:style w:type="character" w:customStyle="1" w:styleId="desc">
    <w:name w:val="desc"/>
    <w:basedOn w:val="DefaultParagraphFont"/>
    <w:rsid w:val="00656AF3"/>
  </w:style>
  <w:style w:type="character" w:customStyle="1" w:styleId="dispurl">
    <w:name w:val="dispurl"/>
    <w:basedOn w:val="DefaultParagraphFont"/>
    <w:rsid w:val="00656AF3"/>
  </w:style>
  <w:style w:type="character" w:customStyle="1" w:styleId="resultbodyblack">
    <w:name w:val="resultbodyblack"/>
    <w:basedOn w:val="DefaultParagraphFont"/>
    <w:rsid w:val="00656AF3"/>
  </w:style>
  <w:style w:type="character" w:customStyle="1" w:styleId="resultbodyitalic">
    <w:name w:val="resultbodyitalic"/>
    <w:basedOn w:val="DefaultParagraphFont"/>
    <w:rsid w:val="00656AF3"/>
  </w:style>
  <w:style w:type="character" w:customStyle="1" w:styleId="resultbody">
    <w:name w:val="resultbody"/>
    <w:basedOn w:val="DefaultParagraphFont"/>
    <w:rsid w:val="00656AF3"/>
  </w:style>
  <w:style w:type="character" w:customStyle="1" w:styleId="lightblue">
    <w:name w:val="lightblue"/>
    <w:basedOn w:val="DefaultParagraphFont"/>
    <w:rsid w:val="00656AF3"/>
  </w:style>
  <w:style w:type="character" w:customStyle="1" w:styleId="Header2">
    <w:name w:val="Header2"/>
    <w:basedOn w:val="DefaultParagraphFont"/>
    <w:rsid w:val="00656AF3"/>
  </w:style>
  <w:style w:type="character" w:customStyle="1" w:styleId="author-bio-box">
    <w:name w:val="author-bio-box"/>
    <w:basedOn w:val="DefaultParagraphFont"/>
    <w:rsid w:val="00656AF3"/>
  </w:style>
  <w:style w:type="character" w:customStyle="1" w:styleId="UnderlineChar1Char">
    <w:name w:val="Underline Char1 Char"/>
    <w:basedOn w:val="DefaultParagraphFont"/>
    <w:rsid w:val="00656AF3"/>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656AF3"/>
    <w:rPr>
      <w:u w:val="single"/>
      <w:lang w:val="en-US" w:eastAsia="en-US" w:bidi="ar-SA"/>
    </w:rPr>
  </w:style>
  <w:style w:type="character" w:customStyle="1" w:styleId="BoldUnderliningChar">
    <w:name w:val="Bold Underlining Char"/>
    <w:basedOn w:val="DefaultParagraphFont"/>
    <w:rsid w:val="00656AF3"/>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656AF3"/>
  </w:style>
  <w:style w:type="character" w:customStyle="1" w:styleId="Heading1CharChar1">
    <w:name w:val="Heading 1 Char Char1"/>
    <w:basedOn w:val="DefaultParagraphFont"/>
    <w:rsid w:val="00656AF3"/>
    <w:rPr>
      <w:rFonts w:ascii="Arial" w:hAnsi="Arial" w:cs="Arial" w:hint="default"/>
      <w:b/>
      <w:bCs/>
      <w:szCs w:val="32"/>
      <w:lang w:val="en-US" w:eastAsia="en-US" w:bidi="ar-SA"/>
    </w:rPr>
  </w:style>
  <w:style w:type="character" w:customStyle="1" w:styleId="A7">
    <w:name w:val="A7"/>
    <w:rsid w:val="00656AF3"/>
    <w:rPr>
      <w:rFonts w:ascii="Garamond" w:hAnsi="Garamond" w:cs="Garamond" w:hint="default"/>
      <w:color w:val="000000"/>
      <w:sz w:val="14"/>
      <w:szCs w:val="14"/>
    </w:rPr>
  </w:style>
  <w:style w:type="character" w:customStyle="1" w:styleId="UnderlineCharCharCharChar">
    <w:name w:val="Underline Char Char Char Char"/>
    <w:basedOn w:val="DefaultParagraphFont"/>
    <w:rsid w:val="00656AF3"/>
    <w:rPr>
      <w:szCs w:val="16"/>
      <w:u w:val="single"/>
      <w:lang w:val="en-US" w:eastAsia="en-US" w:bidi="ar-SA"/>
    </w:rPr>
  </w:style>
  <w:style w:type="character" w:customStyle="1" w:styleId="underlinecardChar">
    <w:name w:val="underline card Char"/>
    <w:basedOn w:val="DefaultParagraphFont"/>
    <w:rsid w:val="00656AF3"/>
    <w:rPr>
      <w:rFonts w:ascii="Arial" w:hAnsi="Arial" w:cs="Arial" w:hint="default"/>
      <w:sz w:val="18"/>
      <w:szCs w:val="24"/>
      <w:u w:val="single"/>
      <w:lang w:val="en-US" w:eastAsia="en-US" w:bidi="ar-SA"/>
    </w:rPr>
  </w:style>
  <w:style w:type="character" w:customStyle="1" w:styleId="ft1">
    <w:name w:val="ft1"/>
    <w:basedOn w:val="DefaultParagraphFont"/>
    <w:rsid w:val="00656AF3"/>
  </w:style>
  <w:style w:type="character" w:customStyle="1" w:styleId="CharChar32">
    <w:name w:val="Char Char32"/>
    <w:basedOn w:val="DefaultParagraphFont"/>
    <w:rsid w:val="00656AF3"/>
    <w:rPr>
      <w:rFonts w:ascii="Arial" w:hAnsi="Arial" w:cs="Arial" w:hint="default"/>
      <w:b/>
      <w:bCs/>
      <w:iCs/>
      <w:lang w:val="en-US" w:eastAsia="en-US" w:bidi="ar-SA"/>
    </w:rPr>
  </w:style>
  <w:style w:type="character" w:customStyle="1" w:styleId="CharChar13">
    <w:name w:val="Char Char13"/>
    <w:rsid w:val="00656AF3"/>
    <w:rPr>
      <w:rFonts w:ascii="Arial" w:hAnsi="Arial" w:cs="Arial" w:hint="default"/>
      <w:b/>
      <w:bCs/>
      <w:iCs/>
      <w:sz w:val="22"/>
      <w:szCs w:val="28"/>
      <w:lang w:val="en-US" w:eastAsia="en-US" w:bidi="ar-SA"/>
    </w:rPr>
  </w:style>
  <w:style w:type="character" w:customStyle="1" w:styleId="CharChar116">
    <w:name w:val="Char Char116"/>
    <w:rsid w:val="00656AF3"/>
    <w:rPr>
      <w:rFonts w:ascii="Arial" w:hAnsi="Arial" w:cs="Arial" w:hint="default"/>
      <w:bCs/>
      <w:szCs w:val="26"/>
      <w:u w:val="single"/>
      <w:lang w:val="en-US" w:eastAsia="en-US" w:bidi="ar-SA"/>
    </w:rPr>
  </w:style>
  <w:style w:type="character" w:customStyle="1" w:styleId="CharChar31">
    <w:name w:val="Char Char31"/>
    <w:rsid w:val="00656AF3"/>
    <w:rPr>
      <w:rFonts w:ascii="Arial" w:hAnsi="Arial" w:cs="Arial" w:hint="default"/>
      <w:b/>
      <w:bCs/>
      <w:szCs w:val="32"/>
      <w:lang w:val="en-US" w:eastAsia="en-US" w:bidi="ar-SA"/>
    </w:rPr>
  </w:style>
  <w:style w:type="character" w:customStyle="1" w:styleId="CharChar12">
    <w:name w:val="Char Char12"/>
    <w:rsid w:val="00656AF3"/>
    <w:rPr>
      <w:rFonts w:ascii="Arial" w:hAnsi="Arial" w:cs="Arial" w:hint="default"/>
      <w:bCs/>
      <w:szCs w:val="26"/>
      <w:u w:val="single"/>
      <w:lang w:val="en-US" w:eastAsia="en-US" w:bidi="ar-SA"/>
    </w:rPr>
  </w:style>
  <w:style w:type="character" w:customStyle="1" w:styleId="CharChar115">
    <w:name w:val="Char Char115"/>
    <w:rsid w:val="00656AF3"/>
    <w:rPr>
      <w:rFonts w:ascii="Arial" w:hAnsi="Arial" w:cs="Arial" w:hint="default"/>
      <w:bCs/>
      <w:szCs w:val="26"/>
      <w:u w:val="single"/>
      <w:lang w:val="en-US" w:eastAsia="en-US" w:bidi="ar-SA"/>
    </w:rPr>
  </w:style>
  <w:style w:type="character" w:customStyle="1" w:styleId="SmallerReal">
    <w:name w:val="SmallerReal"/>
    <w:uiPriority w:val="1"/>
    <w:qFormat/>
    <w:rsid w:val="00656AF3"/>
    <w:rPr>
      <w:rFonts w:ascii="Garamond" w:hAnsi="Garamond" w:hint="default"/>
      <w:sz w:val="16"/>
    </w:rPr>
  </w:style>
  <w:style w:type="character" w:customStyle="1" w:styleId="StyleDebateUnderline10pt">
    <w:name w:val="Style Debate Underline + 10 pt"/>
    <w:basedOn w:val="DefaultParagraphFont"/>
    <w:rsid w:val="00656AF3"/>
    <w:rPr>
      <w:rFonts w:ascii="Times New Roman" w:hAnsi="Times New Roman" w:cs="Times New Roman" w:hint="default"/>
      <w:sz w:val="20"/>
      <w:szCs w:val="20"/>
      <w:u w:val="single"/>
    </w:rPr>
  </w:style>
  <w:style w:type="character" w:customStyle="1" w:styleId="StylePalatinoLinotype6pt">
    <w:name w:val="Style Palatino Linotype 6 pt"/>
    <w:rsid w:val="00656AF3"/>
    <w:rPr>
      <w:rFonts w:ascii="Times New Roman" w:hAnsi="Times New Roman" w:cs="Times New Roman" w:hint="default"/>
      <w:sz w:val="20"/>
    </w:rPr>
  </w:style>
  <w:style w:type="character" w:customStyle="1" w:styleId="UnderlineChar2">
    <w:name w:val="Underline Char2"/>
    <w:rsid w:val="00656AF3"/>
    <w:rPr>
      <w:rFonts w:ascii="Arial Narrow" w:hAnsi="Arial Narrow" w:hint="default"/>
      <w:sz w:val="18"/>
      <w:szCs w:val="24"/>
      <w:u w:val="single"/>
    </w:rPr>
  </w:style>
  <w:style w:type="character" w:customStyle="1" w:styleId="Highighted-New">
    <w:name w:val="Highighted - New"/>
    <w:rsid w:val="00656AF3"/>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656AF3"/>
    <w:rPr>
      <w:b/>
      <w:bCs w:val="0"/>
      <w:sz w:val="24"/>
    </w:rPr>
  </w:style>
  <w:style w:type="character" w:customStyle="1" w:styleId="CiteCharCharCharChar">
    <w:name w:val="Cite Char Char Char Char"/>
    <w:aliases w:val="Cite Char Char Char Char Char Char Char,Cite Char Char Char Char Char Char Char Char"/>
    <w:rsid w:val="00656AF3"/>
    <w:rPr>
      <w:rFonts w:ascii="Arial" w:hAnsi="Arial" w:cs="Arial" w:hint="default"/>
      <w:b/>
      <w:bCs/>
      <w:sz w:val="24"/>
      <w:szCs w:val="26"/>
      <w:lang w:val="en-US" w:eastAsia="en-US" w:bidi="ar-SA"/>
    </w:rPr>
  </w:style>
  <w:style w:type="character" w:customStyle="1" w:styleId="FontStyle12">
    <w:name w:val="Font Style12"/>
    <w:rsid w:val="00656AF3"/>
    <w:rPr>
      <w:rFonts w:ascii="Times New Roman" w:hAnsi="Times New Roman" w:cs="Times New Roman" w:hint="default"/>
      <w:spacing w:val="10"/>
      <w:sz w:val="30"/>
      <w:szCs w:val="30"/>
    </w:rPr>
  </w:style>
  <w:style w:type="character" w:customStyle="1" w:styleId="cardCharChar10">
    <w:name w:val="card Char Char1"/>
    <w:rsid w:val="00656AF3"/>
    <w:rPr>
      <w:lang w:val="en-US" w:eastAsia="en-US" w:bidi="ar-SA"/>
    </w:rPr>
  </w:style>
  <w:style w:type="character" w:customStyle="1" w:styleId="BlockTitleCharChar1Char">
    <w:name w:val="Block Title Char Char1 Char"/>
    <w:rsid w:val="00656AF3"/>
    <w:rPr>
      <w:b/>
      <w:bCs w:val="0"/>
      <w:sz w:val="32"/>
      <w:u w:val="single"/>
    </w:rPr>
  </w:style>
  <w:style w:type="character" w:customStyle="1" w:styleId="Header1Char">
    <w:name w:val="Header1 Char"/>
    <w:rsid w:val="00656AF3"/>
    <w:rPr>
      <w:rFonts w:ascii="Arial" w:hAnsi="Arial" w:cs="Arial" w:hint="default"/>
      <w:b/>
      <w:bCs/>
      <w:caps/>
      <w:kern w:val="32"/>
      <w:sz w:val="28"/>
      <w:szCs w:val="28"/>
    </w:rPr>
  </w:style>
  <w:style w:type="character" w:customStyle="1" w:styleId="StyleArial12ptBoldItalic">
    <w:name w:val="Style Arial 12 pt Bold Italic"/>
    <w:rsid w:val="00656AF3"/>
    <w:rPr>
      <w:rFonts w:ascii="Times New Roman" w:hAnsi="Times New Roman" w:cs="Times New Roman" w:hint="default"/>
      <w:b/>
      <w:bCs/>
      <w:iCs/>
      <w:sz w:val="24"/>
    </w:rPr>
  </w:style>
  <w:style w:type="character" w:customStyle="1" w:styleId="Styleunderline12pt">
    <w:name w:val="Style underline + 12 pt"/>
    <w:rsid w:val="00656AF3"/>
    <w:rPr>
      <w:rFonts w:ascii="Times New Roman" w:hAnsi="Times New Roman" w:cs="Times New Roman" w:hint="default"/>
      <w:bCs/>
      <w:sz w:val="20"/>
      <w:u w:val="single"/>
    </w:rPr>
  </w:style>
  <w:style w:type="character" w:customStyle="1" w:styleId="StyleUnderlineChar19pt">
    <w:name w:val="Style Underline Char1 + 9 pt"/>
    <w:basedOn w:val="UnderlineChar1"/>
    <w:rsid w:val="00656AF3"/>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656AF3"/>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656AF3"/>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656AF3"/>
    <w:rPr>
      <w:rFonts w:ascii="Times New Roman" w:hAnsi="Times New Roman" w:cs="Times New Roman" w:hint="default"/>
      <w:sz w:val="20"/>
      <w:u w:val="single"/>
      <w:lang w:val="en-US" w:eastAsia="en-US" w:bidi="ar-SA"/>
    </w:rPr>
  </w:style>
  <w:style w:type="character" w:customStyle="1" w:styleId="Style9ptUnderline1">
    <w:name w:val="Style 9 pt Underline1"/>
    <w:rsid w:val="00656AF3"/>
    <w:rPr>
      <w:sz w:val="20"/>
      <w:u w:val="single"/>
    </w:rPr>
  </w:style>
  <w:style w:type="character" w:customStyle="1" w:styleId="StyleUnderlineChar19pt2">
    <w:name w:val="Style Underline Char1 + 9 pt2"/>
    <w:basedOn w:val="UnderlineChar1"/>
    <w:rsid w:val="00656AF3"/>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656AF3"/>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656AF3"/>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656AF3"/>
    <w:rPr>
      <w:rFonts w:ascii="Times New Roman" w:hAnsi="Times New Roman" w:cs="Times New Roman" w:hint="default"/>
      <w:b/>
      <w:bCs/>
      <w:sz w:val="20"/>
      <w:szCs w:val="24"/>
      <w:u w:val="single"/>
      <w:lang w:val="en-US" w:eastAsia="en-US" w:bidi="ar-SA"/>
    </w:rPr>
  </w:style>
  <w:style w:type="character" w:customStyle="1" w:styleId="10">
    <w:name w:val="1"/>
    <w:rsid w:val="00656AF3"/>
    <w:rPr>
      <w:rFonts w:ascii="Arial" w:hAnsi="Arial" w:cs="Arial" w:hint="default"/>
      <w:bCs/>
      <w:sz w:val="20"/>
      <w:u w:val="single"/>
      <w:lang w:val="en-US" w:eastAsia="en-US" w:bidi="ar-SA"/>
    </w:rPr>
  </w:style>
  <w:style w:type="character" w:customStyle="1" w:styleId="articlecontent">
    <w:name w:val="articlecontent"/>
    <w:basedOn w:val="DefaultParagraphFont"/>
    <w:rsid w:val="00656AF3"/>
  </w:style>
  <w:style w:type="character" w:customStyle="1" w:styleId="content">
    <w:name w:val="content"/>
    <w:basedOn w:val="DefaultParagraphFont"/>
    <w:rsid w:val="00656AF3"/>
  </w:style>
  <w:style w:type="character" w:customStyle="1" w:styleId="3">
    <w:name w:val="3"/>
    <w:rsid w:val="00656AF3"/>
    <w:rPr>
      <w:rFonts w:ascii="Arial" w:hAnsi="Arial" w:cs="Arial" w:hint="default"/>
      <w:bCs/>
      <w:sz w:val="20"/>
      <w:u w:val="single"/>
      <w:lang w:val="en-US" w:eastAsia="en-US" w:bidi="ar-SA"/>
    </w:rPr>
  </w:style>
  <w:style w:type="character" w:customStyle="1" w:styleId="4">
    <w:name w:val="4"/>
    <w:rsid w:val="00656AF3"/>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
    <w:rsid w:val="00656AF3"/>
    <w:rPr>
      <w:rFonts w:ascii="Arial" w:hAnsi="Arial" w:cs="Arial" w:hint="default"/>
      <w:b/>
      <w:bCs/>
      <w:iCs/>
      <w:szCs w:val="28"/>
      <w:lang w:val="en-US" w:eastAsia="en-US" w:bidi="ar-SA"/>
    </w:rPr>
  </w:style>
  <w:style w:type="character" w:customStyle="1" w:styleId="featuretitle">
    <w:name w:val="feature_title"/>
    <w:basedOn w:val="DefaultParagraphFont"/>
    <w:rsid w:val="00656AF3"/>
  </w:style>
  <w:style w:type="character" w:customStyle="1" w:styleId="6">
    <w:name w:val="6"/>
    <w:rsid w:val="00656AF3"/>
    <w:rPr>
      <w:rFonts w:ascii="Arial" w:hAnsi="Arial" w:cs="Arial" w:hint="default"/>
      <w:bCs/>
      <w:sz w:val="20"/>
      <w:u w:val="single"/>
      <w:lang w:val="en-US" w:eastAsia="en-US" w:bidi="ar-SA"/>
    </w:rPr>
  </w:style>
  <w:style w:type="character" w:customStyle="1" w:styleId="7">
    <w:name w:val="7"/>
    <w:rsid w:val="00656AF3"/>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656AF3"/>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656AF3"/>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656AF3"/>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656AF3"/>
    <w:rPr>
      <w:sz w:val="20"/>
      <w:u w:val="single"/>
    </w:rPr>
  </w:style>
  <w:style w:type="character" w:customStyle="1" w:styleId="StyleUnderlineChar9ptBold1">
    <w:name w:val="Style Underline Char + 9 pt Bold1"/>
    <w:rsid w:val="00656AF3"/>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656AF3"/>
    <w:rPr>
      <w:sz w:val="20"/>
      <w:u w:val="single"/>
    </w:rPr>
  </w:style>
  <w:style w:type="character" w:customStyle="1" w:styleId="55">
    <w:name w:val="55"/>
    <w:rsid w:val="00656AF3"/>
    <w:rPr>
      <w:rFonts w:ascii="Arial" w:hAnsi="Arial" w:cs="Arial" w:hint="default"/>
      <w:bCs/>
      <w:sz w:val="20"/>
      <w:u w:val="single"/>
      <w:lang w:val="en-US" w:eastAsia="en-US" w:bidi="ar-SA"/>
    </w:rPr>
  </w:style>
  <w:style w:type="character" w:customStyle="1" w:styleId="Styleunderline9ptBold">
    <w:name w:val="Style underline + 9 pt Bold"/>
    <w:rsid w:val="00656AF3"/>
    <w:rPr>
      <w:b/>
      <w:bCs/>
      <w:sz w:val="20"/>
      <w:u w:val="single"/>
    </w:rPr>
  </w:style>
  <w:style w:type="character" w:customStyle="1" w:styleId="newsstorytitle">
    <w:name w:val="news_story_title"/>
    <w:basedOn w:val="DefaultParagraphFont"/>
    <w:rsid w:val="00656AF3"/>
  </w:style>
  <w:style w:type="character" w:customStyle="1" w:styleId="StyleUnderliningChar9ptBold">
    <w:name w:val="Style Underlining Char + 9 pt Bold"/>
    <w:rsid w:val="00656AF3"/>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656AF3"/>
    <w:rPr>
      <w:rFonts w:ascii="Times New Roman" w:hAnsi="Times New Roman" w:cs="Times New Roman" w:hint="default"/>
      <w:sz w:val="20"/>
      <w:szCs w:val="24"/>
      <w:u w:val="single"/>
      <w:lang w:val="en-US" w:eastAsia="en-US" w:bidi="ar-SA"/>
    </w:rPr>
  </w:style>
  <w:style w:type="character" w:customStyle="1" w:styleId="34">
    <w:name w:val="34"/>
    <w:rsid w:val="00656AF3"/>
    <w:rPr>
      <w:rFonts w:ascii="Times New Roman" w:hAnsi="Times New Roman" w:cs="Arial" w:hint="default"/>
      <w:bCs/>
      <w:sz w:val="20"/>
      <w:u w:val="single"/>
      <w:lang w:val="en-US" w:eastAsia="en-US" w:bidi="ar-SA"/>
    </w:rPr>
  </w:style>
  <w:style w:type="character" w:customStyle="1" w:styleId="45">
    <w:name w:val="45"/>
    <w:rsid w:val="00656AF3"/>
    <w:rPr>
      <w:rFonts w:ascii="Times New Roman" w:hAnsi="Times New Roman" w:cs="Arial" w:hint="default"/>
      <w:b/>
      <w:bCs/>
      <w:sz w:val="20"/>
      <w:u w:val="single"/>
      <w:lang w:val="en-US" w:eastAsia="en-US" w:bidi="ar-SA"/>
    </w:rPr>
  </w:style>
  <w:style w:type="character" w:customStyle="1" w:styleId="Style9ptUnderline5">
    <w:name w:val="Style 9 pt Underline5"/>
    <w:rsid w:val="00656AF3"/>
    <w:rPr>
      <w:rFonts w:ascii="Times New Roman" w:hAnsi="Times New Roman" w:cs="Times New Roman" w:hint="default"/>
      <w:sz w:val="20"/>
      <w:u w:val="single"/>
    </w:rPr>
  </w:style>
  <w:style w:type="character" w:customStyle="1" w:styleId="Style9ptBoldUnderline2">
    <w:name w:val="Style 9 pt Bold Underline2"/>
    <w:rsid w:val="00656AF3"/>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656AF3"/>
    <w:rPr>
      <w:rFonts w:ascii="Times New Roman" w:hAnsi="Times New Roman" w:cs="Times New Roman" w:hint="default"/>
      <w:b/>
      <w:bCs/>
      <w:i/>
      <w:iCs/>
      <w:sz w:val="20"/>
      <w:u w:val="single"/>
      <w:bdr w:val="single" w:sz="4" w:space="0" w:color="auto" w:frame="1"/>
    </w:rPr>
  </w:style>
  <w:style w:type="character" w:customStyle="1" w:styleId="23">
    <w:name w:val="23"/>
    <w:rsid w:val="00656AF3"/>
    <w:rPr>
      <w:rFonts w:ascii="Times New Roman" w:hAnsi="Times New Roman" w:cs="Arial" w:hint="default"/>
      <w:bCs/>
      <w:sz w:val="20"/>
      <w:u w:val="single"/>
      <w:lang w:val="en-US" w:eastAsia="en-US" w:bidi="ar-SA"/>
    </w:rPr>
  </w:style>
  <w:style w:type="character" w:customStyle="1" w:styleId="33">
    <w:name w:val="33"/>
    <w:rsid w:val="00656AF3"/>
    <w:rPr>
      <w:rFonts w:ascii="Times New Roman" w:hAnsi="Times New Roman" w:cs="Arial" w:hint="default"/>
      <w:b/>
      <w:bCs/>
      <w:sz w:val="20"/>
      <w:u w:val="single"/>
      <w:lang w:val="en-US" w:eastAsia="en-US" w:bidi="ar-SA"/>
    </w:rPr>
  </w:style>
  <w:style w:type="character" w:customStyle="1" w:styleId="StyleArialNarrow9pt">
    <w:name w:val="Style Arial Narrow 9 pt"/>
    <w:rsid w:val="00656AF3"/>
    <w:rPr>
      <w:rFonts w:ascii="Times New Roman" w:hAnsi="Times New Roman" w:cs="Times New Roman" w:hint="default"/>
      <w:sz w:val="20"/>
    </w:rPr>
  </w:style>
  <w:style w:type="character" w:customStyle="1" w:styleId="StyleUnderlineCharChar9pt2">
    <w:name w:val="Style Underline Char Char + 9 pt2"/>
    <w:basedOn w:val="UnderlineCharChar"/>
    <w:rsid w:val="00656AF3"/>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656AF3"/>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656AF3"/>
    <w:rPr>
      <w:b/>
      <w:bCs/>
      <w:sz w:val="20"/>
      <w:u w:val="single"/>
      <w:bdr w:val="single" w:sz="4" w:space="0" w:color="auto" w:frame="1"/>
    </w:rPr>
  </w:style>
  <w:style w:type="character" w:customStyle="1" w:styleId="Style9ptUnderline7">
    <w:name w:val="Style 9 pt Underline7"/>
    <w:rsid w:val="00656AF3"/>
    <w:rPr>
      <w:sz w:val="20"/>
      <w:u w:val="single"/>
    </w:rPr>
  </w:style>
  <w:style w:type="character" w:customStyle="1" w:styleId="Style9ptBoldUnderline3">
    <w:name w:val="Style 9 pt Bold Underline3"/>
    <w:rsid w:val="00656AF3"/>
    <w:rPr>
      <w:b/>
      <w:bCs/>
      <w:sz w:val="20"/>
      <w:u w:val="single"/>
    </w:rPr>
  </w:style>
  <w:style w:type="character" w:customStyle="1" w:styleId="Style9ptUnderline8">
    <w:name w:val="Style 9 pt Underline8"/>
    <w:rsid w:val="00656AF3"/>
    <w:rPr>
      <w:sz w:val="20"/>
      <w:u w:val="single"/>
    </w:rPr>
  </w:style>
  <w:style w:type="character" w:customStyle="1" w:styleId="66">
    <w:name w:val="66"/>
    <w:rsid w:val="00656AF3"/>
    <w:rPr>
      <w:rFonts w:ascii="Arial" w:hAnsi="Arial" w:cs="Arial" w:hint="default"/>
      <w:bCs/>
      <w:sz w:val="20"/>
      <w:u w:val="single"/>
      <w:lang w:val="en-US" w:eastAsia="en-US" w:bidi="ar-SA"/>
    </w:rPr>
  </w:style>
  <w:style w:type="character" w:customStyle="1" w:styleId="Style9ptUnderline9">
    <w:name w:val="Style 9 pt Underline9"/>
    <w:rsid w:val="00656AF3"/>
    <w:rPr>
      <w:sz w:val="20"/>
      <w:u w:val="single"/>
    </w:rPr>
  </w:style>
  <w:style w:type="character" w:customStyle="1" w:styleId="Style9ptBoldUnderline4">
    <w:name w:val="Style 9 pt Bold Underline4"/>
    <w:rsid w:val="00656AF3"/>
    <w:rPr>
      <w:b/>
      <w:bCs/>
      <w:sz w:val="20"/>
      <w:u w:val="single"/>
    </w:rPr>
  </w:style>
  <w:style w:type="character" w:customStyle="1" w:styleId="titleblue14">
    <w:name w:val="titleblue14"/>
    <w:basedOn w:val="DefaultParagraphFont"/>
    <w:rsid w:val="00656AF3"/>
  </w:style>
  <w:style w:type="character" w:customStyle="1" w:styleId="Style11ptBoldUnderline1">
    <w:name w:val="Style 11 pt Bold Underline1"/>
    <w:rsid w:val="00656AF3"/>
    <w:rPr>
      <w:b/>
      <w:bCs/>
      <w:sz w:val="20"/>
      <w:u w:val="single"/>
    </w:rPr>
  </w:style>
  <w:style w:type="character" w:customStyle="1" w:styleId="b">
    <w:name w:val="b"/>
    <w:basedOn w:val="DefaultParagraphFont"/>
    <w:rsid w:val="00656AF3"/>
  </w:style>
  <w:style w:type="character" w:customStyle="1" w:styleId="medium-normal">
    <w:name w:val="medium-normal"/>
    <w:basedOn w:val="DefaultParagraphFont"/>
    <w:rsid w:val="00656AF3"/>
  </w:style>
  <w:style w:type="character" w:customStyle="1" w:styleId="Style11ptUnderline2">
    <w:name w:val="Style 11 pt Underline2"/>
    <w:rsid w:val="00656AF3"/>
    <w:rPr>
      <w:sz w:val="20"/>
      <w:u w:val="single"/>
    </w:rPr>
  </w:style>
  <w:style w:type="character" w:customStyle="1" w:styleId="Style11ptBoldUnderline2">
    <w:name w:val="Style 11 pt Bold Underline2"/>
    <w:rsid w:val="00656AF3"/>
    <w:rPr>
      <w:b/>
      <w:bCs/>
      <w:sz w:val="20"/>
      <w:u w:val="single"/>
    </w:rPr>
  </w:style>
  <w:style w:type="character" w:customStyle="1" w:styleId="StyleUnderlineCharChar9pt3">
    <w:name w:val="Style Underline Char Char + 9 pt3"/>
    <w:basedOn w:val="UnderlineCharChar"/>
    <w:rsid w:val="00656AF3"/>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656AF3"/>
    <w:rPr>
      <w:sz w:val="20"/>
      <w:u w:val="single"/>
    </w:rPr>
  </w:style>
  <w:style w:type="character" w:customStyle="1" w:styleId="medium-normal1">
    <w:name w:val="medium-normal1"/>
    <w:rsid w:val="00656AF3"/>
    <w:rPr>
      <w:rFonts w:ascii="Arial" w:hAnsi="Arial" w:cs="Arial" w:hint="default"/>
      <w:b w:val="0"/>
      <w:bCs w:val="0"/>
      <w:i w:val="0"/>
      <w:iCs w:val="0"/>
      <w:sz w:val="20"/>
      <w:szCs w:val="20"/>
    </w:rPr>
  </w:style>
  <w:style w:type="character" w:customStyle="1" w:styleId="manchettebig2">
    <w:name w:val="manchettebig2"/>
    <w:basedOn w:val="DefaultParagraphFont"/>
    <w:rsid w:val="00656AF3"/>
  </w:style>
  <w:style w:type="paragraph" w:styleId="EndnoteText">
    <w:name w:val="endnote text"/>
    <w:basedOn w:val="Normal"/>
    <w:link w:val="EndnoteTextChar"/>
    <w:unhideWhenUsed/>
    <w:rsid w:val="00656AF3"/>
    <w:rPr>
      <w:rFonts w:ascii="Cambria" w:hAnsi="Cambria" w:cs="Times New Roman"/>
      <w:sz w:val="20"/>
      <w:szCs w:val="20"/>
    </w:rPr>
  </w:style>
  <w:style w:type="character" w:customStyle="1" w:styleId="EndnoteTextChar1">
    <w:name w:val="Endnote Text Char1"/>
    <w:basedOn w:val="DefaultParagraphFont"/>
    <w:rsid w:val="00656AF3"/>
    <w:rPr>
      <w:rFonts w:ascii="Calibri" w:hAnsi="Calibri" w:cs="Calibri"/>
      <w:sz w:val="20"/>
      <w:szCs w:val="20"/>
    </w:rPr>
  </w:style>
  <w:style w:type="table" w:styleId="ColorfulGrid-Accent1">
    <w:name w:val="Colorful Grid Accent 1"/>
    <w:basedOn w:val="TableNormal"/>
    <w:link w:val="ColorfulGrid-Accent1Char"/>
    <w:uiPriority w:val="73"/>
    <w:unhideWhenUsed/>
    <w:rsid w:val="00656AF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character" w:customStyle="1" w:styleId="ColorfulGrid-Accent1Char">
    <w:name w:val="Colorful Grid - Accent 1 Char"/>
    <w:aliases w:val="quote Char"/>
    <w:link w:val="ColorfulGrid-Accent1"/>
    <w:uiPriority w:val="73"/>
    <w:locked/>
    <w:rsid w:val="00656AF3"/>
    <w:rPr>
      <w:iCs/>
      <w:sz w:val="16"/>
      <w:szCs w:val="22"/>
    </w:rPr>
  </w:style>
  <w:style w:type="character" w:customStyle="1" w:styleId="Style9ptItalicUnderline">
    <w:name w:val="Style 9 pt Italic Underline"/>
    <w:rsid w:val="00656AF3"/>
    <w:rPr>
      <w:i/>
      <w:iCs/>
      <w:sz w:val="20"/>
      <w:u w:val="single"/>
    </w:rPr>
  </w:style>
  <w:style w:type="character" w:customStyle="1" w:styleId="ln2">
    <w:name w:val="ln2"/>
    <w:basedOn w:val="DefaultParagraphFont"/>
    <w:rsid w:val="00656AF3"/>
  </w:style>
  <w:style w:type="character" w:customStyle="1" w:styleId="Aunderline0">
    <w:name w:val="Aunderline"/>
    <w:basedOn w:val="DefaultParagraphFont"/>
    <w:qFormat/>
    <w:rsid w:val="00656AF3"/>
    <w:rPr>
      <w:rFonts w:ascii="Times New Roman" w:hAnsi="Times New Roman" w:cs="Times New Roman" w:hint="default"/>
      <w:w w:val="106"/>
      <w:sz w:val="20"/>
      <w:szCs w:val="20"/>
      <w:u w:val="single"/>
    </w:rPr>
  </w:style>
  <w:style w:type="character" w:customStyle="1" w:styleId="StyleStyle1Char">
    <w:name w:val="Style Style1 + Char"/>
    <w:basedOn w:val="Style1Char"/>
    <w:rsid w:val="00656AF3"/>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656AF3"/>
  </w:style>
  <w:style w:type="character" w:customStyle="1" w:styleId="Card10f2Char">
    <w:name w:val="Card.10.f2 Char"/>
    <w:basedOn w:val="DefaultParagraphFont"/>
    <w:rsid w:val="00656AF3"/>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656AF3"/>
    <w:rPr>
      <w:rFonts w:ascii="Cambria" w:hAnsi="Cambria" w:cs="Times New Roman" w:hint="default"/>
      <w:sz w:val="20"/>
      <w:szCs w:val="20"/>
    </w:rPr>
  </w:style>
  <w:style w:type="character" w:customStyle="1" w:styleId="NormalspacingChar">
    <w:name w:val="Normal + spacing Char"/>
    <w:basedOn w:val="StyleLinespacingDoubleChar"/>
    <w:rsid w:val="00656AF3"/>
    <w:rPr>
      <w:rFonts w:ascii="Cambria" w:hAnsi="Cambria" w:cs="Times New Roman" w:hint="default"/>
      <w:sz w:val="20"/>
      <w:szCs w:val="20"/>
    </w:rPr>
  </w:style>
  <w:style w:type="character" w:customStyle="1" w:styleId="textbold0">
    <w:name w:val="textbold"/>
    <w:basedOn w:val="DefaultParagraphFont"/>
    <w:rsid w:val="00656AF3"/>
  </w:style>
  <w:style w:type="character" w:customStyle="1" w:styleId="textitalics">
    <w:name w:val="textitalics"/>
    <w:basedOn w:val="DefaultParagraphFont"/>
    <w:rsid w:val="00656AF3"/>
  </w:style>
  <w:style w:type="character" w:customStyle="1" w:styleId="MicroChar">
    <w:name w:val="Micro Char"/>
    <w:basedOn w:val="DefaultParagraphFont"/>
    <w:rsid w:val="00656AF3"/>
    <w:rPr>
      <w:rFonts w:ascii="Arial" w:hAnsi="Arial" w:cs="Times New Roman" w:hint="default"/>
      <w:sz w:val="12"/>
    </w:rPr>
  </w:style>
  <w:style w:type="character" w:customStyle="1" w:styleId="CardTagChar">
    <w:name w:val="Card Tag Char"/>
    <w:basedOn w:val="DefaultParagraphFont"/>
    <w:rsid w:val="00656AF3"/>
    <w:rPr>
      <w:rFonts w:ascii="Times New Roman" w:hAnsi="Times New Roman" w:cs="Times New Roman" w:hint="default"/>
      <w:b/>
      <w:bCs w:val="0"/>
      <w:sz w:val="20"/>
    </w:rPr>
  </w:style>
  <w:style w:type="character" w:customStyle="1" w:styleId="cardtextsmallCharChar">
    <w:name w:val="card text small Char Char"/>
    <w:basedOn w:val="DefaultParagraphFont"/>
    <w:rsid w:val="00656AF3"/>
    <w:rPr>
      <w:rFonts w:ascii="Arial Narrow" w:hAnsi="Arial Narrow" w:cs="Times New Roman" w:hint="default"/>
      <w:sz w:val="16"/>
    </w:rPr>
  </w:style>
  <w:style w:type="character" w:customStyle="1" w:styleId="reportbody1">
    <w:name w:val="reportbody1"/>
    <w:basedOn w:val="DefaultParagraphFont"/>
    <w:rsid w:val="00656AF3"/>
    <w:rPr>
      <w:rFonts w:ascii="Tahoma" w:hAnsi="Tahoma" w:cs="Tahoma" w:hint="default"/>
      <w:color w:val="000000"/>
      <w:sz w:val="14"/>
      <w:szCs w:val="14"/>
    </w:rPr>
  </w:style>
  <w:style w:type="character" w:customStyle="1" w:styleId="articleheadline">
    <w:name w:val="articleheadline"/>
    <w:basedOn w:val="DefaultParagraphFont"/>
    <w:rsid w:val="00656AF3"/>
  </w:style>
  <w:style w:type="character" w:customStyle="1" w:styleId="CardsFont12ptCharCharCharChar">
    <w:name w:val="Cards + Font: 12 pt Char Char Char Char"/>
    <w:basedOn w:val="DefaultParagraphFont"/>
    <w:rsid w:val="00656AF3"/>
    <w:rPr>
      <w:sz w:val="24"/>
      <w:szCs w:val="24"/>
      <w:u w:val="thick"/>
      <w:lang w:val="en-US" w:eastAsia="en-US" w:bidi="ar-SA"/>
    </w:rPr>
  </w:style>
  <w:style w:type="character" w:customStyle="1" w:styleId="dd">
    <w:name w:val="dd"/>
    <w:rsid w:val="00656AF3"/>
  </w:style>
  <w:style w:type="character" w:customStyle="1" w:styleId="F7-SmallFont">
    <w:name w:val="F7 - Small Font"/>
    <w:rsid w:val="00656AF3"/>
    <w:rPr>
      <w:rFonts w:ascii="Times New Roman" w:hAnsi="Times New Roman" w:cs="Times New Roman" w:hint="default"/>
      <w:sz w:val="14"/>
    </w:rPr>
  </w:style>
  <w:style w:type="character" w:customStyle="1" w:styleId="UNDERLINECharChar0">
    <w:name w:val="UNDERLINE Char Char"/>
    <w:rsid w:val="00656AF3"/>
    <w:rPr>
      <w:bCs/>
      <w:kern w:val="28"/>
      <w:szCs w:val="32"/>
      <w:u w:val="single"/>
    </w:rPr>
  </w:style>
  <w:style w:type="character" w:customStyle="1" w:styleId="Bold12">
    <w:name w:val="Bold12"/>
    <w:uiPriority w:val="1"/>
    <w:qFormat/>
    <w:rsid w:val="00656AF3"/>
    <w:rPr>
      <w:rFonts w:ascii="Times New Roman" w:hAnsi="Times New Roman" w:cs="Times New Roman" w:hint="default"/>
      <w:b/>
      <w:bCs w:val="0"/>
      <w:sz w:val="24"/>
    </w:rPr>
  </w:style>
  <w:style w:type="character" w:customStyle="1" w:styleId="NotBold10Final">
    <w:name w:val="NotBold10Final"/>
    <w:uiPriority w:val="1"/>
    <w:qFormat/>
    <w:rsid w:val="00656AF3"/>
    <w:rPr>
      <w:rFonts w:ascii="Times New Roman" w:hAnsi="Times New Roman" w:cs="Times New Roman" w:hint="default"/>
      <w:b w:val="0"/>
      <w:bCs w:val="0"/>
      <w:i w:val="0"/>
      <w:iCs w:val="0"/>
      <w:sz w:val="20"/>
    </w:rPr>
  </w:style>
  <w:style w:type="character" w:customStyle="1" w:styleId="HIGHLIGHT">
    <w:name w:val="HIGHLIGHT"/>
    <w:uiPriority w:val="1"/>
    <w:qFormat/>
    <w:rsid w:val="00656AF3"/>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656AF3"/>
    <w:rPr>
      <w:rFonts w:ascii="Garamond" w:eastAsia="Calibri" w:hAnsi="Garamond" w:cs="Times New Roman"/>
      <w:u w:val="single"/>
    </w:rPr>
  </w:style>
  <w:style w:type="character" w:customStyle="1" w:styleId="gsstx">
    <w:name w:val="gsstx"/>
    <w:rsid w:val="00656AF3"/>
  </w:style>
  <w:style w:type="character" w:customStyle="1" w:styleId="StyleBox12ptBold">
    <w:name w:val="Style Box + 12 pt Bold"/>
    <w:basedOn w:val="DefaultParagraphFont"/>
    <w:rsid w:val="00656AF3"/>
    <w:rPr>
      <w:rFonts w:ascii="Georgia" w:hAnsi="Georgia" w:hint="default"/>
      <w:b/>
      <w:bCs/>
      <w:sz w:val="22"/>
      <w:u w:val="single"/>
      <w:bdr w:val="none" w:sz="0" w:space="0" w:color="auto" w:frame="1"/>
    </w:rPr>
  </w:style>
  <w:style w:type="character" w:customStyle="1" w:styleId="StyleBox12pt">
    <w:name w:val="Style Box + 12 pt"/>
    <w:basedOn w:val="DefaultParagraphFont"/>
    <w:rsid w:val="00656AF3"/>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656AF3"/>
    <w:rPr>
      <w:rFonts w:ascii="Georgia" w:hAnsi="Georgia" w:cs="Calibri"/>
      <w:b w:val="0"/>
      <w:bCs/>
      <w:i w:val="0"/>
      <w:iCs/>
      <w:sz w:val="22"/>
      <w:u w:val="single"/>
      <w:bdr w:val="none" w:sz="0" w:space="0" w:color="auto" w:frame="1"/>
    </w:rPr>
  </w:style>
  <w:style w:type="character" w:customStyle="1" w:styleId="bcktital">
    <w:name w:val="bckt_ital"/>
    <w:rsid w:val="00656AF3"/>
  </w:style>
  <w:style w:type="character" w:customStyle="1" w:styleId="Style8pt1">
    <w:name w:val="Style 8 pt1"/>
    <w:basedOn w:val="DefaultParagraphFont"/>
    <w:rsid w:val="00656AF3"/>
    <w:rPr>
      <w:rFonts w:ascii="Georgia" w:hAnsi="Georgia" w:hint="default"/>
      <w:sz w:val="16"/>
    </w:rPr>
  </w:style>
  <w:style w:type="character" w:customStyle="1" w:styleId="StyleGaramondText1">
    <w:name w:val="Style Garamond Text 1"/>
    <w:basedOn w:val="DefaultParagraphFont"/>
    <w:rsid w:val="00656AF3"/>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656AF3"/>
    <w:rPr>
      <w:rFonts w:ascii="Georgia" w:hAnsi="Georgia" w:hint="default"/>
      <w:color w:val="0D0D0D" w:themeColor="text1" w:themeTint="F2"/>
      <w:sz w:val="22"/>
      <w:u w:val="single"/>
    </w:rPr>
  </w:style>
  <w:style w:type="character" w:customStyle="1" w:styleId="CardChar2">
    <w:name w:val="Card Char2"/>
    <w:basedOn w:val="DefaultParagraphFont"/>
    <w:rsid w:val="00656AF3"/>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656AF3"/>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656AF3"/>
    <w:rPr>
      <w:b/>
      <w:bCs/>
      <w:sz w:val="20"/>
      <w:u w:val="single"/>
    </w:rPr>
  </w:style>
  <w:style w:type="character" w:customStyle="1" w:styleId="postbody">
    <w:name w:val="postbody"/>
    <w:basedOn w:val="DefaultParagraphFont"/>
    <w:rsid w:val="00656AF3"/>
  </w:style>
  <w:style w:type="character" w:customStyle="1" w:styleId="A13">
    <w:name w:val="A13"/>
    <w:rsid w:val="00656AF3"/>
    <w:rPr>
      <w:rFonts w:ascii="Baskerville" w:hAnsi="Baskerville" w:cs="Baskerville" w:hint="default"/>
      <w:color w:val="000000"/>
      <w:sz w:val="106"/>
      <w:szCs w:val="106"/>
    </w:rPr>
  </w:style>
  <w:style w:type="character" w:customStyle="1" w:styleId="A17">
    <w:name w:val="A17"/>
    <w:rsid w:val="00656AF3"/>
    <w:rPr>
      <w:rFonts w:ascii="Baskerville" w:hAnsi="Baskerville" w:cs="Baskerville" w:hint="default"/>
      <w:color w:val="000000"/>
      <w:sz w:val="12"/>
      <w:szCs w:val="12"/>
    </w:rPr>
  </w:style>
  <w:style w:type="character" w:customStyle="1" w:styleId="A14">
    <w:name w:val="A14"/>
    <w:rsid w:val="00656AF3"/>
    <w:rPr>
      <w:rFonts w:ascii="Frutiger 45 Light" w:hAnsi="Frutiger 45 Light" w:cs="Frutiger 45 Light" w:hint="default"/>
      <w:b/>
      <w:bCs/>
      <w:i/>
      <w:iCs/>
      <w:color w:val="000000"/>
      <w:sz w:val="36"/>
      <w:szCs w:val="36"/>
    </w:rPr>
  </w:style>
  <w:style w:type="character" w:customStyle="1" w:styleId="A10">
    <w:name w:val="A10"/>
    <w:rsid w:val="00656AF3"/>
    <w:rPr>
      <w:rFonts w:ascii="Wingdings" w:hAnsi="Wingdings" w:cs="Wingdings" w:hint="default"/>
      <w:color w:val="000000"/>
      <w:sz w:val="22"/>
      <w:szCs w:val="22"/>
    </w:rPr>
  </w:style>
  <w:style w:type="character" w:customStyle="1" w:styleId="A20">
    <w:name w:val="A20"/>
    <w:rsid w:val="00656AF3"/>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656AF3"/>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656AF3"/>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656AF3"/>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656AF3"/>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656AF3"/>
    <w:rPr>
      <w:rFonts w:ascii="Arial" w:hAnsi="Arial" w:cs="Arial" w:hint="default"/>
      <w:b/>
      <w:bCs/>
      <w:sz w:val="24"/>
      <w:szCs w:val="26"/>
      <w:lang w:val="en-US" w:eastAsia="en-US" w:bidi="ar-SA"/>
    </w:rPr>
  </w:style>
  <w:style w:type="character" w:customStyle="1" w:styleId="brief-smalltext">
    <w:name w:val="brief-smalltext"/>
    <w:basedOn w:val="DefaultParagraphFont"/>
    <w:rsid w:val="00656AF3"/>
  </w:style>
  <w:style w:type="character" w:customStyle="1" w:styleId="style51">
    <w:name w:val="style5"/>
    <w:basedOn w:val="DefaultParagraphFont"/>
    <w:rsid w:val="00656AF3"/>
  </w:style>
  <w:style w:type="character" w:customStyle="1" w:styleId="TagCharCharCharCharCharChar">
    <w:name w:val="Tag Char Char Char Char Char Char"/>
    <w:rsid w:val="00656AF3"/>
    <w:rPr>
      <w:rFonts w:ascii="Arial" w:hAnsi="Arial" w:cs="Arial" w:hint="default"/>
      <w:b/>
      <w:bCs/>
      <w:sz w:val="24"/>
      <w:szCs w:val="26"/>
      <w:lang w:val="en-US" w:eastAsia="en-US" w:bidi="ar-SA"/>
    </w:rPr>
  </w:style>
  <w:style w:type="character" w:customStyle="1" w:styleId="pmterms2">
    <w:name w:val="pmterms2"/>
    <w:basedOn w:val="DefaultParagraphFont"/>
    <w:rsid w:val="00656AF3"/>
  </w:style>
  <w:style w:type="character" w:customStyle="1" w:styleId="pmterms3">
    <w:name w:val="pmterms3"/>
    <w:basedOn w:val="DefaultParagraphFont"/>
    <w:rsid w:val="00656AF3"/>
  </w:style>
  <w:style w:type="character" w:customStyle="1" w:styleId="pmtermsel">
    <w:name w:val="pmtermsel"/>
    <w:basedOn w:val="DefaultParagraphFont"/>
    <w:rsid w:val="00656AF3"/>
  </w:style>
  <w:style w:type="character" w:customStyle="1" w:styleId="interiorheadline">
    <w:name w:val="interiorheadline"/>
    <w:basedOn w:val="DefaultParagraphFont"/>
    <w:rsid w:val="00656AF3"/>
  </w:style>
  <w:style w:type="character" w:customStyle="1" w:styleId="Heading31CharCharCharChar1">
    <w:name w:val="Heading 31 Char Char Char Char1"/>
    <w:rsid w:val="00656AF3"/>
    <w:rPr>
      <w:rFonts w:ascii="Arial" w:hAnsi="Arial" w:cs="Arial" w:hint="default"/>
      <w:b/>
      <w:bCs/>
      <w:sz w:val="24"/>
      <w:szCs w:val="26"/>
      <w:lang w:val="en-US" w:eastAsia="en-US" w:bidi="ar-SA"/>
    </w:rPr>
  </w:style>
  <w:style w:type="character" w:customStyle="1" w:styleId="Heading31CharCharChar">
    <w:name w:val="Heading 31 Char Char Char"/>
    <w:rsid w:val="00656AF3"/>
    <w:rPr>
      <w:rFonts w:ascii="Arial" w:hAnsi="Arial" w:cs="Arial" w:hint="default"/>
      <w:b/>
      <w:bCs/>
      <w:sz w:val="24"/>
      <w:szCs w:val="26"/>
      <w:lang w:val="en-US" w:eastAsia="en-US" w:bidi="ar-SA"/>
    </w:rPr>
  </w:style>
  <w:style w:type="character" w:customStyle="1" w:styleId="maintitle">
    <w:name w:val="maintitle"/>
    <w:basedOn w:val="DefaultParagraphFont"/>
    <w:rsid w:val="00656AF3"/>
  </w:style>
  <w:style w:type="character" w:customStyle="1" w:styleId="Citation-AuthorDate">
    <w:name w:val="Citation - Author/Date"/>
    <w:rsid w:val="00656AF3"/>
    <w:rPr>
      <w:b/>
      <w:bCs w:val="0"/>
      <w:smallCaps/>
      <w:sz w:val="24"/>
      <w:u w:val="single"/>
    </w:rPr>
  </w:style>
  <w:style w:type="character" w:customStyle="1" w:styleId="tChar">
    <w:name w:val="t Char"/>
    <w:rsid w:val="00656AF3"/>
    <w:rPr>
      <w:b/>
      <w:bCs w:val="0"/>
      <w:sz w:val="24"/>
    </w:rPr>
  </w:style>
  <w:style w:type="character" w:customStyle="1" w:styleId="cardChar10">
    <w:name w:val="card Char1"/>
    <w:rsid w:val="00656AF3"/>
  </w:style>
  <w:style w:type="character" w:customStyle="1" w:styleId="CharChar33">
    <w:name w:val="Char Char33"/>
    <w:rsid w:val="00656AF3"/>
    <w:rPr>
      <w:rFonts w:ascii="Arial" w:hAnsi="Arial" w:cs="Arial" w:hint="default"/>
      <w:b/>
      <w:bCs/>
      <w:szCs w:val="32"/>
      <w:lang w:val="en-US" w:eastAsia="en-US" w:bidi="ar-SA"/>
    </w:rPr>
  </w:style>
  <w:style w:type="character" w:customStyle="1" w:styleId="CharChar117">
    <w:name w:val="Char Char117"/>
    <w:rsid w:val="00656AF3"/>
    <w:rPr>
      <w:rFonts w:ascii="Arial" w:hAnsi="Arial" w:cs="Arial" w:hint="default"/>
      <w:bCs/>
      <w:szCs w:val="26"/>
      <w:u w:val="single"/>
      <w:lang w:val="en-US" w:eastAsia="en-US" w:bidi="ar-SA"/>
    </w:rPr>
  </w:style>
  <w:style w:type="character" w:customStyle="1" w:styleId="Cites-AuthorDate">
    <w:name w:val="Cites-Author/Date"/>
    <w:qFormat/>
    <w:rsid w:val="00656AF3"/>
    <w:rPr>
      <w:rFonts w:ascii="Times New Roman" w:hAnsi="Times New Roman" w:cs="Times New Roman" w:hint="default"/>
      <w:sz w:val="24"/>
      <w:szCs w:val="24"/>
    </w:rPr>
  </w:style>
  <w:style w:type="character" w:customStyle="1" w:styleId="FontStyle212">
    <w:name w:val="Font Style212"/>
    <w:basedOn w:val="DefaultParagraphFont"/>
    <w:uiPriority w:val="99"/>
    <w:rsid w:val="00656AF3"/>
    <w:rPr>
      <w:rFonts w:ascii="Times New Roman" w:hAnsi="Times New Roman" w:cs="Times New Roman" w:hint="default"/>
      <w:b/>
      <w:bCs/>
      <w:sz w:val="18"/>
      <w:szCs w:val="18"/>
    </w:rPr>
  </w:style>
  <w:style w:type="character" w:customStyle="1" w:styleId="prnewsspan">
    <w:name w:val="prnews_span"/>
    <w:basedOn w:val="DefaultParagraphFont"/>
    <w:rsid w:val="00656AF3"/>
  </w:style>
  <w:style w:type="table" w:customStyle="1" w:styleId="ColorfulGrid-Accent11">
    <w:name w:val="Colorful Grid - Accent 11"/>
    <w:basedOn w:val="TableNormal"/>
    <w:uiPriority w:val="29"/>
    <w:rsid w:val="00656AF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TableGrid1">
    <w:name w:val="Table Grid1"/>
    <w:basedOn w:val="TableNormal"/>
    <w:uiPriority w:val="59"/>
    <w:rsid w:val="00656AF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656AF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ColorfulGrid-Accent12">
    <w:name w:val="Colorful Grid - Accent 12"/>
    <w:basedOn w:val="TableNormal"/>
    <w:uiPriority w:val="29"/>
    <w:rsid w:val="00656AF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TableGrid2">
    <w:name w:val="Table Grid2"/>
    <w:basedOn w:val="TableNormal"/>
    <w:uiPriority w:val="59"/>
    <w:rsid w:val="00656AF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656AF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TableGrid11">
    <w:name w:val="Table Grid11"/>
    <w:basedOn w:val="TableNormal"/>
    <w:rsid w:val="00656AF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656AF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TableGrid3">
    <w:name w:val="Table Grid3"/>
    <w:basedOn w:val="TableNormal"/>
    <w:rsid w:val="00656AF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656AF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TableGrid12">
    <w:name w:val="Table Grid12"/>
    <w:basedOn w:val="TableNormal"/>
    <w:rsid w:val="00656AF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656AF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TableGrid4">
    <w:name w:val="Table Grid4"/>
    <w:basedOn w:val="TableNormal"/>
    <w:rsid w:val="00656AF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656AF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TableGrid13">
    <w:name w:val="Table Grid13"/>
    <w:basedOn w:val="TableNormal"/>
    <w:rsid w:val="00656AF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656AF3"/>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656AF3"/>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656AF3"/>
    <w:rPr>
      <w:rFonts w:ascii="Times New Roman" w:eastAsia="Times New Roman" w:hAnsi="Times New Roman" w:cs="Times New Roman"/>
      <w:b/>
      <w:u w:val="single"/>
    </w:rPr>
  </w:style>
  <w:style w:type="character" w:customStyle="1" w:styleId="LanguageEditingChar">
    <w:name w:val="Language Editing Char"/>
    <w:link w:val="LanguageEditing"/>
    <w:locked/>
    <w:rsid w:val="00656AF3"/>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656AF3"/>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656AF3"/>
    <w:rPr>
      <w:rFonts w:ascii="Arial" w:eastAsia="Calibri" w:hAnsi="Arial" w:cs="Arial"/>
      <w:sz w:val="14"/>
      <w:szCs w:val="14"/>
      <w:lang w:eastAsia="zh-TW"/>
    </w:rPr>
  </w:style>
  <w:style w:type="paragraph" w:customStyle="1" w:styleId="CardT1">
    <w:name w:val="CardT1"/>
    <w:basedOn w:val="Normal"/>
    <w:link w:val="CardT1Char"/>
    <w:qFormat/>
    <w:rsid w:val="00656AF3"/>
    <w:pPr>
      <w:spacing w:line="256" w:lineRule="auto"/>
      <w:jc w:val="both"/>
    </w:pPr>
    <w:rPr>
      <w:rFonts w:ascii="Arial" w:eastAsia="Calibri" w:hAnsi="Arial" w:cs="Arial"/>
      <w:sz w:val="14"/>
      <w:szCs w:val="14"/>
      <w:lang w:eastAsia="zh-TW"/>
    </w:rPr>
  </w:style>
  <w:style w:type="character" w:customStyle="1" w:styleId="tagsChar0">
    <w:name w:val="tags Char"/>
    <w:aliases w:val="No Spacing1 Char,Heading 2 Char Char Char Char Char Char Char Char Char"/>
    <w:basedOn w:val="DefaultParagraphFont"/>
    <w:rsid w:val="00656AF3"/>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656AF3"/>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656AF3"/>
    <w:rPr>
      <w:rFonts w:ascii="Times New Roman" w:hAnsi="Times New Roman" w:cs="Times New Roman" w:hint="default"/>
      <w:sz w:val="18"/>
      <w:szCs w:val="18"/>
    </w:rPr>
  </w:style>
  <w:style w:type="character" w:customStyle="1" w:styleId="FontStyle505">
    <w:name w:val="Font Style505"/>
    <w:basedOn w:val="DefaultParagraphFont"/>
    <w:uiPriority w:val="99"/>
    <w:rsid w:val="00656AF3"/>
    <w:rPr>
      <w:rFonts w:ascii="Times New Roman" w:hAnsi="Times New Roman" w:cs="Times New Roman" w:hint="default"/>
      <w:sz w:val="18"/>
      <w:szCs w:val="18"/>
    </w:rPr>
  </w:style>
  <w:style w:type="character" w:customStyle="1" w:styleId="FontStyle514">
    <w:name w:val="Font Style514"/>
    <w:basedOn w:val="DefaultParagraphFont"/>
    <w:uiPriority w:val="99"/>
    <w:rsid w:val="00656AF3"/>
    <w:rPr>
      <w:rFonts w:ascii="Times New Roman" w:hAnsi="Times New Roman" w:cs="Times New Roman" w:hint="default"/>
      <w:sz w:val="14"/>
      <w:szCs w:val="14"/>
    </w:rPr>
  </w:style>
  <w:style w:type="character" w:customStyle="1" w:styleId="FontStyle500">
    <w:name w:val="Font Style500"/>
    <w:basedOn w:val="DefaultParagraphFont"/>
    <w:uiPriority w:val="99"/>
    <w:rsid w:val="00656AF3"/>
    <w:rPr>
      <w:rFonts w:ascii="Times New Roman" w:hAnsi="Times New Roman" w:cs="Times New Roman" w:hint="default"/>
      <w:b/>
      <w:bCs/>
      <w:sz w:val="16"/>
      <w:szCs w:val="16"/>
    </w:rPr>
  </w:style>
  <w:style w:type="character" w:customStyle="1" w:styleId="CardCite1">
    <w:name w:val="CardCite1"/>
    <w:qFormat/>
    <w:rsid w:val="00656AF3"/>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656AF3"/>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656AF3"/>
  </w:style>
  <w:style w:type="paragraph" w:styleId="TOC3">
    <w:name w:val="toc 3"/>
    <w:basedOn w:val="Normal"/>
    <w:next w:val="Normal"/>
    <w:autoRedefine/>
    <w:uiPriority w:val="99"/>
    <w:qFormat/>
    <w:rsid w:val="00656AF3"/>
    <w:pPr>
      <w:ind w:left="400"/>
    </w:pPr>
    <w:rPr>
      <w:rFonts w:eastAsia="Times New Roman"/>
      <w:szCs w:val="20"/>
    </w:rPr>
  </w:style>
  <w:style w:type="paragraph" w:styleId="TOC4">
    <w:name w:val="toc 4"/>
    <w:basedOn w:val="Normal"/>
    <w:next w:val="Normal"/>
    <w:autoRedefine/>
    <w:uiPriority w:val="39"/>
    <w:rsid w:val="00656AF3"/>
    <w:pPr>
      <w:ind w:left="600"/>
    </w:pPr>
    <w:rPr>
      <w:rFonts w:eastAsia="Times New Roman"/>
      <w:szCs w:val="20"/>
    </w:rPr>
  </w:style>
  <w:style w:type="paragraph" w:styleId="TOC5">
    <w:name w:val="toc 5"/>
    <w:basedOn w:val="Normal"/>
    <w:next w:val="Normal"/>
    <w:autoRedefine/>
    <w:uiPriority w:val="39"/>
    <w:rsid w:val="00656AF3"/>
    <w:pPr>
      <w:ind w:left="800"/>
    </w:pPr>
    <w:rPr>
      <w:rFonts w:eastAsia="Times New Roman"/>
      <w:szCs w:val="20"/>
    </w:rPr>
  </w:style>
  <w:style w:type="paragraph" w:styleId="TOC6">
    <w:name w:val="toc 6"/>
    <w:basedOn w:val="Normal"/>
    <w:next w:val="Normal"/>
    <w:autoRedefine/>
    <w:uiPriority w:val="39"/>
    <w:rsid w:val="00656AF3"/>
    <w:pPr>
      <w:ind w:left="1000"/>
    </w:pPr>
    <w:rPr>
      <w:rFonts w:eastAsia="Times New Roman"/>
      <w:szCs w:val="20"/>
    </w:rPr>
  </w:style>
  <w:style w:type="paragraph" w:styleId="TOC7">
    <w:name w:val="toc 7"/>
    <w:basedOn w:val="Normal"/>
    <w:next w:val="Normal"/>
    <w:autoRedefine/>
    <w:uiPriority w:val="39"/>
    <w:rsid w:val="00656AF3"/>
    <w:pPr>
      <w:ind w:left="1200"/>
    </w:pPr>
    <w:rPr>
      <w:rFonts w:eastAsia="Times New Roman"/>
      <w:szCs w:val="20"/>
    </w:rPr>
  </w:style>
  <w:style w:type="paragraph" w:styleId="TOC8">
    <w:name w:val="toc 8"/>
    <w:basedOn w:val="Normal"/>
    <w:next w:val="Normal"/>
    <w:autoRedefine/>
    <w:uiPriority w:val="39"/>
    <w:rsid w:val="00656AF3"/>
    <w:pPr>
      <w:ind w:left="1400"/>
    </w:pPr>
    <w:rPr>
      <w:rFonts w:eastAsia="Times New Roman"/>
      <w:szCs w:val="20"/>
    </w:rPr>
  </w:style>
  <w:style w:type="paragraph" w:styleId="TOC9">
    <w:name w:val="toc 9"/>
    <w:basedOn w:val="Normal"/>
    <w:next w:val="Normal"/>
    <w:autoRedefine/>
    <w:uiPriority w:val="39"/>
    <w:rsid w:val="00656AF3"/>
    <w:pPr>
      <w:ind w:left="1600"/>
    </w:pPr>
    <w:rPr>
      <w:rFonts w:eastAsia="Times New Roman"/>
      <w:szCs w:val="20"/>
    </w:rPr>
  </w:style>
  <w:style w:type="paragraph" w:styleId="Caption">
    <w:name w:val="caption"/>
    <w:aliases w:val="caption"/>
    <w:basedOn w:val="Normal"/>
    <w:next w:val="Normal"/>
    <w:qFormat/>
    <w:rsid w:val="00656AF3"/>
    <w:rPr>
      <w:rFonts w:eastAsia="Times New Roman"/>
      <w:b/>
      <w:bCs/>
      <w:sz w:val="18"/>
      <w:szCs w:val="18"/>
      <w:lang w:bidi="en-US"/>
    </w:rPr>
  </w:style>
  <w:style w:type="paragraph" w:styleId="TOCHeading">
    <w:name w:val="TOC Heading"/>
    <w:basedOn w:val="Heading1"/>
    <w:next w:val="Normal"/>
    <w:uiPriority w:val="39"/>
    <w:qFormat/>
    <w:rsid w:val="00656AF3"/>
    <w:pPr>
      <w:keepNext w:val="0"/>
      <w:keepLines w:val="0"/>
      <w:spacing w:before="600" w:line="360" w:lineRule="auto"/>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656AF3"/>
    <w:pPr>
      <w:contextualSpacing/>
    </w:pPr>
    <w:rPr>
      <w:rFonts w:eastAsia="Calibri"/>
    </w:rPr>
  </w:style>
  <w:style w:type="character" w:customStyle="1" w:styleId="Emph">
    <w:name w:val="Emph"/>
    <w:basedOn w:val="DefaultParagraphFont"/>
    <w:uiPriority w:val="1"/>
    <w:qFormat/>
    <w:rsid w:val="00656AF3"/>
    <w:rPr>
      <w:rFonts w:ascii="Arial" w:hAnsi="Arial"/>
      <w:b/>
      <w:sz w:val="20"/>
      <w:u w:val="single"/>
      <w:bdr w:val="single" w:sz="8" w:space="0" w:color="auto"/>
    </w:rPr>
  </w:style>
  <w:style w:type="paragraph" w:customStyle="1" w:styleId="Emphasize">
    <w:name w:val="Emphasize"/>
    <w:basedOn w:val="Normal"/>
    <w:uiPriority w:val="7"/>
    <w:qFormat/>
    <w:rsid w:val="00656AF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656AF3"/>
    <w:rPr>
      <w:b/>
      <w:bCs/>
      <w:color w:val="000000"/>
      <w:sz w:val="20"/>
      <w:u w:val="single"/>
    </w:rPr>
  </w:style>
  <w:style w:type="paragraph" w:customStyle="1" w:styleId="StyleUnderlineChar11ptBold2">
    <w:name w:val="Style Underline Char + 11 pt Bold2"/>
    <w:link w:val="StyleUnderlineChar11ptBold2Char"/>
    <w:qFormat/>
    <w:rsid w:val="00656AF3"/>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656AF3"/>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656AF3"/>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656AF3"/>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656AF3"/>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656AF3"/>
    <w:rPr>
      <w:rFonts w:ascii="Calibri" w:eastAsia="MS Mincho" w:hAnsi="Calibri" w:cs="Calibri"/>
      <w:b/>
      <w:szCs w:val="24"/>
      <w:u w:val="single"/>
    </w:rPr>
  </w:style>
  <w:style w:type="character" w:customStyle="1" w:styleId="updated-short-citation">
    <w:name w:val="updated-short-citation"/>
    <w:basedOn w:val="DefaultParagraphFont"/>
    <w:rsid w:val="00656AF3"/>
  </w:style>
  <w:style w:type="paragraph" w:customStyle="1" w:styleId="Subtitle1">
    <w:name w:val="Subtitle1"/>
    <w:basedOn w:val="Normal"/>
    <w:next w:val="Normal"/>
    <w:qFormat/>
    <w:rsid w:val="00656AF3"/>
    <w:pPr>
      <w:spacing w:after="60"/>
      <w:outlineLvl w:val="1"/>
    </w:pPr>
    <w:rPr>
      <w:bCs/>
      <w:szCs w:val="26"/>
      <w:u w:val="single"/>
    </w:rPr>
  </w:style>
  <w:style w:type="character" w:customStyle="1" w:styleId="SubtitleChar2">
    <w:name w:val="Subtitle Char2"/>
    <w:basedOn w:val="DefaultParagraphFont"/>
    <w:uiPriority w:val="11"/>
    <w:rsid w:val="00656AF3"/>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656AF3"/>
  </w:style>
  <w:style w:type="character" w:customStyle="1" w:styleId="m1575249786560259391gmail-style13ptbold">
    <w:name w:val="m_1575249786560259391gmail-style13ptbold"/>
    <w:basedOn w:val="DefaultParagraphFont"/>
    <w:rsid w:val="00656AF3"/>
  </w:style>
  <w:style w:type="paragraph" w:customStyle="1" w:styleId="m-8120030040935583278gmail-msonospacing">
    <w:name w:val="m_-8120030040935583278gmail-msonospacing"/>
    <w:basedOn w:val="Normal"/>
    <w:qFormat/>
    <w:rsid w:val="00656AF3"/>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656AF3"/>
  </w:style>
  <w:style w:type="character" w:customStyle="1" w:styleId="m-8120030040935583278gmail-styleunderline">
    <w:name w:val="m_-8120030040935583278gmail-styleunderline"/>
    <w:basedOn w:val="DefaultParagraphFont"/>
    <w:rsid w:val="00656AF3"/>
  </w:style>
  <w:style w:type="paragraph" w:customStyle="1" w:styleId="msonormal0">
    <w:name w:val="msonormal"/>
    <w:basedOn w:val="Normal"/>
    <w:qFormat/>
    <w:rsid w:val="00656AF3"/>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656AF3"/>
  </w:style>
  <w:style w:type="character" w:customStyle="1" w:styleId="m3640724044946509868gmail-m-753298044461936151gmail-styleunderline">
    <w:name w:val="m_3640724044946509868gmail-m_-753298044461936151gmail-styleunderline"/>
    <w:basedOn w:val="DefaultParagraphFont"/>
    <w:rsid w:val="00656AF3"/>
  </w:style>
  <w:style w:type="character" w:customStyle="1" w:styleId="m6193703118997007224gmail-style13ptbold">
    <w:name w:val="m_6193703118997007224gmail-style13ptbold"/>
    <w:basedOn w:val="DefaultParagraphFont"/>
    <w:rsid w:val="00656AF3"/>
  </w:style>
  <w:style w:type="character" w:customStyle="1" w:styleId="m6193703118997007224gmail-styleunderline">
    <w:name w:val="m_6193703118997007224gmail-styleunderline"/>
    <w:basedOn w:val="DefaultParagraphFont"/>
    <w:rsid w:val="00656AF3"/>
  </w:style>
  <w:style w:type="character" w:customStyle="1" w:styleId="m-1239616313416637319gmail-style13ptbold">
    <w:name w:val="m_-1239616313416637319gmail-style13ptbold"/>
    <w:basedOn w:val="DefaultParagraphFont"/>
    <w:rsid w:val="00656AF3"/>
  </w:style>
  <w:style w:type="character" w:customStyle="1" w:styleId="m-1239616313416637319gmail-styleunderline">
    <w:name w:val="m_-1239616313416637319gmail-styleunderline"/>
    <w:basedOn w:val="DefaultParagraphFont"/>
    <w:rsid w:val="00656AF3"/>
  </w:style>
  <w:style w:type="character" w:customStyle="1" w:styleId="UnresolvedMention1">
    <w:name w:val="Unresolved Mention1"/>
    <w:basedOn w:val="DefaultParagraphFont"/>
    <w:uiPriority w:val="99"/>
    <w:rsid w:val="00656AF3"/>
    <w:rPr>
      <w:color w:val="808080"/>
      <w:shd w:val="clear" w:color="auto" w:fill="E6E6E6"/>
    </w:rPr>
  </w:style>
  <w:style w:type="paragraph" w:customStyle="1" w:styleId="m-5451374272084387600gmail-msonormal">
    <w:name w:val="m_-5451374272084387600gmail-msonormal"/>
    <w:basedOn w:val="Normal"/>
    <w:qFormat/>
    <w:rsid w:val="00656AF3"/>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656AF3"/>
  </w:style>
  <w:style w:type="character" w:customStyle="1" w:styleId="m-5451374272084387600gmail-styleunderline">
    <w:name w:val="m_-5451374272084387600gmail-styleunderline"/>
    <w:basedOn w:val="DefaultParagraphFont"/>
    <w:rsid w:val="00656AF3"/>
  </w:style>
  <w:style w:type="character" w:customStyle="1" w:styleId="standardtext1b">
    <w:name w:val="standardtext1b"/>
    <w:basedOn w:val="DefaultParagraphFont"/>
    <w:rsid w:val="00656AF3"/>
  </w:style>
  <w:style w:type="character" w:customStyle="1" w:styleId="postsubtitle">
    <w:name w:val="post_subtitle"/>
    <w:basedOn w:val="DefaultParagraphFont"/>
    <w:rsid w:val="00656AF3"/>
  </w:style>
  <w:style w:type="character" w:customStyle="1" w:styleId="m8349405746915611004gmail-styleunderline">
    <w:name w:val="m_8349405746915611004gmail-styleunderline"/>
    <w:basedOn w:val="DefaultParagraphFont"/>
    <w:rsid w:val="00656AF3"/>
  </w:style>
  <w:style w:type="character" w:customStyle="1" w:styleId="Mention1">
    <w:name w:val="Mention1"/>
    <w:basedOn w:val="DefaultParagraphFont"/>
    <w:uiPriority w:val="99"/>
    <w:semiHidden/>
    <w:unhideWhenUsed/>
    <w:rsid w:val="00656AF3"/>
    <w:rPr>
      <w:color w:val="2B579A"/>
      <w:shd w:val="clear" w:color="auto" w:fill="E6E6E6"/>
    </w:rPr>
  </w:style>
  <w:style w:type="character" w:customStyle="1" w:styleId="m-8890476860932431250gmail-styleunderline">
    <w:name w:val="m_-8890476860932431250gmail-styleunderline"/>
    <w:basedOn w:val="DefaultParagraphFont"/>
    <w:rsid w:val="00656AF3"/>
  </w:style>
  <w:style w:type="character" w:customStyle="1" w:styleId="bylines">
    <w:name w:val="bylines"/>
    <w:basedOn w:val="DefaultParagraphFont"/>
    <w:rsid w:val="00656AF3"/>
  </w:style>
  <w:style w:type="character" w:customStyle="1" w:styleId="m-7985672042231231606gmail-style13ptbold">
    <w:name w:val="m_-7985672042231231606gmail-style13ptbold"/>
    <w:basedOn w:val="DefaultParagraphFont"/>
    <w:rsid w:val="00656AF3"/>
  </w:style>
  <w:style w:type="character" w:customStyle="1" w:styleId="m-7985672042231231606gmail-styleunderline">
    <w:name w:val="m_-7985672042231231606gmail-styleunderline"/>
    <w:basedOn w:val="DefaultParagraphFont"/>
    <w:rsid w:val="00656AF3"/>
  </w:style>
  <w:style w:type="paragraph" w:customStyle="1" w:styleId="StylecardArialNarrow9pt">
    <w:name w:val="Style card + Arial Narrow 9 pt"/>
    <w:basedOn w:val="card"/>
    <w:link w:val="StylecardArialNarrow9ptChar"/>
    <w:qFormat/>
    <w:rsid w:val="00656AF3"/>
    <w:pPr>
      <w:widowControl/>
    </w:pPr>
    <w:rPr>
      <w:sz w:val="16"/>
      <w:szCs w:val="24"/>
    </w:rPr>
  </w:style>
  <w:style w:type="character" w:customStyle="1" w:styleId="StylecardArialNarrow9ptChar">
    <w:name w:val="Style card + Arial Narrow 9 pt Char"/>
    <w:link w:val="StylecardArialNarrow9pt"/>
    <w:rsid w:val="00656AF3"/>
    <w:rPr>
      <w:rFonts w:ascii="Calibri" w:eastAsia="Times New Roman" w:hAnsi="Calibri" w:cs="Calibri"/>
      <w:sz w:val="16"/>
      <w:szCs w:val="24"/>
    </w:rPr>
  </w:style>
  <w:style w:type="character" w:customStyle="1" w:styleId="StyleunderlineArialNarrow9pt">
    <w:name w:val="Style underline + Arial Narrow 9 pt"/>
    <w:basedOn w:val="underline"/>
    <w:rsid w:val="00656AF3"/>
    <w:rPr>
      <w:rFonts w:ascii="Calibri" w:hAnsi="Calibri"/>
      <w:b/>
      <w:iCs/>
      <w:sz w:val="20"/>
      <w:u w:val="single"/>
    </w:rPr>
  </w:style>
  <w:style w:type="character" w:customStyle="1" w:styleId="StyleMinimizeCharArialNarrow9pt">
    <w:name w:val="Style Minimize Char + Arial Narrow 9 pt"/>
    <w:basedOn w:val="MinimizeChar"/>
    <w:rsid w:val="00656AF3"/>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656AF3"/>
    <w:pPr>
      <w:spacing w:before="120"/>
    </w:pPr>
    <w:rPr>
      <w:rFonts w:ascii="Arial" w:hAnsi="Arial"/>
      <w:b/>
      <w:sz w:val="20"/>
    </w:rPr>
  </w:style>
  <w:style w:type="character" w:customStyle="1" w:styleId="analyticChar0">
    <w:name w:val="analytic Char"/>
    <w:basedOn w:val="DefaultParagraphFont"/>
    <w:link w:val="analytic0"/>
    <w:uiPriority w:val="4"/>
    <w:rsid w:val="00656AF3"/>
    <w:rPr>
      <w:rFonts w:ascii="Arial" w:hAnsi="Arial" w:cs="Calibri"/>
      <w:b/>
      <w:sz w:val="20"/>
    </w:rPr>
  </w:style>
  <w:style w:type="character" w:customStyle="1" w:styleId="Bodytext1">
    <w:name w:val="Body text_"/>
    <w:basedOn w:val="DefaultParagraphFont"/>
    <w:link w:val="BodyText10"/>
    <w:rsid w:val="00656AF3"/>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656AF3"/>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4"/>
    <w:qFormat/>
    <w:rsid w:val="00656AF3"/>
    <w:rPr>
      <w:color w:val="262626" w:themeColor="text1" w:themeTint="D9"/>
    </w:rPr>
  </w:style>
  <w:style w:type="character" w:customStyle="1" w:styleId="AnalyticsChar">
    <w:name w:val="Analytics Char"/>
    <w:basedOn w:val="DefaultParagraphFont"/>
    <w:link w:val="Analytics"/>
    <w:uiPriority w:val="4"/>
    <w:rsid w:val="00656AF3"/>
    <w:rPr>
      <w:rFonts w:ascii="Calibri" w:eastAsiaTheme="majorEastAsia" w:hAnsi="Calibri" w:cstheme="majorBidi"/>
      <w:b/>
      <w:iCs/>
      <w:color w:val="262626" w:themeColor="text1" w:themeTint="D9"/>
      <w:sz w:val="26"/>
    </w:rPr>
  </w:style>
  <w:style w:type="paragraph" w:customStyle="1" w:styleId="slate-paragraph">
    <w:name w:val="slate-paragraph"/>
    <w:basedOn w:val="Normal"/>
    <w:qFormat/>
    <w:rsid w:val="00656AF3"/>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656AF3"/>
    <w:pPr>
      <w:ind w:left="288" w:right="288"/>
    </w:pPr>
    <w:rPr>
      <w:rFonts w:cs="Arial"/>
      <w:sz w:val="16"/>
    </w:rPr>
  </w:style>
  <w:style w:type="character" w:customStyle="1" w:styleId="StyletinyBoldChar">
    <w:name w:val="Style tiny + Bold Char"/>
    <w:basedOn w:val="tinyChar"/>
    <w:link w:val="StyletinyBold"/>
    <w:locked/>
    <w:rsid w:val="00656AF3"/>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656AF3"/>
    <w:rPr>
      <w:rFonts w:ascii="Georgia" w:hAnsi="Georgia"/>
      <w:bCs/>
      <w:sz w:val="12"/>
    </w:rPr>
  </w:style>
  <w:style w:type="character" w:customStyle="1" w:styleId="date10">
    <w:name w:val="date1"/>
    <w:basedOn w:val="DefaultParagraphFont"/>
    <w:rsid w:val="00656AF3"/>
  </w:style>
  <w:style w:type="character" w:customStyle="1" w:styleId="m-7723935538954412833gmail-styleunderline">
    <w:name w:val="m_-7723935538954412833gmail-styleunderline"/>
    <w:basedOn w:val="DefaultParagraphFont"/>
    <w:rsid w:val="00656AF3"/>
  </w:style>
  <w:style w:type="character" w:customStyle="1" w:styleId="m8315103747088905037gmail-style13ptbold">
    <w:name w:val="m_8315103747088905037gmail-style13ptbold"/>
    <w:basedOn w:val="DefaultParagraphFont"/>
    <w:rsid w:val="00656AF3"/>
  </w:style>
  <w:style w:type="character" w:customStyle="1" w:styleId="m8315103747088905037gmail-styleunderline">
    <w:name w:val="m_8315103747088905037gmail-styleunderline"/>
    <w:basedOn w:val="DefaultParagraphFont"/>
    <w:rsid w:val="00656AF3"/>
  </w:style>
  <w:style w:type="character" w:customStyle="1" w:styleId="m-5918764401038664981gmail-heading4char">
    <w:name w:val="m_-5918764401038664981gmail-heading4char"/>
    <w:basedOn w:val="DefaultParagraphFont"/>
    <w:rsid w:val="00656AF3"/>
  </w:style>
  <w:style w:type="character" w:customStyle="1" w:styleId="m-5918764401038664981gmail-styleunderline">
    <w:name w:val="m_-5918764401038664981gmail-styleunderline"/>
    <w:basedOn w:val="DefaultParagraphFont"/>
    <w:rsid w:val="00656AF3"/>
  </w:style>
  <w:style w:type="character" w:customStyle="1" w:styleId="SmallFont5pt">
    <w:name w:val="Small Font (5 pt)"/>
    <w:rsid w:val="00656AF3"/>
    <w:rPr>
      <w:sz w:val="10"/>
    </w:rPr>
  </w:style>
  <w:style w:type="character" w:customStyle="1" w:styleId="m8134770803914199681gmail-styleunderline">
    <w:name w:val="m_8134770803914199681gmail-styleunderline"/>
    <w:basedOn w:val="DefaultParagraphFont"/>
    <w:rsid w:val="00656AF3"/>
  </w:style>
  <w:style w:type="character" w:customStyle="1" w:styleId="CharCharChar1">
    <w:name w:val="Char Char Char1"/>
    <w:basedOn w:val="DefaultParagraphFont"/>
    <w:rsid w:val="00656AF3"/>
    <w:rPr>
      <w:rFonts w:ascii="Arial" w:hAnsi="Arial" w:cs="Arial" w:hint="default"/>
      <w:bCs/>
      <w:szCs w:val="26"/>
      <w:u w:val="single"/>
      <w:lang w:val="en-US" w:eastAsia="en-US" w:bidi="ar-SA"/>
    </w:rPr>
  </w:style>
  <w:style w:type="character" w:customStyle="1" w:styleId="11">
    <w:name w:val="11"/>
    <w:rsid w:val="00656AF3"/>
    <w:rPr>
      <w:rFonts w:ascii="Arial" w:hAnsi="Arial" w:cs="Arial" w:hint="default"/>
      <w:bCs/>
      <w:sz w:val="20"/>
      <w:u w:val="single"/>
      <w:lang w:val="en-US" w:eastAsia="en-US" w:bidi="ar-SA"/>
    </w:rPr>
  </w:style>
  <w:style w:type="paragraph" w:customStyle="1" w:styleId="Second">
    <w:name w:val="Second"/>
    <w:basedOn w:val="Normal"/>
    <w:rsid w:val="00656AF3"/>
    <w:rPr>
      <w:rFonts w:ascii="Arial" w:eastAsia="Calibri" w:hAnsi="Arial"/>
      <w:b/>
      <w:caps/>
      <w:szCs w:val="20"/>
    </w:rPr>
  </w:style>
  <w:style w:type="character" w:customStyle="1" w:styleId="DateChar">
    <w:name w:val="Date Char"/>
    <w:aliases w:val="date Char"/>
    <w:basedOn w:val="DefaultParagraphFont"/>
    <w:link w:val="Date"/>
    <w:uiPriority w:val="99"/>
    <w:locked/>
    <w:rsid w:val="00656AF3"/>
    <w:rPr>
      <w:rFonts w:ascii="Georgia" w:eastAsia="Times New Roman" w:hAnsi="Georgia"/>
    </w:rPr>
  </w:style>
  <w:style w:type="paragraph" w:styleId="Date">
    <w:name w:val="Date"/>
    <w:aliases w:val="date"/>
    <w:basedOn w:val="Normal"/>
    <w:next w:val="Normal"/>
    <w:link w:val="DateChar"/>
    <w:uiPriority w:val="99"/>
    <w:unhideWhenUsed/>
    <w:qFormat/>
    <w:rsid w:val="00656AF3"/>
    <w:rPr>
      <w:rFonts w:ascii="Georgia" w:eastAsia="Times New Roman" w:hAnsi="Georgia" w:cstheme="minorBidi"/>
    </w:rPr>
  </w:style>
  <w:style w:type="character" w:customStyle="1" w:styleId="DateChar1">
    <w:name w:val="Date Char1"/>
    <w:aliases w:val="date Char1"/>
    <w:basedOn w:val="DefaultParagraphFont"/>
    <w:uiPriority w:val="99"/>
    <w:rsid w:val="00656AF3"/>
    <w:rPr>
      <w:rFonts w:ascii="Calibri" w:hAnsi="Calibri" w:cs="Calibri"/>
    </w:rPr>
  </w:style>
  <w:style w:type="character" w:customStyle="1" w:styleId="BodyTextFirstIndentChar">
    <w:name w:val="Body Text First Indent Char"/>
    <w:basedOn w:val="BodyTextChar"/>
    <w:link w:val="BodyTextFirstIndent"/>
    <w:locked/>
    <w:rsid w:val="00656AF3"/>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656AF3"/>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656AF3"/>
    <w:rPr>
      <w:rFonts w:ascii="Calibri" w:hAnsi="Calibri" w:cs="Calibri"/>
    </w:rPr>
  </w:style>
  <w:style w:type="character" w:customStyle="1" w:styleId="PageHeaderLine2Char">
    <w:name w:val="PageHeaderLine2 Char"/>
    <w:link w:val="PageHeaderLine2"/>
    <w:uiPriority w:val="99"/>
    <w:locked/>
    <w:rsid w:val="00656AF3"/>
    <w:rPr>
      <w:rFonts w:ascii="Calibri" w:eastAsia="Calibri" w:hAnsi="Calibri" w:cs="Calibri"/>
      <w:b/>
    </w:rPr>
  </w:style>
  <w:style w:type="character" w:customStyle="1" w:styleId="Style2Char">
    <w:name w:val="Style 2 Char"/>
    <w:link w:val="Style20"/>
    <w:locked/>
    <w:rsid w:val="00656AF3"/>
    <w:rPr>
      <w:rFonts w:ascii="Times New Roman" w:eastAsia="Times New Roman" w:hAnsi="Times New Roman" w:cs="Times New Roman"/>
      <w:sz w:val="24"/>
      <w:szCs w:val="24"/>
    </w:rPr>
  </w:style>
  <w:style w:type="character" w:customStyle="1" w:styleId="GAUnderlineChar">
    <w:name w:val="GA Underline Char"/>
    <w:link w:val="GAUnderline"/>
    <w:locked/>
    <w:rsid w:val="00656AF3"/>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656AF3"/>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656AF3"/>
    <w:rPr>
      <w:rFonts w:ascii="Georgia" w:eastAsia="Times New Roman" w:hAnsi="Georgia"/>
      <w:sz w:val="18"/>
      <w:szCs w:val="20"/>
      <w:lang w:val="x-none" w:eastAsia="x-none"/>
    </w:rPr>
  </w:style>
  <w:style w:type="paragraph" w:customStyle="1" w:styleId="textsmall0">
    <w:name w:val="textsmall"/>
    <w:basedOn w:val="Normal"/>
    <w:link w:val="textsmallChar0"/>
    <w:qFormat/>
    <w:rsid w:val="00656AF3"/>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656AF3"/>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656AF3"/>
    <w:rPr>
      <w:rFonts w:ascii="Bell MT" w:eastAsia="Calibri" w:hAnsi="Bell MT"/>
      <w:szCs w:val="20"/>
    </w:rPr>
  </w:style>
  <w:style w:type="paragraph" w:customStyle="1" w:styleId="CardNotUnderlined">
    <w:name w:val="Card Not Underlined"/>
    <w:basedOn w:val="Normal"/>
    <w:link w:val="CardNotUnderlinedChar1"/>
    <w:autoRedefine/>
    <w:qFormat/>
    <w:rsid w:val="00656AF3"/>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656AF3"/>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656AF3"/>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656AF3"/>
    <w:rPr>
      <w:rFonts w:ascii="Georgia" w:eastAsia="Times New Roman" w:hAnsi="Georgia"/>
      <w:b/>
      <w:u w:val="single"/>
    </w:rPr>
  </w:style>
  <w:style w:type="paragraph" w:customStyle="1" w:styleId="UnderlineStyle0">
    <w:name w:val="Underline Style"/>
    <w:basedOn w:val="Normal"/>
    <w:link w:val="UnderlineStyleChar"/>
    <w:qFormat/>
    <w:rsid w:val="00656AF3"/>
    <w:rPr>
      <w:rFonts w:ascii="Georgia" w:eastAsia="Times New Roman" w:hAnsi="Georgia" w:cstheme="minorBidi"/>
      <w:b/>
      <w:u w:val="single"/>
    </w:rPr>
  </w:style>
  <w:style w:type="character" w:customStyle="1" w:styleId="CiteCorrectedChar">
    <w:name w:val="Cite Corrected Char"/>
    <w:link w:val="CiteCorrected"/>
    <w:locked/>
    <w:rsid w:val="00656AF3"/>
    <w:rPr>
      <w:rFonts w:ascii="Georgia" w:eastAsia="Times New Roman" w:hAnsi="Georgia"/>
      <w:b/>
      <w:bCs/>
      <w:szCs w:val="16"/>
      <w:u w:val="single"/>
    </w:rPr>
  </w:style>
  <w:style w:type="paragraph" w:customStyle="1" w:styleId="CiteCorrected">
    <w:name w:val="Cite Corrected"/>
    <w:basedOn w:val="Normal"/>
    <w:link w:val="CiteCorrectedChar"/>
    <w:qFormat/>
    <w:rsid w:val="00656AF3"/>
    <w:rPr>
      <w:rFonts w:ascii="Georgia" w:eastAsia="Times New Roman" w:hAnsi="Georgia" w:cstheme="minorBidi"/>
      <w:b/>
      <w:bCs/>
      <w:szCs w:val="16"/>
      <w:u w:val="single"/>
    </w:rPr>
  </w:style>
  <w:style w:type="paragraph" w:customStyle="1" w:styleId="CardText2">
    <w:name w:val="Card Text 2"/>
    <w:basedOn w:val="CardText10"/>
    <w:link w:val="CardText2Char"/>
    <w:qFormat/>
    <w:rsid w:val="00656AF3"/>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656AF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656AF3"/>
    <w:rPr>
      <w:rFonts w:ascii="Arial Narrow" w:hAnsi="Arial Narrow"/>
      <w:sz w:val="16"/>
    </w:rPr>
  </w:style>
  <w:style w:type="paragraph" w:customStyle="1" w:styleId="Debate-CardSmalltextF2">
    <w:name w:val="Debate- Card Small text F2"/>
    <w:basedOn w:val="Normal"/>
    <w:next w:val="Normal"/>
    <w:link w:val="Debate-CardSmalltextF2Char"/>
    <w:qFormat/>
    <w:rsid w:val="00656AF3"/>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656AF3"/>
    <w:rPr>
      <w:rFonts w:ascii="Arial Narrow" w:hAnsi="Arial Narrow"/>
      <w:b/>
      <w:sz w:val="18"/>
      <w:u w:val="single"/>
    </w:rPr>
  </w:style>
  <w:style w:type="paragraph" w:customStyle="1" w:styleId="Debate-EmphasizedText-F5">
    <w:name w:val="Debate- Emphasized Text- F5"/>
    <w:basedOn w:val="Normal"/>
    <w:link w:val="Debate-EmphasizedText-F5Char"/>
    <w:qFormat/>
    <w:rsid w:val="00656AF3"/>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656AF3"/>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656AF3"/>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656AF3"/>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656AF3"/>
    <w:rPr>
      <w:rFonts w:ascii="Times New Roman" w:eastAsia="Times New Roman" w:hAnsi="Times New Roman"/>
      <w:sz w:val="16"/>
    </w:rPr>
  </w:style>
  <w:style w:type="character" w:customStyle="1" w:styleId="CardStyleChar">
    <w:name w:val="Card Style Char"/>
    <w:link w:val="CardStyle"/>
    <w:locked/>
    <w:rsid w:val="00656AF3"/>
    <w:rPr>
      <w:rFonts w:ascii="Calibri" w:eastAsia="Times New Roman" w:hAnsi="Calibri" w:cs="Calibri"/>
      <w:szCs w:val="24"/>
    </w:rPr>
  </w:style>
  <w:style w:type="character" w:customStyle="1" w:styleId="CardHighlightChar">
    <w:name w:val="Card Highlight Char"/>
    <w:link w:val="CardHighlight"/>
    <w:locked/>
    <w:rsid w:val="00656AF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656AF3"/>
    <w:pPr>
      <w:shd w:val="clear" w:color="auto" w:fill="66FFFF"/>
    </w:pPr>
    <w:rPr>
      <w:rFonts w:eastAsia="Calibri"/>
      <w:u w:val="single"/>
    </w:rPr>
  </w:style>
  <w:style w:type="character" w:customStyle="1" w:styleId="BlockHeaderHiddenChar">
    <w:name w:val="Block Header Hidden Char"/>
    <w:link w:val="BlockHeaderHidden"/>
    <w:locked/>
    <w:rsid w:val="00656AF3"/>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656AF3"/>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656AF3"/>
    <w:rPr>
      <w:rFonts w:ascii="Georgia" w:eastAsia="Calibri" w:hAnsi="Georgia"/>
      <w:sz w:val="16"/>
      <w:szCs w:val="16"/>
    </w:rPr>
  </w:style>
  <w:style w:type="paragraph" w:customStyle="1" w:styleId="SmallSizeParagraph">
    <w:name w:val="Small Size Paragraph"/>
    <w:basedOn w:val="Normal"/>
    <w:link w:val="SmallSizeParagraphChar"/>
    <w:qFormat/>
    <w:rsid w:val="00656AF3"/>
    <w:rPr>
      <w:rFonts w:ascii="Georgia" w:eastAsia="Calibri" w:hAnsi="Georgia" w:cstheme="minorBidi"/>
      <w:sz w:val="16"/>
      <w:szCs w:val="16"/>
    </w:rPr>
  </w:style>
  <w:style w:type="character" w:customStyle="1" w:styleId="UnderlineSChar">
    <w:name w:val="Underline S Char"/>
    <w:link w:val="UnderlineS"/>
    <w:locked/>
    <w:rsid w:val="00656AF3"/>
    <w:rPr>
      <w:rFonts w:ascii="Georgia" w:eastAsia="Calibri" w:hAnsi="Georgia"/>
      <w:u w:val="single"/>
      <w:lang w:val="x-none" w:eastAsia="zh-CN"/>
    </w:rPr>
  </w:style>
  <w:style w:type="paragraph" w:customStyle="1" w:styleId="UnderlineS">
    <w:name w:val="Underline S"/>
    <w:basedOn w:val="Normal"/>
    <w:link w:val="UnderlineSChar"/>
    <w:qFormat/>
    <w:rsid w:val="00656AF3"/>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656AF3"/>
    <w:rPr>
      <w:rFonts w:ascii="Georgia" w:eastAsia="SimSun" w:hAnsi="Georgia"/>
      <w:sz w:val="12"/>
    </w:rPr>
  </w:style>
  <w:style w:type="paragraph" w:customStyle="1" w:styleId="Ununderlined">
    <w:name w:val="Ununderlined"/>
    <w:basedOn w:val="Normal"/>
    <w:link w:val="UnunderlinedChar"/>
    <w:qFormat/>
    <w:rsid w:val="00656AF3"/>
    <w:rPr>
      <w:rFonts w:ascii="Georgia" w:eastAsia="SimSun" w:hAnsi="Georgia" w:cstheme="minorBidi"/>
      <w:sz w:val="12"/>
    </w:rPr>
  </w:style>
  <w:style w:type="character" w:customStyle="1" w:styleId="HighlightingChar">
    <w:name w:val="Highlighting Char"/>
    <w:link w:val="Highlighting"/>
    <w:locked/>
    <w:rsid w:val="00656AF3"/>
    <w:rPr>
      <w:rFonts w:ascii="Georgia" w:eastAsia="SimSun" w:hAnsi="Georgia"/>
      <w:u w:val="thick"/>
    </w:rPr>
  </w:style>
  <w:style w:type="paragraph" w:customStyle="1" w:styleId="Highlighting">
    <w:name w:val="Highlighting"/>
    <w:basedOn w:val="Normal"/>
    <w:link w:val="HighlightingChar"/>
    <w:autoRedefine/>
    <w:qFormat/>
    <w:rsid w:val="00656AF3"/>
    <w:rPr>
      <w:rFonts w:ascii="Georgia" w:eastAsia="SimSun" w:hAnsi="Georgia" w:cstheme="minorBidi"/>
      <w:u w:val="thick"/>
    </w:rPr>
  </w:style>
  <w:style w:type="character" w:customStyle="1" w:styleId="CITEChar1">
    <w:name w:val="CITE Char"/>
    <w:link w:val="CITE"/>
    <w:locked/>
    <w:rsid w:val="00656AF3"/>
    <w:rPr>
      <w:rFonts w:ascii="Arial" w:eastAsia="Times New Roman" w:hAnsi="Arial" w:cs="Arial"/>
      <w:iCs/>
      <w:smallCaps/>
      <w:sz w:val="20"/>
      <w:szCs w:val="20"/>
      <w:u w:val="double"/>
    </w:rPr>
  </w:style>
  <w:style w:type="paragraph" w:customStyle="1" w:styleId="CITE">
    <w:name w:val="CITE"/>
    <w:basedOn w:val="Heading2"/>
    <w:link w:val="CITEChar1"/>
    <w:autoRedefine/>
    <w:qFormat/>
    <w:rsid w:val="00656AF3"/>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656AF3"/>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656AF3"/>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656AF3"/>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656AF3"/>
    <w:rPr>
      <w:b/>
      <w:sz w:val="28"/>
    </w:rPr>
  </w:style>
  <w:style w:type="character" w:customStyle="1" w:styleId="SourcenameChar">
    <w:name w:val="Source name Char"/>
    <w:link w:val="Sourcename"/>
    <w:locked/>
    <w:rsid w:val="00656AF3"/>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656AF3"/>
    <w:rPr>
      <w:b/>
      <w:bCs/>
      <w:sz w:val="20"/>
    </w:rPr>
  </w:style>
  <w:style w:type="character" w:customStyle="1" w:styleId="underlinedcardChar">
    <w:name w:val="underlined card Char"/>
    <w:link w:val="underlinedcard"/>
    <w:locked/>
    <w:rsid w:val="00656AF3"/>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656AF3"/>
    <w:rPr>
      <w:sz w:val="22"/>
      <w:u w:val="single"/>
    </w:rPr>
  </w:style>
  <w:style w:type="character" w:customStyle="1" w:styleId="TextUnderlineChar">
    <w:name w:val="Text Underline Char"/>
    <w:link w:val="TextUnderline"/>
    <w:locked/>
    <w:rsid w:val="00656AF3"/>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656AF3"/>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656AF3"/>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656AF3"/>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656AF3"/>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656AF3"/>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656AF3"/>
    <w:rPr>
      <w:rFonts w:ascii="Times New Roman" w:eastAsia="Times New Roman" w:hAnsi="Times New Roman" w:cs="Arial"/>
      <w:bCs/>
      <w:sz w:val="20"/>
      <w:szCs w:val="20"/>
    </w:rPr>
  </w:style>
  <w:style w:type="paragraph" w:customStyle="1" w:styleId="CiteCard0">
    <w:name w:val="Cite_Card"/>
    <w:link w:val="CiteCardChar"/>
    <w:qFormat/>
    <w:rsid w:val="00656AF3"/>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656AF3"/>
    <w:rPr>
      <w:rFonts w:ascii="Times New Roman" w:hAnsi="Times New Roman" w:cs="Times New Roman"/>
    </w:rPr>
  </w:style>
  <w:style w:type="paragraph" w:customStyle="1" w:styleId="Debatenoraml">
    <w:name w:val="Debatenoraml"/>
    <w:basedOn w:val="NoSpacing"/>
    <w:link w:val="DebatenoramlChar"/>
    <w:qFormat/>
    <w:rsid w:val="00656AF3"/>
    <w:rPr>
      <w:rFonts w:ascii="Times New Roman" w:hAnsi="Times New Roman" w:cs="Times New Roman"/>
    </w:rPr>
  </w:style>
  <w:style w:type="character" w:customStyle="1" w:styleId="QualsChar">
    <w:name w:val="Quals Char"/>
    <w:link w:val="Quals"/>
    <w:locked/>
    <w:rsid w:val="00656AF3"/>
    <w:rPr>
      <w:rFonts w:ascii="Georgia" w:eastAsia="Calibri" w:hAnsi="Georgia"/>
      <w:sz w:val="18"/>
    </w:rPr>
  </w:style>
  <w:style w:type="paragraph" w:customStyle="1" w:styleId="Quals">
    <w:name w:val="Quals"/>
    <w:basedOn w:val="Normal"/>
    <w:link w:val="QualsChar"/>
    <w:qFormat/>
    <w:rsid w:val="00656AF3"/>
    <w:rPr>
      <w:rFonts w:ascii="Georgia" w:eastAsia="Calibri" w:hAnsi="Georgia" w:cstheme="minorBidi"/>
      <w:sz w:val="18"/>
    </w:rPr>
  </w:style>
  <w:style w:type="character" w:customStyle="1" w:styleId="StarredChar">
    <w:name w:val="Starred Char"/>
    <w:link w:val="Starred"/>
    <w:locked/>
    <w:rsid w:val="00656AF3"/>
    <w:rPr>
      <w:rFonts w:ascii="Georgia" w:eastAsia="Times New Roman" w:hAnsi="Georgia"/>
      <w:b/>
      <w:caps/>
      <w:szCs w:val="28"/>
      <w:u w:val="single"/>
    </w:rPr>
  </w:style>
  <w:style w:type="paragraph" w:customStyle="1" w:styleId="Starred">
    <w:name w:val="Starred"/>
    <w:basedOn w:val="Normal"/>
    <w:link w:val="StarredChar"/>
    <w:qFormat/>
    <w:rsid w:val="00656AF3"/>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656AF3"/>
    <w:rPr>
      <w:rFonts w:ascii="Georgia" w:eastAsia="Times New Roman" w:hAnsi="Georgia"/>
      <w:b/>
      <w:caps/>
      <w:szCs w:val="28"/>
      <w:u w:val="single"/>
    </w:rPr>
  </w:style>
  <w:style w:type="paragraph" w:customStyle="1" w:styleId="NotStarred">
    <w:name w:val="NotStarred"/>
    <w:basedOn w:val="Normal"/>
    <w:link w:val="NotStarredChar"/>
    <w:qFormat/>
    <w:rsid w:val="00656AF3"/>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656AF3"/>
    <w:rPr>
      <w:rFonts w:ascii="Georgia" w:eastAsia="Calibri" w:hAnsi="Georgia"/>
      <w:b/>
    </w:rPr>
  </w:style>
  <w:style w:type="paragraph" w:customStyle="1" w:styleId="H4Tag">
    <w:name w:val="H4 (Tag)"/>
    <w:basedOn w:val="Normal"/>
    <w:link w:val="H4TagChar1"/>
    <w:qFormat/>
    <w:rsid w:val="00656AF3"/>
    <w:rPr>
      <w:rFonts w:ascii="Georgia" w:eastAsia="Calibri" w:hAnsi="Georgia" w:cstheme="minorBidi"/>
      <w:b/>
    </w:rPr>
  </w:style>
  <w:style w:type="character" w:customStyle="1" w:styleId="Debate-CardTagandCite-F6Char">
    <w:name w:val="Debate- Card Tag and Cite- F6 Char"/>
    <w:link w:val="Debate-CardTagandCite-F6"/>
    <w:locked/>
    <w:rsid w:val="00656AF3"/>
    <w:rPr>
      <w:rFonts w:ascii="Georgia" w:hAnsi="Georgia"/>
      <w:b/>
    </w:rPr>
  </w:style>
  <w:style w:type="paragraph" w:customStyle="1" w:styleId="Debate-CardTagandCite-F6">
    <w:name w:val="Debate- Card Tag and Cite- F6"/>
    <w:basedOn w:val="Normal"/>
    <w:link w:val="Debate-CardTagandCite-F6Char"/>
    <w:qFormat/>
    <w:rsid w:val="00656AF3"/>
    <w:pPr>
      <w:contextualSpacing/>
    </w:pPr>
    <w:rPr>
      <w:rFonts w:ascii="Georgia" w:hAnsi="Georgia" w:cstheme="minorBidi"/>
      <w:b/>
    </w:rPr>
  </w:style>
  <w:style w:type="character" w:customStyle="1" w:styleId="CardtextChar4">
    <w:name w:val="Card text Char"/>
    <w:link w:val="Cardtext3"/>
    <w:locked/>
    <w:rsid w:val="00656AF3"/>
    <w:rPr>
      <w:rFonts w:ascii="Arial Narrow" w:hAnsi="Arial Narrow"/>
      <w:u w:val="single"/>
    </w:rPr>
  </w:style>
  <w:style w:type="paragraph" w:customStyle="1" w:styleId="Cardtext3">
    <w:name w:val="Card text"/>
    <w:link w:val="CardtextChar4"/>
    <w:qFormat/>
    <w:rsid w:val="00656AF3"/>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656AF3"/>
    <w:rPr>
      <w:rFonts w:ascii="Georgia" w:eastAsia="Times New Roman" w:hAnsi="Georgia"/>
      <w:b/>
      <w:szCs w:val="28"/>
      <w:u w:val="single"/>
    </w:rPr>
  </w:style>
  <w:style w:type="paragraph" w:customStyle="1" w:styleId="NewHeading2">
    <w:name w:val="NewHeading2"/>
    <w:basedOn w:val="Normal"/>
    <w:link w:val="NewHeading2Char"/>
    <w:qFormat/>
    <w:rsid w:val="00656AF3"/>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656AF3"/>
    <w:rPr>
      <w:rFonts w:ascii="Garamond" w:eastAsia="Calibri" w:hAnsi="Garamond"/>
    </w:rPr>
  </w:style>
  <w:style w:type="paragraph" w:customStyle="1" w:styleId="FullCite">
    <w:name w:val="Full Cite"/>
    <w:basedOn w:val="Normal"/>
    <w:next w:val="Normal"/>
    <w:link w:val="FullCiteChar"/>
    <w:qFormat/>
    <w:rsid w:val="00656AF3"/>
    <w:rPr>
      <w:rFonts w:ascii="Garamond" w:eastAsia="Calibri" w:hAnsi="Garamond" w:cstheme="minorBidi"/>
    </w:rPr>
  </w:style>
  <w:style w:type="character" w:customStyle="1" w:styleId="StyleCardStyleBlackUnderlineChar">
    <w:name w:val="Style Card Style + Black Underline Char"/>
    <w:link w:val="StyleCardStyleBlackUnderline"/>
    <w:locked/>
    <w:rsid w:val="00656AF3"/>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656AF3"/>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656AF3"/>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656AF3"/>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656AF3"/>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656AF3"/>
    <w:pPr>
      <w:ind w:left="288" w:right="288"/>
    </w:pPr>
    <w:rPr>
      <w:rFonts w:ascii="Georgia" w:eastAsia="SimSun" w:hAnsi="Georgia" w:cstheme="minorBidi"/>
      <w:b/>
      <w:bCs/>
      <w:u w:val="single"/>
      <w:lang w:eastAsia="zh-CN"/>
    </w:rPr>
  </w:style>
  <w:style w:type="character" w:customStyle="1" w:styleId="blocktitleChar0">
    <w:name w:val="block title Char"/>
    <w:link w:val="blocktitle0"/>
    <w:locked/>
    <w:rsid w:val="00656AF3"/>
    <w:rPr>
      <w:rFonts w:ascii="Calibri" w:eastAsia="Calibri" w:hAnsi="Calibri" w:cs="Calibri"/>
      <w:b/>
      <w:caps/>
      <w:sz w:val="28"/>
      <w:szCs w:val="28"/>
      <w:lang w:val="es-ES"/>
    </w:rPr>
  </w:style>
  <w:style w:type="character" w:customStyle="1" w:styleId="MTDisplayEquationChar">
    <w:name w:val="MTDisplayEquation Char"/>
    <w:link w:val="MTDisplayEquation"/>
    <w:locked/>
    <w:rsid w:val="00656AF3"/>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656AF3"/>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656AF3"/>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656AF3"/>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656AF3"/>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656AF3"/>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656AF3"/>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656AF3"/>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656AF3"/>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656AF3"/>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656AF3"/>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656AF3"/>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656AF3"/>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656AF3"/>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656AF3"/>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656AF3"/>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656AF3"/>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56AF3"/>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656AF3"/>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656AF3"/>
    <w:rPr>
      <w:rFonts w:ascii="Georgia" w:hAnsi="Georgia" w:cstheme="minorBidi"/>
      <w:lang w:val="x-none" w:eastAsia="x-none"/>
    </w:rPr>
  </w:style>
  <w:style w:type="character" w:customStyle="1" w:styleId="NormalFontChar">
    <w:name w:val="Normal Font Char"/>
    <w:link w:val="NormalFont"/>
    <w:locked/>
    <w:rsid w:val="00656AF3"/>
    <w:rPr>
      <w:rFonts w:ascii="Times New Roman" w:eastAsia="Times New Roman" w:hAnsi="Times New Roman" w:cs="Times New Roman"/>
      <w:sz w:val="20"/>
      <w:szCs w:val="20"/>
    </w:rPr>
  </w:style>
  <w:style w:type="paragraph" w:customStyle="1" w:styleId="NormalFont">
    <w:name w:val="Normal Font"/>
    <w:link w:val="NormalFontChar"/>
    <w:qFormat/>
    <w:rsid w:val="00656AF3"/>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656AF3"/>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656AF3"/>
    <w:rPr>
      <w:u w:val="single"/>
      <w:lang w:val="x-none" w:eastAsia="x-none"/>
    </w:rPr>
  </w:style>
  <w:style w:type="character" w:customStyle="1" w:styleId="StyleNormalFont11ptBoldUnderlineChar">
    <w:name w:val="Style Normal Font + 11 pt Bold Underline Char"/>
    <w:link w:val="StyleNormalFont11ptBoldUnderline"/>
    <w:locked/>
    <w:rsid w:val="00656AF3"/>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656AF3"/>
    <w:rPr>
      <w:b/>
      <w:bCs/>
      <w:u w:val="single"/>
      <w:lang w:val="x-none" w:eastAsia="x-none"/>
    </w:rPr>
  </w:style>
  <w:style w:type="character" w:customStyle="1" w:styleId="StyleTitle11ptNotBoldChar">
    <w:name w:val="Style Title + 11 pt Not Bold Char"/>
    <w:link w:val="StyleTitle11ptNotBold"/>
    <w:locked/>
    <w:rsid w:val="00656AF3"/>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656AF3"/>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656AF3"/>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656AF3"/>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656AF3"/>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656AF3"/>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656AF3"/>
  </w:style>
  <w:style w:type="character" w:customStyle="1" w:styleId="StyleHeading4UnderlinedsmalltextGaramondChar">
    <w:name w:val="Style Heading 4Underlinedsmall text + Garamond Char"/>
    <w:link w:val="StyleHeading4UnderlinedsmalltextGaramond"/>
    <w:locked/>
    <w:rsid w:val="00656AF3"/>
    <w:rPr>
      <w:rFonts w:ascii="Calibri" w:hAnsi="Calibri" w:cs="Calibri"/>
    </w:rPr>
  </w:style>
  <w:style w:type="character" w:customStyle="1" w:styleId="z-TopofFormChar1">
    <w:name w:val="z-Top of Form Char1"/>
    <w:basedOn w:val="DefaultParagraphFont"/>
    <w:uiPriority w:val="99"/>
    <w:rsid w:val="00656AF3"/>
    <w:rPr>
      <w:rFonts w:ascii="Arial" w:hAnsi="Arial" w:cs="Arial"/>
      <w:vanish/>
      <w:sz w:val="16"/>
      <w:szCs w:val="16"/>
    </w:rPr>
  </w:style>
  <w:style w:type="character" w:customStyle="1" w:styleId="z-BottomofFormChar">
    <w:name w:val="z-Bottom of Form Char"/>
    <w:basedOn w:val="DefaultParagraphFont"/>
    <w:link w:val="z-BottomofForm"/>
    <w:uiPriority w:val="99"/>
    <w:rsid w:val="00656AF3"/>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656AF3"/>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656AF3"/>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656AF3"/>
    <w:pPr>
      <w:tabs>
        <w:tab w:val="center" w:pos="4680"/>
        <w:tab w:val="right" w:pos="9360"/>
      </w:tabs>
    </w:pPr>
  </w:style>
  <w:style w:type="paragraph" w:customStyle="1" w:styleId="msolistparagraphcxspfirst">
    <w:name w:val="msolistparagraphcxspfirst"/>
    <w:basedOn w:val="Normal"/>
    <w:uiPriority w:val="99"/>
    <w:qFormat/>
    <w:rsid w:val="00656AF3"/>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656AF3"/>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656AF3"/>
    <w:pPr>
      <w:keepNext w:val="0"/>
      <w:keepLines w:val="0"/>
    </w:pPr>
    <w:rPr>
      <w:rFonts w:ascii="Garamond" w:eastAsia="Calibri" w:hAnsi="Garamond" w:cs="Times New Roman"/>
      <w:b w:val="0"/>
      <w:bCs/>
      <w:sz w:val="22"/>
    </w:rPr>
  </w:style>
  <w:style w:type="paragraph" w:customStyle="1" w:styleId="Heading2-Bold">
    <w:name w:val="Heading 2 - Bold"/>
    <w:basedOn w:val="Normal"/>
    <w:autoRedefine/>
    <w:uiPriority w:val="99"/>
    <w:qFormat/>
    <w:rsid w:val="00656AF3"/>
    <w:rPr>
      <w:rFonts w:ascii="Garamond" w:eastAsia="Calibri" w:hAnsi="Garamond"/>
      <w:b/>
    </w:rPr>
  </w:style>
  <w:style w:type="paragraph" w:customStyle="1" w:styleId="tag">
    <w:name w:val="%tag"/>
    <w:basedOn w:val="Normal"/>
    <w:next w:val="Normal"/>
    <w:link w:val="tagChar3"/>
    <w:uiPriority w:val="99"/>
    <w:qFormat/>
    <w:rsid w:val="00656AF3"/>
    <w:rPr>
      <w:rFonts w:ascii="Garamond" w:eastAsia="Calibri" w:hAnsi="Garamond"/>
      <w:bCs/>
      <w:sz w:val="18"/>
    </w:rPr>
  </w:style>
  <w:style w:type="paragraph" w:customStyle="1" w:styleId="h-lead">
    <w:name w:val="h-lead"/>
    <w:basedOn w:val="Normal"/>
    <w:uiPriority w:val="99"/>
    <w:qFormat/>
    <w:rsid w:val="00656AF3"/>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656AF3"/>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656AF3"/>
    <w:rPr>
      <w:rFonts w:eastAsia="Calibri"/>
    </w:rPr>
  </w:style>
  <w:style w:type="paragraph" w:customStyle="1" w:styleId="F3-TagAuthor">
    <w:name w:val="F3 - Tag/Author"/>
    <w:basedOn w:val="Normal"/>
    <w:uiPriority w:val="99"/>
    <w:qFormat/>
    <w:rsid w:val="00656AF3"/>
    <w:rPr>
      <w:rFonts w:eastAsia="Times New Roman"/>
      <w:b/>
      <w:szCs w:val="24"/>
    </w:rPr>
  </w:style>
  <w:style w:type="paragraph" w:customStyle="1" w:styleId="F5-UnderlineNormal">
    <w:name w:val="F5 - Underline Normal"/>
    <w:basedOn w:val="Normal"/>
    <w:uiPriority w:val="99"/>
    <w:qFormat/>
    <w:rsid w:val="00656AF3"/>
    <w:rPr>
      <w:rFonts w:eastAsia="Calibri"/>
      <w:u w:val="single"/>
    </w:rPr>
  </w:style>
  <w:style w:type="paragraph" w:customStyle="1" w:styleId="Brief-PrimarySource">
    <w:name w:val="Brief - Primary Source"/>
    <w:basedOn w:val="Normal"/>
    <w:uiPriority w:val="99"/>
    <w:qFormat/>
    <w:rsid w:val="00656AF3"/>
    <w:rPr>
      <w:rFonts w:eastAsia="Times New Roman"/>
      <w:b/>
      <w:sz w:val="24"/>
      <w:szCs w:val="24"/>
      <w:u w:val="single"/>
    </w:rPr>
  </w:style>
  <w:style w:type="paragraph" w:customStyle="1" w:styleId="Brief-Underline">
    <w:name w:val="Brief - Underline"/>
    <w:basedOn w:val="Normal"/>
    <w:uiPriority w:val="99"/>
    <w:qFormat/>
    <w:rsid w:val="00656AF3"/>
    <w:rPr>
      <w:rFonts w:eastAsia="Times New Roman"/>
      <w:szCs w:val="24"/>
      <w:u w:val="single"/>
    </w:rPr>
  </w:style>
  <w:style w:type="paragraph" w:customStyle="1" w:styleId="Brief">
    <w:name w:val="Brief"/>
    <w:basedOn w:val="Brief-PrimarySource"/>
    <w:uiPriority w:val="99"/>
    <w:qFormat/>
    <w:rsid w:val="00656AF3"/>
    <w:rPr>
      <w:b w:val="0"/>
    </w:rPr>
  </w:style>
  <w:style w:type="paragraph" w:customStyle="1" w:styleId="CM2">
    <w:name w:val="CM2"/>
    <w:basedOn w:val="Normal"/>
    <w:next w:val="Normal"/>
    <w:uiPriority w:val="99"/>
    <w:qFormat/>
    <w:rsid w:val="00656AF3"/>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656AF3"/>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656AF3"/>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656AF3"/>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656AF3"/>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656AF3"/>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656AF3"/>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656AF3"/>
    <w:pPr>
      <w:widowControl w:val="0"/>
    </w:pPr>
    <w:rPr>
      <w:rFonts w:ascii="Times New Roman" w:hAnsi="Times New Roman" w:cs="Times New Roman"/>
      <w:color w:val="auto"/>
    </w:rPr>
  </w:style>
  <w:style w:type="paragraph" w:customStyle="1" w:styleId="CM58">
    <w:name w:val="CM58"/>
    <w:basedOn w:val="Default"/>
    <w:next w:val="Default"/>
    <w:uiPriority w:val="99"/>
    <w:qFormat/>
    <w:rsid w:val="00656AF3"/>
    <w:pPr>
      <w:widowControl w:val="0"/>
    </w:pPr>
    <w:rPr>
      <w:rFonts w:ascii="Times New Roman" w:hAnsi="Times New Roman" w:cs="Times New Roman"/>
      <w:color w:val="auto"/>
    </w:rPr>
  </w:style>
  <w:style w:type="paragraph" w:customStyle="1" w:styleId="CM57">
    <w:name w:val="CM57"/>
    <w:basedOn w:val="Default"/>
    <w:next w:val="Default"/>
    <w:uiPriority w:val="99"/>
    <w:qFormat/>
    <w:rsid w:val="00656AF3"/>
    <w:pPr>
      <w:widowControl w:val="0"/>
    </w:pPr>
    <w:rPr>
      <w:rFonts w:ascii="Times New Roman" w:hAnsi="Times New Roman" w:cs="Times New Roman"/>
      <w:color w:val="auto"/>
    </w:rPr>
  </w:style>
  <w:style w:type="paragraph" w:customStyle="1" w:styleId="CM1">
    <w:name w:val="CM1"/>
    <w:basedOn w:val="Default"/>
    <w:next w:val="Default"/>
    <w:uiPriority w:val="99"/>
    <w:qFormat/>
    <w:rsid w:val="00656AF3"/>
    <w:pPr>
      <w:widowControl w:val="0"/>
    </w:pPr>
    <w:rPr>
      <w:rFonts w:ascii="Times New Roman" w:hAnsi="Times New Roman" w:cs="Times New Roman"/>
      <w:color w:val="auto"/>
    </w:rPr>
  </w:style>
  <w:style w:type="paragraph" w:customStyle="1" w:styleId="CM49">
    <w:name w:val="CM49"/>
    <w:basedOn w:val="Default"/>
    <w:next w:val="Default"/>
    <w:uiPriority w:val="99"/>
    <w:qFormat/>
    <w:rsid w:val="00656AF3"/>
    <w:pPr>
      <w:widowControl w:val="0"/>
    </w:pPr>
    <w:rPr>
      <w:rFonts w:ascii="Times New Roman" w:hAnsi="Times New Roman" w:cs="Times New Roman"/>
      <w:color w:val="auto"/>
    </w:rPr>
  </w:style>
  <w:style w:type="paragraph" w:customStyle="1" w:styleId="CM41">
    <w:name w:val="CM41"/>
    <w:basedOn w:val="Default"/>
    <w:next w:val="Default"/>
    <w:uiPriority w:val="99"/>
    <w:qFormat/>
    <w:rsid w:val="00656AF3"/>
    <w:pPr>
      <w:widowControl w:val="0"/>
    </w:pPr>
    <w:rPr>
      <w:rFonts w:ascii="Times New Roman" w:hAnsi="Times New Roman" w:cs="Times New Roman"/>
      <w:color w:val="auto"/>
    </w:rPr>
  </w:style>
  <w:style w:type="paragraph" w:customStyle="1" w:styleId="3rdOrderPara">
    <w:name w:val="3rd Order Para"/>
    <w:basedOn w:val="Default"/>
    <w:next w:val="Default"/>
    <w:qFormat/>
    <w:rsid w:val="00656AF3"/>
    <w:pPr>
      <w:widowControl w:val="0"/>
    </w:pPr>
    <w:rPr>
      <w:rFonts w:ascii="Times New Roman" w:hAnsi="Times New Roman" w:cs="Times New Roman"/>
      <w:color w:val="auto"/>
    </w:rPr>
  </w:style>
  <w:style w:type="paragraph" w:customStyle="1" w:styleId="Normal-SIGN2">
    <w:name w:val="Normal-SIGN2"/>
    <w:basedOn w:val="Default"/>
    <w:next w:val="Default"/>
    <w:qFormat/>
    <w:rsid w:val="00656AF3"/>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656AF3"/>
    <w:pPr>
      <w:widowControl w:val="0"/>
    </w:pPr>
    <w:rPr>
      <w:rFonts w:ascii="Times New Roman" w:hAnsi="Times New Roman" w:cs="Times New Roman"/>
      <w:color w:val="auto"/>
    </w:rPr>
  </w:style>
  <w:style w:type="paragraph" w:customStyle="1" w:styleId="CM3">
    <w:name w:val="CM3"/>
    <w:basedOn w:val="Default"/>
    <w:next w:val="Default"/>
    <w:uiPriority w:val="99"/>
    <w:qFormat/>
    <w:rsid w:val="00656AF3"/>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656AF3"/>
    <w:pPr>
      <w:widowControl w:val="0"/>
    </w:pPr>
    <w:rPr>
      <w:rFonts w:ascii="Times New Roman" w:hAnsi="Times New Roman" w:cs="Times New Roman"/>
      <w:color w:val="auto"/>
    </w:rPr>
  </w:style>
  <w:style w:type="paragraph" w:customStyle="1" w:styleId="CM37">
    <w:name w:val="CM37"/>
    <w:basedOn w:val="Default"/>
    <w:next w:val="Default"/>
    <w:uiPriority w:val="99"/>
    <w:qFormat/>
    <w:rsid w:val="00656AF3"/>
    <w:pPr>
      <w:widowControl w:val="0"/>
    </w:pPr>
    <w:rPr>
      <w:rFonts w:ascii="Times New Roman" w:hAnsi="Times New Roman" w:cs="Times New Roman"/>
      <w:color w:val="auto"/>
    </w:rPr>
  </w:style>
  <w:style w:type="paragraph" w:customStyle="1" w:styleId="CM7">
    <w:name w:val="CM7"/>
    <w:basedOn w:val="Default"/>
    <w:next w:val="Default"/>
    <w:uiPriority w:val="99"/>
    <w:qFormat/>
    <w:rsid w:val="00656AF3"/>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qFormat/>
    <w:rsid w:val="00656AF3"/>
    <w:rPr>
      <w:rFonts w:eastAsia="Times New Roman"/>
      <w:sz w:val="14"/>
      <w:szCs w:val="20"/>
    </w:rPr>
  </w:style>
  <w:style w:type="paragraph" w:customStyle="1" w:styleId="Brief-Card">
    <w:name w:val="Brief - Card"/>
    <w:basedOn w:val="Normal"/>
    <w:uiPriority w:val="99"/>
    <w:qFormat/>
    <w:rsid w:val="00656AF3"/>
    <w:rPr>
      <w:rFonts w:eastAsia="Times New Roman"/>
      <w:szCs w:val="24"/>
    </w:rPr>
  </w:style>
  <w:style w:type="paragraph" w:customStyle="1" w:styleId="Pa2">
    <w:name w:val="Pa2"/>
    <w:basedOn w:val="Default"/>
    <w:next w:val="Default"/>
    <w:uiPriority w:val="99"/>
    <w:qFormat/>
    <w:rsid w:val="00656AF3"/>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656AF3"/>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656AF3"/>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656AF3"/>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656AF3"/>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656AF3"/>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656AF3"/>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656AF3"/>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656AF3"/>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656AF3"/>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656AF3"/>
    <w:pPr>
      <w:keepNext w:val="0"/>
      <w:keepLines w:val="0"/>
      <w:widowControl w:val="0"/>
      <w:spacing w:after="60"/>
    </w:pPr>
    <w:rPr>
      <w:rFonts w:eastAsia="Helvetica" w:cs="Times New Roman"/>
      <w:bCs/>
      <w:kern w:val="32"/>
      <w:sz w:val="32"/>
      <w:u w:val="single"/>
    </w:rPr>
  </w:style>
  <w:style w:type="paragraph" w:customStyle="1" w:styleId="CM30">
    <w:name w:val="CM30"/>
    <w:basedOn w:val="Default"/>
    <w:next w:val="Default"/>
    <w:uiPriority w:val="99"/>
    <w:qFormat/>
    <w:rsid w:val="00656AF3"/>
    <w:pPr>
      <w:widowControl w:val="0"/>
    </w:pPr>
    <w:rPr>
      <w:rFonts w:ascii="Times New Roman" w:hAnsi="Times New Roman" w:cs="Times New Roman"/>
      <w:color w:val="auto"/>
    </w:rPr>
  </w:style>
  <w:style w:type="paragraph" w:customStyle="1" w:styleId="CM5">
    <w:name w:val="CM5"/>
    <w:basedOn w:val="Default"/>
    <w:next w:val="Default"/>
    <w:qFormat/>
    <w:rsid w:val="00656AF3"/>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656AF3"/>
    <w:pPr>
      <w:widowControl w:val="0"/>
    </w:pPr>
    <w:rPr>
      <w:rFonts w:ascii="Times New Roman" w:hAnsi="Times New Roman" w:cs="Times New Roman"/>
      <w:color w:val="auto"/>
    </w:rPr>
  </w:style>
  <w:style w:type="paragraph" w:customStyle="1" w:styleId="CM8">
    <w:name w:val="CM8"/>
    <w:basedOn w:val="Default"/>
    <w:next w:val="Default"/>
    <w:uiPriority w:val="99"/>
    <w:qFormat/>
    <w:rsid w:val="00656AF3"/>
    <w:pPr>
      <w:widowControl w:val="0"/>
    </w:pPr>
    <w:rPr>
      <w:rFonts w:ascii="Times New Roman" w:hAnsi="Times New Roman" w:cs="Times New Roman"/>
      <w:color w:val="auto"/>
    </w:rPr>
  </w:style>
  <w:style w:type="paragraph" w:customStyle="1" w:styleId="CM6">
    <w:name w:val="CM6"/>
    <w:basedOn w:val="Default"/>
    <w:next w:val="Default"/>
    <w:uiPriority w:val="99"/>
    <w:qFormat/>
    <w:rsid w:val="00656AF3"/>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656AF3"/>
    <w:pPr>
      <w:widowControl w:val="0"/>
    </w:pPr>
    <w:rPr>
      <w:rFonts w:ascii="Times New Roman" w:hAnsi="Times New Roman" w:cs="Times New Roman"/>
      <w:color w:val="auto"/>
    </w:rPr>
  </w:style>
  <w:style w:type="paragraph" w:customStyle="1" w:styleId="IndexFixer">
    <w:name w:val="Index Fixer"/>
    <w:basedOn w:val="Heading1"/>
    <w:uiPriority w:val="99"/>
    <w:qFormat/>
    <w:rsid w:val="00656AF3"/>
    <w:pPr>
      <w:keepNext w:val="0"/>
      <w:keepLines w:val="0"/>
      <w:suppressAutoHyphens/>
      <w:spacing w:before="0"/>
      <w:contextualSpacing/>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656AF3"/>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656AF3"/>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656AF3"/>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656AF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656AF3"/>
    <w:pPr>
      <w:keepLines w:val="0"/>
      <w:suppressAutoHyphens/>
      <w:contextualSpacing/>
    </w:pPr>
    <w:rPr>
      <w:rFonts w:ascii="Arial" w:eastAsia="Times New Roman" w:hAnsi="Arial" w:cs="Arial"/>
      <w:iCs/>
      <w:sz w:val="24"/>
      <w:szCs w:val="28"/>
    </w:rPr>
  </w:style>
  <w:style w:type="paragraph" w:customStyle="1" w:styleId="subhead">
    <w:name w:val="subhead"/>
    <w:basedOn w:val="Normal"/>
    <w:uiPriority w:val="99"/>
    <w:qFormat/>
    <w:rsid w:val="00656AF3"/>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656AF3"/>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656AF3"/>
  </w:style>
  <w:style w:type="paragraph" w:customStyle="1" w:styleId="StyleUnderliningTimesNewRomanBoldNounderlineKernat16">
    <w:name w:val="Style Underlining + Times New Roman Bold No underline Kern at 16..."/>
    <w:basedOn w:val="Normal"/>
    <w:uiPriority w:val="99"/>
    <w:qFormat/>
    <w:rsid w:val="00656AF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656AF3"/>
    <w:rPr>
      <w:rFonts w:eastAsia="Times New Roman"/>
      <w:b/>
      <w:bCs/>
      <w:kern w:val="32"/>
      <w:sz w:val="32"/>
      <w:szCs w:val="32"/>
    </w:rPr>
  </w:style>
  <w:style w:type="paragraph" w:customStyle="1" w:styleId="StyleBoldUnderliningKernat16pt">
    <w:name w:val="Style Bold Underlining + Kern at 16 pt"/>
    <w:uiPriority w:val="99"/>
    <w:qFormat/>
    <w:rsid w:val="00656AF3"/>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656AF3"/>
    <w:pPr>
      <w:keepLines w:val="0"/>
      <w:suppressAutoHyphens/>
      <w:contextualSpacing/>
    </w:pPr>
    <w:rPr>
      <w:rFonts w:eastAsia="Times New Roman" w:cs="Arial"/>
      <w:iCs/>
      <w:sz w:val="22"/>
      <w:szCs w:val="20"/>
    </w:rPr>
  </w:style>
  <w:style w:type="paragraph" w:customStyle="1" w:styleId="CardsFont6pt">
    <w:name w:val="Cards + Font: 6 pt"/>
    <w:basedOn w:val="Cards"/>
    <w:link w:val="CardsFont6ptChar1"/>
    <w:autoRedefine/>
    <w:qFormat/>
    <w:rsid w:val="00656AF3"/>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656AF3"/>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656AF3"/>
    <w:pPr>
      <w:ind w:left="400"/>
    </w:pPr>
    <w:rPr>
      <w:rFonts w:eastAsia="Times New Roman"/>
      <w:szCs w:val="20"/>
    </w:rPr>
  </w:style>
  <w:style w:type="paragraph" w:customStyle="1" w:styleId="Normalization">
    <w:name w:val="Normalization"/>
    <w:basedOn w:val="Normal"/>
    <w:qFormat/>
    <w:rsid w:val="00656AF3"/>
    <w:rPr>
      <w:rFonts w:eastAsia="Times New Roman"/>
      <w:sz w:val="18"/>
      <w:szCs w:val="24"/>
    </w:rPr>
  </w:style>
  <w:style w:type="paragraph" w:customStyle="1" w:styleId="BreifTitle">
    <w:name w:val="Breif Title"/>
    <w:basedOn w:val="Normal"/>
    <w:autoRedefine/>
    <w:uiPriority w:val="99"/>
    <w:qFormat/>
    <w:rsid w:val="00656AF3"/>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qFormat/>
    <w:rsid w:val="00656AF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656AF3"/>
    <w:pPr>
      <w:widowControl/>
      <w:jc w:val="center"/>
      <w:outlineLvl w:val="0"/>
    </w:pPr>
    <w:rPr>
      <w:b/>
      <w:sz w:val="32"/>
      <w:szCs w:val="32"/>
      <w:u w:val="single"/>
    </w:rPr>
  </w:style>
  <w:style w:type="paragraph" w:customStyle="1" w:styleId="Tagandcite">
    <w:name w:val="Tag and cite"/>
    <w:basedOn w:val="Normal"/>
    <w:autoRedefine/>
    <w:uiPriority w:val="99"/>
    <w:qFormat/>
    <w:rsid w:val="00656AF3"/>
    <w:rPr>
      <w:rFonts w:eastAsia="Times New Roman"/>
      <w:color w:val="333333"/>
    </w:rPr>
  </w:style>
  <w:style w:type="paragraph" w:customStyle="1" w:styleId="StyleTagandCiteFranklinGothicDemi">
    <w:name w:val="Style Tag and Cite + Franklin Gothic Demi"/>
    <w:basedOn w:val="Normal"/>
    <w:autoRedefine/>
    <w:uiPriority w:val="99"/>
    <w:qFormat/>
    <w:rsid w:val="00656AF3"/>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656AF3"/>
    <w:rPr>
      <w:bCs/>
    </w:rPr>
  </w:style>
  <w:style w:type="paragraph" w:customStyle="1" w:styleId="tagCharCharCharCharCharCharChar">
    <w:name w:val="tag Char Char Char Char Char Char Char"/>
    <w:basedOn w:val="Normal"/>
    <w:qFormat/>
    <w:rsid w:val="00656AF3"/>
    <w:rPr>
      <w:rFonts w:eastAsia="Times New Roman"/>
      <w:b/>
      <w:sz w:val="24"/>
      <w:szCs w:val="20"/>
    </w:rPr>
  </w:style>
  <w:style w:type="paragraph" w:customStyle="1" w:styleId="title-bold-medium">
    <w:name w:val="title-bold-medium"/>
    <w:basedOn w:val="Normal"/>
    <w:uiPriority w:val="99"/>
    <w:qFormat/>
    <w:rsid w:val="00656AF3"/>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656AF3"/>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qFormat/>
    <w:rsid w:val="00656AF3"/>
    <w:pPr>
      <w:keepLines w:val="0"/>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656AF3"/>
    <w:pPr>
      <w:widowControl w:val="0"/>
      <w:autoSpaceDE w:val="0"/>
      <w:autoSpaceDN w:val="0"/>
      <w:adjustRightInd w:val="0"/>
    </w:pPr>
    <w:rPr>
      <w:sz w:val="24"/>
      <w:szCs w:val="20"/>
    </w:rPr>
  </w:style>
  <w:style w:type="paragraph" w:customStyle="1" w:styleId="BriefTitle1">
    <w:name w:val="Brief Title 1"/>
    <w:basedOn w:val="Normal"/>
    <w:uiPriority w:val="99"/>
    <w:qFormat/>
    <w:rsid w:val="00656AF3"/>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656AF3"/>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656AF3"/>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656AF3"/>
    <w:pPr>
      <w:spacing w:before="100" w:beforeAutospacing="1" w:after="100" w:afterAutospacing="1"/>
    </w:pPr>
    <w:rPr>
      <w:rFonts w:eastAsia="Times New Roman"/>
      <w:szCs w:val="24"/>
    </w:rPr>
  </w:style>
  <w:style w:type="paragraph" w:customStyle="1" w:styleId="ToRead">
    <w:name w:val="To Read"/>
    <w:basedOn w:val="Normal"/>
    <w:uiPriority w:val="99"/>
    <w:qFormat/>
    <w:rsid w:val="00656AF3"/>
    <w:pPr>
      <w:ind w:left="720"/>
    </w:pPr>
    <w:rPr>
      <w:rFonts w:ascii="Verdana" w:eastAsia="Times New Roman" w:hAnsi="Verdana"/>
      <w:b/>
      <w:szCs w:val="24"/>
      <w:u w:val="single"/>
    </w:rPr>
  </w:style>
  <w:style w:type="paragraph" w:customStyle="1" w:styleId="listlevel1">
    <w:name w:val="list level 1"/>
    <w:basedOn w:val="Normal"/>
    <w:uiPriority w:val="99"/>
    <w:qFormat/>
    <w:rsid w:val="00656AF3"/>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656AF3"/>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656AF3"/>
    <w:pPr>
      <w:ind w:left="1660"/>
    </w:pPr>
  </w:style>
  <w:style w:type="paragraph" w:customStyle="1" w:styleId="PageNumber1">
    <w:name w:val="Page Number1"/>
    <w:basedOn w:val="Normal"/>
    <w:next w:val="Normal"/>
    <w:uiPriority w:val="99"/>
    <w:qFormat/>
    <w:rsid w:val="00656AF3"/>
    <w:rPr>
      <w:rFonts w:eastAsia="Times New Roman"/>
      <w:szCs w:val="24"/>
    </w:rPr>
  </w:style>
  <w:style w:type="paragraph" w:customStyle="1" w:styleId="Card10">
    <w:name w:val="Card1"/>
    <w:uiPriority w:val="99"/>
    <w:qFormat/>
    <w:rsid w:val="00656AF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656AF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656AF3"/>
    <w:pPr>
      <w:ind w:left="288" w:right="288"/>
    </w:pPr>
    <w:rPr>
      <w:rFonts w:eastAsia="Times New Roman"/>
      <w:szCs w:val="24"/>
    </w:rPr>
  </w:style>
  <w:style w:type="paragraph" w:customStyle="1" w:styleId="Body">
    <w:name w:val="Body"/>
    <w:basedOn w:val="Normal"/>
    <w:qFormat/>
    <w:rsid w:val="00656AF3"/>
    <w:pPr>
      <w:outlineLvl w:val="3"/>
    </w:pPr>
    <w:rPr>
      <w:rFonts w:eastAsia="Times New Roman"/>
      <w:szCs w:val="20"/>
    </w:rPr>
  </w:style>
  <w:style w:type="paragraph" w:customStyle="1" w:styleId="3text">
    <w:name w:val="3text"/>
    <w:basedOn w:val="Normal"/>
    <w:link w:val="3textChar"/>
    <w:uiPriority w:val="99"/>
    <w:qFormat/>
    <w:rsid w:val="00656AF3"/>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656AF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656AF3"/>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656AF3"/>
    <w:rPr>
      <w:rFonts w:eastAsia="Times New Roman"/>
      <w:color w:val="000000"/>
      <w:sz w:val="18"/>
      <w:szCs w:val="24"/>
    </w:rPr>
  </w:style>
  <w:style w:type="paragraph" w:customStyle="1" w:styleId="text1">
    <w:name w:val="text1"/>
    <w:basedOn w:val="Normal"/>
    <w:autoRedefine/>
    <w:uiPriority w:val="99"/>
    <w:qFormat/>
    <w:rsid w:val="00656AF3"/>
    <w:rPr>
      <w:rFonts w:eastAsia="Times New Roman"/>
      <w:szCs w:val="20"/>
    </w:rPr>
  </w:style>
  <w:style w:type="paragraph" w:customStyle="1" w:styleId="RepeatBlockHeading">
    <w:name w:val="Repeat Block Heading"/>
    <w:basedOn w:val="Normal"/>
    <w:autoRedefine/>
    <w:uiPriority w:val="99"/>
    <w:qFormat/>
    <w:rsid w:val="00656AF3"/>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656AF3"/>
    <w:pPr>
      <w:spacing w:before="72" w:after="72"/>
    </w:pPr>
    <w:rPr>
      <w:rFonts w:ascii="Arial" w:eastAsia="Times New Roman" w:hAnsi="Arial"/>
      <w:b/>
      <w:bCs/>
      <w:sz w:val="26"/>
      <w:szCs w:val="26"/>
    </w:rPr>
  </w:style>
  <w:style w:type="paragraph" w:customStyle="1" w:styleId="story-body">
    <w:name w:val="story-body"/>
    <w:basedOn w:val="Normal"/>
    <w:uiPriority w:val="99"/>
    <w:qFormat/>
    <w:rsid w:val="00656AF3"/>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656AF3"/>
    <w:rPr>
      <w:rFonts w:ascii="Arial" w:eastAsia="Times New Roman" w:hAnsi="Arial"/>
      <w:b/>
      <w:bCs/>
    </w:rPr>
  </w:style>
  <w:style w:type="paragraph" w:customStyle="1" w:styleId="TextofCards">
    <w:name w:val="Text of Cards"/>
    <w:basedOn w:val="Normal"/>
    <w:uiPriority w:val="99"/>
    <w:qFormat/>
    <w:rsid w:val="00656AF3"/>
    <w:rPr>
      <w:rFonts w:eastAsia="Times New Roman"/>
      <w:color w:val="000000"/>
      <w:spacing w:val="6"/>
      <w:szCs w:val="23"/>
    </w:rPr>
  </w:style>
  <w:style w:type="paragraph" w:customStyle="1" w:styleId="Corpotesto">
    <w:name w:val="Corpo testo"/>
    <w:basedOn w:val="Normal"/>
    <w:uiPriority w:val="99"/>
    <w:qFormat/>
    <w:rsid w:val="00656AF3"/>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656AF3"/>
    <w:pPr>
      <w:keepLines w:val="0"/>
      <w:widowControl w:val="0"/>
      <w:suppressAutoHyphens/>
      <w:contextualSpacing/>
    </w:pPr>
    <w:rPr>
      <w:rFonts w:eastAsia="Times New Roman" w:cs="Arial"/>
      <w:bCs/>
      <w:szCs w:val="16"/>
    </w:rPr>
  </w:style>
  <w:style w:type="paragraph" w:customStyle="1" w:styleId="tagCharChar1Char">
    <w:name w:val="tag Char Char1 Char"/>
    <w:uiPriority w:val="99"/>
    <w:qFormat/>
    <w:rsid w:val="00656AF3"/>
    <w:rPr>
      <w:rFonts w:eastAsia="Times New Roman"/>
      <w:b/>
      <w:bCs/>
      <w:sz w:val="24"/>
      <w:szCs w:val="24"/>
    </w:rPr>
  </w:style>
  <w:style w:type="paragraph" w:customStyle="1" w:styleId="OmniPage1">
    <w:name w:val="OmniPage #1"/>
    <w:basedOn w:val="Normal"/>
    <w:uiPriority w:val="99"/>
    <w:qFormat/>
    <w:rsid w:val="00656AF3"/>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656AF3"/>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656AF3"/>
    <w:rPr>
      <w:rFonts w:ascii="Arial" w:hAnsi="Arial"/>
      <w:b w:val="0"/>
      <w:caps w:val="0"/>
      <w:sz w:val="20"/>
    </w:rPr>
  </w:style>
  <w:style w:type="paragraph" w:customStyle="1" w:styleId="ProjectTitleLine">
    <w:name w:val="Project Title Line"/>
    <w:basedOn w:val="Normal"/>
    <w:next w:val="Normal"/>
    <w:autoRedefine/>
    <w:uiPriority w:val="99"/>
    <w:qFormat/>
    <w:rsid w:val="00656AF3"/>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656AF3"/>
    <w:rPr>
      <w:rFonts w:eastAsia="Times New Roman"/>
      <w:strike/>
      <w:szCs w:val="24"/>
    </w:rPr>
  </w:style>
  <w:style w:type="paragraph" w:customStyle="1" w:styleId="NormalVerdana">
    <w:name w:val="Normal + Verdana"/>
    <w:aliases w:val="10 pt,White,Normal + Arial"/>
    <w:basedOn w:val="Normal"/>
    <w:uiPriority w:val="99"/>
    <w:qFormat/>
    <w:rsid w:val="00656AF3"/>
    <w:rPr>
      <w:rFonts w:ascii="Arial" w:eastAsia="Times New Roman" w:hAnsi="Arial"/>
      <w:szCs w:val="20"/>
      <w:u w:val="single"/>
    </w:rPr>
  </w:style>
  <w:style w:type="paragraph" w:customStyle="1" w:styleId="Normal10pt">
    <w:name w:val="Normal + 10 pt"/>
    <w:basedOn w:val="Normal"/>
    <w:qFormat/>
    <w:rsid w:val="00656AF3"/>
    <w:rPr>
      <w:rFonts w:eastAsia="Times New Roman"/>
      <w:szCs w:val="20"/>
    </w:rPr>
  </w:style>
  <w:style w:type="paragraph" w:customStyle="1" w:styleId="cardChar1Char">
    <w:name w:val="card Char1 Char"/>
    <w:basedOn w:val="Normal"/>
    <w:uiPriority w:val="99"/>
    <w:qFormat/>
    <w:rsid w:val="00656AF3"/>
    <w:pPr>
      <w:ind w:left="288" w:right="288"/>
    </w:pPr>
    <w:rPr>
      <w:rFonts w:eastAsia="Times New Roman"/>
      <w:szCs w:val="20"/>
    </w:rPr>
  </w:style>
  <w:style w:type="paragraph" w:customStyle="1" w:styleId="CM12">
    <w:name w:val="CM12"/>
    <w:basedOn w:val="Default"/>
    <w:next w:val="Default"/>
    <w:uiPriority w:val="99"/>
    <w:qFormat/>
    <w:rsid w:val="00656AF3"/>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656AF3"/>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656AF3"/>
    <w:pPr>
      <w:widowControl w:val="0"/>
      <w:spacing w:line="320" w:lineRule="atLeast"/>
    </w:pPr>
    <w:rPr>
      <w:rFonts w:ascii="Granjon LT Std" w:eastAsia="Times New Roman" w:hAnsi="Granjon LT Std" w:cs="Times New Roman"/>
      <w:color w:val="auto"/>
    </w:rPr>
  </w:style>
  <w:style w:type="paragraph" w:customStyle="1" w:styleId="bold">
    <w:name w:val="bold"/>
    <w:basedOn w:val="Normal"/>
    <w:qFormat/>
    <w:rsid w:val="00656AF3"/>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656AF3"/>
    <w:rPr>
      <w:rFonts w:eastAsia="Times New Roman"/>
      <w:strike/>
      <w:szCs w:val="20"/>
    </w:rPr>
  </w:style>
  <w:style w:type="paragraph" w:customStyle="1" w:styleId="textbodyblack">
    <w:name w:val="textbodyblack"/>
    <w:basedOn w:val="Normal"/>
    <w:uiPriority w:val="99"/>
    <w:qFormat/>
    <w:rsid w:val="00656AF3"/>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656AF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656AF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656AF3"/>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656AF3"/>
    <w:pPr>
      <w:ind w:left="288"/>
    </w:pPr>
    <w:rPr>
      <w:rFonts w:eastAsia="SimSun"/>
      <w:szCs w:val="20"/>
      <w:lang w:eastAsia="zh-CN"/>
    </w:rPr>
  </w:style>
  <w:style w:type="paragraph" w:customStyle="1" w:styleId="story-body-text">
    <w:name w:val="story-body-text"/>
    <w:basedOn w:val="Normal"/>
    <w:qFormat/>
    <w:rsid w:val="00656AF3"/>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656AF3"/>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656AF3"/>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656AF3"/>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656AF3"/>
    <w:rPr>
      <w:rFonts w:eastAsia="MS Gothic" w:cs="Arial"/>
      <w:sz w:val="24"/>
    </w:rPr>
  </w:style>
  <w:style w:type="paragraph" w:customStyle="1" w:styleId="nromal">
    <w:name w:val="nromal"/>
    <w:basedOn w:val="Normal"/>
    <w:uiPriority w:val="99"/>
    <w:qFormat/>
    <w:rsid w:val="00656AF3"/>
    <w:pPr>
      <w:keepNext/>
      <w:keepLines/>
      <w:spacing w:before="200"/>
      <w:outlineLvl w:val="3"/>
    </w:pPr>
    <w:rPr>
      <w:rFonts w:eastAsia="Times New Roman" w:cs="Cambria"/>
      <w:b/>
      <w:iCs/>
    </w:rPr>
  </w:style>
  <w:style w:type="paragraph" w:customStyle="1" w:styleId="natural">
    <w:name w:val="natural"/>
    <w:basedOn w:val="Normal"/>
    <w:uiPriority w:val="99"/>
    <w:qFormat/>
    <w:rsid w:val="00656AF3"/>
    <w:pPr>
      <w:keepNext/>
      <w:keepLines/>
      <w:spacing w:before="200"/>
      <w:outlineLvl w:val="3"/>
    </w:pPr>
    <w:rPr>
      <w:rFonts w:eastAsia="Times New Roman"/>
      <w:b/>
      <w:iCs/>
    </w:rPr>
  </w:style>
  <w:style w:type="paragraph" w:customStyle="1" w:styleId="nroaml">
    <w:name w:val="nroaml"/>
    <w:basedOn w:val="Normal"/>
    <w:uiPriority w:val="99"/>
    <w:qFormat/>
    <w:rsid w:val="00656AF3"/>
    <w:pPr>
      <w:keepNext/>
      <w:keepLines/>
      <w:spacing w:before="200"/>
      <w:outlineLvl w:val="3"/>
    </w:pPr>
    <w:rPr>
      <w:rFonts w:eastAsia="Times New Roman"/>
      <w:b/>
      <w:iCs/>
    </w:rPr>
  </w:style>
  <w:style w:type="paragraph" w:customStyle="1" w:styleId="noraml">
    <w:name w:val="noraml"/>
    <w:basedOn w:val="Normal"/>
    <w:uiPriority w:val="99"/>
    <w:qFormat/>
    <w:rsid w:val="00656AF3"/>
    <w:pPr>
      <w:keepNext/>
      <w:keepLines/>
      <w:spacing w:before="200"/>
      <w:outlineLvl w:val="3"/>
    </w:pPr>
    <w:rPr>
      <w:rFonts w:eastAsia="Times New Roman"/>
      <w:b/>
      <w:iCs/>
      <w:sz w:val="24"/>
    </w:rPr>
  </w:style>
  <w:style w:type="paragraph" w:customStyle="1" w:styleId="p0">
    <w:name w:val="p0"/>
    <w:basedOn w:val="Normal"/>
    <w:uiPriority w:val="99"/>
    <w:qFormat/>
    <w:rsid w:val="00656AF3"/>
    <w:pPr>
      <w:spacing w:before="100" w:beforeAutospacing="1" w:after="100" w:afterAutospacing="1"/>
    </w:pPr>
    <w:rPr>
      <w:rFonts w:eastAsia="Times New Roman"/>
      <w:sz w:val="24"/>
      <w:szCs w:val="24"/>
    </w:rPr>
  </w:style>
  <w:style w:type="paragraph" w:customStyle="1" w:styleId="CiteReal">
    <w:name w:val="Cite Real"/>
    <w:basedOn w:val="Normal"/>
    <w:next w:val="Normal"/>
    <w:qFormat/>
    <w:rsid w:val="00656AF3"/>
    <w:rPr>
      <w:rFonts w:ascii="Arial" w:eastAsia="MS Mincho" w:hAnsi="Arial"/>
      <w:b/>
      <w:sz w:val="24"/>
      <w:szCs w:val="24"/>
      <w:u w:val="single"/>
    </w:rPr>
  </w:style>
  <w:style w:type="paragraph" w:customStyle="1" w:styleId="2909F619802848F09E01365C32F34654">
    <w:name w:val="2909F619802848F09E01365C32F34654"/>
    <w:qFormat/>
    <w:rsid w:val="00656AF3"/>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656AF3"/>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qFormat/>
    <w:rsid w:val="00656AF3"/>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656AF3"/>
    <w:rPr>
      <w:rFonts w:eastAsia="Times New Roman"/>
      <w:sz w:val="16"/>
      <w:szCs w:val="24"/>
    </w:rPr>
  </w:style>
  <w:style w:type="paragraph" w:customStyle="1" w:styleId="2ndLevel-TAG">
    <w:name w:val="2nd Level - TAG"/>
    <w:basedOn w:val="Normal"/>
    <w:next w:val="Normal"/>
    <w:uiPriority w:val="99"/>
    <w:qFormat/>
    <w:rsid w:val="00656AF3"/>
    <w:pPr>
      <w:spacing w:before="240"/>
      <w:outlineLvl w:val="2"/>
    </w:pPr>
    <w:rPr>
      <w:rFonts w:eastAsia="Times New Roman"/>
      <w:b/>
      <w:szCs w:val="24"/>
    </w:rPr>
  </w:style>
  <w:style w:type="paragraph" w:customStyle="1" w:styleId="CM14">
    <w:name w:val="CM14"/>
    <w:basedOn w:val="Default"/>
    <w:next w:val="Default"/>
    <w:uiPriority w:val="99"/>
    <w:qFormat/>
    <w:rsid w:val="00656AF3"/>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656AF3"/>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656AF3"/>
    <w:rPr>
      <w:rFonts w:eastAsia="Calibri"/>
      <w:b/>
    </w:rPr>
  </w:style>
  <w:style w:type="paragraph" w:customStyle="1" w:styleId="times">
    <w:name w:val="times"/>
    <w:basedOn w:val="Normal"/>
    <w:qFormat/>
    <w:rsid w:val="00656AF3"/>
    <w:pPr>
      <w:spacing w:before="100" w:beforeAutospacing="1" w:after="100" w:afterAutospacing="1"/>
    </w:pPr>
    <w:rPr>
      <w:rFonts w:eastAsia="Times New Roman"/>
      <w:sz w:val="24"/>
      <w:szCs w:val="24"/>
    </w:rPr>
  </w:style>
  <w:style w:type="paragraph" w:customStyle="1" w:styleId="BodyA">
    <w:name w:val="Body A"/>
    <w:uiPriority w:val="99"/>
    <w:qFormat/>
    <w:rsid w:val="00656AF3"/>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656AF3"/>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656AF3"/>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656AF3"/>
    <w:rPr>
      <w:rFonts w:eastAsia="Calibri"/>
    </w:rPr>
  </w:style>
  <w:style w:type="paragraph" w:customStyle="1" w:styleId="TagLine">
    <w:name w:val="Tag Line"/>
    <w:basedOn w:val="Normal"/>
    <w:next w:val="FullText"/>
    <w:uiPriority w:val="99"/>
    <w:qFormat/>
    <w:rsid w:val="00656AF3"/>
    <w:rPr>
      <w:rFonts w:eastAsia="Times New Roman"/>
      <w:b/>
      <w:sz w:val="28"/>
    </w:rPr>
  </w:style>
  <w:style w:type="paragraph" w:customStyle="1" w:styleId="Card6pt">
    <w:name w:val="Card 6pt"/>
    <w:basedOn w:val="Normal"/>
    <w:uiPriority w:val="99"/>
    <w:qFormat/>
    <w:rsid w:val="00656AF3"/>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656AF3"/>
    <w:pPr>
      <w:keepLines w:val="0"/>
    </w:pPr>
    <w:rPr>
      <w:rFonts w:eastAsia="SimSun" w:cs="Arial"/>
      <w:b w:val="0"/>
      <w:bCs/>
      <w:iCs/>
      <w:caps/>
      <w:sz w:val="24"/>
      <w:szCs w:val="28"/>
      <w:lang w:eastAsia="zh-CN"/>
    </w:rPr>
  </w:style>
  <w:style w:type="paragraph" w:customStyle="1" w:styleId="NotUnderlined">
    <w:name w:val="Not Underlined"/>
    <w:basedOn w:val="Normal"/>
    <w:qFormat/>
    <w:rsid w:val="00656AF3"/>
    <w:rPr>
      <w:rFonts w:ascii="Century Gothic" w:eastAsia="Times New Roman" w:hAnsi="Century Gothic"/>
      <w:sz w:val="16"/>
    </w:rPr>
  </w:style>
  <w:style w:type="paragraph" w:customStyle="1" w:styleId="CM27">
    <w:name w:val="CM27"/>
    <w:basedOn w:val="Default"/>
    <w:next w:val="Default"/>
    <w:uiPriority w:val="99"/>
    <w:qFormat/>
    <w:rsid w:val="00656AF3"/>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656AF3"/>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656AF3"/>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656AF3"/>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656AF3"/>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656AF3"/>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656AF3"/>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656AF3"/>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656AF3"/>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656AF3"/>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656AF3"/>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656AF3"/>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656AF3"/>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656AF3"/>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656AF3"/>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656AF3"/>
    <w:pPr>
      <w:keepNext/>
      <w:ind w:left="288" w:right="288"/>
    </w:pPr>
    <w:rPr>
      <w:rFonts w:ascii="Georgia" w:eastAsia="MS Gothic" w:hAnsi="Georgia"/>
      <w:szCs w:val="20"/>
    </w:rPr>
  </w:style>
  <w:style w:type="paragraph" w:customStyle="1" w:styleId="Little">
    <w:name w:val="Little"/>
    <w:basedOn w:val="Normal"/>
    <w:next w:val="Normal"/>
    <w:link w:val="LittleChar"/>
    <w:qFormat/>
    <w:rsid w:val="00656AF3"/>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656AF3"/>
    <w:pPr>
      <w:ind w:left="288" w:right="288"/>
    </w:pPr>
    <w:rPr>
      <w:rFonts w:eastAsia="Times New Roman"/>
    </w:rPr>
  </w:style>
  <w:style w:type="paragraph" w:customStyle="1" w:styleId="Caption3">
    <w:name w:val="Caption3"/>
    <w:basedOn w:val="Normal"/>
    <w:uiPriority w:val="99"/>
    <w:qFormat/>
    <w:rsid w:val="00656AF3"/>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656AF3"/>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656AF3"/>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656AF3"/>
    <w:pPr>
      <w:spacing w:before="100" w:beforeAutospacing="1" w:after="100" w:afterAutospacing="1"/>
    </w:pPr>
    <w:rPr>
      <w:rFonts w:eastAsia="Times New Roman"/>
      <w:sz w:val="24"/>
      <w:szCs w:val="24"/>
    </w:rPr>
  </w:style>
  <w:style w:type="paragraph" w:customStyle="1" w:styleId="CITEF3">
    <w:name w:val="CITE F3"/>
    <w:uiPriority w:val="99"/>
    <w:qFormat/>
    <w:rsid w:val="00656AF3"/>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656AF3"/>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656AF3"/>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656AF3"/>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656AF3"/>
    <w:pPr>
      <w:spacing w:before="100" w:beforeAutospacing="1" w:after="100" w:afterAutospacing="1"/>
    </w:pPr>
    <w:rPr>
      <w:rFonts w:eastAsia="Times New Roman"/>
      <w:sz w:val="24"/>
      <w:szCs w:val="24"/>
    </w:rPr>
  </w:style>
  <w:style w:type="paragraph" w:customStyle="1" w:styleId="more">
    <w:name w:val="more"/>
    <w:basedOn w:val="Normal"/>
    <w:uiPriority w:val="99"/>
    <w:qFormat/>
    <w:rsid w:val="00656AF3"/>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656AF3"/>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656AF3"/>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656AF3"/>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656AF3"/>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656AF3"/>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656AF3"/>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656AF3"/>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656AF3"/>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656AF3"/>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656AF3"/>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656AF3"/>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656AF3"/>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656AF3"/>
    <w:pPr>
      <w:spacing w:before="100" w:beforeAutospacing="1" w:after="100" w:afterAutospacing="1"/>
    </w:pPr>
    <w:rPr>
      <w:rFonts w:eastAsia="Calibri"/>
      <w:sz w:val="24"/>
    </w:rPr>
  </w:style>
  <w:style w:type="paragraph" w:customStyle="1" w:styleId="deck">
    <w:name w:val="deck"/>
    <w:basedOn w:val="Normal"/>
    <w:uiPriority w:val="99"/>
    <w:qFormat/>
    <w:rsid w:val="00656AF3"/>
    <w:pPr>
      <w:spacing w:before="100" w:beforeAutospacing="1" w:after="100" w:afterAutospacing="1"/>
    </w:pPr>
    <w:rPr>
      <w:rFonts w:eastAsia="Times New Roman"/>
      <w:sz w:val="24"/>
      <w:szCs w:val="24"/>
    </w:rPr>
  </w:style>
  <w:style w:type="paragraph" w:customStyle="1" w:styleId="i1">
    <w:name w:val="i1"/>
    <w:basedOn w:val="Normal"/>
    <w:uiPriority w:val="99"/>
    <w:qFormat/>
    <w:rsid w:val="00656AF3"/>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656AF3"/>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656AF3"/>
    <w:pPr>
      <w:spacing w:before="100" w:beforeAutospacing="1" w:after="100" w:afterAutospacing="1"/>
    </w:pPr>
    <w:rPr>
      <w:rFonts w:eastAsia="Times New Roman"/>
      <w:sz w:val="24"/>
      <w:szCs w:val="24"/>
    </w:rPr>
  </w:style>
  <w:style w:type="paragraph" w:customStyle="1" w:styleId="Fifth">
    <w:name w:val="Fifth"/>
    <w:basedOn w:val="Normal"/>
    <w:link w:val="FifthChar"/>
    <w:qFormat/>
    <w:rsid w:val="00656AF3"/>
    <w:rPr>
      <w:rFonts w:ascii="Arial" w:eastAsia="Calibri" w:hAnsi="Arial"/>
    </w:rPr>
  </w:style>
  <w:style w:type="paragraph" w:customStyle="1" w:styleId="NoteLevel22">
    <w:name w:val="Note Level 22"/>
    <w:basedOn w:val="Normal"/>
    <w:next w:val="Normal"/>
    <w:uiPriority w:val="99"/>
    <w:qFormat/>
    <w:rsid w:val="00656AF3"/>
    <w:pPr>
      <w:keepNext/>
      <w:ind w:left="288" w:right="288"/>
    </w:pPr>
    <w:rPr>
      <w:rFonts w:ascii="Georgia" w:eastAsia="MS Gothic" w:hAnsi="Georgia"/>
      <w:szCs w:val="20"/>
    </w:rPr>
  </w:style>
  <w:style w:type="paragraph" w:customStyle="1" w:styleId="wp-caption-text">
    <w:name w:val="wp-caption-text"/>
    <w:basedOn w:val="Normal"/>
    <w:qFormat/>
    <w:rsid w:val="00656AF3"/>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656AF3"/>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656AF3"/>
    <w:pPr>
      <w:spacing w:before="100" w:beforeAutospacing="1" w:after="100" w:afterAutospacing="1"/>
    </w:pPr>
    <w:rPr>
      <w:sz w:val="24"/>
    </w:rPr>
  </w:style>
  <w:style w:type="paragraph" w:customStyle="1" w:styleId="tweet-text">
    <w:name w:val="tweet-text"/>
    <w:basedOn w:val="Normal"/>
    <w:qFormat/>
    <w:rsid w:val="00656AF3"/>
    <w:pPr>
      <w:spacing w:before="100" w:beforeAutospacing="1" w:after="100" w:afterAutospacing="1"/>
    </w:pPr>
  </w:style>
  <w:style w:type="paragraph" w:customStyle="1" w:styleId="description">
    <w:name w:val="description"/>
    <w:basedOn w:val="Normal"/>
    <w:uiPriority w:val="99"/>
    <w:qFormat/>
    <w:rsid w:val="00656AF3"/>
    <w:pPr>
      <w:spacing w:before="100" w:beforeAutospacing="1" w:after="100" w:afterAutospacing="1"/>
    </w:pPr>
  </w:style>
  <w:style w:type="paragraph" w:customStyle="1" w:styleId="graf">
    <w:name w:val="graf"/>
    <w:basedOn w:val="Normal"/>
    <w:uiPriority w:val="99"/>
    <w:qFormat/>
    <w:rsid w:val="00656AF3"/>
    <w:pPr>
      <w:spacing w:before="100" w:beforeAutospacing="1" w:after="100" w:afterAutospacing="1"/>
    </w:pPr>
  </w:style>
  <w:style w:type="paragraph" w:customStyle="1" w:styleId="column">
    <w:name w:val="column"/>
    <w:basedOn w:val="Normal"/>
    <w:uiPriority w:val="99"/>
    <w:qFormat/>
    <w:rsid w:val="00656AF3"/>
    <w:pPr>
      <w:spacing w:before="100" w:beforeAutospacing="1" w:after="100" w:afterAutospacing="1"/>
    </w:pPr>
  </w:style>
  <w:style w:type="paragraph" w:customStyle="1" w:styleId="recirc-container">
    <w:name w:val="recirc-container"/>
    <w:basedOn w:val="Normal"/>
    <w:uiPriority w:val="99"/>
    <w:qFormat/>
    <w:rsid w:val="00656AF3"/>
    <w:pPr>
      <w:spacing w:before="100" w:beforeAutospacing="1" w:after="100" w:afterAutospacing="1"/>
    </w:pPr>
    <w:rPr>
      <w:sz w:val="24"/>
    </w:rPr>
  </w:style>
  <w:style w:type="paragraph" w:customStyle="1" w:styleId="selectionshareable">
    <w:name w:val="selectionshareable"/>
    <w:basedOn w:val="Normal"/>
    <w:uiPriority w:val="99"/>
    <w:qFormat/>
    <w:rsid w:val="00656AF3"/>
    <w:pPr>
      <w:spacing w:before="100" w:beforeAutospacing="1" w:after="100" w:afterAutospacing="1"/>
    </w:pPr>
    <w:rPr>
      <w:sz w:val="24"/>
    </w:rPr>
  </w:style>
  <w:style w:type="paragraph" w:customStyle="1" w:styleId="interstitial-link">
    <w:name w:val="interstitial-link"/>
    <w:basedOn w:val="Normal"/>
    <w:qFormat/>
    <w:rsid w:val="00656AF3"/>
    <w:pPr>
      <w:spacing w:before="100" w:beforeAutospacing="1" w:after="100" w:afterAutospacing="1"/>
    </w:pPr>
    <w:rPr>
      <w:sz w:val="24"/>
    </w:rPr>
  </w:style>
  <w:style w:type="paragraph" w:customStyle="1" w:styleId="see-also">
    <w:name w:val="see-also"/>
    <w:basedOn w:val="Normal"/>
    <w:uiPriority w:val="99"/>
    <w:qFormat/>
    <w:rsid w:val="00656AF3"/>
    <w:pPr>
      <w:spacing w:before="100" w:beforeAutospacing="1" w:after="100" w:afterAutospacing="1"/>
    </w:pPr>
    <w:rPr>
      <w:sz w:val="24"/>
    </w:rPr>
  </w:style>
  <w:style w:type="character" w:styleId="SubtleEmphasis">
    <w:name w:val="Subtle Emphasis"/>
    <w:uiPriority w:val="19"/>
    <w:qFormat/>
    <w:rsid w:val="00656AF3"/>
    <w:rPr>
      <w:rFonts w:ascii="Georgia" w:hAnsi="Georgia" w:hint="default"/>
      <w:i/>
      <w:iCs/>
      <w:color w:val="808080"/>
    </w:rPr>
  </w:style>
  <w:style w:type="character" w:customStyle="1" w:styleId="cardchar00">
    <w:name w:val="cardchar0"/>
    <w:basedOn w:val="DefaultParagraphFont"/>
    <w:rsid w:val="00656AF3"/>
  </w:style>
  <w:style w:type="character" w:customStyle="1" w:styleId="UnderlineNon-bold">
    <w:name w:val="Underline Non - bold"/>
    <w:rsid w:val="00656AF3"/>
    <w:rPr>
      <w:rFonts w:ascii="Times New Roman" w:hAnsi="Times New Roman" w:cs="Times New Roman" w:hint="default"/>
      <w:iCs/>
      <w:sz w:val="22"/>
      <w:u w:val="single"/>
    </w:rPr>
  </w:style>
  <w:style w:type="character" w:customStyle="1" w:styleId="Heading5Char2">
    <w:name w:val="Heading 5 Char2"/>
    <w:rsid w:val="00656AF3"/>
    <w:rPr>
      <w:rFonts w:ascii="Bell MT" w:eastAsia="Times New Roman" w:hAnsi="Bell MT" w:hint="default"/>
      <w:bCs/>
      <w:iCs/>
      <w:sz w:val="10"/>
      <w:szCs w:val="26"/>
    </w:rPr>
  </w:style>
  <w:style w:type="character" w:customStyle="1" w:styleId="Style2CharChar">
    <w:name w:val="Style2 Char Char"/>
    <w:rsid w:val="00656AF3"/>
    <w:rPr>
      <w:u w:val="thick"/>
      <w:lang w:val="en-US" w:eastAsia="en-US" w:bidi="ar-SA"/>
    </w:rPr>
  </w:style>
  <w:style w:type="character" w:customStyle="1" w:styleId="authordate1">
    <w:name w:val="authordate"/>
    <w:rsid w:val="00656AF3"/>
  </w:style>
  <w:style w:type="character" w:customStyle="1" w:styleId="underline0">
    <w:name w:val="%underline"/>
    <w:qFormat/>
    <w:rsid w:val="00656AF3"/>
    <w:rPr>
      <w:rFonts w:ascii="Times New Roman" w:hAnsi="Times New Roman" w:cs="Times New Roman" w:hint="default"/>
      <w:strike w:val="0"/>
      <w:dstrike w:val="0"/>
      <w:sz w:val="16"/>
      <w:u w:val="none"/>
      <w:effect w:val="none"/>
    </w:rPr>
  </w:style>
  <w:style w:type="character" w:customStyle="1" w:styleId="AUNDERLINE1">
    <w:name w:val="AUNDERLINE"/>
    <w:qFormat/>
    <w:rsid w:val="00656AF3"/>
    <w:rPr>
      <w:rFonts w:ascii="Times New Roman" w:hAnsi="Times New Roman" w:cs="Times New Roman" w:hint="default"/>
      <w:sz w:val="20"/>
      <w:u w:val="single"/>
    </w:rPr>
  </w:style>
  <w:style w:type="character" w:customStyle="1" w:styleId="UnderlinedCharChar0">
    <w:name w:val="Underlined Char Char"/>
    <w:rsid w:val="00656AF3"/>
    <w:rPr>
      <w:rFonts w:ascii="Garamond" w:hAnsi="Garamond" w:hint="default"/>
      <w:szCs w:val="28"/>
      <w:u w:val="single"/>
      <w:lang w:val="en-US" w:eastAsia="en-US" w:bidi="ar-SA"/>
    </w:rPr>
  </w:style>
  <w:style w:type="character" w:customStyle="1" w:styleId="slug-doi">
    <w:name w:val="slug-doi"/>
    <w:basedOn w:val="DefaultParagraphFont"/>
    <w:rsid w:val="00656AF3"/>
  </w:style>
  <w:style w:type="character" w:customStyle="1" w:styleId="af">
    <w:name w:val="af"/>
    <w:basedOn w:val="DefaultParagraphFont"/>
    <w:rsid w:val="00656AF3"/>
  </w:style>
  <w:style w:type="character" w:customStyle="1" w:styleId="ab">
    <w:name w:val="ab"/>
    <w:basedOn w:val="DefaultParagraphFont"/>
    <w:rsid w:val="00656AF3"/>
  </w:style>
  <w:style w:type="character" w:customStyle="1" w:styleId="em">
    <w:name w:val="em"/>
    <w:basedOn w:val="DefaultParagraphFont"/>
    <w:rsid w:val="00656AF3"/>
  </w:style>
  <w:style w:type="character" w:customStyle="1" w:styleId="au">
    <w:name w:val="au"/>
    <w:basedOn w:val="DefaultParagraphFont"/>
    <w:rsid w:val="00656AF3"/>
  </w:style>
  <w:style w:type="character" w:customStyle="1" w:styleId="ti">
    <w:name w:val="ti"/>
    <w:basedOn w:val="DefaultParagraphFont"/>
    <w:rsid w:val="00656AF3"/>
  </w:style>
  <w:style w:type="character" w:customStyle="1" w:styleId="subheadblue">
    <w:name w:val="subhead_blue"/>
    <w:basedOn w:val="DefaultParagraphFont"/>
    <w:rsid w:val="00656AF3"/>
  </w:style>
  <w:style w:type="character" w:customStyle="1" w:styleId="affiliation">
    <w:name w:val="affiliation"/>
    <w:basedOn w:val="DefaultParagraphFont"/>
    <w:rsid w:val="00656AF3"/>
  </w:style>
  <w:style w:type="character" w:customStyle="1" w:styleId="slug-doi-wrapper">
    <w:name w:val="slug-doi-wrapper"/>
    <w:basedOn w:val="DefaultParagraphFont"/>
    <w:rsid w:val="00656AF3"/>
  </w:style>
  <w:style w:type="character" w:customStyle="1" w:styleId="slug-metadata-noteahead-of-print">
    <w:name w:val="slug-metadata-note ahead-of-print"/>
    <w:basedOn w:val="DefaultParagraphFont"/>
    <w:rsid w:val="00656AF3"/>
  </w:style>
  <w:style w:type="character" w:customStyle="1" w:styleId="slug-ahead-of-print-date">
    <w:name w:val="slug-ahead-of-print-date"/>
    <w:basedOn w:val="DefaultParagraphFont"/>
    <w:rsid w:val="00656AF3"/>
  </w:style>
  <w:style w:type="character" w:customStyle="1" w:styleId="goohl0">
    <w:name w:val="goohl0"/>
    <w:basedOn w:val="DefaultParagraphFont"/>
    <w:rsid w:val="00656AF3"/>
  </w:style>
  <w:style w:type="character" w:customStyle="1" w:styleId="CharChar6">
    <w:name w:val="Char Char6"/>
    <w:rsid w:val="00656AF3"/>
    <w:rPr>
      <w:rFonts w:ascii="Arial" w:hAnsi="Arial" w:cs="Arial" w:hint="default"/>
      <w:bCs/>
      <w:sz w:val="16"/>
      <w:szCs w:val="26"/>
      <w:lang w:val="en-US" w:eastAsia="en-US" w:bidi="ar-SA"/>
    </w:rPr>
  </w:style>
  <w:style w:type="character" w:customStyle="1" w:styleId="TagCharChar1">
    <w:name w:val="Tag Char Char1"/>
    <w:rsid w:val="00656AF3"/>
    <w:rPr>
      <w:b/>
      <w:bCs w:val="0"/>
      <w:sz w:val="24"/>
      <w:szCs w:val="24"/>
      <w:lang w:val="en-US" w:eastAsia="en-US" w:bidi="ar-SA"/>
    </w:rPr>
  </w:style>
  <w:style w:type="character" w:customStyle="1" w:styleId="12TimesNewRoman">
    <w:name w:val="12 Times New Roman"/>
    <w:rsid w:val="00656AF3"/>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656AF3"/>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656AF3"/>
    <w:rPr>
      <w:rFonts w:ascii="Times New Roman" w:hAnsi="Times New Roman" w:cs="Times New Roman" w:hint="default"/>
      <w:strike w:val="0"/>
      <w:dstrike w:val="0"/>
      <w:sz w:val="14"/>
      <w:u w:val="none"/>
      <w:effect w:val="none"/>
    </w:rPr>
  </w:style>
  <w:style w:type="character" w:customStyle="1" w:styleId="F8-UnderlineBold">
    <w:name w:val="F8 - Underline/Bold"/>
    <w:rsid w:val="00656AF3"/>
    <w:rPr>
      <w:rFonts w:ascii="Times New Roman" w:hAnsi="Times New Roman" w:cs="Times New Roman" w:hint="default"/>
      <w:b/>
      <w:bCs w:val="0"/>
      <w:sz w:val="20"/>
      <w:u w:val="single"/>
    </w:rPr>
  </w:style>
  <w:style w:type="character" w:customStyle="1" w:styleId="Brief-Bold">
    <w:name w:val="Brief - Bold"/>
    <w:rsid w:val="00656AF3"/>
    <w:rPr>
      <w:rFonts w:ascii="Times New Roman" w:hAnsi="Times New Roman" w:cs="Times New Roman" w:hint="default"/>
      <w:b/>
      <w:bCs w:val="0"/>
    </w:rPr>
  </w:style>
  <w:style w:type="character" w:customStyle="1" w:styleId="Card-Underline">
    <w:name w:val="Card - Underline"/>
    <w:rsid w:val="00656AF3"/>
    <w:rPr>
      <w:rFonts w:ascii="Times New Roman" w:hAnsi="Times New Roman" w:cs="Times New Roman" w:hint="default"/>
      <w:u w:val="single"/>
    </w:rPr>
  </w:style>
  <w:style w:type="character" w:customStyle="1" w:styleId="beriefunderline">
    <w:name w:val="berief = underline"/>
    <w:rsid w:val="00656AF3"/>
    <w:rPr>
      <w:rFonts w:ascii="Times New Roman" w:eastAsia="Times New Roman" w:hAnsi="Times New Roman" w:cs="Times New Roman" w:hint="default"/>
      <w:sz w:val="20"/>
      <w:u w:val="single"/>
    </w:rPr>
  </w:style>
  <w:style w:type="character" w:customStyle="1" w:styleId="BoldText10pt">
    <w:name w:val="Bold Text 10 pt"/>
    <w:rsid w:val="00656AF3"/>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656AF3"/>
  </w:style>
  <w:style w:type="character" w:customStyle="1" w:styleId="SC4208902">
    <w:name w:val="SC.4.208902"/>
    <w:rsid w:val="00656AF3"/>
    <w:rPr>
      <w:rFonts w:ascii="Century" w:hAnsi="Century" w:cs="Century" w:hint="default"/>
      <w:color w:val="000000"/>
      <w:sz w:val="22"/>
      <w:szCs w:val="22"/>
    </w:rPr>
  </w:style>
  <w:style w:type="character" w:customStyle="1" w:styleId="SC4208915">
    <w:name w:val="SC.4.208915"/>
    <w:rsid w:val="00656AF3"/>
    <w:rPr>
      <w:rFonts w:ascii="Century" w:hAnsi="Century" w:cs="Century" w:hint="default"/>
      <w:color w:val="000000"/>
      <w:sz w:val="13"/>
      <w:szCs w:val="13"/>
    </w:rPr>
  </w:style>
  <w:style w:type="character" w:customStyle="1" w:styleId="SC273764">
    <w:name w:val="SC.2.73764"/>
    <w:rsid w:val="00656AF3"/>
    <w:rPr>
      <w:rFonts w:ascii="Century" w:hAnsi="Century" w:cs="Century" w:hint="default"/>
      <w:color w:val="000000"/>
      <w:sz w:val="72"/>
      <w:szCs w:val="72"/>
    </w:rPr>
  </w:style>
  <w:style w:type="character" w:customStyle="1" w:styleId="SC273779">
    <w:name w:val="SC.2.73779"/>
    <w:rsid w:val="00656AF3"/>
    <w:rPr>
      <w:rFonts w:ascii="Century" w:hAnsi="Century" w:cs="Century" w:hint="default"/>
      <w:color w:val="000000"/>
      <w:sz w:val="40"/>
      <w:szCs w:val="40"/>
    </w:rPr>
  </w:style>
  <w:style w:type="character" w:customStyle="1" w:styleId="SC273763">
    <w:name w:val="SC.2.73763"/>
    <w:rsid w:val="00656AF3"/>
    <w:rPr>
      <w:rFonts w:ascii="Century" w:hAnsi="Century" w:cs="Century" w:hint="default"/>
      <w:b/>
      <w:bCs/>
      <w:color w:val="000000"/>
    </w:rPr>
  </w:style>
  <w:style w:type="character" w:customStyle="1" w:styleId="SC4208910">
    <w:name w:val="SC.4.208910"/>
    <w:rsid w:val="00656AF3"/>
    <w:rPr>
      <w:rFonts w:ascii="Century" w:hAnsi="Century" w:cs="Century" w:hint="default"/>
      <w:color w:val="000000"/>
      <w:sz w:val="28"/>
      <w:szCs w:val="28"/>
    </w:rPr>
  </w:style>
  <w:style w:type="character" w:customStyle="1" w:styleId="SC4208911">
    <w:name w:val="SC.4.208911"/>
    <w:rsid w:val="00656AF3"/>
    <w:rPr>
      <w:rFonts w:ascii="Century" w:hAnsi="Century" w:cs="Century" w:hint="default"/>
      <w:color w:val="000000"/>
    </w:rPr>
  </w:style>
  <w:style w:type="character" w:customStyle="1" w:styleId="articlesubtitle">
    <w:name w:val="article_sub_title"/>
    <w:basedOn w:val="DefaultParagraphFont"/>
    <w:rsid w:val="00656AF3"/>
  </w:style>
  <w:style w:type="character" w:customStyle="1" w:styleId="newsdate2">
    <w:name w:val="news_date2"/>
    <w:basedOn w:val="DefaultParagraphFont"/>
    <w:rsid w:val="00656AF3"/>
  </w:style>
  <w:style w:type="character" w:customStyle="1" w:styleId="readarticleheader">
    <w:name w:val="readarticleheader"/>
    <w:basedOn w:val="DefaultParagraphFont"/>
    <w:rsid w:val="00656AF3"/>
  </w:style>
  <w:style w:type="character" w:customStyle="1" w:styleId="UnderlinedCardChar0">
    <w:name w:val="Underlined Card Char"/>
    <w:rsid w:val="00656AF3"/>
    <w:rPr>
      <w:rFonts w:ascii="Palatino Linotype" w:hAnsi="Palatino Linotype" w:hint="default"/>
      <w:u w:val="single"/>
      <w:lang w:val="en-US" w:eastAsia="en-US" w:bidi="ar-SA"/>
    </w:rPr>
  </w:style>
  <w:style w:type="character" w:customStyle="1" w:styleId="char">
    <w:name w:val="char"/>
    <w:basedOn w:val="DefaultParagraphFont"/>
    <w:rsid w:val="00656AF3"/>
  </w:style>
  <w:style w:type="character" w:customStyle="1" w:styleId="UnderlineCharCharCharCharCharChar">
    <w:name w:val="Underline Char Char Char Char Char Char"/>
    <w:rsid w:val="00656AF3"/>
    <w:rPr>
      <w:rFonts w:ascii="Arial Narrow" w:hAnsi="Arial Narrow" w:hint="default"/>
      <w:szCs w:val="24"/>
      <w:u w:val="single"/>
      <w:lang w:val="en-US" w:eastAsia="en-US" w:bidi="ar-SA"/>
    </w:rPr>
  </w:style>
  <w:style w:type="character" w:customStyle="1" w:styleId="bolding1">
    <w:name w:val="bolding1"/>
    <w:rsid w:val="00656AF3"/>
    <w:rPr>
      <w:b/>
      <w:bCs/>
    </w:rPr>
  </w:style>
  <w:style w:type="character" w:customStyle="1" w:styleId="bookoptions1">
    <w:name w:val="book_options1"/>
    <w:rsid w:val="00656AF3"/>
    <w:rPr>
      <w:b/>
      <w:bCs/>
      <w:color w:val="333366"/>
    </w:rPr>
  </w:style>
  <w:style w:type="character" w:customStyle="1" w:styleId="descriptionblock">
    <w:name w:val="description block"/>
    <w:basedOn w:val="DefaultParagraphFont"/>
    <w:rsid w:val="00656AF3"/>
  </w:style>
  <w:style w:type="character" w:customStyle="1" w:styleId="detailsboxblock">
    <w:name w:val="detailsbox block"/>
    <w:basedOn w:val="DefaultParagraphFont"/>
    <w:rsid w:val="00656AF3"/>
  </w:style>
  <w:style w:type="character" w:customStyle="1" w:styleId="Char3">
    <w:name w:val="Char3"/>
    <w:rsid w:val="00656AF3"/>
    <w:rPr>
      <w:rFonts w:ascii="Arial" w:hAnsi="Arial" w:cs="Arial" w:hint="default"/>
      <w:bCs/>
      <w:u w:val="thick"/>
      <w:lang w:val="en-US" w:eastAsia="en-US" w:bidi="ar-SA"/>
    </w:rPr>
  </w:style>
  <w:style w:type="character" w:customStyle="1" w:styleId="texto11">
    <w:name w:val="texto11"/>
    <w:rsid w:val="00656AF3"/>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656AF3"/>
    <w:rPr>
      <w:b/>
      <w:bCs w:val="0"/>
      <w:sz w:val="32"/>
      <w:szCs w:val="32"/>
      <w:lang w:val="en-US" w:eastAsia="en-US" w:bidi="ar-SA"/>
    </w:rPr>
  </w:style>
  <w:style w:type="character" w:customStyle="1" w:styleId="TagChar30">
    <w:name w:val="Tag Char3"/>
    <w:rsid w:val="00656AF3"/>
    <w:rPr>
      <w:rFonts w:ascii="Palatino Linotype" w:hAnsi="Palatino Linotype" w:hint="default"/>
      <w:b/>
      <w:bCs w:val="0"/>
      <w:sz w:val="24"/>
      <w:szCs w:val="24"/>
      <w:lang w:val="en-US" w:eastAsia="en-US" w:bidi="ar-SA"/>
    </w:rPr>
  </w:style>
  <w:style w:type="character" w:customStyle="1" w:styleId="Style10ptBold">
    <w:name w:val="Style 10 pt Bold"/>
    <w:rsid w:val="00656AF3"/>
    <w:rPr>
      <w:b/>
      <w:bCs/>
      <w:sz w:val="20"/>
    </w:rPr>
  </w:style>
  <w:style w:type="character" w:customStyle="1" w:styleId="text9">
    <w:name w:val="text9"/>
    <w:basedOn w:val="DefaultParagraphFont"/>
    <w:rsid w:val="00656AF3"/>
  </w:style>
  <w:style w:type="character" w:customStyle="1" w:styleId="text21">
    <w:name w:val="text21"/>
    <w:basedOn w:val="DefaultParagraphFont"/>
    <w:rsid w:val="00656AF3"/>
  </w:style>
  <w:style w:type="character" w:customStyle="1" w:styleId="text19">
    <w:name w:val="text19"/>
    <w:basedOn w:val="DefaultParagraphFont"/>
    <w:rsid w:val="00656AF3"/>
  </w:style>
  <w:style w:type="character" w:customStyle="1" w:styleId="term2">
    <w:name w:val="term2"/>
    <w:rsid w:val="00656AF3"/>
    <w:rPr>
      <w:b/>
      <w:bCs/>
    </w:rPr>
  </w:style>
  <w:style w:type="character" w:customStyle="1" w:styleId="pmterms12">
    <w:name w:val="pmterms12"/>
    <w:rsid w:val="00656AF3"/>
    <w:rPr>
      <w:b/>
      <w:bCs/>
      <w:i w:val="0"/>
      <w:iCs w:val="0"/>
      <w:color w:val="000000"/>
    </w:rPr>
  </w:style>
  <w:style w:type="character" w:customStyle="1" w:styleId="ToReadChar">
    <w:name w:val="To Read Char"/>
    <w:rsid w:val="00656AF3"/>
    <w:rPr>
      <w:rFonts w:ascii="Verdana" w:hAnsi="Verdana" w:hint="default"/>
      <w:b/>
      <w:bCs w:val="0"/>
      <w:szCs w:val="24"/>
      <w:u w:val="single"/>
      <w:lang w:val="en-US" w:eastAsia="en-US" w:bidi="ar-SA"/>
    </w:rPr>
  </w:style>
  <w:style w:type="character" w:customStyle="1" w:styleId="ToReadCharChar">
    <w:name w:val="To Read Char Char"/>
    <w:rsid w:val="00656AF3"/>
    <w:rPr>
      <w:rFonts w:ascii="Verdana" w:hAnsi="Verdana" w:hint="default"/>
      <w:b/>
      <w:bCs w:val="0"/>
      <w:szCs w:val="24"/>
      <w:u w:val="single"/>
      <w:lang w:val="en-US" w:eastAsia="en-US" w:bidi="ar-SA"/>
    </w:rPr>
  </w:style>
  <w:style w:type="character" w:customStyle="1" w:styleId="bio">
    <w:name w:val="bio"/>
    <w:basedOn w:val="DefaultParagraphFont"/>
    <w:rsid w:val="00656AF3"/>
  </w:style>
  <w:style w:type="character" w:customStyle="1" w:styleId="storytextstyle">
    <w:name w:val="storytextstyle"/>
    <w:basedOn w:val="DefaultParagraphFont"/>
    <w:rsid w:val="00656AF3"/>
  </w:style>
  <w:style w:type="character" w:customStyle="1" w:styleId="cardunderlinedCharChar">
    <w:name w:val="card underlined Char Char"/>
    <w:rsid w:val="00656AF3"/>
    <w:rPr>
      <w:rFonts w:ascii="Arial" w:hAnsi="Arial" w:cs="Arial" w:hint="default"/>
      <w:sz w:val="22"/>
      <w:szCs w:val="24"/>
      <w:u w:val="single"/>
      <w:lang w:val="en-US" w:eastAsia="en-US" w:bidi="ar-SA"/>
    </w:rPr>
  </w:style>
  <w:style w:type="character" w:customStyle="1" w:styleId="Style2Char0">
    <w:name w:val="Style2 Char"/>
    <w:rsid w:val="00656AF3"/>
    <w:rPr>
      <w:rFonts w:ascii="Book Antiqua" w:hAnsi="Book Antiqua" w:hint="default"/>
      <w:u w:val="thick"/>
      <w:lang w:val="en-US" w:eastAsia="en-US" w:bidi="ar-SA"/>
    </w:rPr>
  </w:style>
  <w:style w:type="character" w:customStyle="1" w:styleId="Style2Char1">
    <w:name w:val="Style2 Char1"/>
    <w:rsid w:val="00656AF3"/>
    <w:rPr>
      <w:rFonts w:ascii="Book Antiqua" w:hAnsi="Book Antiqua" w:hint="default"/>
      <w:szCs w:val="24"/>
      <w:u w:val="thick"/>
      <w:lang w:val="en-US" w:eastAsia="en-US" w:bidi="ar-SA"/>
    </w:rPr>
  </w:style>
  <w:style w:type="character" w:customStyle="1" w:styleId="articlehead21">
    <w:name w:val="articlehead21"/>
    <w:rsid w:val="00656AF3"/>
    <w:rPr>
      <w:rFonts w:ascii="Arial" w:hAnsi="Arial" w:cs="Arial" w:hint="default"/>
      <w:b/>
      <w:bCs/>
      <w:color w:val="660000"/>
      <w:sz w:val="20"/>
      <w:szCs w:val="20"/>
    </w:rPr>
  </w:style>
  <w:style w:type="character" w:customStyle="1" w:styleId="TagCiteChar1">
    <w:name w:val="Tag/Cite Char1"/>
    <w:rsid w:val="00656AF3"/>
    <w:rPr>
      <w:b/>
      <w:bCs w:val="0"/>
      <w:lang w:val="en-US" w:eastAsia="en-US" w:bidi="ar-SA"/>
    </w:rPr>
  </w:style>
  <w:style w:type="character" w:customStyle="1" w:styleId="goohl2">
    <w:name w:val="goohl2"/>
    <w:basedOn w:val="DefaultParagraphFont"/>
    <w:rsid w:val="00656AF3"/>
  </w:style>
  <w:style w:type="character" w:customStyle="1" w:styleId="CardCharChar0">
    <w:name w:val="Card Char Char"/>
    <w:rsid w:val="00656AF3"/>
    <w:rPr>
      <w:lang w:val="en-US" w:eastAsia="en-US" w:bidi="ar-SA"/>
    </w:rPr>
  </w:style>
  <w:style w:type="character" w:customStyle="1" w:styleId="BriefTitle1Char">
    <w:name w:val="Brief Title 1 Char"/>
    <w:rsid w:val="00656AF3"/>
    <w:rPr>
      <w:b/>
      <w:bCs w:val="0"/>
      <w:u w:val="single"/>
      <w:lang w:val="en-US" w:eastAsia="en-US" w:bidi="ar-SA"/>
    </w:rPr>
  </w:style>
  <w:style w:type="character" w:customStyle="1" w:styleId="TagCiteCharChar">
    <w:name w:val="Tag/Cite Char Char"/>
    <w:rsid w:val="00656AF3"/>
    <w:rPr>
      <w:b/>
      <w:bCs w:val="0"/>
      <w:lang w:val="en-US" w:eastAsia="en-US" w:bidi="ar-SA"/>
    </w:rPr>
  </w:style>
  <w:style w:type="character" w:customStyle="1" w:styleId="btx">
    <w:name w:val="btx"/>
    <w:basedOn w:val="DefaultParagraphFont"/>
    <w:rsid w:val="00656AF3"/>
  </w:style>
  <w:style w:type="character" w:customStyle="1" w:styleId="prodgeneral1">
    <w:name w:val="prodgeneral1"/>
    <w:rsid w:val="00656AF3"/>
    <w:rPr>
      <w:rFonts w:ascii="Verdana" w:hAnsi="Verdana" w:hint="default"/>
      <w:b w:val="0"/>
      <w:bCs w:val="0"/>
      <w:caps w:val="0"/>
      <w:color w:val="000000"/>
      <w:spacing w:val="0"/>
      <w:sz w:val="16"/>
      <w:szCs w:val="16"/>
    </w:rPr>
  </w:style>
  <w:style w:type="character" w:customStyle="1" w:styleId="summary1">
    <w:name w:val="summary1"/>
    <w:rsid w:val="00656AF3"/>
    <w:rPr>
      <w:rFonts w:ascii="Arial" w:hAnsi="Arial" w:cs="Arial" w:hint="default"/>
      <w:sz w:val="18"/>
      <w:szCs w:val="18"/>
    </w:rPr>
  </w:style>
  <w:style w:type="character" w:customStyle="1" w:styleId="text3">
    <w:name w:val="text3"/>
    <w:basedOn w:val="DefaultParagraphFont"/>
    <w:rsid w:val="00656AF3"/>
  </w:style>
  <w:style w:type="character" w:customStyle="1" w:styleId="countrytitle1">
    <w:name w:val="countrytitle1"/>
    <w:rsid w:val="00656AF3"/>
    <w:rPr>
      <w:rFonts w:ascii="Verdana" w:hAnsi="Verdana" w:hint="default"/>
      <w:b/>
      <w:bCs/>
      <w:color w:val="293643"/>
      <w:sz w:val="24"/>
      <w:szCs w:val="24"/>
    </w:rPr>
  </w:style>
  <w:style w:type="character" w:customStyle="1" w:styleId="storyheader1">
    <w:name w:val="storyheader1"/>
    <w:rsid w:val="00656AF3"/>
    <w:rPr>
      <w:rFonts w:ascii="Verdana" w:hAnsi="Verdana" w:hint="default"/>
      <w:b/>
      <w:bCs/>
      <w:color w:val="000000"/>
      <w:sz w:val="21"/>
      <w:szCs w:val="21"/>
    </w:rPr>
  </w:style>
  <w:style w:type="character" w:customStyle="1" w:styleId="cardunderlinedChar0">
    <w:name w:val="card underlined Char"/>
    <w:rsid w:val="00656AF3"/>
    <w:rPr>
      <w:rFonts w:ascii="Arial" w:hAnsi="Arial" w:cs="Arial" w:hint="default"/>
      <w:sz w:val="22"/>
      <w:szCs w:val="24"/>
      <w:u w:val="single"/>
      <w:lang w:val="en-US" w:eastAsia="en-US" w:bidi="ar-SA"/>
    </w:rPr>
  </w:style>
  <w:style w:type="character" w:customStyle="1" w:styleId="article1">
    <w:name w:val="article1"/>
    <w:rsid w:val="00656AF3"/>
    <w:rPr>
      <w:rFonts w:ascii="Verdana" w:hAnsi="Verdana" w:hint="default"/>
      <w:color w:val="333333"/>
      <w:sz w:val="16"/>
      <w:szCs w:val="16"/>
    </w:rPr>
  </w:style>
  <w:style w:type="character" w:customStyle="1" w:styleId="story-posted-date1">
    <w:name w:val="story-posted-date1"/>
    <w:rsid w:val="00656AF3"/>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656AF3"/>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656AF3"/>
  </w:style>
  <w:style w:type="character" w:customStyle="1" w:styleId="citation1">
    <w:name w:val="citation1"/>
    <w:rsid w:val="00656AF3"/>
    <w:rPr>
      <w:rFonts w:ascii="Verdana" w:hAnsi="Verdana" w:hint="default"/>
      <w:sz w:val="17"/>
      <w:szCs w:val="17"/>
    </w:rPr>
  </w:style>
  <w:style w:type="character" w:customStyle="1" w:styleId="hithighlite">
    <w:name w:val="hithighlite"/>
    <w:basedOn w:val="DefaultParagraphFont"/>
    <w:rsid w:val="00656AF3"/>
  </w:style>
  <w:style w:type="character" w:customStyle="1" w:styleId="fource1">
    <w:name w:val="fource1"/>
    <w:rsid w:val="00656AF3"/>
    <w:rPr>
      <w:sz w:val="34"/>
      <w:szCs w:val="34"/>
    </w:rPr>
  </w:style>
  <w:style w:type="character" w:customStyle="1" w:styleId="LanguageStrikeChar">
    <w:name w:val="Language Strike Char"/>
    <w:rsid w:val="00656AF3"/>
    <w:rPr>
      <w:rFonts w:ascii="Arial Narrow" w:hAnsi="Arial Narrow" w:hint="default"/>
      <w:strike/>
      <w:szCs w:val="24"/>
      <w:lang w:val="en-US" w:eastAsia="en-US" w:bidi="ar-SA"/>
    </w:rPr>
  </w:style>
  <w:style w:type="character" w:customStyle="1" w:styleId="normal11">
    <w:name w:val="normal1"/>
    <w:basedOn w:val="DefaultParagraphFont"/>
    <w:rsid w:val="00656AF3"/>
  </w:style>
  <w:style w:type="character" w:customStyle="1" w:styleId="ds">
    <w:name w:val="ds"/>
    <w:basedOn w:val="DefaultParagraphFont"/>
    <w:rsid w:val="00656AF3"/>
  </w:style>
  <w:style w:type="character" w:customStyle="1" w:styleId="UnderliningChar1">
    <w:name w:val="Underlining Char1"/>
    <w:rsid w:val="00656AF3"/>
    <w:rPr>
      <w:rFonts w:ascii="Arial Narrow" w:hAnsi="Arial Narrow" w:hint="default"/>
      <w:szCs w:val="24"/>
      <w:u w:val="single"/>
      <w:lang w:val="en-US" w:eastAsia="en-US" w:bidi="ar-SA"/>
    </w:rPr>
  </w:style>
  <w:style w:type="character" w:customStyle="1" w:styleId="UnderliningChar2">
    <w:name w:val="Underlining Char2"/>
    <w:rsid w:val="00656AF3"/>
    <w:rPr>
      <w:rFonts w:ascii="Arial Narrow" w:hAnsi="Arial Narrow" w:hint="default"/>
      <w:szCs w:val="24"/>
      <w:u w:val="single"/>
      <w:lang w:val="en-US" w:eastAsia="en-US" w:bidi="ar-SA"/>
    </w:rPr>
  </w:style>
  <w:style w:type="character" w:customStyle="1" w:styleId="MicroTextChar1">
    <w:name w:val="MicroText Char1"/>
    <w:rsid w:val="00656AF3"/>
    <w:rPr>
      <w:rFonts w:ascii="Arial Narrow" w:hAnsi="Arial Narrow" w:hint="default"/>
      <w:sz w:val="12"/>
      <w:szCs w:val="24"/>
      <w:lang w:val="en-US" w:eastAsia="en-US" w:bidi="ar-SA"/>
    </w:rPr>
  </w:style>
  <w:style w:type="character" w:customStyle="1" w:styleId="DefaultPara">
    <w:name w:val="Default Para"/>
    <w:rsid w:val="00656AF3"/>
    <w:rPr>
      <w:sz w:val="20"/>
    </w:rPr>
  </w:style>
  <w:style w:type="character" w:customStyle="1" w:styleId="SYSHYPERTEXT">
    <w:name w:val="SYS_HYPERTEXT"/>
    <w:rsid w:val="00656AF3"/>
    <w:rPr>
      <w:color w:val="0000FF"/>
      <w:u w:val="single"/>
    </w:rPr>
  </w:style>
  <w:style w:type="character" w:customStyle="1" w:styleId="Hyperlink1">
    <w:name w:val="Hyperlink1"/>
    <w:rsid w:val="00656AF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656AF3"/>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656AF3"/>
    <w:rPr>
      <w:rFonts w:ascii="Arial Narrow" w:hAnsi="Arial Narrow" w:hint="default"/>
      <w:noProof w:val="0"/>
      <w:szCs w:val="24"/>
      <w:u w:val="single"/>
      <w:lang w:val="en-US" w:eastAsia="en-US" w:bidi="ar-SA"/>
    </w:rPr>
  </w:style>
  <w:style w:type="character" w:customStyle="1" w:styleId="BlockHeading1Char">
    <w:name w:val="Block Heading 1 Char"/>
    <w:rsid w:val="00656AF3"/>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656AF3"/>
    <w:rPr>
      <w:b/>
      <w:u w:val="single"/>
    </w:rPr>
  </w:style>
  <w:style w:type="character" w:customStyle="1" w:styleId="StyleTagTimesNewRomanChar">
    <w:name w:val="Style Tag + Times New Roman Char"/>
    <w:rsid w:val="00656AF3"/>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56AF3"/>
    <w:rPr>
      <w:rFonts w:ascii="Arial Narrow" w:hAnsi="Arial Narrow" w:cs="Arial" w:hint="default"/>
      <w:b/>
      <w:bCs/>
      <w:iCs/>
      <w:sz w:val="24"/>
      <w:szCs w:val="28"/>
      <w:lang w:val="en-US" w:eastAsia="en-US" w:bidi="ar-SA"/>
    </w:rPr>
  </w:style>
  <w:style w:type="character" w:customStyle="1" w:styleId="UnderliningCharChar">
    <w:name w:val="Underlining Char Char"/>
    <w:rsid w:val="00656AF3"/>
    <w:rPr>
      <w:rFonts w:ascii="Arial Narrow" w:hAnsi="Arial Narrow" w:hint="default"/>
      <w:szCs w:val="24"/>
      <w:u w:val="single"/>
      <w:lang w:val="en-US" w:eastAsia="en-US" w:bidi="ar-SA"/>
    </w:rPr>
  </w:style>
  <w:style w:type="character" w:customStyle="1" w:styleId="StyleArialNarrow12ptBold">
    <w:name w:val="Style Arial Narrow 12 pt Bold"/>
    <w:rsid w:val="00656AF3"/>
    <w:rPr>
      <w:rFonts w:ascii="Arial Narrow" w:hAnsi="Arial Narrow" w:hint="default"/>
      <w:b/>
      <w:bCs/>
      <w:sz w:val="24"/>
    </w:rPr>
  </w:style>
  <w:style w:type="character" w:customStyle="1" w:styleId="Style1CharChar">
    <w:name w:val="Style1 Char Char"/>
    <w:rsid w:val="00656AF3"/>
    <w:rPr>
      <w:sz w:val="16"/>
      <w:szCs w:val="16"/>
      <w:lang w:val="en-US" w:eastAsia="en-US" w:bidi="ar-SA"/>
    </w:rPr>
  </w:style>
  <w:style w:type="character" w:customStyle="1" w:styleId="UnderlinedCharChar1">
    <w:name w:val="Underlined Char Char1"/>
    <w:rsid w:val="00656AF3"/>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656AF3"/>
    <w:rPr>
      <w:rFonts w:ascii="Arial" w:hAnsi="Arial" w:cs="Arial" w:hint="default"/>
      <w:b/>
      <w:bCs/>
      <w:iCs/>
      <w:sz w:val="22"/>
      <w:szCs w:val="28"/>
      <w:lang w:val="en-US" w:eastAsia="en-US" w:bidi="ar-SA"/>
    </w:rPr>
  </w:style>
  <w:style w:type="character" w:customStyle="1" w:styleId="doctitle">
    <w:name w:val="doctitle"/>
    <w:uiPriority w:val="99"/>
    <w:rsid w:val="00656AF3"/>
  </w:style>
  <w:style w:type="character" w:customStyle="1" w:styleId="cardtext-underlined0">
    <w:name w:val="card text- underlined"/>
    <w:rsid w:val="00656AF3"/>
    <w:rPr>
      <w:rFonts w:ascii="Garamond" w:hAnsi="Garamond" w:hint="default"/>
      <w:u w:val="single"/>
    </w:rPr>
  </w:style>
  <w:style w:type="character" w:customStyle="1" w:styleId="-newsgate-macro-cci-bullet-">
    <w:name w:val="-newsgate-macro-cci-bullet-"/>
    <w:basedOn w:val="DefaultParagraphFont"/>
    <w:rsid w:val="00656AF3"/>
  </w:style>
  <w:style w:type="character" w:customStyle="1" w:styleId="BriefTitleChar">
    <w:name w:val="Brief Title Char"/>
    <w:basedOn w:val="DefaultParagraphFont"/>
    <w:rsid w:val="00656AF3"/>
    <w:rPr>
      <w:b/>
      <w:bCs w:val="0"/>
      <w:sz w:val="24"/>
      <w:szCs w:val="24"/>
      <w:u w:val="single"/>
      <w:lang w:val="en-US" w:eastAsia="en-US" w:bidi="ar-SA"/>
    </w:rPr>
  </w:style>
  <w:style w:type="character" w:customStyle="1" w:styleId="BriefTitle2Char">
    <w:name w:val="Brief Title 2 Char"/>
    <w:basedOn w:val="BriefTitleChar"/>
    <w:rsid w:val="00656AF3"/>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656AF3"/>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656AF3"/>
    <w:rPr>
      <w:rFonts w:ascii="Georgia" w:hAnsi="Georgia" w:hint="default"/>
      <w:b/>
      <w:bCs w:val="0"/>
      <w:sz w:val="24"/>
    </w:rPr>
  </w:style>
  <w:style w:type="character" w:customStyle="1" w:styleId="Emphasis20">
    <w:name w:val="Emphasis 2"/>
    <w:uiPriority w:val="1"/>
    <w:qFormat/>
    <w:rsid w:val="00656AF3"/>
    <w:rPr>
      <w:rFonts w:ascii="Times New Roman" w:hAnsi="Times New Roman" w:cs="Times New Roman" w:hint="default"/>
      <w:b/>
      <w:bCs w:val="0"/>
      <w:i w:val="0"/>
      <w:iCs/>
      <w:sz w:val="22"/>
      <w:u w:val="single"/>
      <w:bdr w:val="single" w:sz="2" w:space="0" w:color="auto" w:frame="1"/>
    </w:rPr>
  </w:style>
  <w:style w:type="character" w:customStyle="1" w:styleId="A6">
    <w:name w:val="A6"/>
    <w:rsid w:val="00656AF3"/>
    <w:rPr>
      <w:rFonts w:ascii="AGaramond" w:hAnsi="AGaramond" w:cs="AGaramond" w:hint="default"/>
      <w:color w:val="211D1E"/>
      <w:sz w:val="14"/>
      <w:szCs w:val="14"/>
    </w:rPr>
  </w:style>
  <w:style w:type="character" w:customStyle="1" w:styleId="CharacterStyle2">
    <w:name w:val="Character Style 2"/>
    <w:uiPriority w:val="99"/>
    <w:rsid w:val="00656AF3"/>
    <w:rPr>
      <w:sz w:val="20"/>
      <w:szCs w:val="20"/>
    </w:rPr>
  </w:style>
  <w:style w:type="character" w:customStyle="1" w:styleId="cross-head">
    <w:name w:val="cross-head"/>
    <w:rsid w:val="00656AF3"/>
  </w:style>
  <w:style w:type="character" w:customStyle="1" w:styleId="dateline">
    <w:name w:val="dateline"/>
    <w:rsid w:val="00656AF3"/>
  </w:style>
  <w:style w:type="character" w:customStyle="1" w:styleId="metaorigin">
    <w:name w:val="meta_origin"/>
    <w:rsid w:val="00656AF3"/>
  </w:style>
  <w:style w:type="character" w:customStyle="1" w:styleId="mandelbrotrefrag">
    <w:name w:val="mandelbrot_refrag"/>
    <w:rsid w:val="00656AF3"/>
  </w:style>
  <w:style w:type="character" w:customStyle="1" w:styleId="eminfo">
    <w:name w:val="eminfo"/>
    <w:rsid w:val="00656AF3"/>
  </w:style>
  <w:style w:type="character" w:customStyle="1" w:styleId="emhighlight">
    <w:name w:val="emhighlight"/>
    <w:rsid w:val="00656AF3"/>
  </w:style>
  <w:style w:type="character" w:customStyle="1" w:styleId="tkrname">
    <w:name w:val="tkrname"/>
    <w:rsid w:val="00656AF3"/>
  </w:style>
  <w:style w:type="character" w:customStyle="1" w:styleId="tkrchange">
    <w:name w:val="tkrchange"/>
    <w:rsid w:val="00656AF3"/>
  </w:style>
  <w:style w:type="character" w:customStyle="1" w:styleId="source-org">
    <w:name w:val="source-org"/>
    <w:rsid w:val="00656AF3"/>
  </w:style>
  <w:style w:type="character" w:customStyle="1" w:styleId="updated">
    <w:name w:val="updated"/>
    <w:rsid w:val="00656AF3"/>
  </w:style>
  <w:style w:type="character" w:customStyle="1" w:styleId="last">
    <w:name w:val="last"/>
    <w:rsid w:val="00656AF3"/>
  </w:style>
  <w:style w:type="character" w:customStyle="1" w:styleId="StyleStyleunderlineBold11pt">
    <w:name w:val="Style Style underline + Bold + 11 pt"/>
    <w:rsid w:val="00656AF3"/>
    <w:rPr>
      <w:bCs/>
      <w:sz w:val="20"/>
      <w:u w:val="single"/>
    </w:rPr>
  </w:style>
  <w:style w:type="character" w:customStyle="1" w:styleId="StyleunderlineAsianTimesNewRomanBold">
    <w:name w:val="Style underline + (Asian) Times New Roman Bold"/>
    <w:rsid w:val="00656AF3"/>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656AF3"/>
    <w:rPr>
      <w:b/>
      <w:bCs/>
      <w:sz w:val="20"/>
      <w:u w:val="single"/>
      <w:bdr w:val="single" w:sz="4" w:space="0" w:color="auto" w:frame="1"/>
    </w:rPr>
  </w:style>
  <w:style w:type="character" w:customStyle="1" w:styleId="quotepeekbase">
    <w:name w:val="quotepeekbase"/>
    <w:rsid w:val="00656AF3"/>
  </w:style>
  <w:style w:type="character" w:customStyle="1" w:styleId="NormalCard">
    <w:name w:val="Normal Card"/>
    <w:uiPriority w:val="1"/>
    <w:qFormat/>
    <w:rsid w:val="00656AF3"/>
    <w:rPr>
      <w:rFonts w:ascii="Times New Roman" w:hAnsi="Times New Roman" w:cs="Times New Roman" w:hint="default"/>
      <w:sz w:val="24"/>
    </w:rPr>
  </w:style>
  <w:style w:type="character" w:customStyle="1" w:styleId="HighlightedUnderline0">
    <w:name w:val="Highlighted Underline"/>
    <w:uiPriority w:val="1"/>
    <w:qFormat/>
    <w:rsid w:val="00656AF3"/>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656AF3"/>
  </w:style>
  <w:style w:type="character" w:customStyle="1" w:styleId="Heading2Subtext">
    <w:name w:val="Heading 2 Subtext"/>
    <w:rsid w:val="00656AF3"/>
    <w:rPr>
      <w:rFonts w:ascii="Times New Roman" w:hAnsi="Times New Roman" w:cs="Times New Roman" w:hint="default"/>
      <w:sz w:val="16"/>
    </w:rPr>
  </w:style>
  <w:style w:type="character" w:customStyle="1" w:styleId="-SmallText-">
    <w:name w:val="-Small Text-"/>
    <w:rsid w:val="00656AF3"/>
    <w:rPr>
      <w:rFonts w:ascii="Garamond" w:hAnsi="Garamond" w:hint="default"/>
      <w:sz w:val="16"/>
    </w:rPr>
  </w:style>
  <w:style w:type="character" w:customStyle="1" w:styleId="label">
    <w:name w:val="label"/>
    <w:rsid w:val="00656AF3"/>
  </w:style>
  <w:style w:type="character" w:customStyle="1" w:styleId="BoldUnderlineCharChar">
    <w:name w:val="BoldUnderline Char Char"/>
    <w:rsid w:val="00656AF3"/>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656AF3"/>
  </w:style>
  <w:style w:type="character" w:customStyle="1" w:styleId="CharacterStyle3">
    <w:name w:val="Character Style 3"/>
    <w:rsid w:val="00656AF3"/>
    <w:rPr>
      <w:rFonts w:ascii="Bookman Old Style" w:hAnsi="Bookman Old Style" w:cs="Bookman Old Style" w:hint="default"/>
      <w:spacing w:val="-5"/>
      <w:sz w:val="18"/>
      <w:szCs w:val="18"/>
    </w:rPr>
  </w:style>
  <w:style w:type="character" w:customStyle="1" w:styleId="UnderlineStyleChar7">
    <w:name w:val="Underline Style Char7"/>
    <w:rsid w:val="00656AF3"/>
    <w:rPr>
      <w:rFonts w:ascii="Garamond" w:hAnsi="Garamond" w:hint="default"/>
      <w:sz w:val="22"/>
      <w:szCs w:val="24"/>
      <w:u w:val="single"/>
      <w:lang w:val="en-US" w:eastAsia="en-US" w:bidi="ar-SA"/>
    </w:rPr>
  </w:style>
  <w:style w:type="character" w:customStyle="1" w:styleId="StyleArial6ptBold">
    <w:name w:val="Style Arial 6 pt Bold"/>
    <w:rsid w:val="00656AF3"/>
    <w:rPr>
      <w:rFonts w:ascii="Arial" w:hAnsi="Arial" w:cs="Arial" w:hint="default"/>
      <w:bCs/>
      <w:sz w:val="12"/>
    </w:rPr>
  </w:style>
  <w:style w:type="character" w:customStyle="1" w:styleId="Heading2Char5">
    <w:name w:val="Heading 2 Char5"/>
    <w:rsid w:val="00656AF3"/>
    <w:rPr>
      <w:rFonts w:ascii="Garamond" w:hAnsi="Garamond" w:cs="Arial" w:hint="default"/>
      <w:b/>
      <w:bCs/>
      <w:iCs/>
      <w:sz w:val="24"/>
      <w:szCs w:val="28"/>
      <w:lang w:val="en-US" w:eastAsia="en-US" w:bidi="ar-SA"/>
    </w:rPr>
  </w:style>
  <w:style w:type="character" w:customStyle="1" w:styleId="TagGreg">
    <w:name w:val="TagGreg"/>
    <w:uiPriority w:val="1"/>
    <w:qFormat/>
    <w:rsid w:val="00656AF3"/>
    <w:rPr>
      <w:b/>
      <w:bCs w:val="0"/>
      <w:sz w:val="24"/>
    </w:rPr>
  </w:style>
  <w:style w:type="character" w:customStyle="1" w:styleId="SourceBold">
    <w:name w:val="Source Bold"/>
    <w:rsid w:val="00656AF3"/>
    <w:rPr>
      <w:rFonts w:ascii="Arial Narrow" w:hAnsi="Arial Narrow" w:hint="default"/>
      <w:b/>
      <w:bCs w:val="0"/>
      <w:strike w:val="0"/>
      <w:dstrike w:val="0"/>
      <w:sz w:val="24"/>
      <w:u w:val="none"/>
      <w:effect w:val="none"/>
    </w:rPr>
  </w:style>
  <w:style w:type="character" w:customStyle="1" w:styleId="2xBoldUnderline">
    <w:name w:val="2x_Bold_Underline"/>
    <w:rsid w:val="00656AF3"/>
    <w:rPr>
      <w:b/>
      <w:bCs/>
      <w:sz w:val="24"/>
      <w:u w:val="thick"/>
    </w:rPr>
  </w:style>
  <w:style w:type="character" w:customStyle="1" w:styleId="Dottedunderline">
    <w:name w:val="Dotted underline"/>
    <w:rsid w:val="00656AF3"/>
    <w:rPr>
      <w:u w:val="dotted"/>
    </w:rPr>
  </w:style>
  <w:style w:type="character" w:customStyle="1" w:styleId="readChar">
    <w:name w:val="read Char"/>
    <w:rsid w:val="00656AF3"/>
    <w:rPr>
      <w:szCs w:val="22"/>
      <w:u w:val="single"/>
      <w:lang w:val="en-US" w:eastAsia="en-US" w:bidi="ar-SA"/>
    </w:rPr>
  </w:style>
  <w:style w:type="character" w:customStyle="1" w:styleId="underlining0">
    <w:name w:val="underlining"/>
    <w:rsid w:val="00656AF3"/>
    <w:rPr>
      <w:u w:val="single"/>
    </w:rPr>
  </w:style>
  <w:style w:type="character" w:customStyle="1" w:styleId="btitle">
    <w:name w:val="btitle"/>
    <w:rsid w:val="00656AF3"/>
  </w:style>
  <w:style w:type="character" w:customStyle="1" w:styleId="green">
    <w:name w:val="green"/>
    <w:rsid w:val="00656AF3"/>
  </w:style>
  <w:style w:type="character" w:customStyle="1" w:styleId="BodyText20">
    <w:name w:val="Body Text2"/>
    <w:rsid w:val="00656AF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656AF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656AF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656AF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656AF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656AF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656AF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656AF3"/>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656AF3"/>
  </w:style>
  <w:style w:type="character" w:customStyle="1" w:styleId="drop">
    <w:name w:val="drop"/>
    <w:rsid w:val="00656AF3"/>
  </w:style>
  <w:style w:type="character" w:customStyle="1" w:styleId="bioline">
    <w:name w:val="bioline"/>
    <w:rsid w:val="00656AF3"/>
  </w:style>
  <w:style w:type="character" w:customStyle="1" w:styleId="articletitle0">
    <w:name w:val="article_title"/>
    <w:rsid w:val="00656AF3"/>
  </w:style>
  <w:style w:type="character" w:customStyle="1" w:styleId="A4">
    <w:name w:val="A4"/>
    <w:uiPriority w:val="99"/>
    <w:rsid w:val="00656AF3"/>
    <w:rPr>
      <w:color w:val="000000"/>
    </w:rPr>
  </w:style>
  <w:style w:type="character" w:customStyle="1" w:styleId="s2">
    <w:name w:val="s2"/>
    <w:rsid w:val="00656AF3"/>
  </w:style>
  <w:style w:type="character" w:customStyle="1" w:styleId="s4">
    <w:name w:val="s4"/>
    <w:rsid w:val="00656AF3"/>
  </w:style>
  <w:style w:type="character" w:customStyle="1" w:styleId="s5">
    <w:name w:val="s5"/>
    <w:rsid w:val="00656AF3"/>
  </w:style>
  <w:style w:type="character" w:customStyle="1" w:styleId="cap">
    <w:name w:val="cap"/>
    <w:rsid w:val="00656AF3"/>
  </w:style>
  <w:style w:type="character" w:customStyle="1" w:styleId="rightsnotice">
    <w:name w:val="rightsnotice"/>
    <w:rsid w:val="00656AF3"/>
  </w:style>
  <w:style w:type="character" w:customStyle="1" w:styleId="Caption1">
    <w:name w:val="Caption1"/>
    <w:rsid w:val="00656AF3"/>
  </w:style>
  <w:style w:type="character" w:customStyle="1" w:styleId="credit">
    <w:name w:val="credit"/>
    <w:rsid w:val="00656AF3"/>
  </w:style>
  <w:style w:type="character" w:customStyle="1" w:styleId="scaps">
    <w:name w:val="scaps"/>
    <w:rsid w:val="00656AF3"/>
  </w:style>
  <w:style w:type="character" w:customStyle="1" w:styleId="current-article">
    <w:name w:val="current-article"/>
    <w:rsid w:val="00656AF3"/>
  </w:style>
  <w:style w:type="character" w:customStyle="1" w:styleId="related-current-indicator">
    <w:name w:val="related-current-indicator"/>
    <w:rsid w:val="00656AF3"/>
  </w:style>
  <w:style w:type="character" w:customStyle="1" w:styleId="bylclear">
    <w:name w:val="bylclear"/>
    <w:rsid w:val="00656AF3"/>
  </w:style>
  <w:style w:type="character" w:customStyle="1" w:styleId="timestamp">
    <w:name w:val="timestamp"/>
    <w:rsid w:val="00656AF3"/>
  </w:style>
  <w:style w:type="character" w:customStyle="1" w:styleId="comments">
    <w:name w:val="comments"/>
    <w:rsid w:val="00656AF3"/>
  </w:style>
  <w:style w:type="character" w:customStyle="1" w:styleId="essaytext">
    <w:name w:val="essaytext"/>
    <w:rsid w:val="00656AF3"/>
  </w:style>
  <w:style w:type="character" w:customStyle="1" w:styleId="username">
    <w:name w:val="username"/>
    <w:rsid w:val="00656AF3"/>
  </w:style>
  <w:style w:type="character" w:customStyle="1" w:styleId="toplinks">
    <w:name w:val="toplinks"/>
    <w:rsid w:val="00656AF3"/>
  </w:style>
  <w:style w:type="character" w:customStyle="1" w:styleId="see">
    <w:name w:val="see"/>
    <w:rsid w:val="00656AF3"/>
  </w:style>
  <w:style w:type="character" w:customStyle="1" w:styleId="first-letter">
    <w:name w:val="first-letter"/>
    <w:rsid w:val="00656AF3"/>
  </w:style>
  <w:style w:type="character" w:customStyle="1" w:styleId="focusparagraph">
    <w:name w:val="focusparagraph"/>
    <w:rsid w:val="00656AF3"/>
  </w:style>
  <w:style w:type="character" w:customStyle="1" w:styleId="citationgenerated">
    <w:name w:val="citation generated"/>
    <w:rsid w:val="00656AF3"/>
  </w:style>
  <w:style w:type="character" w:customStyle="1" w:styleId="Title10">
    <w:name w:val="Title1"/>
    <w:rsid w:val="00656AF3"/>
  </w:style>
  <w:style w:type="character" w:customStyle="1" w:styleId="BoldandUnderlineCharCharCharChar">
    <w:name w:val="Bold and Underline Char Char Char Char"/>
    <w:rsid w:val="00656AF3"/>
    <w:rPr>
      <w:b/>
      <w:bCs w:val="0"/>
      <w:noProof w:val="0"/>
      <w:u w:val="single"/>
      <w:lang w:val="en-US" w:eastAsia="en-US" w:bidi="ar-SA"/>
    </w:rPr>
  </w:style>
  <w:style w:type="character" w:customStyle="1" w:styleId="FontStyle29">
    <w:name w:val="Font Style29"/>
    <w:rsid w:val="00656AF3"/>
    <w:rPr>
      <w:rFonts w:ascii="Arial" w:hAnsi="Arial" w:cs="Arial" w:hint="default"/>
      <w:sz w:val="14"/>
      <w:szCs w:val="14"/>
    </w:rPr>
  </w:style>
  <w:style w:type="character" w:customStyle="1" w:styleId="CardsUnderlined">
    <w:name w:val="Cards Underlined"/>
    <w:qFormat/>
    <w:rsid w:val="00656AF3"/>
    <w:rPr>
      <w:rFonts w:ascii="Helvetica" w:hAnsi="Helvetica" w:cs="Helvetica" w:hint="default"/>
      <w:sz w:val="22"/>
      <w:szCs w:val="24"/>
      <w:u w:val="thick"/>
    </w:rPr>
  </w:style>
  <w:style w:type="character" w:customStyle="1" w:styleId="titles">
    <w:name w:val="titles"/>
    <w:rsid w:val="00656AF3"/>
  </w:style>
  <w:style w:type="character" w:customStyle="1" w:styleId="articletext0">
    <w:name w:val="article_text"/>
    <w:rsid w:val="00656AF3"/>
  </w:style>
  <w:style w:type="character" w:customStyle="1" w:styleId="contentauthor">
    <w:name w:val="contentauthor"/>
    <w:rsid w:val="00656AF3"/>
  </w:style>
  <w:style w:type="character" w:customStyle="1" w:styleId="subarticleheader">
    <w:name w:val="subarticleheader"/>
    <w:rsid w:val="00656AF3"/>
  </w:style>
  <w:style w:type="character" w:customStyle="1" w:styleId="spelle">
    <w:name w:val="spelle"/>
    <w:rsid w:val="00656AF3"/>
  </w:style>
  <w:style w:type="character" w:customStyle="1" w:styleId="grame">
    <w:name w:val="grame"/>
    <w:rsid w:val="00656AF3"/>
  </w:style>
  <w:style w:type="character" w:customStyle="1" w:styleId="newstitle1">
    <w:name w:val="newstitle1"/>
    <w:rsid w:val="00656AF3"/>
  </w:style>
  <w:style w:type="character" w:customStyle="1" w:styleId="copy">
    <w:name w:val="copy"/>
    <w:rsid w:val="00656AF3"/>
  </w:style>
  <w:style w:type="character" w:customStyle="1" w:styleId="topheadline">
    <w:name w:val="topheadline"/>
    <w:rsid w:val="00656AF3"/>
  </w:style>
  <w:style w:type="character" w:customStyle="1" w:styleId="Stylereduce27pt">
    <w:name w:val="Style reduce2 + 7 pt"/>
    <w:rsid w:val="00656AF3"/>
    <w:rPr>
      <w:rFonts w:ascii="Times New Roman" w:hAnsi="Times New Roman" w:cs="Arial" w:hint="default"/>
      <w:color w:val="000000"/>
      <w:sz w:val="14"/>
      <w:szCs w:val="22"/>
    </w:rPr>
  </w:style>
  <w:style w:type="character" w:customStyle="1" w:styleId="srtitle">
    <w:name w:val="srtitle"/>
    <w:rsid w:val="00656AF3"/>
  </w:style>
  <w:style w:type="character" w:customStyle="1" w:styleId="st1">
    <w:name w:val="st1"/>
    <w:rsid w:val="00656AF3"/>
  </w:style>
  <w:style w:type="character" w:customStyle="1" w:styleId="StyleStyleGaramond">
    <w:name w:val="Style Style Garamond +"/>
    <w:rsid w:val="00656AF3"/>
    <w:rPr>
      <w:rFonts w:ascii="Garamond" w:hAnsi="Garamond" w:cs="Times New Roman" w:hint="default"/>
      <w:sz w:val="20"/>
    </w:rPr>
  </w:style>
  <w:style w:type="character" w:customStyle="1" w:styleId="quotechar0">
    <w:name w:val="quotechar"/>
    <w:rsid w:val="00656AF3"/>
  </w:style>
  <w:style w:type="character" w:customStyle="1" w:styleId="boldunderline0">
    <w:name w:val="boldunderline"/>
    <w:rsid w:val="00656AF3"/>
  </w:style>
  <w:style w:type="character" w:customStyle="1" w:styleId="A8">
    <w:name w:val="A8"/>
    <w:rsid w:val="00656AF3"/>
    <w:rPr>
      <w:rFonts w:ascii="Scala" w:hAnsi="Scala" w:cs="Scala" w:hint="default"/>
      <w:color w:val="000000"/>
      <w:sz w:val="15"/>
      <w:szCs w:val="15"/>
    </w:rPr>
  </w:style>
  <w:style w:type="character" w:customStyle="1" w:styleId="A00">
    <w:name w:val="A0"/>
    <w:rsid w:val="00656AF3"/>
    <w:rPr>
      <w:rFonts w:ascii="Scala" w:hAnsi="Scala" w:cs="Scala" w:hint="default"/>
      <w:color w:val="000000"/>
      <w:sz w:val="16"/>
      <w:szCs w:val="16"/>
    </w:rPr>
  </w:style>
  <w:style w:type="character" w:customStyle="1" w:styleId="Date11">
    <w:name w:val="Date11"/>
    <w:rsid w:val="00656AF3"/>
  </w:style>
  <w:style w:type="character" w:customStyle="1" w:styleId="Boxout">
    <w:name w:val="Box out"/>
    <w:uiPriority w:val="1"/>
    <w:qFormat/>
    <w:rsid w:val="00656AF3"/>
    <w:rPr>
      <w:rFonts w:ascii="Tahoma" w:hAnsi="Tahoma" w:cs="Tahoma" w:hint="default"/>
      <w:b/>
      <w:bCs w:val="0"/>
      <w:sz w:val="20"/>
      <w:u w:val="single"/>
      <w:bdr w:val="none" w:sz="0" w:space="0" w:color="auto" w:frame="1"/>
      <w:shd w:val="clear" w:color="auto" w:fill="A9E8F5"/>
    </w:rPr>
  </w:style>
  <w:style w:type="character" w:customStyle="1" w:styleId="metad">
    <w:name w:val="metad"/>
    <w:rsid w:val="00656AF3"/>
  </w:style>
  <w:style w:type="character" w:customStyle="1" w:styleId="sifr-alternate">
    <w:name w:val="sifr-alternate"/>
    <w:rsid w:val="00656AF3"/>
  </w:style>
  <w:style w:type="character" w:customStyle="1" w:styleId="justify1">
    <w:name w:val="justify1"/>
    <w:rsid w:val="00656AF3"/>
  </w:style>
  <w:style w:type="character" w:customStyle="1" w:styleId="artbody1">
    <w:name w:val="art_body1"/>
    <w:rsid w:val="00656AF3"/>
    <w:rPr>
      <w:rFonts w:ascii="Arial" w:hAnsi="Arial" w:cs="Arial" w:hint="default"/>
    </w:rPr>
  </w:style>
  <w:style w:type="character" w:customStyle="1" w:styleId="A11">
    <w:name w:val="A1"/>
    <w:uiPriority w:val="99"/>
    <w:rsid w:val="00656AF3"/>
    <w:rPr>
      <w:rFonts w:ascii="Book Antiqua" w:hAnsi="Book Antiqua" w:cs="Book Antiqua" w:hint="default"/>
      <w:color w:val="221E1F"/>
      <w:sz w:val="22"/>
      <w:szCs w:val="22"/>
    </w:rPr>
  </w:style>
  <w:style w:type="character" w:customStyle="1" w:styleId="reality">
    <w:name w:val="reality"/>
    <w:rsid w:val="00656AF3"/>
  </w:style>
  <w:style w:type="character" w:customStyle="1" w:styleId="text2">
    <w:name w:val="text2"/>
    <w:rsid w:val="00656AF3"/>
  </w:style>
  <w:style w:type="character" w:customStyle="1" w:styleId="articlehead2">
    <w:name w:val="articlehead2"/>
    <w:rsid w:val="00656AF3"/>
  </w:style>
  <w:style w:type="character" w:customStyle="1" w:styleId="boldface">
    <w:name w:val="boldface"/>
    <w:rsid w:val="00656AF3"/>
  </w:style>
  <w:style w:type="character" w:customStyle="1" w:styleId="Boxout0">
    <w:name w:val="Boxout"/>
    <w:uiPriority w:val="1"/>
    <w:qFormat/>
    <w:rsid w:val="00656AF3"/>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656AF3"/>
  </w:style>
  <w:style w:type="character" w:customStyle="1" w:styleId="storydate">
    <w:name w:val="storydate"/>
    <w:rsid w:val="00656AF3"/>
  </w:style>
  <w:style w:type="character" w:customStyle="1" w:styleId="creditwrap">
    <w:name w:val="creditwrap"/>
    <w:rsid w:val="00656AF3"/>
  </w:style>
  <w:style w:type="character" w:customStyle="1" w:styleId="DefaultChar1">
    <w:name w:val="Default Char1"/>
    <w:rsid w:val="00656AF3"/>
    <w:rPr>
      <w:noProof w:val="0"/>
      <w:color w:val="000000"/>
      <w:lang w:val="en-US" w:eastAsia="en-US" w:bidi="ar-SA"/>
    </w:rPr>
  </w:style>
  <w:style w:type="character" w:customStyle="1" w:styleId="textunderlineChar0">
    <w:name w:val="text underline Char"/>
    <w:rsid w:val="00656AF3"/>
    <w:rPr>
      <w:sz w:val="24"/>
      <w:szCs w:val="22"/>
      <w:u w:val="thick"/>
      <w:lang w:val="en-US" w:eastAsia="en-US" w:bidi="ar-SA"/>
    </w:rPr>
  </w:style>
  <w:style w:type="character" w:customStyle="1" w:styleId="BoldChar">
    <w:name w:val="Bold Char"/>
    <w:rsid w:val="00656AF3"/>
    <w:rPr>
      <w:rFonts w:ascii="Times New Roman" w:eastAsia="Times New Roman" w:hAnsi="Times New Roman" w:cs="Times New Roman" w:hint="default"/>
      <w:b/>
      <w:bCs w:val="0"/>
      <w:szCs w:val="24"/>
    </w:rPr>
  </w:style>
  <w:style w:type="character" w:customStyle="1" w:styleId="pmterms31">
    <w:name w:val="pmterms31"/>
    <w:rsid w:val="00656AF3"/>
    <w:rPr>
      <w:b/>
      <w:bCs/>
      <w:i w:val="0"/>
      <w:iCs w:val="0"/>
      <w:color w:val="000000"/>
    </w:rPr>
  </w:style>
  <w:style w:type="character" w:customStyle="1" w:styleId="copyrightdescription">
    <w:name w:val="copyrightdescription"/>
    <w:rsid w:val="00656AF3"/>
  </w:style>
  <w:style w:type="character" w:customStyle="1" w:styleId="ft01">
    <w:name w:val="ft01"/>
    <w:rsid w:val="00656AF3"/>
    <w:rPr>
      <w:rFonts w:ascii="Times" w:hAnsi="Times" w:cs="Times" w:hint="default"/>
      <w:color w:val="000000"/>
      <w:sz w:val="14"/>
      <w:szCs w:val="14"/>
    </w:rPr>
  </w:style>
  <w:style w:type="character" w:customStyle="1" w:styleId="ft11">
    <w:name w:val="ft11"/>
    <w:rsid w:val="00656AF3"/>
    <w:rPr>
      <w:rFonts w:ascii="Times" w:hAnsi="Times" w:cs="Times" w:hint="default"/>
      <w:color w:val="000000"/>
      <w:sz w:val="17"/>
      <w:szCs w:val="17"/>
    </w:rPr>
  </w:style>
  <w:style w:type="character" w:customStyle="1" w:styleId="ft21">
    <w:name w:val="ft21"/>
    <w:rsid w:val="00656AF3"/>
    <w:rPr>
      <w:rFonts w:ascii="Times" w:hAnsi="Times" w:cs="Times" w:hint="default"/>
      <w:color w:val="000000"/>
      <w:sz w:val="15"/>
      <w:szCs w:val="15"/>
    </w:rPr>
  </w:style>
  <w:style w:type="character" w:customStyle="1" w:styleId="ft31">
    <w:name w:val="ft31"/>
    <w:rsid w:val="00656AF3"/>
    <w:rPr>
      <w:rFonts w:ascii="Times" w:hAnsi="Times" w:cs="Times" w:hint="default"/>
      <w:color w:val="000000"/>
      <w:sz w:val="15"/>
      <w:szCs w:val="15"/>
    </w:rPr>
  </w:style>
  <w:style w:type="character" w:customStyle="1" w:styleId="dquo">
    <w:name w:val="dquo"/>
    <w:rsid w:val="00656AF3"/>
  </w:style>
  <w:style w:type="character" w:customStyle="1" w:styleId="caps2">
    <w:name w:val="caps2"/>
    <w:rsid w:val="00656AF3"/>
  </w:style>
  <w:style w:type="character" w:customStyle="1" w:styleId="ccs">
    <w:name w:val="c cs"/>
    <w:rsid w:val="00656AF3"/>
  </w:style>
  <w:style w:type="character" w:customStyle="1" w:styleId="UnderlinedEvChar">
    <w:name w:val="Underlined Ev Char"/>
    <w:rsid w:val="00656AF3"/>
    <w:rPr>
      <w:rFonts w:ascii="Times New Roman" w:eastAsia="Times New Roman" w:hAnsi="Times New Roman" w:cs="Times New Roman" w:hint="default"/>
      <w:szCs w:val="24"/>
      <w:u w:val="single"/>
    </w:rPr>
  </w:style>
  <w:style w:type="character" w:customStyle="1" w:styleId="dropshadow">
    <w:name w:val="dropshadow"/>
    <w:rsid w:val="00656AF3"/>
  </w:style>
  <w:style w:type="character" w:customStyle="1" w:styleId="d05ws">
    <w:name w:val="d05ws"/>
    <w:rsid w:val="00656AF3"/>
  </w:style>
  <w:style w:type="character" w:customStyle="1" w:styleId="rzibod">
    <w:name w:val="rzibod"/>
    <w:rsid w:val="00656AF3"/>
  </w:style>
  <w:style w:type="character" w:customStyle="1" w:styleId="StyleBold1">
    <w:name w:val="Style Bold1"/>
    <w:rsid w:val="00656AF3"/>
    <w:rPr>
      <w:rFonts w:ascii="Georgia" w:hAnsi="Georgia" w:hint="default"/>
      <w:b/>
      <w:bCs/>
      <w:sz w:val="22"/>
    </w:rPr>
  </w:style>
  <w:style w:type="character" w:customStyle="1" w:styleId="headertext">
    <w:name w:val="headertext"/>
    <w:rsid w:val="00656AF3"/>
  </w:style>
  <w:style w:type="character" w:customStyle="1" w:styleId="endnote-reference">
    <w:name w:val="endnote-reference"/>
    <w:rsid w:val="00656AF3"/>
  </w:style>
  <w:style w:type="character" w:customStyle="1" w:styleId="officialsname">
    <w:name w:val="official_s_name"/>
    <w:rsid w:val="00656AF3"/>
  </w:style>
  <w:style w:type="character" w:customStyle="1" w:styleId="audience">
    <w:name w:val="audience"/>
    <w:rsid w:val="00656AF3"/>
  </w:style>
  <w:style w:type="character" w:customStyle="1" w:styleId="normalchar0">
    <w:name w:val="normal__char"/>
    <w:rsid w:val="00656AF3"/>
  </w:style>
  <w:style w:type="character" w:customStyle="1" w:styleId="hyperlink002cheading0020100200028block0020title0029char">
    <w:name w:val="hyperlink_002cheading_00201_0020_0028block_0020title_0029__char"/>
    <w:rsid w:val="00656AF3"/>
  </w:style>
  <w:style w:type="character" w:customStyle="1" w:styleId="underline002cstyle0020bold0020underlinechar">
    <w:name w:val="underline_002cstyle_0020bold_0020underline__char"/>
    <w:rsid w:val="00656AF3"/>
  </w:style>
  <w:style w:type="character" w:customStyle="1" w:styleId="copyboldblack">
    <w:name w:val="copyboldblack"/>
    <w:rsid w:val="00656AF3"/>
  </w:style>
  <w:style w:type="character" w:customStyle="1" w:styleId="copybold">
    <w:name w:val="copybold"/>
    <w:rsid w:val="00656AF3"/>
  </w:style>
  <w:style w:type="character" w:customStyle="1" w:styleId="hidden">
    <w:name w:val="hidden"/>
    <w:rsid w:val="00656AF3"/>
  </w:style>
  <w:style w:type="character" w:customStyle="1" w:styleId="articlebegin">
    <w:name w:val="articlebegin"/>
    <w:rsid w:val="00656AF3"/>
  </w:style>
  <w:style w:type="character" w:customStyle="1" w:styleId="mediaoverlay">
    <w:name w:val="mediaoverlay"/>
    <w:rsid w:val="00656AF3"/>
  </w:style>
  <w:style w:type="character" w:customStyle="1" w:styleId="blogcaption">
    <w:name w:val="blog_caption"/>
    <w:rsid w:val="00656AF3"/>
  </w:style>
  <w:style w:type="character" w:customStyle="1" w:styleId="commnet-abuzz">
    <w:name w:val="commnet-abuzz"/>
    <w:rsid w:val="00656AF3"/>
  </w:style>
  <w:style w:type="character" w:customStyle="1" w:styleId="fbconnectbuttontext">
    <w:name w:val="fbconnectbutton_text"/>
    <w:rsid w:val="00656AF3"/>
  </w:style>
  <w:style w:type="character" w:customStyle="1" w:styleId="fbsharecountinner">
    <w:name w:val="fb_share_count_inner"/>
    <w:rsid w:val="00656AF3"/>
  </w:style>
  <w:style w:type="character" w:customStyle="1" w:styleId="stbuttontext">
    <w:name w:val="stbuttontext"/>
    <w:rsid w:val="00656AF3"/>
  </w:style>
  <w:style w:type="character" w:customStyle="1" w:styleId="source">
    <w:name w:val="source"/>
    <w:rsid w:val="00656AF3"/>
  </w:style>
  <w:style w:type="character" w:customStyle="1" w:styleId="pubdate">
    <w:name w:val="pubdate"/>
    <w:rsid w:val="00656AF3"/>
  </w:style>
  <w:style w:type="character" w:customStyle="1" w:styleId="grey">
    <w:name w:val="grey"/>
    <w:rsid w:val="00656AF3"/>
  </w:style>
  <w:style w:type="character" w:customStyle="1" w:styleId="postdate">
    <w:name w:val="post_date"/>
    <w:rsid w:val="00656AF3"/>
  </w:style>
  <w:style w:type="character" w:customStyle="1" w:styleId="bdx">
    <w:name w:val="bdx"/>
    <w:rsid w:val="00656AF3"/>
  </w:style>
  <w:style w:type="character" w:customStyle="1" w:styleId="bdl">
    <w:name w:val="bdl"/>
    <w:rsid w:val="00656AF3"/>
  </w:style>
  <w:style w:type="character" w:customStyle="1" w:styleId="breadcrumbitemcurrent">
    <w:name w:val="breadcrumbitemcurrent"/>
    <w:rsid w:val="00656AF3"/>
  </w:style>
  <w:style w:type="character" w:customStyle="1" w:styleId="bbl">
    <w:name w:val="bbl"/>
    <w:rsid w:val="00656AF3"/>
  </w:style>
  <w:style w:type="character" w:customStyle="1" w:styleId="Date2">
    <w:name w:val="Date2"/>
    <w:rsid w:val="00656AF3"/>
  </w:style>
  <w:style w:type="character" w:customStyle="1" w:styleId="company">
    <w:name w:val="company"/>
    <w:rsid w:val="00656AF3"/>
  </w:style>
  <w:style w:type="character" w:customStyle="1" w:styleId="itxtnewhookspan">
    <w:name w:val="itxtnewhookspan"/>
    <w:rsid w:val="00656AF3"/>
  </w:style>
  <w:style w:type="character" w:customStyle="1" w:styleId="gstxthlt">
    <w:name w:val="gstxt_hlt"/>
    <w:rsid w:val="00656AF3"/>
  </w:style>
  <w:style w:type="character" w:customStyle="1" w:styleId="SubtleEmphasis1">
    <w:name w:val="Subtle Emphasis1"/>
    <w:uiPriority w:val="19"/>
    <w:qFormat/>
    <w:rsid w:val="00656AF3"/>
    <w:rPr>
      <w:rFonts w:ascii="Times New Roman" w:hAnsi="Times New Roman" w:cs="Times New Roman" w:hint="default"/>
      <w:b/>
      <w:bCs w:val="0"/>
      <w:iCs/>
      <w:color w:val="auto"/>
      <w:sz w:val="22"/>
    </w:rPr>
  </w:style>
  <w:style w:type="character" w:customStyle="1" w:styleId="StyleBoldRed">
    <w:name w:val="Style Bold Red"/>
    <w:rsid w:val="00656AF3"/>
    <w:rPr>
      <w:b/>
      <w:bCs/>
      <w:color w:val="auto"/>
    </w:rPr>
  </w:style>
  <w:style w:type="character" w:customStyle="1" w:styleId="StyleTimesNewRoman8pt">
    <w:name w:val="Style Times New Roman 8 pt"/>
    <w:rsid w:val="00656AF3"/>
    <w:rPr>
      <w:rFonts w:ascii="Georgia" w:hAnsi="Georgia" w:hint="default"/>
      <w:sz w:val="16"/>
    </w:rPr>
  </w:style>
  <w:style w:type="character" w:customStyle="1" w:styleId="StyleStyle7pt8pt">
    <w:name w:val="Style Style 7 pt + 8 pt"/>
    <w:rsid w:val="00656AF3"/>
    <w:rPr>
      <w:sz w:val="16"/>
    </w:rPr>
  </w:style>
  <w:style w:type="character" w:customStyle="1" w:styleId="StyleStyleThickunderlineBold1">
    <w:name w:val="Style Style Thick underline + Bold1"/>
    <w:rsid w:val="00656AF3"/>
    <w:rPr>
      <w:b/>
      <w:bCs/>
      <w:u w:val="thick"/>
    </w:rPr>
  </w:style>
  <w:style w:type="character" w:customStyle="1" w:styleId="StyleUnderline2">
    <w:name w:val="Style Underline2"/>
    <w:rsid w:val="00656AF3"/>
    <w:rPr>
      <w:u w:val="single"/>
    </w:rPr>
  </w:style>
  <w:style w:type="character" w:customStyle="1" w:styleId="ShrinkText">
    <w:name w:val="Shrink Text"/>
    <w:rsid w:val="00656AF3"/>
    <w:rPr>
      <w:sz w:val="16"/>
    </w:rPr>
  </w:style>
  <w:style w:type="character" w:customStyle="1" w:styleId="smallcaps">
    <w:name w:val="smallcaps"/>
    <w:rsid w:val="00656AF3"/>
  </w:style>
  <w:style w:type="character" w:customStyle="1" w:styleId="goldbldtext">
    <w:name w:val="goldbldtext"/>
    <w:rsid w:val="00656AF3"/>
  </w:style>
  <w:style w:type="character" w:customStyle="1" w:styleId="cardshighlight0">
    <w:name w:val="cardshighlight"/>
    <w:rsid w:val="00656AF3"/>
  </w:style>
  <w:style w:type="character" w:customStyle="1" w:styleId="cardsfont12pt1">
    <w:name w:val="cardsfont12pt"/>
    <w:rsid w:val="00656AF3"/>
  </w:style>
  <w:style w:type="character" w:customStyle="1" w:styleId="ft6">
    <w:name w:val="ft6"/>
    <w:rsid w:val="00656AF3"/>
  </w:style>
  <w:style w:type="character" w:customStyle="1" w:styleId="kicker">
    <w:name w:val="kicker"/>
    <w:rsid w:val="00656AF3"/>
  </w:style>
  <w:style w:type="character" w:customStyle="1" w:styleId="backcontent">
    <w:name w:val="backcontent"/>
    <w:rsid w:val="00656AF3"/>
  </w:style>
  <w:style w:type="character" w:customStyle="1" w:styleId="daystmp">
    <w:name w:val="daystmp"/>
    <w:rsid w:val="00656AF3"/>
  </w:style>
  <w:style w:type="character" w:customStyle="1" w:styleId="cardsfont12ptchar">
    <w:name w:val="cardsfont12ptchar"/>
    <w:rsid w:val="00656AF3"/>
  </w:style>
  <w:style w:type="character" w:customStyle="1" w:styleId="gal">
    <w:name w:val="gal"/>
    <w:rsid w:val="00656AF3"/>
  </w:style>
  <w:style w:type="character" w:customStyle="1" w:styleId="submitted">
    <w:name w:val="submitted"/>
    <w:rsid w:val="00656AF3"/>
  </w:style>
  <w:style w:type="character" w:customStyle="1" w:styleId="imagedateline">
    <w:name w:val="image_dateline"/>
    <w:rsid w:val="00656AF3"/>
  </w:style>
  <w:style w:type="character" w:customStyle="1" w:styleId="authordatecharchar">
    <w:name w:val="authordatecharchar"/>
    <w:rsid w:val="00656AF3"/>
  </w:style>
  <w:style w:type="character" w:customStyle="1" w:styleId="style1char0">
    <w:name w:val="style1char"/>
    <w:rsid w:val="00656AF3"/>
  </w:style>
  <w:style w:type="character" w:customStyle="1" w:styleId="tagcharchar0">
    <w:name w:val="tagcharchar"/>
    <w:rsid w:val="00656AF3"/>
  </w:style>
  <w:style w:type="character" w:customStyle="1" w:styleId="underlinedcharchar2">
    <w:name w:val="underlinedcharchar"/>
    <w:rsid w:val="00656AF3"/>
  </w:style>
  <w:style w:type="character" w:customStyle="1" w:styleId="BoxedChar">
    <w:name w:val="Boxed Char"/>
    <w:rsid w:val="00656AF3"/>
    <w:rPr>
      <w:rFonts w:ascii="Arial Narrow" w:hAnsi="Arial Narrow" w:hint="default"/>
      <w:b/>
      <w:bCs w:val="0"/>
      <w:sz w:val="18"/>
      <w:bdr w:val="single" w:sz="6" w:space="0" w:color="auto" w:frame="1"/>
    </w:rPr>
  </w:style>
  <w:style w:type="character" w:customStyle="1" w:styleId="nw">
    <w:name w:val="nw"/>
    <w:rsid w:val="00656AF3"/>
  </w:style>
  <w:style w:type="character" w:customStyle="1" w:styleId="Styleunderline11ptBoldBorderSinglesolidlineAuto">
    <w:name w:val="Style underline + 11 pt Bold Border: : (Single solid line Auto ..."/>
    <w:rsid w:val="00656AF3"/>
    <w:rPr>
      <w:b/>
      <w:bCs/>
      <w:sz w:val="20"/>
      <w:u w:val="single"/>
      <w:bdr w:val="single" w:sz="4" w:space="0" w:color="auto" w:frame="1"/>
    </w:rPr>
  </w:style>
  <w:style w:type="character" w:customStyle="1" w:styleId="cardCharCharChar1">
    <w:name w:val="card Char Char Char1"/>
    <w:rsid w:val="00656AF3"/>
    <w:rPr>
      <w:lang w:val="en-US" w:eastAsia="en-US" w:bidi="ar-SA"/>
    </w:rPr>
  </w:style>
  <w:style w:type="character" w:customStyle="1" w:styleId="authors1">
    <w:name w:val="authors1"/>
    <w:rsid w:val="00656AF3"/>
    <w:rPr>
      <w:rFonts w:ascii="Verdana" w:hAnsi="Verdana" w:hint="default"/>
      <w:b/>
      <w:bCs/>
      <w:color w:val="006699"/>
      <w:sz w:val="20"/>
      <w:szCs w:val="20"/>
    </w:rPr>
  </w:style>
  <w:style w:type="character" w:customStyle="1" w:styleId="headlinesectionlarge">
    <w:name w:val="headline_section_large"/>
    <w:rsid w:val="00656AF3"/>
  </w:style>
  <w:style w:type="character" w:customStyle="1" w:styleId="Styleunderline11ptBlack">
    <w:name w:val="Style underline + 11 pt Black"/>
    <w:rsid w:val="00656AF3"/>
    <w:rPr>
      <w:color w:val="000000"/>
      <w:sz w:val="20"/>
      <w:u w:val="single"/>
    </w:rPr>
  </w:style>
  <w:style w:type="character" w:customStyle="1" w:styleId="Styleunderline11ptBoldBlack">
    <w:name w:val="Style underline + 11 pt Bold Black"/>
    <w:rsid w:val="00656AF3"/>
    <w:rPr>
      <w:b/>
      <w:bCs/>
      <w:color w:val="000000"/>
      <w:sz w:val="20"/>
      <w:u w:val="single"/>
    </w:rPr>
  </w:style>
  <w:style w:type="character" w:customStyle="1" w:styleId="Style11ptBoldBlackUnderlineBorderSinglesolidline">
    <w:name w:val="Style 11 pt Bold Black Underline Border: : (Single solid line ..."/>
    <w:rsid w:val="00656AF3"/>
    <w:rPr>
      <w:b/>
      <w:bCs/>
      <w:color w:val="000000"/>
      <w:sz w:val="20"/>
      <w:u w:val="single"/>
      <w:bdr w:val="single" w:sz="4" w:space="0" w:color="auto" w:frame="1"/>
    </w:rPr>
  </w:style>
  <w:style w:type="character" w:customStyle="1" w:styleId="StyleLatinMeridien-Italic11ptItalicUnderline">
    <w:name w:val="Style (Latin) Meridien-Italic 11 pt Italic Underline"/>
    <w:rsid w:val="00656AF3"/>
    <w:rPr>
      <w:rFonts w:ascii="Meridien-Italic" w:hAnsi="Meridien-Italic" w:hint="default"/>
      <w:i/>
      <w:iCs/>
      <w:sz w:val="20"/>
      <w:u w:val="single"/>
    </w:rPr>
  </w:style>
  <w:style w:type="character" w:customStyle="1" w:styleId="underlinestylechar0">
    <w:name w:val="underlinestylechar"/>
    <w:rsid w:val="00656AF3"/>
  </w:style>
  <w:style w:type="character" w:customStyle="1" w:styleId="highlight0">
    <w:name w:val="highlight"/>
    <w:rsid w:val="00656AF3"/>
  </w:style>
  <w:style w:type="character" w:customStyle="1" w:styleId="DottedUnderline0">
    <w:name w:val="Dotted Underline"/>
    <w:rsid w:val="00656AF3"/>
    <w:rPr>
      <w:rFonts w:ascii="Times New Roman" w:hAnsi="Times New Roman" w:cs="Times New Roman" w:hint="default"/>
      <w:sz w:val="20"/>
      <w:u w:val="dottedHeavy"/>
    </w:rPr>
  </w:style>
  <w:style w:type="character" w:customStyle="1" w:styleId="titleauthoretc">
    <w:name w:val="titleauthoretc"/>
    <w:rsid w:val="00656AF3"/>
  </w:style>
  <w:style w:type="character" w:customStyle="1" w:styleId="labeltext">
    <w:name w:val="labeltext"/>
    <w:rsid w:val="00656AF3"/>
  </w:style>
  <w:style w:type="character" w:customStyle="1" w:styleId="viewlink">
    <w:name w:val="viewlink"/>
    <w:rsid w:val="00656AF3"/>
  </w:style>
  <w:style w:type="character" w:customStyle="1" w:styleId="share">
    <w:name w:val="share"/>
    <w:rsid w:val="00656AF3"/>
  </w:style>
  <w:style w:type="character" w:customStyle="1" w:styleId="inlinkchart">
    <w:name w:val="inlink_chart"/>
    <w:rsid w:val="00656AF3"/>
  </w:style>
  <w:style w:type="character" w:customStyle="1" w:styleId="underLight">
    <w:name w:val="underLight"/>
    <w:uiPriority w:val="1"/>
    <w:qFormat/>
    <w:rsid w:val="00656AF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656AF3"/>
  </w:style>
  <w:style w:type="character" w:customStyle="1" w:styleId="fbsharecountwrapper">
    <w:name w:val="fb_share_count_wrapper"/>
    <w:rsid w:val="00656AF3"/>
  </w:style>
  <w:style w:type="character" w:customStyle="1" w:styleId="fbbuttontext">
    <w:name w:val="fb_button_text"/>
    <w:rsid w:val="00656AF3"/>
  </w:style>
  <w:style w:type="character" w:customStyle="1" w:styleId="hw">
    <w:name w:val="hw"/>
    <w:rsid w:val="00656AF3"/>
  </w:style>
  <w:style w:type="character" w:customStyle="1" w:styleId="linktotop">
    <w:name w:val="linktotop"/>
    <w:rsid w:val="00656AF3"/>
  </w:style>
  <w:style w:type="character" w:customStyle="1" w:styleId="maintextbldleft">
    <w:name w:val="maintextbldleft"/>
    <w:rsid w:val="00656AF3"/>
  </w:style>
  <w:style w:type="character" w:customStyle="1" w:styleId="maintextleft">
    <w:name w:val="maintextleft"/>
    <w:rsid w:val="00656AF3"/>
  </w:style>
  <w:style w:type="character" w:customStyle="1" w:styleId="descriptionstyle1block">
    <w:name w:val="description style1 block"/>
    <w:rsid w:val="00656AF3"/>
  </w:style>
  <w:style w:type="character" w:customStyle="1" w:styleId="gutter-right-1">
    <w:name w:val="gutter-right-1"/>
    <w:basedOn w:val="DefaultParagraphFont"/>
    <w:rsid w:val="00656AF3"/>
  </w:style>
  <w:style w:type="character" w:customStyle="1" w:styleId="ssl3">
    <w:name w:val="ss_l3"/>
    <w:rsid w:val="00656AF3"/>
  </w:style>
  <w:style w:type="character" w:customStyle="1" w:styleId="FontStyle39">
    <w:name w:val="Font Style39"/>
    <w:rsid w:val="00656AF3"/>
    <w:rPr>
      <w:rFonts w:ascii="Constantia" w:hAnsi="Constantia" w:cs="Constantia" w:hint="default"/>
      <w:b/>
      <w:bCs/>
      <w:sz w:val="18"/>
      <w:szCs w:val="18"/>
    </w:rPr>
  </w:style>
  <w:style w:type="character" w:customStyle="1" w:styleId="Header11">
    <w:name w:val="Header11"/>
    <w:rsid w:val="00656AF3"/>
  </w:style>
  <w:style w:type="character" w:customStyle="1" w:styleId="posa">
    <w:name w:val="pos(a)"/>
    <w:basedOn w:val="DefaultParagraphFont"/>
    <w:rsid w:val="00656AF3"/>
  </w:style>
  <w:style w:type="character" w:customStyle="1" w:styleId="u-hiddeninnarrowenv">
    <w:name w:val="u-hiddeninnarrowenv"/>
    <w:basedOn w:val="DefaultParagraphFont"/>
    <w:rsid w:val="00656AF3"/>
  </w:style>
  <w:style w:type="character" w:customStyle="1" w:styleId="followbutton-bird">
    <w:name w:val="followbutton-bird"/>
    <w:basedOn w:val="DefaultParagraphFont"/>
    <w:rsid w:val="00656AF3"/>
  </w:style>
  <w:style w:type="character" w:customStyle="1" w:styleId="tweetauthor-name">
    <w:name w:val="tweetauthor-name"/>
    <w:basedOn w:val="DefaultParagraphFont"/>
    <w:rsid w:val="00656AF3"/>
  </w:style>
  <w:style w:type="character" w:customStyle="1" w:styleId="tweetauthor-verifiedbadge">
    <w:name w:val="tweetauthor-verifiedbadge"/>
    <w:basedOn w:val="DefaultParagraphFont"/>
    <w:rsid w:val="00656AF3"/>
  </w:style>
  <w:style w:type="character" w:customStyle="1" w:styleId="tweetauthor-screenname">
    <w:name w:val="tweetauthor-screenname"/>
    <w:basedOn w:val="DefaultParagraphFont"/>
    <w:rsid w:val="00656AF3"/>
  </w:style>
  <w:style w:type="character" w:customStyle="1" w:styleId="u-hiddenvisually">
    <w:name w:val="u-hiddenvisually"/>
    <w:basedOn w:val="DefaultParagraphFont"/>
    <w:rsid w:val="00656AF3"/>
  </w:style>
  <w:style w:type="character" w:customStyle="1" w:styleId="tweetaction-stat">
    <w:name w:val="tweetaction-stat"/>
    <w:basedOn w:val="DefaultParagraphFont"/>
    <w:rsid w:val="00656AF3"/>
  </w:style>
  <w:style w:type="character" w:customStyle="1" w:styleId="related">
    <w:name w:val="related"/>
    <w:basedOn w:val="DefaultParagraphFont"/>
    <w:rsid w:val="00656AF3"/>
  </w:style>
  <w:style w:type="character" w:customStyle="1" w:styleId="related-content">
    <w:name w:val="related-content"/>
    <w:basedOn w:val="DefaultParagraphFont"/>
    <w:rsid w:val="00656AF3"/>
  </w:style>
  <w:style w:type="character" w:customStyle="1" w:styleId="name-of-author">
    <w:name w:val="name-of-author"/>
    <w:basedOn w:val="DefaultParagraphFont"/>
    <w:rsid w:val="00656AF3"/>
  </w:style>
  <w:style w:type="character" w:customStyle="1" w:styleId="first-name">
    <w:name w:val="first-name"/>
    <w:basedOn w:val="DefaultParagraphFont"/>
    <w:rsid w:val="00656AF3"/>
  </w:style>
  <w:style w:type="character" w:customStyle="1" w:styleId="last-name">
    <w:name w:val="last-name"/>
    <w:basedOn w:val="DefaultParagraphFont"/>
    <w:rsid w:val="00656AF3"/>
  </w:style>
  <w:style w:type="character" w:customStyle="1" w:styleId="caption10">
    <w:name w:val="caption1"/>
    <w:basedOn w:val="DefaultParagraphFont"/>
    <w:rsid w:val="00656AF3"/>
  </w:style>
  <w:style w:type="character" w:customStyle="1" w:styleId="recirc-text">
    <w:name w:val="&quot;recirc-text”"/>
    <w:basedOn w:val="DefaultParagraphFont"/>
    <w:rsid w:val="00656AF3"/>
  </w:style>
  <w:style w:type="character" w:customStyle="1" w:styleId="video-icon">
    <w:name w:val="video-icon"/>
    <w:basedOn w:val="DefaultParagraphFont"/>
    <w:rsid w:val="00656AF3"/>
  </w:style>
  <w:style w:type="character" w:customStyle="1" w:styleId="powa-shot-play-btn-text">
    <w:name w:val="powa-shot-play-btn-text"/>
    <w:basedOn w:val="DefaultParagraphFont"/>
    <w:rsid w:val="00656AF3"/>
  </w:style>
  <w:style w:type="character" w:customStyle="1" w:styleId="powa-shot-click">
    <w:name w:val="powa-shot-click"/>
    <w:basedOn w:val="DefaultParagraphFont"/>
    <w:rsid w:val="00656AF3"/>
  </w:style>
  <w:style w:type="character" w:customStyle="1" w:styleId="wpv-blurb">
    <w:name w:val="wpv-blurb"/>
    <w:basedOn w:val="DefaultParagraphFont"/>
    <w:rsid w:val="00656AF3"/>
  </w:style>
  <w:style w:type="character" w:customStyle="1" w:styleId="pb-caption">
    <w:name w:val="pb-caption"/>
    <w:basedOn w:val="DefaultParagraphFont"/>
    <w:rsid w:val="00656AF3"/>
  </w:style>
  <w:style w:type="character" w:customStyle="1" w:styleId="m-8082899869479211226gmail-styleunderline">
    <w:name w:val="m_-8082899869479211226gmail-styleunderline"/>
    <w:basedOn w:val="DefaultParagraphFont"/>
    <w:rsid w:val="00656AF3"/>
  </w:style>
  <w:style w:type="character" w:customStyle="1" w:styleId="StyleUnderlineChar">
    <w:name w:val="Style Underline Char"/>
    <w:basedOn w:val="DefaultParagraphFont"/>
    <w:locked/>
    <w:rsid w:val="00656AF3"/>
    <w:rPr>
      <w:u w:val="single"/>
    </w:rPr>
  </w:style>
  <w:style w:type="paragraph" w:customStyle="1" w:styleId="NoteLevel23">
    <w:name w:val="Note Level 23"/>
    <w:basedOn w:val="Normal"/>
    <w:next w:val="Normal"/>
    <w:uiPriority w:val="99"/>
    <w:qFormat/>
    <w:rsid w:val="00656AF3"/>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656AF3"/>
  </w:style>
  <w:style w:type="character" w:customStyle="1" w:styleId="m-2745674872889869693gmail-styleunderline">
    <w:name w:val="m_-2745674872889869693gmail-styleunderline"/>
    <w:basedOn w:val="DefaultParagraphFont"/>
    <w:rsid w:val="00656AF3"/>
  </w:style>
  <w:style w:type="paragraph" w:customStyle="1" w:styleId="NoteLevel24">
    <w:name w:val="Note Level 24"/>
    <w:basedOn w:val="Normal"/>
    <w:next w:val="Normal"/>
    <w:uiPriority w:val="99"/>
    <w:qFormat/>
    <w:rsid w:val="00656AF3"/>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656AF3"/>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656AF3"/>
  </w:style>
  <w:style w:type="character" w:customStyle="1" w:styleId="tl8wme">
    <w:name w:val="tl8wme"/>
    <w:basedOn w:val="DefaultParagraphFont"/>
    <w:rsid w:val="00656AF3"/>
  </w:style>
  <w:style w:type="character" w:customStyle="1" w:styleId="m-3536111510621174465gmail-style13ptbold">
    <w:name w:val="m_-3536111510621174465gmail-style13ptbold"/>
    <w:basedOn w:val="DefaultParagraphFont"/>
    <w:rsid w:val="00656AF3"/>
  </w:style>
  <w:style w:type="character" w:customStyle="1" w:styleId="m-3536111510621174465gmail-styleunderline">
    <w:name w:val="m_-3536111510621174465gmail-styleunderline"/>
    <w:basedOn w:val="DefaultParagraphFont"/>
    <w:rsid w:val="00656AF3"/>
  </w:style>
  <w:style w:type="character" w:customStyle="1" w:styleId="truncate">
    <w:name w:val="truncate"/>
    <w:basedOn w:val="DefaultParagraphFont"/>
    <w:rsid w:val="00656AF3"/>
  </w:style>
  <w:style w:type="paragraph" w:customStyle="1" w:styleId="DateTime">
    <w:name w:val="DateTime"/>
    <w:basedOn w:val="Normal"/>
    <w:link w:val="DateTimeChar"/>
    <w:autoRedefine/>
    <w:uiPriority w:val="4"/>
    <w:qFormat/>
    <w:rsid w:val="00656AF3"/>
  </w:style>
  <w:style w:type="character" w:customStyle="1" w:styleId="DateTimeChar">
    <w:name w:val="DateTime Char"/>
    <w:basedOn w:val="DefaultParagraphFont"/>
    <w:link w:val="DateTime"/>
    <w:uiPriority w:val="4"/>
    <w:rsid w:val="00656AF3"/>
    <w:rPr>
      <w:rFonts w:ascii="Calibri" w:hAnsi="Calibri" w:cs="Calibri"/>
    </w:rPr>
  </w:style>
  <w:style w:type="paragraph" w:customStyle="1" w:styleId="Lecture">
    <w:name w:val="Lecture"/>
    <w:next w:val="BodyText"/>
    <w:link w:val="LectureChar"/>
    <w:autoRedefine/>
    <w:uiPriority w:val="4"/>
    <w:qFormat/>
    <w:rsid w:val="00656AF3"/>
    <w:pPr>
      <w:spacing w:after="0"/>
      <w:outlineLvl w:val="5"/>
    </w:pPr>
    <w:rPr>
      <w:rFonts w:ascii="Arial" w:hAnsi="Arial" w:cs="Arial"/>
      <w:spacing w:val="-10"/>
    </w:rPr>
  </w:style>
  <w:style w:type="character" w:customStyle="1" w:styleId="LectureChar">
    <w:name w:val="Lecture Char"/>
    <w:basedOn w:val="DateTimeChar"/>
    <w:link w:val="Lecture"/>
    <w:uiPriority w:val="4"/>
    <w:rsid w:val="00656AF3"/>
    <w:rPr>
      <w:rFonts w:ascii="Arial" w:hAnsi="Arial" w:cs="Arial"/>
      <w:spacing w:val="-10"/>
    </w:rPr>
  </w:style>
  <w:style w:type="paragraph" w:customStyle="1" w:styleId="css-exrw3m">
    <w:name w:val="css-exrw3m"/>
    <w:basedOn w:val="Normal"/>
    <w:rsid w:val="00656AF3"/>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656AF3"/>
  </w:style>
  <w:style w:type="character" w:customStyle="1" w:styleId="UnresolvedMention2">
    <w:name w:val="Unresolved Mention2"/>
    <w:basedOn w:val="DefaultParagraphFont"/>
    <w:uiPriority w:val="99"/>
    <w:unhideWhenUsed/>
    <w:rsid w:val="00656AF3"/>
    <w:rPr>
      <w:color w:val="605E5C"/>
      <w:shd w:val="clear" w:color="auto" w:fill="E1DFDD"/>
    </w:rPr>
  </w:style>
  <w:style w:type="character" w:customStyle="1" w:styleId="volumeissue">
    <w:name w:val="volume_issue"/>
    <w:basedOn w:val="DefaultParagraphFont"/>
    <w:rsid w:val="00656AF3"/>
  </w:style>
  <w:style w:type="character" w:customStyle="1" w:styleId="pagerange">
    <w:name w:val="page_range"/>
    <w:basedOn w:val="DefaultParagraphFont"/>
    <w:rsid w:val="00656AF3"/>
  </w:style>
  <w:style w:type="character" w:customStyle="1" w:styleId="doilink">
    <w:name w:val="doi_link"/>
    <w:basedOn w:val="DefaultParagraphFont"/>
    <w:rsid w:val="00656AF3"/>
  </w:style>
  <w:style w:type="character" w:customStyle="1" w:styleId="letter">
    <w:name w:val="letter"/>
    <w:basedOn w:val="DefaultParagraphFont"/>
    <w:rsid w:val="00656AF3"/>
  </w:style>
  <w:style w:type="character" w:customStyle="1" w:styleId="mdash">
    <w:name w:val="mdash"/>
    <w:basedOn w:val="DefaultParagraphFont"/>
    <w:rsid w:val="00656AF3"/>
  </w:style>
  <w:style w:type="character" w:customStyle="1" w:styleId="untext">
    <w:name w:val="untext"/>
    <w:basedOn w:val="DefaultParagraphFont"/>
    <w:rsid w:val="00656AF3"/>
  </w:style>
  <w:style w:type="character" w:customStyle="1" w:styleId="vis">
    <w:name w:val="vis"/>
    <w:basedOn w:val="DefaultParagraphFont"/>
    <w:rsid w:val="00656AF3"/>
  </w:style>
  <w:style w:type="character" w:customStyle="1" w:styleId="ex-sent">
    <w:name w:val="ex-sent"/>
    <w:basedOn w:val="DefaultParagraphFont"/>
    <w:rsid w:val="00656AF3"/>
  </w:style>
  <w:style w:type="character" w:customStyle="1" w:styleId="mwtwi">
    <w:name w:val="mw_t_wi"/>
    <w:basedOn w:val="DefaultParagraphFont"/>
    <w:rsid w:val="00656AF3"/>
  </w:style>
  <w:style w:type="paragraph" w:styleId="Revision">
    <w:name w:val="Revision"/>
    <w:hidden/>
    <w:uiPriority w:val="99"/>
    <w:semiHidden/>
    <w:rsid w:val="00656AF3"/>
    <w:pPr>
      <w:spacing w:after="0" w:line="240" w:lineRule="auto"/>
    </w:pPr>
    <w:rPr>
      <w:rFonts w:ascii="Georgia" w:hAnsi="Georgia" w:cs="Times New Roman"/>
    </w:rPr>
  </w:style>
  <w:style w:type="character" w:customStyle="1" w:styleId="l7">
    <w:name w:val="l7"/>
    <w:basedOn w:val="DefaultParagraphFont"/>
    <w:rsid w:val="00656AF3"/>
  </w:style>
  <w:style w:type="character" w:customStyle="1" w:styleId="l6">
    <w:name w:val="l6"/>
    <w:basedOn w:val="DefaultParagraphFont"/>
    <w:rsid w:val="00656AF3"/>
  </w:style>
  <w:style w:type="character" w:customStyle="1" w:styleId="l8">
    <w:name w:val="l8"/>
    <w:basedOn w:val="DefaultParagraphFont"/>
    <w:rsid w:val="00656AF3"/>
  </w:style>
  <w:style w:type="character" w:customStyle="1" w:styleId="l9">
    <w:name w:val="l9"/>
    <w:basedOn w:val="DefaultParagraphFont"/>
    <w:rsid w:val="00656AF3"/>
  </w:style>
  <w:style w:type="character" w:customStyle="1" w:styleId="m-134349766280542120gmail-style13ptbold">
    <w:name w:val="m_-134349766280542120gmail-style13ptbold"/>
    <w:basedOn w:val="DefaultParagraphFont"/>
    <w:rsid w:val="00656AF3"/>
  </w:style>
  <w:style w:type="character" w:customStyle="1" w:styleId="m-134349766280542120gmail-msohyperlink">
    <w:name w:val="m_-134349766280542120gmail-msohyperlink"/>
    <w:basedOn w:val="DefaultParagraphFont"/>
    <w:rsid w:val="00656AF3"/>
  </w:style>
  <w:style w:type="character" w:customStyle="1" w:styleId="m-134349766280542120gmail-styleunderline">
    <w:name w:val="m_-134349766280542120gmail-styleunderline"/>
    <w:basedOn w:val="DefaultParagraphFont"/>
    <w:rsid w:val="00656AF3"/>
  </w:style>
  <w:style w:type="character" w:customStyle="1" w:styleId="m-134349766280542120gmail-cite">
    <w:name w:val="m_-134349766280542120gmail-cite"/>
    <w:basedOn w:val="DefaultParagraphFont"/>
    <w:rsid w:val="00656AF3"/>
  </w:style>
  <w:style w:type="character" w:customStyle="1" w:styleId="m-134349766280542120gmail-underline">
    <w:name w:val="m_-134349766280542120gmail-underline"/>
    <w:basedOn w:val="DefaultParagraphFont"/>
    <w:rsid w:val="00656AF3"/>
  </w:style>
  <w:style w:type="character" w:customStyle="1" w:styleId="m-134349766280542120gmail-underline0">
    <w:name w:val="m_-134349766280542120gmail-underline0"/>
    <w:basedOn w:val="DefaultParagraphFont"/>
    <w:rsid w:val="00656AF3"/>
  </w:style>
  <w:style w:type="paragraph" w:customStyle="1" w:styleId="element">
    <w:name w:val="element"/>
    <w:basedOn w:val="Normal"/>
    <w:rsid w:val="00656AF3"/>
    <w:pPr>
      <w:spacing w:before="100" w:beforeAutospacing="1" w:after="100" w:afterAutospacing="1"/>
    </w:pPr>
    <w:rPr>
      <w:rFonts w:eastAsia="Times New Roman"/>
      <w:sz w:val="24"/>
      <w:szCs w:val="24"/>
      <w:lang w:eastAsia="zh-CN"/>
    </w:rPr>
  </w:style>
  <w:style w:type="paragraph" w:customStyle="1" w:styleId="p1">
    <w:name w:val="p1"/>
    <w:basedOn w:val="Normal"/>
    <w:qFormat/>
    <w:rsid w:val="00656AF3"/>
    <w:pPr>
      <w:spacing w:before="100" w:beforeAutospacing="1" w:after="100" w:afterAutospacing="1"/>
    </w:pPr>
    <w:rPr>
      <w:rFonts w:eastAsia="Times New Roman"/>
      <w:sz w:val="24"/>
      <w:szCs w:val="24"/>
      <w:lang w:eastAsia="zh-CN"/>
    </w:rPr>
  </w:style>
  <w:style w:type="paragraph" w:customStyle="1" w:styleId="p3">
    <w:name w:val="p3"/>
    <w:basedOn w:val="Normal"/>
    <w:rsid w:val="00656AF3"/>
    <w:pPr>
      <w:spacing w:before="100" w:beforeAutospacing="1" w:after="100" w:afterAutospacing="1"/>
    </w:pPr>
    <w:rPr>
      <w:rFonts w:eastAsia="Times New Roman"/>
      <w:sz w:val="24"/>
      <w:szCs w:val="24"/>
      <w:lang w:eastAsia="zh-CN"/>
    </w:rPr>
  </w:style>
  <w:style w:type="paragraph" w:customStyle="1" w:styleId="p5">
    <w:name w:val="p5"/>
    <w:basedOn w:val="Normal"/>
    <w:rsid w:val="00656AF3"/>
    <w:pPr>
      <w:spacing w:before="100" w:beforeAutospacing="1" w:after="100" w:afterAutospacing="1"/>
    </w:pPr>
    <w:rPr>
      <w:rFonts w:eastAsia="Times New Roman"/>
      <w:sz w:val="24"/>
      <w:szCs w:val="24"/>
      <w:lang w:eastAsia="zh-CN"/>
    </w:rPr>
  </w:style>
  <w:style w:type="paragraph" w:customStyle="1" w:styleId="p7">
    <w:name w:val="p7"/>
    <w:basedOn w:val="Normal"/>
    <w:rsid w:val="00656AF3"/>
    <w:pPr>
      <w:spacing w:before="100" w:beforeAutospacing="1" w:after="100" w:afterAutospacing="1"/>
    </w:pPr>
    <w:rPr>
      <w:rFonts w:eastAsia="Times New Roman"/>
      <w:sz w:val="24"/>
      <w:szCs w:val="24"/>
      <w:lang w:eastAsia="zh-CN"/>
    </w:rPr>
  </w:style>
  <w:style w:type="paragraph" w:customStyle="1" w:styleId="p9">
    <w:name w:val="p9"/>
    <w:basedOn w:val="Normal"/>
    <w:rsid w:val="00656AF3"/>
    <w:pPr>
      <w:spacing w:before="100" w:beforeAutospacing="1" w:after="100" w:afterAutospacing="1"/>
    </w:pPr>
    <w:rPr>
      <w:rFonts w:eastAsia="Times New Roman"/>
      <w:sz w:val="24"/>
      <w:szCs w:val="24"/>
      <w:lang w:eastAsia="zh-CN"/>
    </w:rPr>
  </w:style>
  <w:style w:type="paragraph" w:customStyle="1" w:styleId="p11">
    <w:name w:val="p11"/>
    <w:basedOn w:val="Normal"/>
    <w:rsid w:val="00656AF3"/>
    <w:pPr>
      <w:spacing w:before="100" w:beforeAutospacing="1" w:after="100" w:afterAutospacing="1"/>
    </w:pPr>
    <w:rPr>
      <w:rFonts w:eastAsia="Times New Roman"/>
      <w:sz w:val="24"/>
      <w:szCs w:val="24"/>
      <w:lang w:eastAsia="zh-CN"/>
    </w:rPr>
  </w:style>
  <w:style w:type="paragraph" w:customStyle="1" w:styleId="p2">
    <w:name w:val="p2"/>
    <w:basedOn w:val="Normal"/>
    <w:rsid w:val="00656AF3"/>
    <w:pPr>
      <w:spacing w:before="100" w:beforeAutospacing="1" w:after="100" w:afterAutospacing="1"/>
    </w:pPr>
    <w:rPr>
      <w:rFonts w:eastAsia="Times New Roman"/>
      <w:sz w:val="24"/>
      <w:szCs w:val="24"/>
      <w:lang w:eastAsia="zh-CN"/>
    </w:rPr>
  </w:style>
  <w:style w:type="paragraph" w:customStyle="1" w:styleId="p4">
    <w:name w:val="p4"/>
    <w:basedOn w:val="Normal"/>
    <w:rsid w:val="00656AF3"/>
    <w:pPr>
      <w:spacing w:before="100" w:beforeAutospacing="1" w:after="100" w:afterAutospacing="1"/>
    </w:pPr>
    <w:rPr>
      <w:rFonts w:eastAsia="Times New Roman"/>
      <w:sz w:val="24"/>
      <w:szCs w:val="24"/>
      <w:lang w:eastAsia="zh-CN"/>
    </w:rPr>
  </w:style>
  <w:style w:type="paragraph" w:customStyle="1" w:styleId="p6">
    <w:name w:val="p6"/>
    <w:basedOn w:val="Normal"/>
    <w:rsid w:val="00656AF3"/>
    <w:pPr>
      <w:spacing w:before="100" w:beforeAutospacing="1" w:after="100" w:afterAutospacing="1"/>
    </w:pPr>
    <w:rPr>
      <w:rFonts w:eastAsia="Times New Roman"/>
      <w:sz w:val="24"/>
      <w:szCs w:val="24"/>
      <w:lang w:eastAsia="zh-CN"/>
    </w:rPr>
  </w:style>
  <w:style w:type="paragraph" w:customStyle="1" w:styleId="p8">
    <w:name w:val="p8"/>
    <w:basedOn w:val="Normal"/>
    <w:rsid w:val="00656AF3"/>
    <w:pPr>
      <w:spacing w:before="100" w:beforeAutospacing="1" w:after="100" w:afterAutospacing="1"/>
    </w:pPr>
    <w:rPr>
      <w:rFonts w:eastAsia="Times New Roman"/>
      <w:sz w:val="24"/>
      <w:szCs w:val="24"/>
      <w:lang w:eastAsia="zh-CN"/>
    </w:rPr>
  </w:style>
  <w:style w:type="paragraph" w:customStyle="1" w:styleId="p10">
    <w:name w:val="p10"/>
    <w:basedOn w:val="Normal"/>
    <w:rsid w:val="00656AF3"/>
    <w:pPr>
      <w:spacing w:before="100" w:beforeAutospacing="1" w:after="100" w:afterAutospacing="1"/>
    </w:pPr>
    <w:rPr>
      <w:rFonts w:eastAsia="Times New Roman"/>
      <w:sz w:val="24"/>
      <w:szCs w:val="24"/>
      <w:lang w:eastAsia="zh-CN"/>
    </w:rPr>
  </w:style>
  <w:style w:type="paragraph" w:customStyle="1" w:styleId="p12">
    <w:name w:val="p12"/>
    <w:basedOn w:val="Normal"/>
    <w:rsid w:val="00656AF3"/>
    <w:pPr>
      <w:spacing w:before="100" w:beforeAutospacing="1" w:after="100" w:afterAutospacing="1"/>
    </w:pPr>
    <w:rPr>
      <w:rFonts w:eastAsia="Times New Roman"/>
      <w:sz w:val="24"/>
      <w:szCs w:val="24"/>
      <w:lang w:eastAsia="zh-CN"/>
    </w:rPr>
  </w:style>
  <w:style w:type="paragraph" w:customStyle="1" w:styleId="p14">
    <w:name w:val="p14"/>
    <w:basedOn w:val="Normal"/>
    <w:rsid w:val="00656AF3"/>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656AF3"/>
  </w:style>
  <w:style w:type="character" w:customStyle="1" w:styleId="wsj-article-credit">
    <w:name w:val="wsj-article-credit"/>
    <w:basedOn w:val="DefaultParagraphFont"/>
    <w:rsid w:val="00656AF3"/>
  </w:style>
  <w:style w:type="character" w:customStyle="1" w:styleId="wsj-article-credit-tag">
    <w:name w:val="wsj-article-credit-tag"/>
    <w:basedOn w:val="DefaultParagraphFont"/>
    <w:rsid w:val="00656AF3"/>
  </w:style>
  <w:style w:type="paragraph" w:customStyle="1" w:styleId="initial">
    <w:name w:val="initial"/>
    <w:basedOn w:val="Normal"/>
    <w:rsid w:val="00656AF3"/>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656AF3"/>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656AF3"/>
    <w:rPr>
      <w:rFonts w:ascii="Arial Narrow" w:hAnsi="Arial Narrow"/>
      <w:sz w:val="22"/>
      <w:szCs w:val="24"/>
      <w:u w:val="single"/>
      <w:lang w:val="en-US" w:eastAsia="en-US" w:bidi="ar-SA"/>
    </w:rPr>
  </w:style>
  <w:style w:type="paragraph" w:customStyle="1" w:styleId="detailsub">
    <w:name w:val="detail__sub"/>
    <w:basedOn w:val="Normal"/>
    <w:rsid w:val="00656AF3"/>
    <w:pPr>
      <w:spacing w:before="100" w:beforeAutospacing="1" w:after="100" w:afterAutospacing="1"/>
    </w:pPr>
    <w:rPr>
      <w:rFonts w:eastAsia="Times New Roman"/>
      <w:sz w:val="24"/>
      <w:szCs w:val="24"/>
      <w:lang w:eastAsia="zh-CN"/>
    </w:rPr>
  </w:style>
  <w:style w:type="paragraph" w:customStyle="1" w:styleId="flfc">
    <w:name w:val="flfc"/>
    <w:basedOn w:val="Normal"/>
    <w:rsid w:val="00656AF3"/>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656AF3"/>
  </w:style>
  <w:style w:type="character" w:customStyle="1" w:styleId="m-299895914748161361gmail-styleunderline">
    <w:name w:val="m_-299895914748161361gmail-styleunderline"/>
    <w:basedOn w:val="DefaultParagraphFont"/>
    <w:rsid w:val="00656AF3"/>
  </w:style>
  <w:style w:type="paragraph" w:customStyle="1" w:styleId="counter-paragraph">
    <w:name w:val="counter-paragraph"/>
    <w:basedOn w:val="Normal"/>
    <w:rsid w:val="00656AF3"/>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656AF3"/>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656AF3"/>
  </w:style>
  <w:style w:type="paragraph" w:customStyle="1" w:styleId="m-266642551691440061gmail-cards">
    <w:name w:val="m_-266642551691440061gmail-cards"/>
    <w:basedOn w:val="Normal"/>
    <w:rsid w:val="00656AF3"/>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656AF3"/>
  </w:style>
  <w:style w:type="paragraph" w:customStyle="1" w:styleId="listingexcerpt">
    <w:name w:val="listing__excerpt"/>
    <w:basedOn w:val="Normal"/>
    <w:rsid w:val="00656AF3"/>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656AF3"/>
  </w:style>
  <w:style w:type="paragraph" w:customStyle="1" w:styleId="specialbutton">
    <w:name w:val="special__button"/>
    <w:basedOn w:val="Normal"/>
    <w:rsid w:val="00656AF3"/>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656AF3"/>
  </w:style>
  <w:style w:type="paragraph" w:customStyle="1" w:styleId="suggested-readssubheading">
    <w:name w:val="suggested-reads__subheading"/>
    <w:basedOn w:val="Normal"/>
    <w:rsid w:val="00656AF3"/>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656AF3"/>
  </w:style>
  <w:style w:type="paragraph" w:customStyle="1" w:styleId="suggested-readslist-itemsubheading">
    <w:name w:val="suggested-reads__list-item__subheading"/>
    <w:basedOn w:val="Normal"/>
    <w:rsid w:val="00656AF3"/>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656AF3"/>
  </w:style>
  <w:style w:type="character" w:customStyle="1" w:styleId="AnalyticTagChar">
    <w:name w:val="Analytic Tag Char"/>
    <w:basedOn w:val="DefaultParagraphFont"/>
    <w:link w:val="AnalyticTag"/>
    <w:uiPriority w:val="4"/>
    <w:rsid w:val="00656AF3"/>
    <w:rPr>
      <w:rFonts w:ascii="Calibri" w:eastAsiaTheme="majorEastAsia" w:hAnsi="Calibri" w:cstheme="majorBidi"/>
      <w:b/>
      <w:iCs/>
      <w:sz w:val="26"/>
    </w:rPr>
  </w:style>
  <w:style w:type="character" w:customStyle="1" w:styleId="DebateUnderlined">
    <w:name w:val="Debate Underlined"/>
    <w:basedOn w:val="DefaultParagraphFont"/>
    <w:rsid w:val="00656AF3"/>
    <w:rPr>
      <w:rFonts w:ascii="Tahoma" w:hAnsi="Tahoma"/>
      <w:b/>
      <w:sz w:val="22"/>
      <w:u w:val="single"/>
    </w:rPr>
  </w:style>
  <w:style w:type="paragraph" w:customStyle="1" w:styleId="StyleJustifiedCharChar">
    <w:name w:val="Style Justified Char Char"/>
    <w:basedOn w:val="Normal"/>
    <w:link w:val="StyleJustifiedCharCharChar"/>
    <w:rsid w:val="00656AF3"/>
    <w:pPr>
      <w:ind w:left="432"/>
      <w:jc w:val="both"/>
    </w:pPr>
    <w:rPr>
      <w:rFonts w:eastAsia="Batang"/>
      <w:szCs w:val="20"/>
    </w:rPr>
  </w:style>
  <w:style w:type="character" w:customStyle="1" w:styleId="StyleJustifiedCharCharChar">
    <w:name w:val="Style Justified Char Char Char"/>
    <w:link w:val="StyleJustifiedCharChar"/>
    <w:rsid w:val="00656AF3"/>
    <w:rPr>
      <w:rFonts w:ascii="Calibri" w:eastAsia="Batang" w:hAnsi="Calibri" w:cs="Calibri"/>
      <w:szCs w:val="20"/>
    </w:rPr>
  </w:style>
  <w:style w:type="paragraph" w:customStyle="1" w:styleId="Heading3New">
    <w:name w:val="Heading 3 New"/>
    <w:basedOn w:val="Heading3"/>
    <w:next w:val="Normal"/>
    <w:uiPriority w:val="99"/>
    <w:qFormat/>
    <w:rsid w:val="00656AF3"/>
    <w:rPr>
      <w:rFonts w:eastAsia="Times New Roman" w:cs="Times New Roman"/>
    </w:rPr>
  </w:style>
  <w:style w:type="character" w:customStyle="1" w:styleId="m8370952637483410863gmail-styleunderline">
    <w:name w:val="m_8370952637483410863gmail-styleunderline"/>
    <w:basedOn w:val="DefaultParagraphFont"/>
    <w:rsid w:val="00656AF3"/>
  </w:style>
  <w:style w:type="character" w:customStyle="1" w:styleId="m400377485754071043gmail-style13ptbold">
    <w:name w:val="m_400377485754071043gmail-style13ptbold"/>
    <w:basedOn w:val="DefaultParagraphFont"/>
    <w:rsid w:val="00656AF3"/>
  </w:style>
  <w:style w:type="character" w:customStyle="1" w:styleId="SmallCharChar">
    <w:name w:val="Small Char Char"/>
    <w:basedOn w:val="DefaultParagraphFont"/>
    <w:rsid w:val="00656AF3"/>
    <w:rPr>
      <w:sz w:val="17"/>
      <w:szCs w:val="24"/>
      <w:lang w:val="en-US" w:eastAsia="en-US" w:bidi="ar-SA"/>
    </w:rPr>
  </w:style>
  <w:style w:type="paragraph" w:customStyle="1" w:styleId="ThickUnderline">
    <w:name w:val="ThickUnderline"/>
    <w:qFormat/>
    <w:rsid w:val="00656AF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656AF3"/>
    <w:rPr>
      <w:rFonts w:ascii="Futura" w:eastAsia="Times" w:hAnsi="Futura"/>
      <w:b/>
      <w:caps/>
      <w:sz w:val="18"/>
      <w:szCs w:val="20"/>
    </w:rPr>
  </w:style>
  <w:style w:type="paragraph" w:customStyle="1" w:styleId="DebateTag">
    <w:name w:val="DebateTag"/>
    <w:basedOn w:val="Normal"/>
    <w:qFormat/>
    <w:rsid w:val="00656AF3"/>
    <w:rPr>
      <w:rFonts w:eastAsia="Calibri"/>
      <w:b/>
      <w:szCs w:val="24"/>
    </w:rPr>
  </w:style>
  <w:style w:type="character" w:customStyle="1" w:styleId="m-4799866747027741266gmail-style13ptbold">
    <w:name w:val="m_-4799866747027741266gmail-style13ptbold"/>
    <w:basedOn w:val="DefaultParagraphFont"/>
    <w:rsid w:val="00656AF3"/>
  </w:style>
  <w:style w:type="character" w:customStyle="1" w:styleId="m-4799866747027741266gmail-apple-converted-space">
    <w:name w:val="m_-4799866747027741266gmail-apple-converted-space"/>
    <w:basedOn w:val="DefaultParagraphFont"/>
    <w:rsid w:val="00656AF3"/>
  </w:style>
  <w:style w:type="character" w:customStyle="1" w:styleId="m-4799866747027741266gmail-m3965771245576658108gmail-styleunderline">
    <w:name w:val="m_-4799866747027741266gmail-m3965771245576658108gmail-styleunderline"/>
    <w:basedOn w:val="DefaultParagraphFont"/>
    <w:rsid w:val="00656AF3"/>
  </w:style>
  <w:style w:type="character" w:customStyle="1" w:styleId="StyleStyleUnderlineUnderlineStyleBoldUnderlineIntenseEmphas">
    <w:name w:val="Style Style UnderlineUnderlineStyle Bold UnderlineIntense Emphas..."/>
    <w:basedOn w:val="DefaultParagraphFont"/>
    <w:rsid w:val="00656AF3"/>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656AF3"/>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uiPriority w:val="99"/>
    <w:qFormat/>
    <w:rsid w:val="00656AF3"/>
    <w:rPr>
      <w:bCs/>
      <w:iCs w:val="0"/>
    </w:rPr>
  </w:style>
  <w:style w:type="character" w:customStyle="1" w:styleId="created">
    <w:name w:val="created"/>
    <w:basedOn w:val="DefaultParagraphFont"/>
    <w:rsid w:val="00656AF3"/>
  </w:style>
  <w:style w:type="paragraph" w:customStyle="1" w:styleId="Cite8">
    <w:name w:val="Cite8"/>
    <w:basedOn w:val="Normal"/>
    <w:autoRedefine/>
    <w:qFormat/>
    <w:rsid w:val="00656AF3"/>
    <w:rPr>
      <w:rFonts w:eastAsia="Calibri"/>
    </w:rPr>
  </w:style>
  <w:style w:type="paragraph" w:customStyle="1" w:styleId="8font">
    <w:name w:val="8font"/>
    <w:basedOn w:val="Normal"/>
    <w:next w:val="Normal"/>
    <w:autoRedefine/>
    <w:qFormat/>
    <w:rsid w:val="00656AF3"/>
    <w:rPr>
      <w:rFonts w:eastAsia="Cambria"/>
      <w:szCs w:val="16"/>
    </w:rPr>
  </w:style>
  <w:style w:type="character" w:customStyle="1" w:styleId="referencediv">
    <w:name w:val="referencediv"/>
    <w:rsid w:val="00656AF3"/>
  </w:style>
  <w:style w:type="paragraph" w:customStyle="1" w:styleId="CiteLittle">
    <w:name w:val="Cite Little"/>
    <w:next w:val="Normal"/>
    <w:qFormat/>
    <w:rsid w:val="00656AF3"/>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656AF3"/>
    <w:pPr>
      <w:ind w:left="-1080" w:right="1728"/>
    </w:pPr>
    <w:rPr>
      <w:rFonts w:eastAsia="Times New Roman"/>
      <w:sz w:val="18"/>
      <w:szCs w:val="20"/>
    </w:rPr>
  </w:style>
  <w:style w:type="character" w:customStyle="1" w:styleId="LittleChar">
    <w:name w:val="Little Char"/>
    <w:link w:val="Little"/>
    <w:rsid w:val="00656AF3"/>
    <w:rPr>
      <w:rFonts w:ascii="Garamond" w:eastAsia="Times New Roman" w:hAnsi="Garamond" w:cs="Calibri"/>
      <w:sz w:val="16"/>
      <w:szCs w:val="24"/>
    </w:rPr>
  </w:style>
  <w:style w:type="character" w:customStyle="1" w:styleId="StyleAsianMSMinchoBold">
    <w:name w:val="Style (Asian) MS Mincho Bold"/>
    <w:rsid w:val="00656AF3"/>
    <w:rPr>
      <w:rFonts w:ascii="Times New Roman" w:eastAsia="MS Mincho" w:hAnsi="Times New Roman"/>
      <w:b/>
      <w:bCs/>
      <w:u w:val="thick"/>
    </w:rPr>
  </w:style>
  <w:style w:type="character" w:customStyle="1" w:styleId="StyleAsianMSMincho">
    <w:name w:val="Style (Asian) MS Mincho"/>
    <w:rsid w:val="00656AF3"/>
    <w:rPr>
      <w:rFonts w:ascii="Times New Roman" w:eastAsia="MS Mincho" w:hAnsi="Times New Roman"/>
      <w:u w:val="thick"/>
    </w:rPr>
  </w:style>
  <w:style w:type="paragraph" w:customStyle="1" w:styleId="docheader">
    <w:name w:val="doc header"/>
    <w:autoRedefine/>
    <w:qFormat/>
    <w:rsid w:val="00656AF3"/>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656AF3"/>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656AF3"/>
  </w:style>
  <w:style w:type="character" w:customStyle="1" w:styleId="mw-headline">
    <w:name w:val="mw-headline"/>
    <w:rsid w:val="00656AF3"/>
  </w:style>
  <w:style w:type="paragraph" w:customStyle="1" w:styleId="bloctitles">
    <w:name w:val="bloc titles"/>
    <w:basedOn w:val="Heading1"/>
    <w:next w:val="Normal"/>
    <w:link w:val="bloctitlesChar"/>
    <w:autoRedefine/>
    <w:qFormat/>
    <w:rsid w:val="00656AF3"/>
    <w:pPr>
      <w:keepNext w:val="0"/>
      <w:keepLines w:val="0"/>
      <w:tabs>
        <w:tab w:val="left" w:pos="7320"/>
      </w:tabs>
      <w:contextualSpacing/>
    </w:pPr>
    <w:rPr>
      <w:rFonts w:eastAsia="Times New Roman" w:cs="Times New Roman"/>
      <w:sz w:val="28"/>
      <w:u w:val="single"/>
    </w:rPr>
  </w:style>
  <w:style w:type="character" w:customStyle="1" w:styleId="bloctitlesChar">
    <w:name w:val="bloc titles Char"/>
    <w:link w:val="bloctitles"/>
    <w:rsid w:val="00656AF3"/>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656AF3"/>
    <w:pPr>
      <w:keepNext w:val="0"/>
      <w:keepLines w:val="0"/>
      <w:contextualSpacing/>
    </w:pPr>
    <w:rPr>
      <w:rFonts w:eastAsia="Times New Roman" w:cs="Times New Roman"/>
      <w:sz w:val="4"/>
      <w:u w:val="single"/>
    </w:rPr>
  </w:style>
  <w:style w:type="character" w:customStyle="1" w:styleId="blocorganizerChar">
    <w:name w:val="bloc organizer Char"/>
    <w:link w:val="blocorganizer"/>
    <w:rsid w:val="00656AF3"/>
    <w:rPr>
      <w:rFonts w:ascii="Calibri" w:eastAsia="Times New Roman" w:hAnsi="Calibri" w:cs="Times New Roman"/>
      <w:b/>
      <w:sz w:val="4"/>
      <w:szCs w:val="32"/>
      <w:u w:val="single"/>
    </w:rPr>
  </w:style>
  <w:style w:type="paragraph" w:customStyle="1" w:styleId="HiddenBlockHeader">
    <w:name w:val="Hidden Block Header"/>
    <w:basedOn w:val="BlockHeadings"/>
    <w:next w:val="Nothing"/>
    <w:link w:val="HiddenBlockHeaderChar"/>
    <w:qFormat/>
    <w:rsid w:val="00656AF3"/>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656AF3"/>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656AF3"/>
    <w:rPr>
      <w:rFonts w:ascii="Calibri" w:eastAsia="Times New Roman" w:hAnsi="Calibri" w:cs="Calibri"/>
      <w:b/>
      <w:bCs/>
      <w:color w:val="000000"/>
      <w:szCs w:val="20"/>
      <w:lang w:eastAsia="ar-SA"/>
    </w:rPr>
  </w:style>
  <w:style w:type="character" w:customStyle="1" w:styleId="UnderlineBoldChar">
    <w:name w:val="Underline Bold Char"/>
    <w:locked/>
    <w:rsid w:val="00656AF3"/>
    <w:rPr>
      <w:rFonts w:ascii="Times New Roman" w:eastAsia="Times New Roman" w:hAnsi="Times New Roman" w:cs="Times New Roman"/>
      <w:b/>
      <w:szCs w:val="20"/>
      <w:u w:val="single"/>
    </w:rPr>
  </w:style>
  <w:style w:type="character" w:customStyle="1" w:styleId="cardCharCharCharCharChar">
    <w:name w:val="card Char Char Char Char Char"/>
    <w:rsid w:val="00656AF3"/>
    <w:rPr>
      <w:rFonts w:ascii="Times New Roman" w:eastAsia="Times New Roman" w:hAnsi="Times New Roman" w:cs="Times New Roman"/>
      <w:szCs w:val="20"/>
    </w:rPr>
  </w:style>
  <w:style w:type="character" w:customStyle="1" w:styleId="tagChar3">
    <w:name w:val="%tag Char"/>
    <w:link w:val="tag"/>
    <w:uiPriority w:val="99"/>
    <w:rsid w:val="00656AF3"/>
    <w:rPr>
      <w:rFonts w:ascii="Garamond" w:eastAsia="Calibri" w:hAnsi="Garamond" w:cs="Calibri"/>
      <w:bCs/>
      <w:sz w:val="18"/>
    </w:rPr>
  </w:style>
  <w:style w:type="paragraph" w:customStyle="1" w:styleId="card2">
    <w:name w:val="%card"/>
    <w:basedOn w:val="Normal"/>
    <w:link w:val="cardChar3"/>
    <w:qFormat/>
    <w:rsid w:val="00656AF3"/>
    <w:pPr>
      <w:ind w:left="288" w:right="288"/>
    </w:pPr>
    <w:rPr>
      <w:rFonts w:eastAsia="Times New Roman"/>
      <w:szCs w:val="20"/>
    </w:rPr>
  </w:style>
  <w:style w:type="character" w:customStyle="1" w:styleId="cardChar3">
    <w:name w:val="%card Char"/>
    <w:link w:val="card2"/>
    <w:rsid w:val="00656AF3"/>
    <w:rPr>
      <w:rFonts w:ascii="Calibri" w:eastAsia="Times New Roman" w:hAnsi="Calibri" w:cs="Calibri"/>
      <w:szCs w:val="20"/>
    </w:rPr>
  </w:style>
  <w:style w:type="character" w:customStyle="1" w:styleId="AAAcardChar">
    <w:name w:val="AAAcard Char"/>
    <w:link w:val="AAAcard"/>
    <w:uiPriority w:val="99"/>
    <w:rsid w:val="00656AF3"/>
    <w:rPr>
      <w:rFonts w:ascii="Calibri" w:eastAsia="Times New Roman" w:hAnsi="Calibri" w:cs="Calibri"/>
    </w:rPr>
  </w:style>
  <w:style w:type="character" w:customStyle="1" w:styleId="underlineCharChar2">
    <w:name w:val="underline Char Char"/>
    <w:rsid w:val="00656AF3"/>
    <w:rPr>
      <w:rFonts w:ascii="Arial Narrow" w:eastAsia="Times New Roman" w:hAnsi="Arial Narrow" w:cs="Times New Roman"/>
      <w:u w:val="single"/>
    </w:rPr>
  </w:style>
  <w:style w:type="paragraph" w:customStyle="1" w:styleId="tagstyle0">
    <w:name w:val="tagstyle"/>
    <w:basedOn w:val="Normal"/>
    <w:qFormat/>
    <w:rsid w:val="00656AF3"/>
    <w:pPr>
      <w:spacing w:before="100" w:beforeAutospacing="1" w:after="100" w:afterAutospacing="1"/>
    </w:pPr>
    <w:rPr>
      <w:rFonts w:eastAsia="Times New Roman"/>
    </w:rPr>
  </w:style>
  <w:style w:type="character" w:customStyle="1" w:styleId="CardUpSize-LightChar">
    <w:name w:val="CardUpSize - Light Char"/>
    <w:link w:val="CardUpSize-Light"/>
    <w:rsid w:val="00656AF3"/>
    <w:rPr>
      <w:szCs w:val="32"/>
      <w:u w:val="single"/>
    </w:rPr>
  </w:style>
  <w:style w:type="paragraph" w:customStyle="1" w:styleId="CardDownx15">
    <w:name w:val="CardDown x1.5"/>
    <w:basedOn w:val="Header"/>
    <w:qFormat/>
    <w:rsid w:val="00656AF3"/>
    <w:pPr>
      <w:tabs>
        <w:tab w:val="clear" w:pos="4680"/>
        <w:tab w:val="clear" w:pos="9360"/>
      </w:tabs>
    </w:pPr>
  </w:style>
  <w:style w:type="character" w:customStyle="1" w:styleId="yqlink">
    <w:name w:val="yqlink"/>
    <w:rsid w:val="00656AF3"/>
  </w:style>
  <w:style w:type="character" w:customStyle="1" w:styleId="clbody">
    <w:name w:val="clbody"/>
    <w:rsid w:val="00656AF3"/>
  </w:style>
  <w:style w:type="paragraph" w:customStyle="1" w:styleId="Analyticals">
    <w:name w:val="Analyticals"/>
    <w:basedOn w:val="Normal"/>
    <w:qFormat/>
    <w:rsid w:val="00656AF3"/>
    <w:rPr>
      <w:rFonts w:eastAsia="Times New Roman"/>
    </w:rPr>
  </w:style>
  <w:style w:type="character" w:customStyle="1" w:styleId="norm">
    <w:name w:val="norm"/>
    <w:rsid w:val="00656AF3"/>
  </w:style>
  <w:style w:type="character" w:customStyle="1" w:styleId="boldandunderlinecharcharcharcharcharcharcharcharcharcharcharcharcharcharcharchar0">
    <w:name w:val="boldandunderlinecharcharcharcharcharcharcharcharcharcharcharcharcharcharcharchar"/>
    <w:rsid w:val="00656AF3"/>
  </w:style>
  <w:style w:type="character" w:customStyle="1" w:styleId="underlinecharcharcharcharcharcharcharcharcharcharcharcharcharchar0">
    <w:name w:val="underlinecharcharcharcharcharcharcharcharcharcharcharcharcharchar"/>
    <w:rsid w:val="00656AF3"/>
  </w:style>
  <w:style w:type="character" w:customStyle="1" w:styleId="NothingChar1">
    <w:name w:val="Nothing Char1"/>
    <w:rsid w:val="00656AF3"/>
    <w:rPr>
      <w:szCs w:val="24"/>
      <w:lang w:val="en-US" w:eastAsia="en-US" w:bidi="ar-SA"/>
    </w:rPr>
  </w:style>
  <w:style w:type="character" w:customStyle="1" w:styleId="CharCharCharCharCharChar1Char">
    <w:name w:val="Char Char Char Char Char Char1 Char"/>
    <w:rsid w:val="00656AF3"/>
    <w:rPr>
      <w:rFonts w:ascii="Times New Roman" w:eastAsia="Times New Roman" w:hAnsi="Times New Roman" w:cs="Times New Roman"/>
      <w:b/>
      <w:sz w:val="24"/>
      <w:szCs w:val="24"/>
    </w:rPr>
  </w:style>
  <w:style w:type="character" w:customStyle="1" w:styleId="emphasis21">
    <w:name w:val="emphasis2"/>
    <w:rsid w:val="00656AF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656AF3"/>
    <w:rPr>
      <w:sz w:val="24"/>
      <w:szCs w:val="24"/>
      <w:lang w:val="en-US" w:eastAsia="en-US" w:bidi="ar-SA"/>
    </w:rPr>
  </w:style>
  <w:style w:type="character" w:customStyle="1" w:styleId="NewTag">
    <w:name w:val="NewTag"/>
    <w:uiPriority w:val="1"/>
    <w:qFormat/>
    <w:rsid w:val="00656AF3"/>
    <w:rPr>
      <w:rFonts w:ascii="Georgia" w:hAnsi="Georgia"/>
      <w:b/>
      <w:sz w:val="24"/>
    </w:rPr>
  </w:style>
  <w:style w:type="character" w:customStyle="1" w:styleId="searchtools-record-title">
    <w:name w:val="searchtools-record-title"/>
    <w:basedOn w:val="DefaultParagraphFont"/>
    <w:rsid w:val="00656AF3"/>
  </w:style>
  <w:style w:type="paragraph" w:styleId="ListBullet">
    <w:name w:val="List Bullet"/>
    <w:basedOn w:val="Normal"/>
    <w:link w:val="ListBulletChar"/>
    <w:unhideWhenUsed/>
    <w:rsid w:val="00656AF3"/>
    <w:pPr>
      <w:tabs>
        <w:tab w:val="num" w:pos="360"/>
      </w:tabs>
      <w:ind w:left="360" w:hanging="360"/>
      <w:contextualSpacing/>
    </w:pPr>
  </w:style>
  <w:style w:type="character" w:customStyle="1" w:styleId="apple">
    <w:name w:val="apple"/>
    <w:rsid w:val="00656AF3"/>
  </w:style>
  <w:style w:type="character" w:customStyle="1" w:styleId="rightside">
    <w:name w:val="rightside"/>
    <w:rsid w:val="00656AF3"/>
  </w:style>
  <w:style w:type="character" w:customStyle="1" w:styleId="flourish">
    <w:name w:val="flourish"/>
    <w:rsid w:val="00656AF3"/>
  </w:style>
  <w:style w:type="character" w:customStyle="1" w:styleId="style150">
    <w:name w:val="style150"/>
    <w:rsid w:val="00656AF3"/>
  </w:style>
  <w:style w:type="character" w:customStyle="1" w:styleId="submitted-date">
    <w:name w:val="submitted-date"/>
    <w:rsid w:val="00656AF3"/>
  </w:style>
  <w:style w:type="character" w:customStyle="1" w:styleId="head">
    <w:name w:val="head"/>
    <w:rsid w:val="00656AF3"/>
  </w:style>
  <w:style w:type="character" w:customStyle="1" w:styleId="commentstext0">
    <w:name w:val="commentstext"/>
    <w:rsid w:val="00656AF3"/>
  </w:style>
  <w:style w:type="character" w:customStyle="1" w:styleId="marrontitulobig">
    <w:name w:val="marron_titulo_big"/>
    <w:rsid w:val="00656AF3"/>
  </w:style>
  <w:style w:type="character" w:styleId="HTMLAcronym">
    <w:name w:val="HTML Acronym"/>
    <w:unhideWhenUsed/>
    <w:rsid w:val="00656AF3"/>
  </w:style>
  <w:style w:type="character" w:customStyle="1" w:styleId="apturelink">
    <w:name w:val="apturelink"/>
    <w:rsid w:val="00656AF3"/>
  </w:style>
  <w:style w:type="character" w:customStyle="1" w:styleId="apturelinkicon">
    <w:name w:val="apturelinkicon"/>
    <w:rsid w:val="00656AF3"/>
  </w:style>
  <w:style w:type="character" w:customStyle="1" w:styleId="titletxt">
    <w:name w:val="titletxt"/>
    <w:rsid w:val="00656AF3"/>
  </w:style>
  <w:style w:type="character" w:customStyle="1" w:styleId="colbcopy">
    <w:name w:val="colbcopy"/>
    <w:rsid w:val="00656AF3"/>
  </w:style>
  <w:style w:type="character" w:customStyle="1" w:styleId="hcard">
    <w:name w:val="hcard"/>
    <w:rsid w:val="00656AF3"/>
  </w:style>
  <w:style w:type="table" w:styleId="MediumGrid2">
    <w:name w:val="Medium Grid 2"/>
    <w:basedOn w:val="TableNormal"/>
    <w:uiPriority w:val="68"/>
    <w:rsid w:val="00656AF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656AF3"/>
    <w:pPr>
      <w:numPr>
        <w:numId w:val="18"/>
      </w:numPr>
    </w:pPr>
  </w:style>
  <w:style w:type="paragraph" w:customStyle="1" w:styleId="StylePlainTextTimesNewRomanBold">
    <w:name w:val="Style Plain Text + Times New Roman Bold"/>
    <w:basedOn w:val="PlainText"/>
    <w:qFormat/>
    <w:rsid w:val="00656AF3"/>
    <w:rPr>
      <w:rFonts w:ascii="Courier" w:eastAsia="Cambria" w:hAnsi="Courier" w:cs="Times New Roman"/>
      <w:sz w:val="21"/>
      <w:szCs w:val="21"/>
    </w:rPr>
  </w:style>
  <w:style w:type="paragraph" w:customStyle="1" w:styleId="hotroute2">
    <w:name w:val="hotroute"/>
    <w:basedOn w:val="Normal"/>
    <w:qFormat/>
    <w:rsid w:val="00656AF3"/>
    <w:pPr>
      <w:ind w:left="288"/>
    </w:pPr>
  </w:style>
  <w:style w:type="paragraph" w:customStyle="1" w:styleId="DeleteAnalytics">
    <w:name w:val="Delete Analytics"/>
    <w:basedOn w:val="Heading4"/>
    <w:qFormat/>
    <w:rsid w:val="00656AF3"/>
    <w:rPr>
      <w:color w:val="800000"/>
    </w:rPr>
  </w:style>
  <w:style w:type="paragraph" w:customStyle="1" w:styleId="ReallyFuckingSmall0">
    <w:name w:val="Really Fucking Small"/>
    <w:basedOn w:val="Normal"/>
    <w:link w:val="ReallyFuckingSmallChar0"/>
    <w:qFormat/>
    <w:rsid w:val="00656AF3"/>
    <w:pPr>
      <w:ind w:left="144"/>
    </w:pPr>
    <w:rPr>
      <w:rFonts w:eastAsia="Times New Roman"/>
      <w:sz w:val="12"/>
      <w:szCs w:val="24"/>
    </w:rPr>
  </w:style>
  <w:style w:type="character" w:customStyle="1" w:styleId="ReallyFuckingSmallChar0">
    <w:name w:val="Really Fucking Small Char"/>
    <w:link w:val="ReallyFuckingSmall0"/>
    <w:rsid w:val="00656AF3"/>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656AF3"/>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656AF3"/>
    <w:rPr>
      <w:rFonts w:ascii="Calibri" w:eastAsia="Times New Roman" w:hAnsi="Calibri" w:cs="Calibri"/>
      <w:szCs w:val="24"/>
      <w:u w:val="single"/>
    </w:rPr>
  </w:style>
  <w:style w:type="paragraph" w:customStyle="1" w:styleId="ReallyfuckingsmallCharCharChar">
    <w:name w:val="Really fucking small Char Char Char"/>
    <w:basedOn w:val="Normal"/>
    <w:link w:val="ReallyfuckingsmallCharCharCharChar"/>
    <w:qFormat/>
    <w:rsid w:val="00656AF3"/>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656AF3"/>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656AF3"/>
    <w:rPr>
      <w:rFonts w:eastAsia="Times New Roman"/>
      <w:szCs w:val="24"/>
    </w:rPr>
  </w:style>
  <w:style w:type="character" w:customStyle="1" w:styleId="SmalltextCharCharCharChar0">
    <w:name w:val="Small text Char Char Char Char"/>
    <w:basedOn w:val="DefaultParagraphFont"/>
    <w:link w:val="SmalltextCharCharChar0"/>
    <w:rsid w:val="00656AF3"/>
    <w:rPr>
      <w:rFonts w:ascii="Calibri" w:eastAsia="Times New Roman" w:hAnsi="Calibri" w:cs="Calibri"/>
      <w:szCs w:val="24"/>
    </w:rPr>
  </w:style>
  <w:style w:type="paragraph" w:customStyle="1" w:styleId="Boxempahsis">
    <w:name w:val="Box empahsis"/>
    <w:basedOn w:val="Normal"/>
    <w:link w:val="BoxempahsisChar"/>
    <w:qFormat/>
    <w:rsid w:val="00656AF3"/>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656AF3"/>
    <w:rPr>
      <w:rFonts w:ascii="Franklin Gothic Heavy" w:hAnsi="Franklin Gothic Heavy" w:cs="Calibri"/>
      <w:szCs w:val="24"/>
      <w:u w:val="single"/>
      <w:bdr w:val="single" w:sz="4" w:space="0" w:color="auto"/>
    </w:rPr>
  </w:style>
  <w:style w:type="character" w:customStyle="1" w:styleId="Qualified">
    <w:name w:val="Qualified"/>
    <w:rsid w:val="00656AF3"/>
    <w:rPr>
      <w:rFonts w:asciiTheme="majorHAnsi" w:hAnsiTheme="majorHAnsi"/>
      <w:b/>
      <w:bCs/>
      <w:sz w:val="16"/>
    </w:rPr>
  </w:style>
  <w:style w:type="character" w:customStyle="1" w:styleId="Underline-Highlighted-WFU">
    <w:name w:val="Underline-Highlighted-WFU"/>
    <w:basedOn w:val="DefaultParagraphFont"/>
    <w:uiPriority w:val="1"/>
    <w:qFormat/>
    <w:rsid w:val="00656AF3"/>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656AF3"/>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656AF3"/>
    <w:rPr>
      <w:rFonts w:ascii="Garamond" w:eastAsia="Times New Roman" w:hAnsi="Garamond"/>
      <w:b/>
      <w:szCs w:val="20"/>
    </w:rPr>
  </w:style>
  <w:style w:type="character" w:customStyle="1" w:styleId="BlockTitleChar1">
    <w:name w:val="%Block Title Char"/>
    <w:rsid w:val="00656AF3"/>
    <w:rPr>
      <w:rFonts w:ascii="Arial" w:eastAsia="Times New Roman" w:hAnsi="Arial" w:cs="Arial"/>
      <w:b/>
      <w:bCs/>
      <w:kern w:val="32"/>
      <w:sz w:val="28"/>
      <w:szCs w:val="32"/>
    </w:rPr>
  </w:style>
  <w:style w:type="paragraph" w:customStyle="1" w:styleId="Regular">
    <w:name w:val="Regular"/>
    <w:basedOn w:val="Normal"/>
    <w:link w:val="RegularChar"/>
    <w:qFormat/>
    <w:rsid w:val="00656AF3"/>
    <w:pPr>
      <w:spacing w:after="200"/>
    </w:pPr>
    <w:rPr>
      <w:rFonts w:ascii="Cambria" w:eastAsia="Cambria" w:hAnsi="Cambria"/>
      <w:szCs w:val="24"/>
    </w:rPr>
  </w:style>
  <w:style w:type="paragraph" w:styleId="Index6">
    <w:name w:val="index 6"/>
    <w:basedOn w:val="Normal"/>
    <w:next w:val="Normal"/>
    <w:autoRedefine/>
    <w:uiPriority w:val="99"/>
    <w:unhideWhenUsed/>
    <w:rsid w:val="00656AF3"/>
    <w:pPr>
      <w:ind w:left="1200" w:hanging="200"/>
    </w:pPr>
    <w:rPr>
      <w:rFonts w:ascii="Cambria" w:eastAsia="Cambria" w:hAnsi="Cambria"/>
      <w:sz w:val="18"/>
      <w:szCs w:val="18"/>
    </w:rPr>
  </w:style>
  <w:style w:type="character" w:customStyle="1" w:styleId="columntexthead">
    <w:name w:val="columntexthead"/>
    <w:rsid w:val="00656AF3"/>
  </w:style>
  <w:style w:type="character" w:customStyle="1" w:styleId="instruction">
    <w:name w:val="instruction"/>
    <w:rsid w:val="00656AF3"/>
  </w:style>
  <w:style w:type="character" w:customStyle="1" w:styleId="yahoobuzzbadge-form">
    <w:name w:val="yahoobuzzbadge-form"/>
    <w:rsid w:val="00656AF3"/>
  </w:style>
  <w:style w:type="character" w:customStyle="1" w:styleId="listpipe">
    <w:name w:val="listpipe"/>
    <w:rsid w:val="00656AF3"/>
  </w:style>
  <w:style w:type="character" w:customStyle="1" w:styleId="imagelink">
    <w:name w:val="imagelink"/>
    <w:rsid w:val="00656AF3"/>
  </w:style>
  <w:style w:type="character" w:customStyle="1" w:styleId="leadin">
    <w:name w:val="leadin"/>
    <w:rsid w:val="00656AF3"/>
  </w:style>
  <w:style w:type="paragraph" w:customStyle="1" w:styleId="Pa0">
    <w:name w:val="Pa0"/>
    <w:basedOn w:val="Default"/>
    <w:next w:val="Default"/>
    <w:uiPriority w:val="99"/>
    <w:qFormat/>
    <w:rsid w:val="00656AF3"/>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656AF3"/>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656AF3"/>
  </w:style>
  <w:style w:type="character" w:customStyle="1" w:styleId="rightnowyahoo">
    <w:name w:val="right_now_yahoo"/>
    <w:rsid w:val="00656AF3"/>
  </w:style>
  <w:style w:type="character" w:customStyle="1" w:styleId="submittedmeta">
    <w:name w:val="submitted meta"/>
    <w:rsid w:val="00656AF3"/>
  </w:style>
  <w:style w:type="paragraph" w:customStyle="1" w:styleId="Pa7">
    <w:name w:val="Pa7"/>
    <w:basedOn w:val="Default"/>
    <w:next w:val="Default"/>
    <w:qFormat/>
    <w:rsid w:val="00656AF3"/>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656AF3"/>
    <w:pPr>
      <w:widowControl w:val="0"/>
      <w:spacing w:line="221" w:lineRule="atLeast"/>
    </w:pPr>
    <w:rPr>
      <w:rFonts w:ascii="Baskerville" w:eastAsia="Times New Roman" w:hAnsi="Baskerville" w:cs="Times New Roman"/>
      <w:color w:val="auto"/>
      <w:sz w:val="22"/>
    </w:rPr>
  </w:style>
  <w:style w:type="character" w:customStyle="1" w:styleId="A110">
    <w:name w:val="A11"/>
    <w:rsid w:val="00656AF3"/>
    <w:rPr>
      <w:color w:val="000000"/>
      <w:sz w:val="12"/>
      <w:szCs w:val="12"/>
    </w:rPr>
  </w:style>
  <w:style w:type="character" w:customStyle="1" w:styleId="cite0">
    <w:name w:val="%cite"/>
    <w:rsid w:val="00656AF3"/>
    <w:rPr>
      <w:rFonts w:ascii="Times New Roman" w:hAnsi="Times New Roman"/>
      <w:b/>
      <w:sz w:val="24"/>
    </w:rPr>
  </w:style>
  <w:style w:type="character" w:customStyle="1" w:styleId="Emphasis22">
    <w:name w:val="%Emphasis2"/>
    <w:rsid w:val="00656AF3"/>
    <w:rPr>
      <w:rFonts w:ascii="Cooper Black" w:hAnsi="Cooper Black"/>
      <w:iCs/>
      <w:u w:val="single"/>
    </w:rPr>
  </w:style>
  <w:style w:type="paragraph" w:customStyle="1" w:styleId="BlockTitle3">
    <w:name w:val="%Block Title"/>
    <w:basedOn w:val="Heading1"/>
    <w:qFormat/>
    <w:rsid w:val="00656AF3"/>
    <w:pPr>
      <w:keepLines w:val="0"/>
      <w:spacing w:after="240"/>
    </w:pPr>
    <w:rPr>
      <w:rFonts w:ascii="Arial" w:eastAsia="Times New Roman" w:hAnsi="Arial" w:cs="Arial"/>
      <w:kern w:val="32"/>
      <w:sz w:val="28"/>
    </w:rPr>
  </w:style>
  <w:style w:type="character" w:customStyle="1" w:styleId="AAAcite">
    <w:name w:val="AAAcite"/>
    <w:rsid w:val="00656AF3"/>
    <w:rPr>
      <w:rFonts w:ascii="Times New Roman" w:hAnsi="Times New Roman"/>
      <w:b/>
      <w:sz w:val="24"/>
    </w:rPr>
  </w:style>
  <w:style w:type="character" w:customStyle="1" w:styleId="AAAunderline">
    <w:name w:val="AAAunderline"/>
    <w:qFormat/>
    <w:rsid w:val="00656AF3"/>
    <w:rPr>
      <w:b/>
      <w:u w:val="single"/>
    </w:rPr>
  </w:style>
  <w:style w:type="character" w:customStyle="1" w:styleId="post-author">
    <w:name w:val="post-author"/>
    <w:rsid w:val="00656AF3"/>
  </w:style>
  <w:style w:type="paragraph" w:customStyle="1" w:styleId="IndexHeader">
    <w:name w:val="Index Header"/>
    <w:basedOn w:val="Normal"/>
    <w:qFormat/>
    <w:rsid w:val="00656AF3"/>
    <w:pPr>
      <w:ind w:left="-720"/>
      <w:outlineLvl w:val="0"/>
    </w:pPr>
    <w:rPr>
      <w:rFonts w:eastAsia="Times New Roman"/>
      <w:b/>
      <w:bCs/>
      <w:sz w:val="36"/>
      <w:szCs w:val="20"/>
    </w:rPr>
  </w:style>
  <w:style w:type="character" w:customStyle="1" w:styleId="IndexHeaderChar">
    <w:name w:val="Index Header Char"/>
    <w:rsid w:val="00656AF3"/>
    <w:rPr>
      <w:rFonts w:ascii="Times New Roman" w:eastAsia="Times New Roman" w:hAnsi="Times New Roman"/>
      <w:b/>
      <w:bCs/>
      <w:sz w:val="36"/>
    </w:rPr>
  </w:style>
  <w:style w:type="paragraph" w:customStyle="1" w:styleId="CardRead">
    <w:name w:val="Card_Read"/>
    <w:basedOn w:val="Normal"/>
    <w:qFormat/>
    <w:rsid w:val="00656AF3"/>
    <w:rPr>
      <w:rFonts w:ascii="Times" w:eastAsia="Times" w:hAnsi="Times"/>
      <w:szCs w:val="20"/>
    </w:rPr>
  </w:style>
  <w:style w:type="paragraph" w:customStyle="1" w:styleId="CardNU">
    <w:name w:val="CardNU"/>
    <w:basedOn w:val="Normal"/>
    <w:qFormat/>
    <w:rsid w:val="00656AF3"/>
    <w:rPr>
      <w:rFonts w:ascii="Times" w:eastAsia="Times" w:hAnsi="Times"/>
      <w:sz w:val="14"/>
      <w:szCs w:val="20"/>
    </w:rPr>
  </w:style>
  <w:style w:type="paragraph" w:customStyle="1" w:styleId="StyleHeading310pt">
    <w:name w:val="Style Heading 3 + 10 pt"/>
    <w:basedOn w:val="Heading3"/>
    <w:qFormat/>
    <w:rsid w:val="00656AF3"/>
    <w:pPr>
      <w:keepLines w:val="0"/>
      <w:ind w:left="576"/>
    </w:pPr>
    <w:rPr>
      <w:rFonts w:eastAsia="Times New Roman" w:cs="Arial"/>
      <w:b w:val="0"/>
      <w:bCs/>
      <w:sz w:val="20"/>
      <w:szCs w:val="26"/>
    </w:rPr>
  </w:style>
  <w:style w:type="character" w:customStyle="1" w:styleId="StyleHeading310ptChar">
    <w:name w:val="Style Heading 3 + 10 pt Char"/>
    <w:rsid w:val="00656AF3"/>
    <w:rPr>
      <w:rFonts w:ascii="Times New Roman" w:eastAsia="Times New Roman" w:hAnsi="Times New Roman" w:cs="Arial"/>
      <w:b/>
      <w:bCs/>
      <w:sz w:val="26"/>
      <w:szCs w:val="26"/>
    </w:rPr>
  </w:style>
  <w:style w:type="character" w:customStyle="1" w:styleId="CiteCardCharChar">
    <w:name w:val="Cite_Card Char Char"/>
    <w:rsid w:val="00656AF3"/>
    <w:rPr>
      <w:rFonts w:cs="Arial"/>
      <w:bCs/>
      <w:lang w:val="en-US" w:eastAsia="en-US" w:bidi="ar-SA"/>
    </w:rPr>
  </w:style>
  <w:style w:type="paragraph" w:customStyle="1" w:styleId="CardText-NotUnderlined">
    <w:name w:val="Card Text - Not Underlined"/>
    <w:basedOn w:val="Normal"/>
    <w:qFormat/>
    <w:rsid w:val="00656AF3"/>
    <w:pPr>
      <w:spacing w:after="60"/>
    </w:pPr>
    <w:rPr>
      <w:rFonts w:eastAsia="Times New Roman"/>
      <w:sz w:val="18"/>
      <w:szCs w:val="24"/>
    </w:rPr>
  </w:style>
  <w:style w:type="paragraph" w:customStyle="1" w:styleId="OmniPage8">
    <w:name w:val="OmniPage #8"/>
    <w:basedOn w:val="Normal"/>
    <w:qFormat/>
    <w:rsid w:val="00656AF3"/>
    <w:rPr>
      <w:rFonts w:eastAsia="Times New Roman"/>
      <w:color w:val="000000"/>
      <w:szCs w:val="20"/>
    </w:rPr>
  </w:style>
  <w:style w:type="paragraph" w:customStyle="1" w:styleId="OmniPage2">
    <w:name w:val="OmniPage #2"/>
    <w:basedOn w:val="Normal"/>
    <w:qFormat/>
    <w:rsid w:val="00656AF3"/>
    <w:rPr>
      <w:rFonts w:eastAsia="Times New Roman"/>
      <w:color w:val="000000"/>
      <w:szCs w:val="20"/>
    </w:rPr>
  </w:style>
  <w:style w:type="paragraph" w:customStyle="1" w:styleId="OmniPage6">
    <w:name w:val="OmniPage #6"/>
    <w:basedOn w:val="Normal"/>
    <w:qFormat/>
    <w:rsid w:val="00656AF3"/>
    <w:rPr>
      <w:rFonts w:eastAsia="Times New Roman"/>
      <w:color w:val="000000"/>
      <w:szCs w:val="20"/>
    </w:rPr>
  </w:style>
  <w:style w:type="paragraph" w:customStyle="1" w:styleId="OmniPage7">
    <w:name w:val="OmniPage #7"/>
    <w:basedOn w:val="Normal"/>
    <w:qFormat/>
    <w:rsid w:val="00656AF3"/>
    <w:rPr>
      <w:rFonts w:eastAsia="Times New Roman"/>
      <w:color w:val="000000"/>
      <w:szCs w:val="20"/>
    </w:rPr>
  </w:style>
  <w:style w:type="paragraph" w:customStyle="1" w:styleId="OmniPage11">
    <w:name w:val="OmniPage #11"/>
    <w:basedOn w:val="Normal"/>
    <w:qFormat/>
    <w:rsid w:val="00656AF3"/>
    <w:rPr>
      <w:rFonts w:eastAsia="Times New Roman"/>
      <w:color w:val="000000"/>
      <w:szCs w:val="20"/>
    </w:rPr>
  </w:style>
  <w:style w:type="paragraph" w:customStyle="1" w:styleId="OmniPage12">
    <w:name w:val="OmniPage #12"/>
    <w:basedOn w:val="Normal"/>
    <w:qFormat/>
    <w:rsid w:val="00656AF3"/>
    <w:rPr>
      <w:rFonts w:eastAsia="Times New Roman"/>
      <w:color w:val="000000"/>
      <w:szCs w:val="20"/>
    </w:rPr>
  </w:style>
  <w:style w:type="paragraph" w:customStyle="1" w:styleId="OmniPage10">
    <w:name w:val="OmniPage #10"/>
    <w:basedOn w:val="Normal"/>
    <w:uiPriority w:val="99"/>
    <w:qFormat/>
    <w:rsid w:val="00656AF3"/>
    <w:rPr>
      <w:rFonts w:eastAsia="Times New Roman"/>
      <w:color w:val="000000"/>
      <w:szCs w:val="20"/>
    </w:rPr>
  </w:style>
  <w:style w:type="paragraph" w:customStyle="1" w:styleId="OmniPage13">
    <w:name w:val="OmniPage #13"/>
    <w:basedOn w:val="Normal"/>
    <w:qFormat/>
    <w:rsid w:val="00656AF3"/>
    <w:rPr>
      <w:rFonts w:eastAsia="Times New Roman"/>
      <w:color w:val="000000"/>
      <w:szCs w:val="20"/>
    </w:rPr>
  </w:style>
  <w:style w:type="paragraph" w:customStyle="1" w:styleId="OmniPage14">
    <w:name w:val="OmniPage #14"/>
    <w:basedOn w:val="Normal"/>
    <w:qFormat/>
    <w:rsid w:val="00656AF3"/>
    <w:rPr>
      <w:rFonts w:eastAsia="Times New Roman"/>
      <w:color w:val="000000"/>
      <w:szCs w:val="20"/>
    </w:rPr>
  </w:style>
  <w:style w:type="paragraph" w:customStyle="1" w:styleId="OmniPage15">
    <w:name w:val="OmniPage #15"/>
    <w:basedOn w:val="Normal"/>
    <w:qFormat/>
    <w:rsid w:val="00656AF3"/>
    <w:rPr>
      <w:rFonts w:eastAsia="Times New Roman"/>
      <w:color w:val="000000"/>
      <w:szCs w:val="20"/>
    </w:rPr>
  </w:style>
  <w:style w:type="paragraph" w:customStyle="1" w:styleId="OmniPage17">
    <w:name w:val="OmniPage #17"/>
    <w:basedOn w:val="Normal"/>
    <w:qFormat/>
    <w:rsid w:val="00656AF3"/>
    <w:rPr>
      <w:rFonts w:eastAsia="Times New Roman"/>
      <w:color w:val="000000"/>
      <w:szCs w:val="20"/>
    </w:rPr>
  </w:style>
  <w:style w:type="paragraph" w:customStyle="1" w:styleId="OmniPage19">
    <w:name w:val="OmniPage #19"/>
    <w:basedOn w:val="Normal"/>
    <w:qFormat/>
    <w:rsid w:val="00656AF3"/>
    <w:rPr>
      <w:rFonts w:eastAsia="Times New Roman"/>
      <w:color w:val="000000"/>
      <w:szCs w:val="20"/>
    </w:rPr>
  </w:style>
  <w:style w:type="paragraph" w:customStyle="1" w:styleId="OmniPage20">
    <w:name w:val="OmniPage #20"/>
    <w:basedOn w:val="Normal"/>
    <w:qFormat/>
    <w:rsid w:val="00656AF3"/>
    <w:rPr>
      <w:rFonts w:eastAsia="Times New Roman"/>
      <w:color w:val="000000"/>
      <w:szCs w:val="20"/>
    </w:rPr>
  </w:style>
  <w:style w:type="paragraph" w:customStyle="1" w:styleId="OmniPage21">
    <w:name w:val="OmniPage #21"/>
    <w:basedOn w:val="Normal"/>
    <w:qFormat/>
    <w:rsid w:val="00656AF3"/>
    <w:rPr>
      <w:rFonts w:eastAsia="Times New Roman"/>
      <w:color w:val="000000"/>
      <w:szCs w:val="20"/>
    </w:rPr>
  </w:style>
  <w:style w:type="paragraph" w:customStyle="1" w:styleId="OmniPage22">
    <w:name w:val="OmniPage #22"/>
    <w:basedOn w:val="Normal"/>
    <w:qFormat/>
    <w:rsid w:val="00656AF3"/>
    <w:rPr>
      <w:rFonts w:eastAsia="Times New Roman"/>
      <w:color w:val="000000"/>
      <w:szCs w:val="20"/>
    </w:rPr>
  </w:style>
  <w:style w:type="paragraph" w:customStyle="1" w:styleId="OmniPage25">
    <w:name w:val="OmniPage #25"/>
    <w:basedOn w:val="Normal"/>
    <w:qFormat/>
    <w:rsid w:val="00656AF3"/>
    <w:rPr>
      <w:rFonts w:eastAsia="Times New Roman"/>
      <w:color w:val="000000"/>
      <w:szCs w:val="20"/>
    </w:rPr>
  </w:style>
  <w:style w:type="paragraph" w:customStyle="1" w:styleId="OmniPage18">
    <w:name w:val="OmniPage #18"/>
    <w:basedOn w:val="Normal"/>
    <w:qFormat/>
    <w:rsid w:val="00656AF3"/>
    <w:rPr>
      <w:rFonts w:eastAsia="Times New Roman"/>
      <w:color w:val="000000"/>
      <w:szCs w:val="20"/>
    </w:rPr>
  </w:style>
  <w:style w:type="paragraph" w:customStyle="1" w:styleId="OmniPage26">
    <w:name w:val="OmniPage #26"/>
    <w:basedOn w:val="Normal"/>
    <w:qFormat/>
    <w:rsid w:val="00656AF3"/>
    <w:rPr>
      <w:rFonts w:eastAsia="Times New Roman"/>
      <w:color w:val="000000"/>
      <w:szCs w:val="20"/>
    </w:rPr>
  </w:style>
  <w:style w:type="paragraph" w:styleId="Index1">
    <w:name w:val="index 1"/>
    <w:basedOn w:val="Normal"/>
    <w:next w:val="Normal"/>
    <w:autoRedefine/>
    <w:uiPriority w:val="99"/>
    <w:unhideWhenUsed/>
    <w:rsid w:val="00656AF3"/>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656AF3"/>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656AF3"/>
  </w:style>
  <w:style w:type="paragraph" w:customStyle="1" w:styleId="OmniPage9">
    <w:name w:val="OmniPage #9"/>
    <w:basedOn w:val="Normal"/>
    <w:qFormat/>
    <w:rsid w:val="00656AF3"/>
    <w:rPr>
      <w:rFonts w:eastAsia="Times New Roman"/>
      <w:color w:val="000000"/>
      <w:szCs w:val="20"/>
    </w:rPr>
  </w:style>
  <w:style w:type="paragraph" w:customStyle="1" w:styleId="OmniPage5">
    <w:name w:val="OmniPage #5"/>
    <w:basedOn w:val="Normal"/>
    <w:qFormat/>
    <w:rsid w:val="00656AF3"/>
    <w:rPr>
      <w:rFonts w:eastAsia="Times New Roman"/>
      <w:color w:val="000000"/>
      <w:szCs w:val="20"/>
    </w:rPr>
  </w:style>
  <w:style w:type="character" w:customStyle="1" w:styleId="style12char0">
    <w:name w:val="style12char"/>
    <w:rsid w:val="00656AF3"/>
  </w:style>
  <w:style w:type="character" w:customStyle="1" w:styleId="charchar20">
    <w:name w:val="charchar2"/>
    <w:rsid w:val="00656AF3"/>
  </w:style>
  <w:style w:type="character" w:customStyle="1" w:styleId="style11char0">
    <w:name w:val="style11char"/>
    <w:rsid w:val="00656AF3"/>
  </w:style>
  <w:style w:type="paragraph" w:customStyle="1" w:styleId="CitesandCardText">
    <w:name w:val="Cites and Card Text"/>
    <w:basedOn w:val="Normal"/>
    <w:qFormat/>
    <w:rsid w:val="00656AF3"/>
    <w:rPr>
      <w:rFonts w:eastAsia="Times New Roman"/>
      <w:szCs w:val="24"/>
    </w:rPr>
  </w:style>
  <w:style w:type="paragraph" w:styleId="List2">
    <w:name w:val="List 2"/>
    <w:basedOn w:val="Default"/>
    <w:next w:val="Default"/>
    <w:rsid w:val="00656AF3"/>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
    <w:rsid w:val="00656AF3"/>
    <w:rPr>
      <w:b/>
      <w:bCs/>
      <w:iCs/>
      <w:szCs w:val="26"/>
      <w:lang w:val="en-US" w:eastAsia="en-US" w:bidi="ar-SA"/>
    </w:rPr>
  </w:style>
  <w:style w:type="paragraph" w:customStyle="1" w:styleId="Style160">
    <w:name w:val="Style 16"/>
    <w:basedOn w:val="Normal"/>
    <w:qFormat/>
    <w:rsid w:val="00656AF3"/>
    <w:pPr>
      <w:autoSpaceDE w:val="0"/>
      <w:autoSpaceDN w:val="0"/>
      <w:adjustRightInd w:val="0"/>
    </w:pPr>
    <w:rPr>
      <w:rFonts w:eastAsia="Times New Roman"/>
      <w:szCs w:val="24"/>
    </w:rPr>
  </w:style>
  <w:style w:type="paragraph" w:customStyle="1" w:styleId="smalltext2">
    <w:name w:val="smalltext"/>
    <w:basedOn w:val="Normal"/>
    <w:link w:val="smalltextChar1"/>
    <w:qFormat/>
    <w:rsid w:val="00656AF3"/>
    <w:rPr>
      <w:rFonts w:eastAsia="Times New Roman"/>
      <w:szCs w:val="24"/>
    </w:rPr>
  </w:style>
  <w:style w:type="character" w:customStyle="1" w:styleId="smalltextChar1">
    <w:name w:val="smalltext Char"/>
    <w:link w:val="smalltext2"/>
    <w:rsid w:val="00656AF3"/>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656AF3"/>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656AF3"/>
    <w:pPr>
      <w:jc w:val="center"/>
    </w:pPr>
    <w:rPr>
      <w:rFonts w:ascii="Arial Black" w:eastAsia="Times New Roman" w:hAnsi="Arial Black"/>
      <w:b/>
      <w:sz w:val="36"/>
      <w:szCs w:val="24"/>
      <w:u w:val="single"/>
    </w:rPr>
  </w:style>
  <w:style w:type="character" w:customStyle="1" w:styleId="boldunderlineCharChar0">
    <w:name w:val="boldunderline Char Char"/>
    <w:rsid w:val="00656AF3"/>
    <w:rPr>
      <w:b/>
      <w:sz w:val="22"/>
      <w:szCs w:val="24"/>
      <w:u w:val="single"/>
      <w:lang w:val="en-US" w:eastAsia="en-US" w:bidi="ar-SA"/>
    </w:rPr>
  </w:style>
  <w:style w:type="paragraph" w:customStyle="1" w:styleId="Bullets-squares">
    <w:name w:val="Bullets - squares"/>
    <w:basedOn w:val="Normal"/>
    <w:next w:val="Normal"/>
    <w:qFormat/>
    <w:rsid w:val="00656AF3"/>
    <w:pPr>
      <w:numPr>
        <w:numId w:val="19"/>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656AF3"/>
    <w:pPr>
      <w:spacing w:line="276" w:lineRule="auto"/>
      <w:outlineLvl w:val="9"/>
    </w:pPr>
    <w:rPr>
      <w:rFonts w:ascii="Cambria" w:eastAsia="Times New Roman" w:hAnsi="Cambria" w:cs="Times New Roman"/>
      <w:color w:val="365F91"/>
      <w:sz w:val="28"/>
    </w:rPr>
  </w:style>
  <w:style w:type="paragraph" w:customStyle="1" w:styleId="Size8">
    <w:name w:val="Size 8"/>
    <w:link w:val="Size8Char"/>
    <w:qFormat/>
    <w:rsid w:val="00656AF3"/>
    <w:pPr>
      <w:spacing w:after="0" w:line="240" w:lineRule="auto"/>
    </w:pPr>
    <w:rPr>
      <w:rFonts w:ascii="Times New Roman" w:eastAsia="Times New Roman" w:hAnsi="Times New Roman" w:cs="Times New Roman"/>
      <w:sz w:val="16"/>
    </w:rPr>
  </w:style>
  <w:style w:type="character" w:customStyle="1" w:styleId="MediumGrid2Char">
    <w:name w:val="Medium Grid 2 Char"/>
    <w:rsid w:val="00656AF3"/>
    <w:rPr>
      <w:sz w:val="24"/>
      <w:szCs w:val="22"/>
      <w:lang w:val="en-US" w:eastAsia="en-US" w:bidi="ar-SA"/>
    </w:rPr>
  </w:style>
  <w:style w:type="character" w:customStyle="1" w:styleId="Size8Char">
    <w:name w:val="Size 8 Char"/>
    <w:link w:val="Size8"/>
    <w:rsid w:val="00656AF3"/>
    <w:rPr>
      <w:rFonts w:ascii="Times New Roman" w:eastAsia="Times New Roman" w:hAnsi="Times New Roman" w:cs="Times New Roman"/>
      <w:sz w:val="16"/>
    </w:rPr>
  </w:style>
  <w:style w:type="paragraph" w:customStyle="1" w:styleId="RegularCite">
    <w:name w:val="Regular Cite"/>
    <w:qFormat/>
    <w:rsid w:val="00656AF3"/>
    <w:pPr>
      <w:spacing w:after="0" w:line="240" w:lineRule="auto"/>
    </w:pPr>
    <w:rPr>
      <w:rFonts w:ascii="Times New Roman" w:eastAsia="Times New Roman" w:hAnsi="Times New Roman" w:cs="Times New Roman"/>
      <w:sz w:val="20"/>
    </w:rPr>
  </w:style>
  <w:style w:type="character" w:customStyle="1" w:styleId="eudoraheader">
    <w:name w:val="eudoraheader"/>
    <w:rsid w:val="00656AF3"/>
  </w:style>
  <w:style w:type="character" w:customStyle="1" w:styleId="emailstyle26">
    <w:name w:val="emailstyle26"/>
    <w:rsid w:val="00656AF3"/>
  </w:style>
  <w:style w:type="paragraph" w:customStyle="1" w:styleId="context">
    <w:name w:val="context"/>
    <w:basedOn w:val="Normal"/>
    <w:qFormat/>
    <w:rsid w:val="00656AF3"/>
    <w:pPr>
      <w:spacing w:before="100" w:beforeAutospacing="1" w:after="100" w:afterAutospacing="1"/>
    </w:pPr>
    <w:rPr>
      <w:rFonts w:eastAsia="Times New Roman"/>
      <w:szCs w:val="24"/>
    </w:rPr>
  </w:style>
  <w:style w:type="character" w:customStyle="1" w:styleId="sendtofriend">
    <w:name w:val="sendtofriend"/>
    <w:rsid w:val="00656AF3"/>
  </w:style>
  <w:style w:type="character" w:customStyle="1" w:styleId="pagetype">
    <w:name w:val="pagetype"/>
    <w:rsid w:val="00656AF3"/>
  </w:style>
  <w:style w:type="character" w:customStyle="1" w:styleId="byl">
    <w:name w:val="byl"/>
    <w:rsid w:val="00656AF3"/>
  </w:style>
  <w:style w:type="character" w:customStyle="1" w:styleId="byd">
    <w:name w:val="byd"/>
    <w:rsid w:val="00656AF3"/>
  </w:style>
  <w:style w:type="paragraph" w:customStyle="1" w:styleId="Size6">
    <w:name w:val="Size 6"/>
    <w:link w:val="Size6Char"/>
    <w:qFormat/>
    <w:rsid w:val="00656AF3"/>
    <w:pPr>
      <w:spacing w:after="0" w:line="240" w:lineRule="auto"/>
    </w:pPr>
    <w:rPr>
      <w:rFonts w:ascii="Times New Roman" w:eastAsia="Times New Roman" w:hAnsi="Times New Roman" w:cs="Times New Roman"/>
      <w:sz w:val="16"/>
    </w:rPr>
  </w:style>
  <w:style w:type="character" w:customStyle="1" w:styleId="Size6Char">
    <w:name w:val="Size 6 Char"/>
    <w:link w:val="Size6"/>
    <w:rsid w:val="00656AF3"/>
    <w:rPr>
      <w:rFonts w:ascii="Times New Roman" w:eastAsia="Times New Roman" w:hAnsi="Times New Roman" w:cs="Times New Roman"/>
      <w:sz w:val="16"/>
    </w:rPr>
  </w:style>
  <w:style w:type="character" w:customStyle="1" w:styleId="heading2char0">
    <w:name w:val="heading2char"/>
    <w:rsid w:val="00656AF3"/>
  </w:style>
  <w:style w:type="character" w:customStyle="1" w:styleId="underliningchar0">
    <w:name w:val="underliningchar"/>
    <w:rsid w:val="00656AF3"/>
  </w:style>
  <w:style w:type="paragraph" w:customStyle="1" w:styleId="TxBrp11">
    <w:name w:val="TxBr_p11"/>
    <w:basedOn w:val="Normal"/>
    <w:qFormat/>
    <w:rsid w:val="00656AF3"/>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656AF3"/>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656AF3"/>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656AF3"/>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656AF3"/>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656AF3"/>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656AF3"/>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656AF3"/>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656AF3"/>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656AF3"/>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656AF3"/>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656AF3"/>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656AF3"/>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656AF3"/>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656AF3"/>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656AF3"/>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656AF3"/>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656AF3"/>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656AF3"/>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656AF3"/>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656AF3"/>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656AF3"/>
    <w:pPr>
      <w:ind w:left="1800" w:hanging="200"/>
    </w:pPr>
    <w:rPr>
      <w:rFonts w:ascii="Cambria" w:eastAsia="Cambria" w:hAnsi="Cambria"/>
      <w:sz w:val="18"/>
      <w:szCs w:val="18"/>
    </w:rPr>
  </w:style>
  <w:style w:type="character" w:customStyle="1" w:styleId="adtext124">
    <w:name w:val="adtext124"/>
    <w:rsid w:val="00656AF3"/>
    <w:rPr>
      <w:vanish w:val="0"/>
      <w:webHidden w:val="0"/>
      <w:color w:val="999999"/>
      <w:sz w:val="12"/>
      <w:szCs w:val="12"/>
      <w:specVanish/>
    </w:rPr>
  </w:style>
  <w:style w:type="paragraph" w:customStyle="1" w:styleId="CardsFont8pt">
    <w:name w:val="Cards + Font: 8 pt"/>
    <w:basedOn w:val="Normal"/>
    <w:qFormat/>
    <w:rsid w:val="00656AF3"/>
    <w:pPr>
      <w:autoSpaceDE w:val="0"/>
      <w:autoSpaceDN w:val="0"/>
      <w:adjustRightInd w:val="0"/>
      <w:ind w:left="432" w:right="432"/>
      <w:jc w:val="both"/>
    </w:pPr>
    <w:rPr>
      <w:rFonts w:eastAsia="Times New Roman"/>
      <w:szCs w:val="20"/>
    </w:rPr>
  </w:style>
  <w:style w:type="character" w:customStyle="1" w:styleId="CardsFont8ptChar">
    <w:name w:val="Cards + Font: 8 pt Char"/>
    <w:rsid w:val="00656AF3"/>
    <w:rPr>
      <w:sz w:val="16"/>
    </w:rPr>
  </w:style>
  <w:style w:type="character" w:customStyle="1" w:styleId="TagLineCharChar">
    <w:name w:val="Tag Line Char Char"/>
    <w:rsid w:val="00656AF3"/>
    <w:rPr>
      <w:rFonts w:cs="Arial"/>
      <w:b/>
      <w:bCs/>
      <w:iCs/>
      <w:sz w:val="24"/>
      <w:szCs w:val="28"/>
      <w:lang w:val="en-US" w:eastAsia="en-US" w:bidi="ar-SA"/>
    </w:rPr>
  </w:style>
  <w:style w:type="paragraph" w:customStyle="1" w:styleId="published">
    <w:name w:val="published"/>
    <w:basedOn w:val="Normal"/>
    <w:qFormat/>
    <w:rsid w:val="00656AF3"/>
    <w:pPr>
      <w:spacing w:before="100" w:beforeAutospacing="1" w:after="100" w:afterAutospacing="1"/>
    </w:pPr>
    <w:rPr>
      <w:rFonts w:eastAsia="Times New Roman"/>
      <w:szCs w:val="24"/>
    </w:rPr>
  </w:style>
  <w:style w:type="character" w:customStyle="1" w:styleId="articlecommentcount">
    <w:name w:val="article_comment_count"/>
    <w:rsid w:val="00656AF3"/>
  </w:style>
  <w:style w:type="character" w:customStyle="1" w:styleId="articlerecommendcount">
    <w:name w:val="article_recommend_count"/>
    <w:rsid w:val="00656AF3"/>
  </w:style>
  <w:style w:type="character" w:customStyle="1" w:styleId="normaltext1">
    <w:name w:val="normal_text"/>
    <w:rsid w:val="00656AF3"/>
  </w:style>
  <w:style w:type="paragraph" w:customStyle="1" w:styleId="storytimestamp">
    <w:name w:val="storytimestamp"/>
    <w:basedOn w:val="Normal"/>
    <w:qFormat/>
    <w:rsid w:val="00656AF3"/>
    <w:pPr>
      <w:spacing w:before="100" w:beforeAutospacing="1" w:after="100" w:afterAutospacing="1"/>
    </w:pPr>
    <w:rPr>
      <w:rFonts w:eastAsia="Times New Roman"/>
      <w:szCs w:val="24"/>
    </w:rPr>
  </w:style>
  <w:style w:type="character" w:customStyle="1" w:styleId="story-byline">
    <w:name w:val="story-byline"/>
    <w:rsid w:val="00656AF3"/>
  </w:style>
  <w:style w:type="character" w:customStyle="1" w:styleId="story-titleline">
    <w:name w:val="story-titleline"/>
    <w:rsid w:val="00656AF3"/>
  </w:style>
  <w:style w:type="paragraph" w:styleId="ListBullet2">
    <w:name w:val="List Bullet 2"/>
    <w:basedOn w:val="Normal"/>
    <w:rsid w:val="00656AF3"/>
    <w:pPr>
      <w:tabs>
        <w:tab w:val="num" w:pos="1440"/>
      </w:tabs>
      <w:ind w:left="1440" w:hanging="360"/>
    </w:pPr>
    <w:rPr>
      <w:rFonts w:eastAsia="Times New Roman"/>
      <w:b/>
      <w:szCs w:val="44"/>
    </w:rPr>
  </w:style>
  <w:style w:type="paragraph" w:customStyle="1" w:styleId="Cardnotunderlined0">
    <w:name w:val="Card not underlined"/>
    <w:basedOn w:val="Normal"/>
    <w:qFormat/>
    <w:rsid w:val="00656AF3"/>
    <w:rPr>
      <w:rFonts w:eastAsia="Times New Roman"/>
      <w:color w:val="000000"/>
      <w:sz w:val="10"/>
      <w:szCs w:val="24"/>
    </w:rPr>
  </w:style>
  <w:style w:type="character" w:customStyle="1" w:styleId="marron">
    <w:name w:val="marron"/>
    <w:rsid w:val="00656AF3"/>
  </w:style>
  <w:style w:type="character" w:customStyle="1" w:styleId="UnderlineCardChar0">
    <w:name w:val="Underline Card Char"/>
    <w:rsid w:val="00656AF3"/>
    <w:rPr>
      <w:sz w:val="22"/>
      <w:szCs w:val="24"/>
      <w:u w:val="single"/>
      <w:lang w:val="en-US" w:eastAsia="en-US" w:bidi="ar-SA"/>
    </w:rPr>
  </w:style>
  <w:style w:type="character" w:customStyle="1" w:styleId="SourcesCharChar1">
    <w:name w:val="Sources Char Char1"/>
    <w:rsid w:val="00656AF3"/>
    <w:rPr>
      <w:rFonts w:cs="Arial"/>
      <w:b/>
      <w:bCs/>
      <w:iCs/>
      <w:sz w:val="24"/>
      <w:szCs w:val="28"/>
      <w:lang w:val="en-US" w:eastAsia="en-US" w:bidi="ar-SA"/>
    </w:rPr>
  </w:style>
  <w:style w:type="paragraph" w:customStyle="1" w:styleId="OmniPage3">
    <w:name w:val="OmniPage #3"/>
    <w:basedOn w:val="Normal"/>
    <w:qFormat/>
    <w:rsid w:val="00656AF3"/>
    <w:rPr>
      <w:rFonts w:eastAsia="Times New Roman"/>
      <w:color w:val="000000"/>
      <w:szCs w:val="20"/>
    </w:rPr>
  </w:style>
  <w:style w:type="paragraph" w:customStyle="1" w:styleId="OmniPage4">
    <w:name w:val="OmniPage #4"/>
    <w:basedOn w:val="Normal"/>
    <w:uiPriority w:val="99"/>
    <w:qFormat/>
    <w:rsid w:val="00656AF3"/>
    <w:rPr>
      <w:rFonts w:eastAsia="Times New Roman"/>
      <w:color w:val="000000"/>
      <w:szCs w:val="20"/>
    </w:rPr>
  </w:style>
  <w:style w:type="paragraph" w:customStyle="1" w:styleId="OmniPage16">
    <w:name w:val="OmniPage #16"/>
    <w:basedOn w:val="Normal"/>
    <w:qFormat/>
    <w:rsid w:val="00656AF3"/>
    <w:rPr>
      <w:rFonts w:eastAsia="Times New Roman"/>
      <w:color w:val="000000"/>
      <w:szCs w:val="20"/>
    </w:rPr>
  </w:style>
  <w:style w:type="paragraph" w:customStyle="1" w:styleId="OmniPage23">
    <w:name w:val="OmniPage #23"/>
    <w:basedOn w:val="Normal"/>
    <w:qFormat/>
    <w:rsid w:val="00656AF3"/>
    <w:rPr>
      <w:rFonts w:eastAsia="Times New Roman"/>
      <w:color w:val="000000"/>
      <w:szCs w:val="20"/>
    </w:rPr>
  </w:style>
  <w:style w:type="paragraph" w:customStyle="1" w:styleId="OmniPage24">
    <w:name w:val="OmniPage #24"/>
    <w:basedOn w:val="Normal"/>
    <w:qFormat/>
    <w:rsid w:val="00656AF3"/>
    <w:rPr>
      <w:rFonts w:eastAsia="Times New Roman"/>
      <w:color w:val="000000"/>
      <w:szCs w:val="20"/>
    </w:rPr>
  </w:style>
  <w:style w:type="paragraph" w:customStyle="1" w:styleId="OmniPage27">
    <w:name w:val="OmniPage #27"/>
    <w:basedOn w:val="Normal"/>
    <w:qFormat/>
    <w:rsid w:val="00656AF3"/>
    <w:rPr>
      <w:rFonts w:eastAsia="Times New Roman"/>
      <w:color w:val="000000"/>
      <w:szCs w:val="20"/>
    </w:rPr>
  </w:style>
  <w:style w:type="paragraph" w:customStyle="1" w:styleId="OmniPage28">
    <w:name w:val="OmniPage #28"/>
    <w:basedOn w:val="Normal"/>
    <w:qFormat/>
    <w:rsid w:val="00656AF3"/>
    <w:rPr>
      <w:rFonts w:eastAsia="Times New Roman"/>
      <w:color w:val="000000"/>
      <w:szCs w:val="20"/>
    </w:rPr>
  </w:style>
  <w:style w:type="paragraph" w:customStyle="1" w:styleId="OmniPage29">
    <w:name w:val="OmniPage #29"/>
    <w:basedOn w:val="Normal"/>
    <w:qFormat/>
    <w:rsid w:val="00656AF3"/>
    <w:rPr>
      <w:rFonts w:eastAsia="Times New Roman"/>
      <w:color w:val="000000"/>
      <w:szCs w:val="20"/>
    </w:rPr>
  </w:style>
  <w:style w:type="paragraph" w:customStyle="1" w:styleId="OmniPage30">
    <w:name w:val="OmniPage #30"/>
    <w:basedOn w:val="Normal"/>
    <w:qFormat/>
    <w:rsid w:val="00656AF3"/>
    <w:rPr>
      <w:rFonts w:eastAsia="Times New Roman"/>
      <w:color w:val="000000"/>
      <w:szCs w:val="20"/>
    </w:rPr>
  </w:style>
  <w:style w:type="paragraph" w:customStyle="1" w:styleId="OmniPage31">
    <w:name w:val="OmniPage #31"/>
    <w:basedOn w:val="Normal"/>
    <w:qFormat/>
    <w:rsid w:val="00656AF3"/>
    <w:rPr>
      <w:rFonts w:eastAsia="Times New Roman"/>
      <w:color w:val="000000"/>
      <w:szCs w:val="20"/>
    </w:rPr>
  </w:style>
  <w:style w:type="paragraph" w:customStyle="1" w:styleId="OmniPage32">
    <w:name w:val="OmniPage #32"/>
    <w:basedOn w:val="Normal"/>
    <w:qFormat/>
    <w:rsid w:val="00656AF3"/>
    <w:rPr>
      <w:rFonts w:eastAsia="Times New Roman"/>
      <w:color w:val="000000"/>
      <w:szCs w:val="20"/>
    </w:rPr>
  </w:style>
  <w:style w:type="paragraph" w:customStyle="1" w:styleId="OmniPage33">
    <w:name w:val="OmniPage #33"/>
    <w:basedOn w:val="Normal"/>
    <w:qFormat/>
    <w:rsid w:val="00656AF3"/>
    <w:rPr>
      <w:rFonts w:eastAsia="Times New Roman"/>
      <w:color w:val="000000"/>
      <w:szCs w:val="20"/>
    </w:rPr>
  </w:style>
  <w:style w:type="paragraph" w:customStyle="1" w:styleId="OmniPage34">
    <w:name w:val="OmniPage #34"/>
    <w:basedOn w:val="Normal"/>
    <w:qFormat/>
    <w:rsid w:val="00656AF3"/>
    <w:rPr>
      <w:rFonts w:eastAsia="Times New Roman"/>
      <w:color w:val="000000"/>
      <w:szCs w:val="20"/>
    </w:rPr>
  </w:style>
  <w:style w:type="paragraph" w:customStyle="1" w:styleId="OmniPage35">
    <w:name w:val="OmniPage #35"/>
    <w:basedOn w:val="Normal"/>
    <w:qFormat/>
    <w:rsid w:val="00656AF3"/>
    <w:rPr>
      <w:rFonts w:eastAsia="Times New Roman"/>
      <w:color w:val="000000"/>
      <w:szCs w:val="20"/>
    </w:rPr>
  </w:style>
  <w:style w:type="paragraph" w:customStyle="1" w:styleId="OmniPage36">
    <w:name w:val="OmniPage #36"/>
    <w:basedOn w:val="Normal"/>
    <w:qFormat/>
    <w:rsid w:val="00656AF3"/>
    <w:rPr>
      <w:rFonts w:eastAsia="Times New Roman"/>
      <w:color w:val="000000"/>
      <w:szCs w:val="20"/>
    </w:rPr>
  </w:style>
  <w:style w:type="paragraph" w:customStyle="1" w:styleId="OmniPage37">
    <w:name w:val="OmniPage #37"/>
    <w:basedOn w:val="Normal"/>
    <w:qFormat/>
    <w:rsid w:val="00656AF3"/>
    <w:rPr>
      <w:rFonts w:eastAsia="Times New Roman"/>
      <w:color w:val="000000"/>
      <w:szCs w:val="20"/>
    </w:rPr>
  </w:style>
  <w:style w:type="paragraph" w:customStyle="1" w:styleId="OmniPage38">
    <w:name w:val="OmniPage #38"/>
    <w:basedOn w:val="Normal"/>
    <w:qFormat/>
    <w:rsid w:val="00656AF3"/>
    <w:rPr>
      <w:rFonts w:eastAsia="Times New Roman"/>
      <w:color w:val="000000"/>
      <w:szCs w:val="20"/>
    </w:rPr>
  </w:style>
  <w:style w:type="paragraph" w:customStyle="1" w:styleId="OmniPage39">
    <w:name w:val="OmniPage #39"/>
    <w:basedOn w:val="Normal"/>
    <w:qFormat/>
    <w:rsid w:val="00656AF3"/>
    <w:rPr>
      <w:rFonts w:eastAsia="Times New Roman"/>
      <w:color w:val="000000"/>
      <w:szCs w:val="20"/>
    </w:rPr>
  </w:style>
  <w:style w:type="paragraph" w:customStyle="1" w:styleId="OmniPage40">
    <w:name w:val="OmniPage #40"/>
    <w:basedOn w:val="Normal"/>
    <w:qFormat/>
    <w:rsid w:val="00656AF3"/>
    <w:rPr>
      <w:rFonts w:eastAsia="Times New Roman"/>
      <w:color w:val="000000"/>
      <w:szCs w:val="20"/>
    </w:rPr>
  </w:style>
  <w:style w:type="paragraph" w:customStyle="1" w:styleId="OmniPage41">
    <w:name w:val="OmniPage #41"/>
    <w:basedOn w:val="Normal"/>
    <w:qFormat/>
    <w:rsid w:val="00656AF3"/>
    <w:rPr>
      <w:rFonts w:eastAsia="Times New Roman"/>
      <w:color w:val="000000"/>
      <w:szCs w:val="20"/>
    </w:rPr>
  </w:style>
  <w:style w:type="paragraph" w:customStyle="1" w:styleId="OmniPage42">
    <w:name w:val="OmniPage #42"/>
    <w:basedOn w:val="Normal"/>
    <w:qFormat/>
    <w:rsid w:val="00656AF3"/>
    <w:rPr>
      <w:rFonts w:eastAsia="Times New Roman"/>
      <w:color w:val="000000"/>
      <w:szCs w:val="20"/>
    </w:rPr>
  </w:style>
  <w:style w:type="paragraph" w:customStyle="1" w:styleId="OmniPage43">
    <w:name w:val="OmniPage #43"/>
    <w:basedOn w:val="Normal"/>
    <w:qFormat/>
    <w:rsid w:val="00656AF3"/>
    <w:rPr>
      <w:rFonts w:eastAsia="Times New Roman"/>
      <w:color w:val="000000"/>
      <w:szCs w:val="20"/>
    </w:rPr>
  </w:style>
  <w:style w:type="paragraph" w:customStyle="1" w:styleId="OmniPage44">
    <w:name w:val="OmniPage #44"/>
    <w:basedOn w:val="Normal"/>
    <w:qFormat/>
    <w:rsid w:val="00656AF3"/>
    <w:rPr>
      <w:rFonts w:eastAsia="Times New Roman"/>
      <w:color w:val="000000"/>
      <w:szCs w:val="20"/>
    </w:rPr>
  </w:style>
  <w:style w:type="paragraph" w:customStyle="1" w:styleId="OmniPage45">
    <w:name w:val="OmniPage #45"/>
    <w:basedOn w:val="Normal"/>
    <w:qFormat/>
    <w:rsid w:val="00656AF3"/>
    <w:rPr>
      <w:rFonts w:eastAsia="Times New Roman"/>
      <w:color w:val="000000"/>
      <w:szCs w:val="20"/>
    </w:rPr>
  </w:style>
  <w:style w:type="paragraph" w:customStyle="1" w:styleId="OmniPage46">
    <w:name w:val="OmniPage #46"/>
    <w:basedOn w:val="Normal"/>
    <w:qFormat/>
    <w:rsid w:val="00656AF3"/>
    <w:rPr>
      <w:rFonts w:eastAsia="Times New Roman"/>
      <w:color w:val="000000"/>
      <w:szCs w:val="20"/>
    </w:rPr>
  </w:style>
  <w:style w:type="paragraph" w:customStyle="1" w:styleId="OmniPage47">
    <w:name w:val="OmniPage #47"/>
    <w:basedOn w:val="Normal"/>
    <w:qFormat/>
    <w:rsid w:val="00656AF3"/>
    <w:rPr>
      <w:rFonts w:eastAsia="Times New Roman"/>
      <w:color w:val="000000"/>
      <w:szCs w:val="20"/>
    </w:rPr>
  </w:style>
  <w:style w:type="paragraph" w:customStyle="1" w:styleId="OmniPage48">
    <w:name w:val="OmniPage #48"/>
    <w:basedOn w:val="Normal"/>
    <w:qFormat/>
    <w:rsid w:val="00656AF3"/>
    <w:rPr>
      <w:rFonts w:eastAsia="Times New Roman"/>
      <w:color w:val="000000"/>
      <w:szCs w:val="20"/>
    </w:rPr>
  </w:style>
  <w:style w:type="paragraph" w:customStyle="1" w:styleId="OmniPage49">
    <w:name w:val="OmniPage #49"/>
    <w:basedOn w:val="Normal"/>
    <w:qFormat/>
    <w:rsid w:val="00656AF3"/>
    <w:rPr>
      <w:rFonts w:eastAsia="Times New Roman"/>
      <w:color w:val="000000"/>
      <w:szCs w:val="20"/>
    </w:rPr>
  </w:style>
  <w:style w:type="paragraph" w:customStyle="1" w:styleId="OmniPage50">
    <w:name w:val="OmniPage #50"/>
    <w:basedOn w:val="Normal"/>
    <w:qFormat/>
    <w:rsid w:val="00656AF3"/>
    <w:rPr>
      <w:rFonts w:eastAsia="Times New Roman"/>
      <w:color w:val="000000"/>
      <w:szCs w:val="20"/>
    </w:rPr>
  </w:style>
  <w:style w:type="paragraph" w:customStyle="1" w:styleId="OmniPage51">
    <w:name w:val="OmniPage #51"/>
    <w:basedOn w:val="Normal"/>
    <w:qFormat/>
    <w:rsid w:val="00656AF3"/>
    <w:rPr>
      <w:rFonts w:eastAsia="Times New Roman"/>
      <w:color w:val="000000"/>
      <w:szCs w:val="20"/>
    </w:rPr>
  </w:style>
  <w:style w:type="paragraph" w:customStyle="1" w:styleId="OmniPage52">
    <w:name w:val="OmniPage #52"/>
    <w:basedOn w:val="Normal"/>
    <w:qFormat/>
    <w:rsid w:val="00656AF3"/>
    <w:rPr>
      <w:rFonts w:eastAsia="Times New Roman"/>
      <w:color w:val="000000"/>
      <w:szCs w:val="20"/>
    </w:rPr>
  </w:style>
  <w:style w:type="paragraph" w:customStyle="1" w:styleId="OmniPage53">
    <w:name w:val="OmniPage #53"/>
    <w:basedOn w:val="Normal"/>
    <w:qFormat/>
    <w:rsid w:val="00656AF3"/>
    <w:rPr>
      <w:rFonts w:eastAsia="Times New Roman"/>
      <w:color w:val="000000"/>
      <w:szCs w:val="20"/>
    </w:rPr>
  </w:style>
  <w:style w:type="paragraph" w:customStyle="1" w:styleId="OmniPage54">
    <w:name w:val="OmniPage #54"/>
    <w:basedOn w:val="Normal"/>
    <w:qFormat/>
    <w:rsid w:val="00656AF3"/>
    <w:rPr>
      <w:rFonts w:eastAsia="Times New Roman"/>
      <w:color w:val="000000"/>
      <w:szCs w:val="20"/>
    </w:rPr>
  </w:style>
  <w:style w:type="paragraph" w:customStyle="1" w:styleId="OmniPage55">
    <w:name w:val="OmniPage #55"/>
    <w:basedOn w:val="Normal"/>
    <w:qFormat/>
    <w:rsid w:val="00656AF3"/>
    <w:rPr>
      <w:rFonts w:eastAsia="Times New Roman"/>
      <w:color w:val="000000"/>
      <w:szCs w:val="20"/>
    </w:rPr>
  </w:style>
  <w:style w:type="paragraph" w:customStyle="1" w:styleId="OmniPage56">
    <w:name w:val="OmniPage #56"/>
    <w:basedOn w:val="Normal"/>
    <w:qFormat/>
    <w:rsid w:val="00656AF3"/>
    <w:rPr>
      <w:rFonts w:eastAsia="Times New Roman"/>
      <w:color w:val="000000"/>
      <w:szCs w:val="20"/>
    </w:rPr>
  </w:style>
  <w:style w:type="paragraph" w:customStyle="1" w:styleId="OmniPage57">
    <w:name w:val="OmniPage #57"/>
    <w:basedOn w:val="Normal"/>
    <w:qFormat/>
    <w:rsid w:val="00656AF3"/>
    <w:rPr>
      <w:rFonts w:eastAsia="Times New Roman"/>
      <w:color w:val="000000"/>
      <w:szCs w:val="20"/>
    </w:rPr>
  </w:style>
  <w:style w:type="paragraph" w:customStyle="1" w:styleId="OmniPage58">
    <w:name w:val="OmniPage #58"/>
    <w:basedOn w:val="Normal"/>
    <w:qFormat/>
    <w:rsid w:val="00656AF3"/>
    <w:rPr>
      <w:rFonts w:eastAsia="Times New Roman"/>
      <w:color w:val="000000"/>
      <w:szCs w:val="20"/>
    </w:rPr>
  </w:style>
  <w:style w:type="paragraph" w:customStyle="1" w:styleId="OmniPage59">
    <w:name w:val="OmniPage #59"/>
    <w:basedOn w:val="Normal"/>
    <w:qFormat/>
    <w:rsid w:val="00656AF3"/>
    <w:rPr>
      <w:rFonts w:eastAsia="Times New Roman"/>
      <w:color w:val="000000"/>
      <w:szCs w:val="20"/>
    </w:rPr>
  </w:style>
  <w:style w:type="paragraph" w:customStyle="1" w:styleId="OmniPage60">
    <w:name w:val="OmniPage #60"/>
    <w:basedOn w:val="Normal"/>
    <w:qFormat/>
    <w:rsid w:val="00656AF3"/>
    <w:rPr>
      <w:rFonts w:eastAsia="Times New Roman"/>
      <w:color w:val="000000"/>
      <w:szCs w:val="20"/>
    </w:rPr>
  </w:style>
  <w:style w:type="paragraph" w:customStyle="1" w:styleId="OmniPage61">
    <w:name w:val="OmniPage #61"/>
    <w:basedOn w:val="Normal"/>
    <w:qFormat/>
    <w:rsid w:val="00656AF3"/>
    <w:rPr>
      <w:rFonts w:eastAsia="Times New Roman"/>
      <w:color w:val="000000"/>
      <w:szCs w:val="20"/>
    </w:rPr>
  </w:style>
  <w:style w:type="paragraph" w:customStyle="1" w:styleId="OmniPage62">
    <w:name w:val="OmniPage #62"/>
    <w:basedOn w:val="Normal"/>
    <w:qFormat/>
    <w:rsid w:val="00656AF3"/>
    <w:rPr>
      <w:rFonts w:eastAsia="Times New Roman"/>
      <w:color w:val="000000"/>
      <w:szCs w:val="20"/>
    </w:rPr>
  </w:style>
  <w:style w:type="paragraph" w:customStyle="1" w:styleId="OmniPage63">
    <w:name w:val="OmniPage #63"/>
    <w:basedOn w:val="Normal"/>
    <w:qFormat/>
    <w:rsid w:val="00656AF3"/>
    <w:rPr>
      <w:rFonts w:eastAsia="Times New Roman"/>
      <w:color w:val="000000"/>
      <w:szCs w:val="20"/>
    </w:rPr>
  </w:style>
  <w:style w:type="paragraph" w:customStyle="1" w:styleId="OmniPage64">
    <w:name w:val="OmniPage #64"/>
    <w:basedOn w:val="Normal"/>
    <w:qFormat/>
    <w:rsid w:val="00656AF3"/>
    <w:rPr>
      <w:rFonts w:eastAsia="Times New Roman"/>
      <w:color w:val="000000"/>
      <w:szCs w:val="20"/>
    </w:rPr>
  </w:style>
  <w:style w:type="paragraph" w:customStyle="1" w:styleId="OmniPage65">
    <w:name w:val="OmniPage #65"/>
    <w:basedOn w:val="Normal"/>
    <w:qFormat/>
    <w:rsid w:val="00656AF3"/>
    <w:rPr>
      <w:rFonts w:eastAsia="Times New Roman"/>
      <w:color w:val="000000"/>
      <w:szCs w:val="20"/>
    </w:rPr>
  </w:style>
  <w:style w:type="paragraph" w:customStyle="1" w:styleId="OmniPage66">
    <w:name w:val="OmniPage #66"/>
    <w:basedOn w:val="Normal"/>
    <w:qFormat/>
    <w:rsid w:val="00656AF3"/>
    <w:rPr>
      <w:rFonts w:eastAsia="Times New Roman"/>
      <w:color w:val="000000"/>
      <w:szCs w:val="20"/>
    </w:rPr>
  </w:style>
  <w:style w:type="paragraph" w:customStyle="1" w:styleId="OmniPage67">
    <w:name w:val="OmniPage #67"/>
    <w:basedOn w:val="Normal"/>
    <w:qFormat/>
    <w:rsid w:val="00656AF3"/>
    <w:rPr>
      <w:rFonts w:eastAsia="Times New Roman"/>
      <w:color w:val="000000"/>
      <w:szCs w:val="20"/>
    </w:rPr>
  </w:style>
  <w:style w:type="paragraph" w:customStyle="1" w:styleId="OmniPage68">
    <w:name w:val="OmniPage #68"/>
    <w:basedOn w:val="Normal"/>
    <w:qFormat/>
    <w:rsid w:val="00656AF3"/>
    <w:rPr>
      <w:rFonts w:eastAsia="Times New Roman"/>
      <w:color w:val="000000"/>
      <w:szCs w:val="20"/>
    </w:rPr>
  </w:style>
  <w:style w:type="paragraph" w:customStyle="1" w:styleId="OmniPage69">
    <w:name w:val="OmniPage #69"/>
    <w:basedOn w:val="Normal"/>
    <w:qFormat/>
    <w:rsid w:val="00656AF3"/>
    <w:rPr>
      <w:rFonts w:eastAsia="Times New Roman"/>
      <w:color w:val="000000"/>
      <w:szCs w:val="20"/>
    </w:rPr>
  </w:style>
  <w:style w:type="paragraph" w:customStyle="1" w:styleId="OmniPage70">
    <w:name w:val="OmniPage #70"/>
    <w:basedOn w:val="Normal"/>
    <w:qFormat/>
    <w:rsid w:val="00656AF3"/>
    <w:rPr>
      <w:rFonts w:eastAsia="Times New Roman"/>
      <w:color w:val="000000"/>
      <w:szCs w:val="20"/>
    </w:rPr>
  </w:style>
  <w:style w:type="paragraph" w:customStyle="1" w:styleId="OmniPage71">
    <w:name w:val="OmniPage #71"/>
    <w:basedOn w:val="Normal"/>
    <w:qFormat/>
    <w:rsid w:val="00656AF3"/>
    <w:rPr>
      <w:rFonts w:eastAsia="Times New Roman"/>
      <w:color w:val="000000"/>
      <w:szCs w:val="20"/>
    </w:rPr>
  </w:style>
  <w:style w:type="table" w:customStyle="1" w:styleId="MediumGrid22">
    <w:name w:val="Medium Grid 22"/>
    <w:basedOn w:val="TableNormal"/>
    <w:uiPriority w:val="68"/>
    <w:rsid w:val="00656AF3"/>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656AF3"/>
    <w:rPr>
      <w:rFonts w:eastAsia="Times New Roman"/>
      <w:szCs w:val="20"/>
    </w:rPr>
  </w:style>
  <w:style w:type="character" w:customStyle="1" w:styleId="infoChar">
    <w:name w:val="info Char"/>
    <w:link w:val="info"/>
    <w:locked/>
    <w:rsid w:val="00656AF3"/>
    <w:rPr>
      <w:rFonts w:ascii="Calibri" w:eastAsia="Times New Roman" w:hAnsi="Calibri" w:cs="Calibri"/>
      <w:szCs w:val="20"/>
    </w:rPr>
  </w:style>
  <w:style w:type="character" w:customStyle="1" w:styleId="address">
    <w:name w:val="address"/>
    <w:rsid w:val="00656AF3"/>
    <w:rPr>
      <w:rFonts w:cs="Times New Roman"/>
    </w:rPr>
  </w:style>
  <w:style w:type="character" w:customStyle="1" w:styleId="createby">
    <w:name w:val="createby"/>
    <w:rsid w:val="00656AF3"/>
  </w:style>
  <w:style w:type="paragraph" w:customStyle="1" w:styleId="Heading4Cite">
    <w:name w:val="Heading 4 Cite"/>
    <w:basedOn w:val="Normal"/>
    <w:link w:val="Heading4CiteChar"/>
    <w:autoRedefine/>
    <w:qFormat/>
    <w:rsid w:val="00656AF3"/>
    <w:rPr>
      <w:rFonts w:eastAsia="Times New Roman"/>
      <w:szCs w:val="24"/>
    </w:rPr>
  </w:style>
  <w:style w:type="character" w:customStyle="1" w:styleId="Heading4CiteChar">
    <w:name w:val="Heading 4 Cite Char"/>
    <w:link w:val="Heading4Cite"/>
    <w:rsid w:val="00656AF3"/>
    <w:rPr>
      <w:rFonts w:ascii="Calibri" w:eastAsia="Times New Roman" w:hAnsi="Calibri" w:cs="Calibri"/>
      <w:szCs w:val="24"/>
    </w:rPr>
  </w:style>
  <w:style w:type="paragraph" w:customStyle="1" w:styleId="Heading5SizeDown">
    <w:name w:val="Heading 5 Size Down"/>
    <w:basedOn w:val="Normal"/>
    <w:link w:val="Heading5SizeDownChar"/>
    <w:autoRedefine/>
    <w:qFormat/>
    <w:rsid w:val="00656AF3"/>
    <w:pPr>
      <w:tabs>
        <w:tab w:val="left" w:pos="1440"/>
      </w:tabs>
    </w:pPr>
    <w:rPr>
      <w:rFonts w:eastAsia="Times New Roman"/>
      <w:szCs w:val="16"/>
    </w:rPr>
  </w:style>
  <w:style w:type="character" w:customStyle="1" w:styleId="Heading5SizeDownChar">
    <w:name w:val="Heading 5 Size Down Char"/>
    <w:link w:val="Heading5SizeDown"/>
    <w:rsid w:val="00656AF3"/>
    <w:rPr>
      <w:rFonts w:ascii="Calibri" w:eastAsia="Times New Roman" w:hAnsi="Calibri" w:cs="Calibri"/>
      <w:szCs w:val="16"/>
    </w:rPr>
  </w:style>
  <w:style w:type="character" w:customStyle="1" w:styleId="quote-right">
    <w:name w:val="quote-right"/>
    <w:rsid w:val="00656AF3"/>
  </w:style>
  <w:style w:type="character" w:customStyle="1" w:styleId="smallcase">
    <w:name w:val="smallcase"/>
    <w:rsid w:val="00656AF3"/>
  </w:style>
  <w:style w:type="character" w:customStyle="1" w:styleId="ft0">
    <w:name w:val="ft0"/>
    <w:rsid w:val="00656AF3"/>
  </w:style>
  <w:style w:type="character" w:customStyle="1" w:styleId="ft2">
    <w:name w:val="ft2"/>
    <w:rsid w:val="00656AF3"/>
  </w:style>
  <w:style w:type="character" w:customStyle="1" w:styleId="ft3">
    <w:name w:val="ft3"/>
    <w:rsid w:val="00656AF3"/>
  </w:style>
  <w:style w:type="character" w:customStyle="1" w:styleId="StyleTimesNewRoman12ptBold1">
    <w:name w:val="Style Times New Roman 12 pt Bold1"/>
    <w:rsid w:val="00656AF3"/>
    <w:rPr>
      <w:b/>
      <w:bCs/>
      <w:sz w:val="24"/>
    </w:rPr>
  </w:style>
  <w:style w:type="paragraph" w:customStyle="1" w:styleId="Unhighlighted">
    <w:name w:val="Unhighlighted"/>
    <w:basedOn w:val="Normal"/>
    <w:link w:val="UnhighlightedChar"/>
    <w:autoRedefine/>
    <w:qFormat/>
    <w:rsid w:val="00656AF3"/>
    <w:rPr>
      <w:rFonts w:eastAsia="Times New Roman"/>
      <w:sz w:val="12"/>
      <w:szCs w:val="24"/>
    </w:rPr>
  </w:style>
  <w:style w:type="character" w:customStyle="1" w:styleId="UnhighlightedChar">
    <w:name w:val="Unhighlighted Char"/>
    <w:link w:val="Unhighlighted"/>
    <w:rsid w:val="00656AF3"/>
    <w:rPr>
      <w:rFonts w:ascii="Calibri" w:eastAsia="Times New Roman" w:hAnsi="Calibri" w:cs="Calibri"/>
      <w:sz w:val="12"/>
      <w:szCs w:val="24"/>
    </w:rPr>
  </w:style>
  <w:style w:type="character" w:customStyle="1" w:styleId="CircledChar2">
    <w:name w:val="Circled Char2"/>
    <w:rsid w:val="00656AF3"/>
    <w:rPr>
      <w:rFonts w:eastAsia="MS Mincho"/>
      <w:b/>
      <w:szCs w:val="24"/>
      <w:u w:val="single"/>
      <w:lang w:val="en-US" w:eastAsia="ja-JP" w:bidi="ar-SA"/>
    </w:rPr>
  </w:style>
  <w:style w:type="character" w:customStyle="1" w:styleId="SmallTextChar2">
    <w:name w:val="Small Text Char2"/>
    <w:rsid w:val="00656AF3"/>
    <w:rPr>
      <w:rFonts w:eastAsia="MS Mincho"/>
      <w:sz w:val="15"/>
      <w:szCs w:val="24"/>
      <w:lang w:val="en-US" w:eastAsia="ja-JP" w:bidi="ar-SA"/>
    </w:rPr>
  </w:style>
  <w:style w:type="character" w:customStyle="1" w:styleId="BoldandUnderlineCharCharCharCharChar1">
    <w:name w:val="Bold and Underline Char Char Char Char Char1"/>
    <w:rsid w:val="00656AF3"/>
    <w:rPr>
      <w:b/>
      <w:szCs w:val="24"/>
      <w:u w:val="single"/>
      <w:lang w:val="en-US" w:eastAsia="en-US" w:bidi="ar-SA"/>
    </w:rPr>
  </w:style>
  <w:style w:type="character" w:customStyle="1" w:styleId="SmallCardChar">
    <w:name w:val="Small Card Char"/>
    <w:rsid w:val="00656AF3"/>
    <w:rPr>
      <w:rFonts w:ascii="Palatino Linotype" w:eastAsia="Times New Roman" w:hAnsi="Palatino Linotype"/>
      <w:sz w:val="12"/>
      <w:szCs w:val="24"/>
    </w:rPr>
  </w:style>
  <w:style w:type="character" w:customStyle="1" w:styleId="StyleBoldUnderline10ptBold">
    <w:name w:val="Style Bold Underline + 10 pt Bold"/>
    <w:rsid w:val="00656AF3"/>
    <w:rPr>
      <w:b/>
      <w:bCs/>
      <w:sz w:val="20"/>
      <w:u w:val="thick"/>
    </w:rPr>
  </w:style>
  <w:style w:type="character" w:customStyle="1" w:styleId="separator">
    <w:name w:val="separator"/>
    <w:rsid w:val="00656AF3"/>
  </w:style>
  <w:style w:type="paragraph" w:customStyle="1" w:styleId="PageHeader">
    <w:name w:val="Page Header"/>
    <w:basedOn w:val="Normal"/>
    <w:link w:val="PageHeaderChar"/>
    <w:uiPriority w:val="99"/>
    <w:qFormat/>
    <w:rsid w:val="00656AF3"/>
    <w:pPr>
      <w:jc w:val="center"/>
    </w:pPr>
    <w:rPr>
      <w:rFonts w:eastAsia="SimSun"/>
      <w:b/>
      <w:sz w:val="36"/>
      <w:szCs w:val="36"/>
      <w:lang w:eastAsia="zh-CN"/>
    </w:rPr>
  </w:style>
  <w:style w:type="character" w:customStyle="1" w:styleId="PageHeaderChar">
    <w:name w:val="Page Header Char"/>
    <w:link w:val="PageHeader"/>
    <w:uiPriority w:val="99"/>
    <w:rsid w:val="00656AF3"/>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656AF3"/>
    <w:pPr>
      <w:ind w:left="720"/>
    </w:pPr>
    <w:rPr>
      <w:rFonts w:eastAsia="Times New Roman"/>
      <w:b/>
      <w:szCs w:val="24"/>
      <w:u w:val="single"/>
    </w:rPr>
  </w:style>
  <w:style w:type="paragraph" w:customStyle="1" w:styleId="NormalNoUnderline">
    <w:name w:val="Normal + No Underline"/>
    <w:basedOn w:val="Normal"/>
    <w:link w:val="NormalNoUnderlineChar"/>
    <w:qFormat/>
    <w:rsid w:val="00656AF3"/>
    <w:pPr>
      <w:ind w:left="720"/>
    </w:pPr>
    <w:rPr>
      <w:rFonts w:eastAsia="Times New Roman"/>
      <w:sz w:val="12"/>
      <w:szCs w:val="24"/>
    </w:rPr>
  </w:style>
  <w:style w:type="character" w:customStyle="1" w:styleId="NormalUnderlineChar0">
    <w:name w:val="Normal + Underline Char"/>
    <w:link w:val="NormalUnderline0"/>
    <w:rsid w:val="00656AF3"/>
    <w:rPr>
      <w:rFonts w:ascii="Calibri" w:eastAsia="Times New Roman" w:hAnsi="Calibri" w:cs="Calibri"/>
      <w:b/>
      <w:szCs w:val="24"/>
      <w:u w:val="single"/>
    </w:rPr>
  </w:style>
  <w:style w:type="character" w:customStyle="1" w:styleId="NormalNoUnderlineChar">
    <w:name w:val="Normal + No Underline Char"/>
    <w:link w:val="NormalNoUnderline"/>
    <w:rsid w:val="00656AF3"/>
    <w:rPr>
      <w:rFonts w:ascii="Calibri" w:eastAsia="Times New Roman" w:hAnsi="Calibri" w:cs="Calibri"/>
      <w:sz w:val="12"/>
      <w:szCs w:val="24"/>
    </w:rPr>
  </w:style>
  <w:style w:type="paragraph" w:customStyle="1" w:styleId="TagCite1">
    <w:name w:val="Tag Cite"/>
    <w:basedOn w:val="PageHeader"/>
    <w:link w:val="TagCiteChar2"/>
    <w:qFormat/>
    <w:rsid w:val="00656AF3"/>
    <w:pPr>
      <w:jc w:val="left"/>
    </w:pPr>
    <w:rPr>
      <w:sz w:val="24"/>
      <w:szCs w:val="24"/>
    </w:rPr>
  </w:style>
  <w:style w:type="character" w:customStyle="1" w:styleId="TagCiteChar2">
    <w:name w:val="Tag Cite Char"/>
    <w:link w:val="TagCite1"/>
    <w:rsid w:val="00656AF3"/>
    <w:rPr>
      <w:rFonts w:ascii="Calibri" w:eastAsia="SimSun" w:hAnsi="Calibri" w:cs="Calibri"/>
      <w:b/>
      <w:sz w:val="24"/>
      <w:szCs w:val="24"/>
      <w:lang w:eastAsia="zh-CN"/>
    </w:rPr>
  </w:style>
  <w:style w:type="character" w:customStyle="1" w:styleId="smalllink">
    <w:name w:val="smalllink"/>
    <w:rsid w:val="00656AF3"/>
  </w:style>
  <w:style w:type="character" w:customStyle="1" w:styleId="bighead1">
    <w:name w:val="bighead1"/>
    <w:rsid w:val="00656AF3"/>
    <w:rPr>
      <w:rFonts w:ascii="Verdana" w:hAnsi="Verdana" w:hint="default"/>
      <w:b/>
      <w:bCs/>
      <w:sz w:val="27"/>
      <w:szCs w:val="27"/>
    </w:rPr>
  </w:style>
  <w:style w:type="character" w:customStyle="1" w:styleId="Underline-WFU">
    <w:name w:val="Underline-WFU"/>
    <w:uiPriority w:val="1"/>
    <w:qFormat/>
    <w:rsid w:val="00656AF3"/>
    <w:rPr>
      <w:rFonts w:ascii="Cambria" w:hAnsi="Cambria"/>
      <w:sz w:val="21"/>
      <w:u w:val="single"/>
    </w:rPr>
  </w:style>
  <w:style w:type="paragraph" w:customStyle="1" w:styleId="Tiny-WFU">
    <w:name w:val="Tiny-WFU"/>
    <w:basedOn w:val="Normal"/>
    <w:qFormat/>
    <w:rsid w:val="00656AF3"/>
    <w:rPr>
      <w:rFonts w:ascii="Cambria" w:eastAsia="Malgun Gothic" w:hAnsi="Cambria"/>
      <w:sz w:val="12"/>
      <w:lang w:eastAsia="ko-KR"/>
    </w:rPr>
  </w:style>
  <w:style w:type="character" w:customStyle="1" w:styleId="UnunderlinedTextChar">
    <w:name w:val="Ununderlined Text Char"/>
    <w:link w:val="UnunderlinedText"/>
    <w:rsid w:val="00656AF3"/>
    <w:rPr>
      <w:sz w:val="12"/>
    </w:rPr>
  </w:style>
  <w:style w:type="paragraph" w:customStyle="1" w:styleId="UnunderlinedText">
    <w:name w:val="Ununderlined Text"/>
    <w:basedOn w:val="Normal"/>
    <w:link w:val="UnunderlinedTextChar"/>
    <w:autoRedefine/>
    <w:qFormat/>
    <w:rsid w:val="00656AF3"/>
    <w:rPr>
      <w:rFonts w:asciiTheme="minorHAnsi" w:hAnsiTheme="minorHAnsi" w:cstheme="minorBidi"/>
      <w:sz w:val="12"/>
    </w:rPr>
  </w:style>
  <w:style w:type="character" w:customStyle="1" w:styleId="CardsFont6ptChar1">
    <w:name w:val="Cards + Font: 6 pt Char1"/>
    <w:link w:val="CardsFont6pt"/>
    <w:locked/>
    <w:rsid w:val="00656AF3"/>
    <w:rPr>
      <w:rFonts w:ascii="Times New Roman" w:eastAsia="Times New Roman" w:hAnsi="Times New Roman" w:cs="Times New Roman"/>
      <w:sz w:val="12"/>
      <w:szCs w:val="24"/>
    </w:rPr>
  </w:style>
  <w:style w:type="character" w:customStyle="1" w:styleId="CardTextCharChar">
    <w:name w:val="Card Text Char Char"/>
    <w:rsid w:val="00656AF3"/>
    <w:rPr>
      <w:rFonts w:ascii="Arial" w:hAnsi="Arial"/>
      <w:sz w:val="16"/>
      <w:szCs w:val="24"/>
    </w:rPr>
  </w:style>
  <w:style w:type="paragraph" w:customStyle="1" w:styleId="Indentation">
    <w:name w:val="Indentation"/>
    <w:basedOn w:val="Normal"/>
    <w:uiPriority w:val="99"/>
    <w:qFormat/>
    <w:rsid w:val="00656AF3"/>
    <w:pPr>
      <w:ind w:left="288" w:right="288"/>
    </w:pPr>
    <w:rPr>
      <w:rFonts w:eastAsia="Calibri"/>
    </w:rPr>
  </w:style>
  <w:style w:type="character" w:customStyle="1" w:styleId="left-date1">
    <w:name w:val="left-date1"/>
    <w:rsid w:val="00656AF3"/>
    <w:rPr>
      <w:rFonts w:ascii="Verdana" w:hAnsi="Verdana" w:hint="default"/>
      <w:color w:val="666666"/>
      <w:sz w:val="14"/>
      <w:szCs w:val="14"/>
    </w:rPr>
  </w:style>
  <w:style w:type="character" w:customStyle="1" w:styleId="Bodytext31">
    <w:name w:val="Body text (3)"/>
    <w:basedOn w:val="DefaultParagraphFont"/>
    <w:rsid w:val="00656AF3"/>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656AF3"/>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656AF3"/>
    <w:pPr>
      <w:spacing w:before="100" w:beforeAutospacing="1" w:after="100" w:afterAutospacing="1"/>
    </w:pPr>
    <w:rPr>
      <w:rFonts w:eastAsia="Times New Roman"/>
      <w:szCs w:val="24"/>
    </w:rPr>
  </w:style>
  <w:style w:type="character" w:customStyle="1" w:styleId="Title2">
    <w:name w:val="Title2"/>
    <w:basedOn w:val="DefaultParagraphFont"/>
    <w:rsid w:val="00656AF3"/>
  </w:style>
  <w:style w:type="character" w:customStyle="1" w:styleId="list-comma">
    <w:name w:val="list-comma"/>
    <w:basedOn w:val="DefaultParagraphFont"/>
    <w:rsid w:val="00656AF3"/>
  </w:style>
  <w:style w:type="character" w:customStyle="1" w:styleId="livefyre-commentcount">
    <w:name w:val="livefyre-commentcount"/>
    <w:basedOn w:val="DefaultParagraphFont"/>
    <w:rsid w:val="00656AF3"/>
  </w:style>
  <w:style w:type="character" w:customStyle="1" w:styleId="ata11y">
    <w:name w:val="at_a11y"/>
    <w:basedOn w:val="DefaultParagraphFont"/>
    <w:rsid w:val="00656AF3"/>
  </w:style>
  <w:style w:type="character" w:customStyle="1" w:styleId="Picturecaption2">
    <w:name w:val="Picture caption (2)_"/>
    <w:basedOn w:val="DefaultParagraphFont"/>
    <w:link w:val="Picturecaption20"/>
    <w:rsid w:val="00656AF3"/>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656AF3"/>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656AF3"/>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656AF3"/>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656AF3"/>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656AF3"/>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656AF3"/>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656AF3"/>
  </w:style>
  <w:style w:type="character" w:customStyle="1" w:styleId="wsodqchgshow">
    <w:name w:val="wsodq_chgshow"/>
    <w:basedOn w:val="DefaultParagraphFont"/>
    <w:rsid w:val="00656AF3"/>
  </w:style>
  <w:style w:type="character" w:customStyle="1" w:styleId="greenposchange">
    <w:name w:val="green_pos_change"/>
    <w:basedOn w:val="DefaultParagraphFont"/>
    <w:rsid w:val="00656AF3"/>
  </w:style>
  <w:style w:type="character" w:customStyle="1" w:styleId="image-credit">
    <w:name w:val="image-credit"/>
    <w:basedOn w:val="DefaultParagraphFont"/>
    <w:rsid w:val="00656AF3"/>
  </w:style>
  <w:style w:type="paragraph" w:customStyle="1" w:styleId="gascontcredit">
    <w:name w:val="gas_cont_credit"/>
    <w:basedOn w:val="Normal"/>
    <w:qFormat/>
    <w:rsid w:val="00656AF3"/>
    <w:pPr>
      <w:spacing w:before="100" w:beforeAutospacing="1" w:after="100" w:afterAutospacing="1"/>
    </w:pPr>
    <w:rPr>
      <w:rFonts w:eastAsia="Times New Roman"/>
      <w:szCs w:val="24"/>
    </w:rPr>
  </w:style>
  <w:style w:type="character" w:customStyle="1" w:styleId="sup1">
    <w:name w:val="sup1"/>
    <w:rsid w:val="00656AF3"/>
    <w:rPr>
      <w:rFonts w:ascii="Times New Roman" w:hAnsi="Times New Roman" w:cs="Times New Roman" w:hint="default"/>
      <w:color w:val="000000"/>
      <w:shd w:val="clear" w:color="auto" w:fill="FEFFCF"/>
    </w:rPr>
  </w:style>
  <w:style w:type="character" w:customStyle="1" w:styleId="pgnum1">
    <w:name w:val="pgnum1"/>
    <w:rsid w:val="00656AF3"/>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656AF3"/>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656AF3"/>
    <w:pPr>
      <w:autoSpaceDE w:val="0"/>
      <w:autoSpaceDN w:val="0"/>
      <w:adjustRightInd w:val="0"/>
      <w:outlineLvl w:val="2"/>
    </w:pPr>
    <w:rPr>
      <w:b/>
      <w:bCs/>
    </w:rPr>
  </w:style>
  <w:style w:type="paragraph" w:customStyle="1" w:styleId="TagsChar1Char">
    <w:name w:val="Tags Char1 Char"/>
    <w:basedOn w:val="Normal"/>
    <w:link w:val="TagsChar1CharChar"/>
    <w:qFormat/>
    <w:rsid w:val="00656AF3"/>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656AF3"/>
    <w:rPr>
      <w:rFonts w:ascii="Georgia" w:hAnsi="Georgia" w:cs="Calibri"/>
      <w:sz w:val="24"/>
      <w:u w:val="thick"/>
    </w:rPr>
  </w:style>
  <w:style w:type="character" w:customStyle="1" w:styleId="TagsChar1CharChar">
    <w:name w:val="Tags Char1 Char Char"/>
    <w:link w:val="TagsChar1Char"/>
    <w:rsid w:val="00656AF3"/>
    <w:rPr>
      <w:rFonts w:ascii="Calibri" w:hAnsi="Calibri" w:cs="Calibri"/>
      <w:b/>
    </w:rPr>
  </w:style>
  <w:style w:type="character" w:customStyle="1" w:styleId="CitesCharCharCharChar">
    <w:name w:val="Cites Char Char Char Char"/>
    <w:link w:val="CitesCharCharChar"/>
    <w:rsid w:val="00656AF3"/>
    <w:rPr>
      <w:rFonts w:ascii="Calibri" w:hAnsi="Calibri" w:cs="Calibri"/>
      <w:b/>
      <w:bCs/>
    </w:rPr>
  </w:style>
  <w:style w:type="character" w:customStyle="1" w:styleId="CardsFont6ptCharCharChar">
    <w:name w:val="Cards + Font: 6 pt Char Char Char"/>
    <w:rsid w:val="00656AF3"/>
    <w:rPr>
      <w:rFonts w:ascii="Times New Roman" w:hAnsi="Times New Roman" w:cs="Times New Roman"/>
      <w:sz w:val="12"/>
    </w:rPr>
  </w:style>
  <w:style w:type="character" w:customStyle="1" w:styleId="BlockHeadingsCharCharChar">
    <w:name w:val="Block Headings Char Char Char"/>
    <w:link w:val="BlockHeadingsCharChar"/>
    <w:rsid w:val="00656AF3"/>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
    <w:qFormat/>
    <w:rsid w:val="00656AF3"/>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656AF3"/>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656AF3"/>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uiPriority w:val="99"/>
    <w:qFormat/>
    <w:rsid w:val="00656AF3"/>
    <w:pPr>
      <w:spacing w:before="0" w:beforeAutospacing="0" w:after="0" w:afterAutospacing="0"/>
    </w:pPr>
    <w:rPr>
      <w:rFonts w:ascii="Georgia" w:hAnsi="Georgia"/>
      <w:color w:val="000000"/>
      <w:sz w:val="22"/>
      <w:szCs w:val="20"/>
    </w:rPr>
  </w:style>
  <w:style w:type="paragraph" w:customStyle="1" w:styleId="Reference">
    <w:name w:val="Reference"/>
    <w:uiPriority w:val="99"/>
    <w:qFormat/>
    <w:rsid w:val="00656AF3"/>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656AF3"/>
  </w:style>
  <w:style w:type="paragraph" w:customStyle="1" w:styleId="StyleHeading2Heading2Char2CharHeading2Char1CharCharHead">
    <w:name w:val="Style Heading 2Heading 2 Char2 CharHeading 2 Char1 Char CharHead..."/>
    <w:basedOn w:val="Heading2"/>
    <w:uiPriority w:val="99"/>
    <w:qFormat/>
    <w:rsid w:val="00656AF3"/>
    <w:pPr>
      <w:keepNext w:val="0"/>
      <w:keepLines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656AF3"/>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656AF3"/>
    <w:rPr>
      <w:rFonts w:ascii="Georgia" w:hAnsi="Georgia"/>
      <w:sz w:val="20"/>
      <w:u w:val="single"/>
    </w:rPr>
  </w:style>
  <w:style w:type="paragraph" w:customStyle="1" w:styleId="Blocktitle4">
    <w:name w:val="Block title"/>
    <w:basedOn w:val="Heading1"/>
    <w:autoRedefine/>
    <w:uiPriority w:val="99"/>
    <w:qFormat/>
    <w:rsid w:val="00656AF3"/>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656AF3"/>
    <w:pPr>
      <w:autoSpaceDE w:val="0"/>
      <w:autoSpaceDN w:val="0"/>
      <w:adjustRightInd w:val="0"/>
    </w:pPr>
    <w:rPr>
      <w:rFonts w:eastAsia="SimSun" w:cs="Courier"/>
      <w:lang w:eastAsia="zh-CN"/>
    </w:rPr>
  </w:style>
  <w:style w:type="character" w:customStyle="1" w:styleId="smcaps">
    <w:name w:val="smcaps"/>
    <w:rsid w:val="00656AF3"/>
  </w:style>
  <w:style w:type="character" w:customStyle="1" w:styleId="Style1Char2">
    <w:name w:val="Style1 Char2"/>
    <w:rsid w:val="00656AF3"/>
    <w:rPr>
      <w:szCs w:val="24"/>
      <w:lang w:val="en-US" w:eastAsia="en-US" w:bidi="ar-SA"/>
    </w:rPr>
  </w:style>
  <w:style w:type="paragraph" w:customStyle="1" w:styleId="SmallCite">
    <w:name w:val="Small Cite"/>
    <w:basedOn w:val="Normal"/>
    <w:uiPriority w:val="99"/>
    <w:qFormat/>
    <w:rsid w:val="00656AF3"/>
    <w:rPr>
      <w:rFonts w:ascii="Verdana" w:eastAsia="Times New Roman" w:hAnsi="Verdana"/>
      <w:szCs w:val="24"/>
    </w:rPr>
  </w:style>
  <w:style w:type="character" w:customStyle="1" w:styleId="inside-head1">
    <w:name w:val="inside-head1"/>
    <w:rsid w:val="00656AF3"/>
    <w:rPr>
      <w:rFonts w:ascii="Arial" w:hAnsi="Arial" w:cs="Arial" w:hint="default"/>
      <w:b/>
      <w:bCs/>
      <w:color w:val="000000"/>
      <w:spacing w:val="-15"/>
      <w:sz w:val="45"/>
      <w:szCs w:val="45"/>
    </w:rPr>
  </w:style>
  <w:style w:type="character" w:customStyle="1" w:styleId="datestamp1">
    <w:name w:val="datestamp1"/>
    <w:rsid w:val="00656AF3"/>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656AF3"/>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656AF3"/>
  </w:style>
  <w:style w:type="paragraph" w:customStyle="1" w:styleId="links1">
    <w:name w:val="links1"/>
    <w:basedOn w:val="Normal"/>
    <w:uiPriority w:val="99"/>
    <w:qFormat/>
    <w:rsid w:val="00656AF3"/>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656AF3"/>
    <w:pPr>
      <w:spacing w:before="100" w:beforeAutospacing="1" w:after="100" w:afterAutospacing="1"/>
      <w:ind w:left="300"/>
    </w:pPr>
    <w:rPr>
      <w:rFonts w:ascii="Arial" w:eastAsia="Times New Roman" w:hAnsi="Arial"/>
      <w:szCs w:val="20"/>
    </w:rPr>
  </w:style>
  <w:style w:type="character" w:customStyle="1" w:styleId="storyheading31">
    <w:name w:val="storyheading31"/>
    <w:rsid w:val="00656AF3"/>
    <w:rPr>
      <w:rFonts w:ascii="Verdana" w:hAnsi="Verdana" w:hint="default"/>
      <w:b/>
      <w:bCs/>
      <w:sz w:val="32"/>
      <w:szCs w:val="32"/>
    </w:rPr>
  </w:style>
  <w:style w:type="character" w:customStyle="1" w:styleId="storydeck31">
    <w:name w:val="storydeck31"/>
    <w:rsid w:val="00656AF3"/>
    <w:rPr>
      <w:rFonts w:ascii="Verdana" w:hAnsi="Verdana" w:hint="default"/>
      <w:i w:val="0"/>
      <w:iCs w:val="0"/>
      <w:sz w:val="21"/>
      <w:szCs w:val="21"/>
    </w:rPr>
  </w:style>
  <w:style w:type="paragraph" w:customStyle="1" w:styleId="copyright">
    <w:name w:val="copyright"/>
    <w:basedOn w:val="Normal"/>
    <w:qFormat/>
    <w:rsid w:val="00656AF3"/>
    <w:pPr>
      <w:spacing w:before="100" w:beforeAutospacing="1" w:after="100" w:afterAutospacing="1"/>
    </w:pPr>
    <w:rPr>
      <w:rFonts w:eastAsia="Times New Roman"/>
      <w:szCs w:val="24"/>
    </w:rPr>
  </w:style>
  <w:style w:type="character" w:customStyle="1" w:styleId="subtitle10">
    <w:name w:val="subtitle1"/>
    <w:rsid w:val="00656AF3"/>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656AF3"/>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656AF3"/>
    <w:rPr>
      <w:rFonts w:cs="Arial"/>
      <w:b/>
      <w:bCs/>
      <w:iCs/>
      <w:color w:val="000000"/>
      <w:szCs w:val="28"/>
      <w:lang w:val="en-US" w:eastAsia="en-US" w:bidi="ar-SA"/>
    </w:rPr>
  </w:style>
  <w:style w:type="character" w:customStyle="1" w:styleId="clsbiolink">
    <w:name w:val="clsbiolink"/>
    <w:rsid w:val="00656AF3"/>
  </w:style>
  <w:style w:type="character" w:customStyle="1" w:styleId="clssmaller">
    <w:name w:val="clssmaller"/>
    <w:rsid w:val="00656AF3"/>
  </w:style>
  <w:style w:type="character" w:customStyle="1" w:styleId="sm1">
    <w:name w:val="sm1"/>
    <w:rsid w:val="00656AF3"/>
    <w:rPr>
      <w:rFonts w:ascii="Verdana" w:hAnsi="Verdana" w:hint="default"/>
      <w:i w:val="0"/>
      <w:iCs w:val="0"/>
      <w:smallCaps w:val="0"/>
      <w:color w:val="000000"/>
      <w:sz w:val="17"/>
      <w:szCs w:val="17"/>
    </w:rPr>
  </w:style>
  <w:style w:type="character" w:customStyle="1" w:styleId="noindentChar">
    <w:name w:val="noindent Char"/>
    <w:rsid w:val="00656AF3"/>
    <w:rPr>
      <w:rFonts w:ascii="Arial" w:hAnsi="Arial" w:cs="Arial"/>
      <w:sz w:val="24"/>
      <w:szCs w:val="24"/>
      <w:lang w:val="en-US" w:eastAsia="en-US" w:bidi="ar-SA"/>
    </w:rPr>
  </w:style>
  <w:style w:type="character" w:customStyle="1" w:styleId="SmallChar1">
    <w:name w:val="Small Char1"/>
    <w:rsid w:val="00656AF3"/>
    <w:rPr>
      <w:sz w:val="16"/>
      <w:szCs w:val="24"/>
      <w:lang w:val="en-US" w:eastAsia="en-US" w:bidi="ar-SA"/>
    </w:rPr>
  </w:style>
  <w:style w:type="character" w:customStyle="1" w:styleId="fullcite0">
    <w:name w:val="fullcite"/>
    <w:rsid w:val="00656AF3"/>
  </w:style>
  <w:style w:type="character" w:customStyle="1" w:styleId="Style9ptThickunderline">
    <w:name w:val="Style 9 pt Thick underline"/>
    <w:rsid w:val="00656AF3"/>
    <w:rPr>
      <w:sz w:val="24"/>
      <w:u w:val="thick"/>
    </w:rPr>
  </w:style>
  <w:style w:type="paragraph" w:customStyle="1" w:styleId="Repeatheader">
    <w:name w:val="Repeat header"/>
    <w:basedOn w:val="Normal"/>
    <w:autoRedefine/>
    <w:uiPriority w:val="99"/>
    <w:qFormat/>
    <w:rsid w:val="00656AF3"/>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656AF3"/>
    <w:rPr>
      <w:rFonts w:ascii="Times New Roman" w:eastAsia="Times New Roman" w:hAnsi="Times New Roman" w:cs="Times New Roman"/>
    </w:rPr>
  </w:style>
  <w:style w:type="character" w:customStyle="1" w:styleId="CardNotUnderlinedChar">
    <w:name w:val="Card Not Underlined Char"/>
    <w:rsid w:val="00656AF3"/>
    <w:rPr>
      <w:sz w:val="16"/>
      <w:lang w:val="en-US" w:eastAsia="en-US" w:bidi="ar-SA"/>
    </w:rPr>
  </w:style>
  <w:style w:type="paragraph" w:customStyle="1" w:styleId="CardNotUnderlined3">
    <w:name w:val="Card Not Underlined 3"/>
    <w:basedOn w:val="CardNotUnderlined"/>
    <w:uiPriority w:val="99"/>
    <w:qFormat/>
    <w:rsid w:val="00656AF3"/>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656AF3"/>
    <w:rPr>
      <w:sz w:val="20"/>
    </w:rPr>
  </w:style>
  <w:style w:type="character" w:customStyle="1" w:styleId="IndexHeadersCharChar">
    <w:name w:val="Index Headers Char Char"/>
    <w:rsid w:val="00656AF3"/>
    <w:rPr>
      <w:rFonts w:cs="Arial"/>
      <w:bCs/>
      <w:caps/>
      <w:color w:val="FFFFFF"/>
      <w:sz w:val="2"/>
      <w:szCs w:val="2"/>
      <w:lang w:val="en-US" w:eastAsia="en-US" w:bidi="ar-SA"/>
    </w:rPr>
  </w:style>
  <w:style w:type="paragraph" w:customStyle="1" w:styleId="Numbering">
    <w:name w:val="Numbering"/>
    <w:basedOn w:val="Normal"/>
    <w:next w:val="Normal"/>
    <w:uiPriority w:val="99"/>
    <w:qFormat/>
    <w:rsid w:val="00656AF3"/>
    <w:pPr>
      <w:numPr>
        <w:numId w:val="21"/>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656AF3"/>
    <w:pPr>
      <w:keepNext w:val="0"/>
      <w:keepLines w:val="0"/>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656AF3"/>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656AF3"/>
    <w:pPr>
      <w:numPr>
        <w:numId w:val="20"/>
      </w:numPr>
      <w:tabs>
        <w:tab w:val="clear" w:pos="1080"/>
      </w:tabs>
      <w:ind w:left="0" w:firstLine="0"/>
    </w:pPr>
  </w:style>
  <w:style w:type="paragraph" w:customStyle="1" w:styleId="Lettering">
    <w:name w:val="Lettering"/>
    <w:basedOn w:val="Numbering"/>
    <w:next w:val="Normal"/>
    <w:uiPriority w:val="99"/>
    <w:qFormat/>
    <w:rsid w:val="00656AF3"/>
    <w:pPr>
      <w:numPr>
        <w:numId w:val="0"/>
      </w:numPr>
      <w:tabs>
        <w:tab w:val="num" w:pos="720"/>
      </w:tabs>
      <w:ind w:left="720" w:hanging="360"/>
    </w:pPr>
    <w:rPr>
      <w:szCs w:val="22"/>
    </w:rPr>
  </w:style>
  <w:style w:type="paragraph" w:customStyle="1" w:styleId="FileName">
    <w:name w:val="File Name"/>
    <w:basedOn w:val="Normal"/>
    <w:next w:val="Normal"/>
    <w:uiPriority w:val="99"/>
    <w:qFormat/>
    <w:rsid w:val="00656AF3"/>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656AF3"/>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656AF3"/>
    <w:pPr>
      <w:numPr>
        <w:numId w:val="0"/>
      </w:numPr>
      <w:tabs>
        <w:tab w:val="num" w:pos="720"/>
      </w:tabs>
      <w:ind w:left="720" w:hanging="360"/>
    </w:pPr>
  </w:style>
  <w:style w:type="paragraph" w:customStyle="1" w:styleId="CardContinued1">
    <w:name w:val="Card Continued 1"/>
    <w:basedOn w:val="Normal"/>
    <w:next w:val="Normal"/>
    <w:uiPriority w:val="99"/>
    <w:qFormat/>
    <w:rsid w:val="00656AF3"/>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656AF3"/>
    <w:pPr>
      <w:spacing w:before="0" w:after="120"/>
      <w:jc w:val="left"/>
    </w:pPr>
  </w:style>
  <w:style w:type="paragraph" w:customStyle="1" w:styleId="Clearformatting">
    <w:name w:val="Clear formatting"/>
    <w:basedOn w:val="Normal"/>
    <w:uiPriority w:val="99"/>
    <w:qFormat/>
    <w:rsid w:val="00656AF3"/>
    <w:pPr>
      <w:keepNext/>
      <w:outlineLvl w:val="2"/>
    </w:pPr>
    <w:rPr>
      <w:rFonts w:eastAsia="Times New Roman"/>
      <w:b/>
      <w:bCs/>
      <w:szCs w:val="26"/>
    </w:rPr>
  </w:style>
  <w:style w:type="character" w:customStyle="1" w:styleId="justify">
    <w:name w:val="justify"/>
    <w:rsid w:val="00656AF3"/>
  </w:style>
  <w:style w:type="paragraph" w:customStyle="1" w:styleId="SmallCardText">
    <w:name w:val="Small Card Text"/>
    <w:qFormat/>
    <w:rsid w:val="00656AF3"/>
    <w:pPr>
      <w:spacing w:after="200" w:line="276" w:lineRule="auto"/>
    </w:pPr>
    <w:rPr>
      <w:rFonts w:eastAsia="Times New Roman"/>
      <w:sz w:val="16"/>
      <w:szCs w:val="16"/>
    </w:rPr>
  </w:style>
  <w:style w:type="character" w:customStyle="1" w:styleId="SmallCardTextChar">
    <w:name w:val="Small Card Text Char"/>
    <w:rsid w:val="00656AF3"/>
    <w:rPr>
      <w:sz w:val="16"/>
      <w:szCs w:val="16"/>
      <w:lang w:val="en-US" w:eastAsia="en-US" w:bidi="ar-SA"/>
    </w:rPr>
  </w:style>
  <w:style w:type="paragraph" w:customStyle="1" w:styleId="TAGFONT">
    <w:name w:val="TAG FONT"/>
    <w:basedOn w:val="Normal"/>
    <w:autoRedefine/>
    <w:uiPriority w:val="99"/>
    <w:qFormat/>
    <w:rsid w:val="00656AF3"/>
    <w:rPr>
      <w:rFonts w:eastAsia="Times New Roman"/>
      <w:szCs w:val="24"/>
    </w:rPr>
  </w:style>
  <w:style w:type="character" w:customStyle="1" w:styleId="tagChar31">
    <w:name w:val="tag Char3"/>
    <w:rsid w:val="00656AF3"/>
    <w:rPr>
      <w:b/>
      <w:sz w:val="24"/>
      <w:szCs w:val="24"/>
      <w:lang w:val="en-US" w:eastAsia="en-US" w:bidi="ar-SA"/>
    </w:rPr>
  </w:style>
  <w:style w:type="paragraph" w:customStyle="1" w:styleId="8point">
    <w:name w:val="8 point"/>
    <w:basedOn w:val="Normal"/>
    <w:link w:val="8pointChar"/>
    <w:qFormat/>
    <w:rsid w:val="00656AF3"/>
    <w:rPr>
      <w:rFonts w:asciiTheme="minorHAnsi" w:hAnsiTheme="minorHAnsi" w:cstheme="minorBidi"/>
      <w:sz w:val="16"/>
    </w:rPr>
  </w:style>
  <w:style w:type="paragraph" w:customStyle="1" w:styleId="citationunderline">
    <w:name w:val="citation/underline"/>
    <w:link w:val="citationunderlineChar"/>
    <w:autoRedefine/>
    <w:qFormat/>
    <w:rsid w:val="00656AF3"/>
    <w:pPr>
      <w:spacing w:after="0" w:line="240" w:lineRule="auto"/>
    </w:pPr>
    <w:rPr>
      <w:b/>
      <w:u w:val="single"/>
    </w:rPr>
  </w:style>
  <w:style w:type="character" w:customStyle="1" w:styleId="awtw">
    <w:name w:val="awtw"/>
    <w:rsid w:val="00656AF3"/>
  </w:style>
  <w:style w:type="paragraph" w:customStyle="1" w:styleId="Style60">
    <w:name w:val="Style 6"/>
    <w:uiPriority w:val="99"/>
    <w:qFormat/>
    <w:rsid w:val="00656AF3"/>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656AF3"/>
    <w:rPr>
      <w:rFonts w:ascii="Arial Narrow" w:eastAsia="Times New Roman" w:hAnsi="Arial Narrow"/>
      <w:szCs w:val="24"/>
    </w:rPr>
  </w:style>
  <w:style w:type="character" w:customStyle="1" w:styleId="ThickUnderlineCharChar">
    <w:name w:val="Thick Underline Char Char"/>
    <w:rsid w:val="00656AF3"/>
    <w:rPr>
      <w:rFonts w:ascii="Arial Narrow" w:eastAsia="Times New Roman" w:hAnsi="Arial Narrow"/>
      <w:sz w:val="24"/>
      <w:szCs w:val="24"/>
      <w:u w:val="thick"/>
    </w:rPr>
  </w:style>
  <w:style w:type="character" w:customStyle="1" w:styleId="CitesCharChar">
    <w:name w:val="Cites Char Char"/>
    <w:rsid w:val="00656AF3"/>
    <w:rPr>
      <w:rFonts w:ascii="Arial Narrow" w:eastAsia="Times New Roman" w:hAnsi="Arial Narrow"/>
      <w:b/>
      <w:bCs/>
      <w:sz w:val="24"/>
      <w:szCs w:val="24"/>
    </w:rPr>
  </w:style>
  <w:style w:type="character" w:customStyle="1" w:styleId="ld3">
    <w:name w:val="ld3"/>
    <w:rsid w:val="00656AF3"/>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656AF3"/>
    <w:rPr>
      <w:rFonts w:ascii="Times New Roman" w:hAnsi="Times New Roman"/>
      <w:sz w:val="14"/>
    </w:rPr>
  </w:style>
  <w:style w:type="paragraph" w:customStyle="1" w:styleId="DateCitesAuthorChar">
    <w:name w:val="DateCitesAuthor Char"/>
    <w:basedOn w:val="Normal"/>
    <w:link w:val="DateCitesAuthorCharChar"/>
    <w:qFormat/>
    <w:rsid w:val="00656AF3"/>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656AF3"/>
    <w:rPr>
      <w:rFonts w:ascii="Arial" w:eastAsia="Times New Roman" w:hAnsi="Arial" w:cs="Calibri"/>
      <w:b/>
      <w:bCs/>
      <w:szCs w:val="26"/>
      <w:u w:val="single"/>
    </w:rPr>
  </w:style>
  <w:style w:type="paragraph" w:customStyle="1" w:styleId="articlebodynormaltext">
    <w:name w:val="articlebody_normaltext"/>
    <w:basedOn w:val="Normal"/>
    <w:qFormat/>
    <w:rsid w:val="00656AF3"/>
    <w:pPr>
      <w:spacing w:before="100" w:beforeAutospacing="1" w:after="100" w:afterAutospacing="1"/>
    </w:pPr>
    <w:rPr>
      <w:rFonts w:eastAsia="Times New Roman"/>
      <w:szCs w:val="24"/>
    </w:rPr>
  </w:style>
  <w:style w:type="paragraph" w:customStyle="1" w:styleId="western">
    <w:name w:val="western"/>
    <w:basedOn w:val="Normal"/>
    <w:uiPriority w:val="99"/>
    <w:qFormat/>
    <w:rsid w:val="00656AF3"/>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656AF3"/>
    <w:pPr>
      <w:spacing w:before="100" w:beforeAutospacing="1" w:after="100" w:afterAutospacing="1"/>
    </w:pPr>
    <w:rPr>
      <w:rFonts w:eastAsia="Times New Roman"/>
      <w:szCs w:val="24"/>
    </w:rPr>
  </w:style>
  <w:style w:type="paragraph" w:customStyle="1" w:styleId="Index">
    <w:name w:val="Index"/>
    <w:basedOn w:val="Normal"/>
    <w:uiPriority w:val="99"/>
    <w:qFormat/>
    <w:rsid w:val="00656AF3"/>
    <w:pPr>
      <w:suppressLineNumbers/>
      <w:suppressAutoHyphens/>
    </w:pPr>
    <w:rPr>
      <w:rFonts w:ascii="Century Gothic" w:eastAsia="Times New Roman" w:hAnsi="Century Gothic" w:cs="Tahoma"/>
      <w:szCs w:val="20"/>
    </w:rPr>
  </w:style>
  <w:style w:type="character" w:customStyle="1" w:styleId="externaledithide">
    <w:name w:val="external_edit_hide"/>
    <w:rsid w:val="00656AF3"/>
  </w:style>
  <w:style w:type="character" w:customStyle="1" w:styleId="CharacterStyle20">
    <w:name w:val="Character Style 20"/>
    <w:rsid w:val="00656AF3"/>
    <w:rPr>
      <w:sz w:val="21"/>
    </w:rPr>
  </w:style>
  <w:style w:type="character" w:customStyle="1" w:styleId="A9">
    <w:name w:val="A9"/>
    <w:rsid w:val="00656AF3"/>
    <w:rPr>
      <w:color w:val="000000"/>
      <w:sz w:val="11"/>
    </w:rPr>
  </w:style>
  <w:style w:type="character" w:customStyle="1" w:styleId="centerheadlines">
    <w:name w:val="centerheadlines"/>
    <w:rsid w:val="00656AF3"/>
  </w:style>
  <w:style w:type="character" w:customStyle="1" w:styleId="datetime0">
    <w:name w:val="datetime"/>
    <w:rsid w:val="00656AF3"/>
  </w:style>
  <w:style w:type="paragraph" w:customStyle="1" w:styleId="boldness">
    <w:name w:val="boldness"/>
    <w:basedOn w:val="Normal"/>
    <w:uiPriority w:val="99"/>
    <w:qFormat/>
    <w:rsid w:val="00656AF3"/>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656AF3"/>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656AF3"/>
    <w:rPr>
      <w:rFonts w:ascii="Calibri" w:eastAsia="Calibri" w:hAnsi="Calibri" w:cs="Times New Roman"/>
      <w:bCs/>
      <w:sz w:val="26"/>
      <w:u w:val="single"/>
    </w:rPr>
  </w:style>
  <w:style w:type="paragraph" w:customStyle="1" w:styleId="CM21">
    <w:name w:val="CM21"/>
    <w:basedOn w:val="Default"/>
    <w:next w:val="Default"/>
    <w:uiPriority w:val="99"/>
    <w:qFormat/>
    <w:rsid w:val="00656AF3"/>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656AF3"/>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656AF3"/>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656AF3"/>
  </w:style>
  <w:style w:type="character" w:customStyle="1" w:styleId="A2">
    <w:name w:val="A2"/>
    <w:uiPriority w:val="99"/>
    <w:rsid w:val="00656AF3"/>
    <w:rPr>
      <w:color w:val="211D1E"/>
      <w:sz w:val="21"/>
      <w:szCs w:val="21"/>
    </w:rPr>
  </w:style>
  <w:style w:type="character" w:customStyle="1" w:styleId="goohl1">
    <w:name w:val="goohl1"/>
    <w:rsid w:val="00656AF3"/>
  </w:style>
  <w:style w:type="paragraph" w:customStyle="1" w:styleId="CardUpSize-Light">
    <w:name w:val="CardUpSize - Light"/>
    <w:basedOn w:val="Normal"/>
    <w:link w:val="CardUpSize-LightChar"/>
    <w:qFormat/>
    <w:rsid w:val="00656AF3"/>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656AF3"/>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656AF3"/>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656AF3"/>
    <w:rPr>
      <w:rFonts w:ascii="Calibri" w:eastAsia="Times New Roman" w:hAnsi="Calibri" w:cs="Calibri"/>
      <w:b/>
      <w:szCs w:val="24"/>
      <w:u w:val="single"/>
    </w:rPr>
  </w:style>
  <w:style w:type="character" w:customStyle="1" w:styleId="citeschar10">
    <w:name w:val="citeschar1"/>
    <w:basedOn w:val="DefaultParagraphFont"/>
    <w:rsid w:val="00656AF3"/>
  </w:style>
  <w:style w:type="character" w:customStyle="1" w:styleId="cardunderlinedchar1">
    <w:name w:val="cardunderlinedchar"/>
    <w:basedOn w:val="DefaultParagraphFont"/>
    <w:rsid w:val="00656AF3"/>
  </w:style>
  <w:style w:type="character" w:customStyle="1" w:styleId="Style1CharCharChar">
    <w:name w:val="Style1 Char Char Char"/>
    <w:rsid w:val="00656AF3"/>
    <w:rPr>
      <w:rFonts w:ascii="Times New Roman" w:eastAsia="Times New Roman" w:hAnsi="Times New Roman" w:cs="Arial"/>
      <w:caps/>
      <w:sz w:val="12"/>
      <w:szCs w:val="18"/>
    </w:rPr>
  </w:style>
  <w:style w:type="paragraph" w:customStyle="1" w:styleId="Textbody">
    <w:name w:val="Text body"/>
    <w:basedOn w:val="Standard"/>
    <w:qFormat/>
    <w:rsid w:val="00656AF3"/>
    <w:pPr>
      <w:spacing w:after="120"/>
      <w:textAlignment w:val="baseline"/>
    </w:pPr>
    <w:rPr>
      <w:rFonts w:cs="Tahoma"/>
      <w:lang w:eastAsia="en-US" w:bidi="ar-SA"/>
    </w:rPr>
  </w:style>
  <w:style w:type="character" w:customStyle="1" w:styleId="provider">
    <w:name w:val="provider"/>
    <w:basedOn w:val="DefaultParagraphFont"/>
    <w:rsid w:val="00656AF3"/>
  </w:style>
  <w:style w:type="character" w:customStyle="1" w:styleId="vitstorybyline">
    <w:name w:val="vitstorybyline"/>
    <w:rsid w:val="00656AF3"/>
  </w:style>
  <w:style w:type="character" w:customStyle="1" w:styleId="tickerlinx">
    <w:name w:val="tickerlinx"/>
    <w:rsid w:val="00656AF3"/>
  </w:style>
  <w:style w:type="paragraph" w:customStyle="1" w:styleId="Default1">
    <w:name w:val="Default1"/>
    <w:basedOn w:val="Default"/>
    <w:next w:val="Default"/>
    <w:uiPriority w:val="99"/>
    <w:qFormat/>
    <w:rsid w:val="00656AF3"/>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656AF3"/>
    <w:pPr>
      <w:widowControl w:val="0"/>
    </w:pPr>
    <w:rPr>
      <w:rFonts w:ascii="HNKAOE+Arial" w:eastAsia="Malgun Gothic" w:hAnsi="HNKAOE+Arial" w:cs="Times New Roman"/>
      <w:color w:val="auto"/>
      <w:sz w:val="20"/>
      <w:lang w:eastAsia="zh-CN"/>
    </w:rPr>
  </w:style>
  <w:style w:type="character" w:customStyle="1" w:styleId="post-timestamp">
    <w:name w:val="post-timestamp"/>
    <w:rsid w:val="00656AF3"/>
  </w:style>
  <w:style w:type="character" w:customStyle="1" w:styleId="month">
    <w:name w:val="month"/>
    <w:rsid w:val="00656AF3"/>
  </w:style>
  <w:style w:type="character" w:customStyle="1" w:styleId="CiteCharCharChar">
    <w:name w:val="Cite Char Char Char"/>
    <w:rsid w:val="00656AF3"/>
    <w:rPr>
      <w:rFonts w:ascii="Garamond" w:hAnsi="Garamond" w:cs="Calibri"/>
      <w:b/>
      <w:sz w:val="20"/>
      <w:szCs w:val="20"/>
      <w:u w:val="thick"/>
    </w:rPr>
  </w:style>
  <w:style w:type="character" w:customStyle="1" w:styleId="texttitlebigred">
    <w:name w:val="texttitlebigred"/>
    <w:rsid w:val="00656AF3"/>
  </w:style>
  <w:style w:type="character" w:customStyle="1" w:styleId="subtitles">
    <w:name w:val="subtitles"/>
    <w:rsid w:val="00656AF3"/>
  </w:style>
  <w:style w:type="character" w:customStyle="1" w:styleId="CiteCardCharCharCharChar">
    <w:name w:val="Cite_Card Char Char Char Char"/>
    <w:link w:val="CiteCardCharCharChar"/>
    <w:rsid w:val="00656AF3"/>
    <w:rPr>
      <w:rFonts w:cs="Arial"/>
      <w:bCs/>
    </w:rPr>
  </w:style>
  <w:style w:type="paragraph" w:customStyle="1" w:styleId="CiteCardCharCharChar">
    <w:name w:val="Cite_Card Char Char Char"/>
    <w:link w:val="CiteCardCharCharCharChar"/>
    <w:qFormat/>
    <w:rsid w:val="00656AF3"/>
    <w:pPr>
      <w:spacing w:after="0" w:line="240" w:lineRule="auto"/>
    </w:pPr>
    <w:rPr>
      <w:rFonts w:cs="Arial"/>
      <w:bCs/>
    </w:rPr>
  </w:style>
  <w:style w:type="paragraph" w:customStyle="1" w:styleId="heading">
    <w:name w:val="heading"/>
    <w:basedOn w:val="Normal"/>
    <w:qFormat/>
    <w:rsid w:val="00656AF3"/>
    <w:pPr>
      <w:jc w:val="center"/>
    </w:pPr>
    <w:rPr>
      <w:rFonts w:ascii="Arial Black" w:eastAsia="Times New Roman" w:hAnsi="Arial Black" w:cs="Courier New"/>
      <w:b/>
      <w:sz w:val="36"/>
      <w:szCs w:val="24"/>
      <w:u w:val="single"/>
    </w:rPr>
  </w:style>
  <w:style w:type="character" w:customStyle="1" w:styleId="CiteCardChar1">
    <w:name w:val="Cite_Card Char1"/>
    <w:rsid w:val="00656AF3"/>
    <w:rPr>
      <w:rFonts w:cs="Arial"/>
      <w:bCs/>
      <w:lang w:val="en-US" w:eastAsia="en-US" w:bidi="ar-SA"/>
    </w:rPr>
  </w:style>
  <w:style w:type="character" w:customStyle="1" w:styleId="DebateHeaderChar">
    <w:name w:val="Debate Header Char"/>
    <w:link w:val="DebateHeader"/>
    <w:rsid w:val="00656AF3"/>
    <w:rPr>
      <w:rFonts w:ascii="Calibri" w:eastAsia="Times New Roman" w:hAnsi="Calibri" w:cs="Calibri"/>
      <w:b/>
      <w:sz w:val="32"/>
      <w:szCs w:val="32"/>
      <w:u w:val="single"/>
    </w:rPr>
  </w:style>
  <w:style w:type="character" w:customStyle="1" w:styleId="paramv">
    <w:name w:val="paramv"/>
    <w:rsid w:val="00656AF3"/>
  </w:style>
  <w:style w:type="paragraph" w:customStyle="1" w:styleId="TagCite2">
    <w:name w:val="Tag &amp; Cite"/>
    <w:basedOn w:val="Normal"/>
    <w:link w:val="TagCiteChar3"/>
    <w:qFormat/>
    <w:rsid w:val="00656AF3"/>
    <w:rPr>
      <w:rFonts w:eastAsia="Times New Roman"/>
      <w:b/>
      <w:szCs w:val="24"/>
    </w:rPr>
  </w:style>
  <w:style w:type="character" w:customStyle="1" w:styleId="TagCiteChar3">
    <w:name w:val="Tag &amp; Cite Char"/>
    <w:link w:val="TagCite2"/>
    <w:rsid w:val="00656AF3"/>
    <w:rPr>
      <w:rFonts w:ascii="Calibri" w:eastAsia="Times New Roman" w:hAnsi="Calibri" w:cs="Calibri"/>
      <w:b/>
      <w:szCs w:val="24"/>
    </w:rPr>
  </w:style>
  <w:style w:type="paragraph" w:customStyle="1" w:styleId="HighlightedText">
    <w:name w:val="Highlighted Text"/>
    <w:basedOn w:val="Normal"/>
    <w:link w:val="HighlightedTextChar"/>
    <w:qFormat/>
    <w:rsid w:val="00656AF3"/>
    <w:rPr>
      <w:rFonts w:eastAsia="Times New Roman"/>
      <w:szCs w:val="24"/>
      <w:u w:val="thick"/>
    </w:rPr>
  </w:style>
  <w:style w:type="character" w:customStyle="1" w:styleId="HighlightedTextChar">
    <w:name w:val="Highlighted Text Char"/>
    <w:link w:val="HighlightedText"/>
    <w:rsid w:val="00656AF3"/>
    <w:rPr>
      <w:rFonts w:ascii="Calibri" w:eastAsia="Times New Roman" w:hAnsi="Calibri" w:cs="Calibri"/>
      <w:szCs w:val="24"/>
      <w:u w:val="thick"/>
    </w:rPr>
  </w:style>
  <w:style w:type="character" w:customStyle="1" w:styleId="symbol">
    <w:name w:val="symbol"/>
    <w:rsid w:val="00656AF3"/>
  </w:style>
  <w:style w:type="character" w:customStyle="1" w:styleId="data">
    <w:name w:val="data"/>
    <w:rsid w:val="00656AF3"/>
  </w:style>
  <w:style w:type="character" w:customStyle="1" w:styleId="pub-date">
    <w:name w:val="pub-date"/>
    <w:rsid w:val="00656AF3"/>
  </w:style>
  <w:style w:type="paragraph" w:customStyle="1" w:styleId="articleauthor">
    <w:name w:val="articleauthor"/>
    <w:basedOn w:val="Normal"/>
    <w:qFormat/>
    <w:rsid w:val="00656AF3"/>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656AF3"/>
    <w:pPr>
      <w:widowControl w:val="0"/>
      <w:ind w:left="360" w:right="360"/>
    </w:pPr>
    <w:rPr>
      <w:rFonts w:eastAsia="Times New Roman"/>
      <w:szCs w:val="20"/>
      <w:u w:val="thick"/>
    </w:rPr>
  </w:style>
  <w:style w:type="character" w:customStyle="1" w:styleId="StylecardUnderlineChar">
    <w:name w:val="Style card + Underline Char"/>
    <w:link w:val="StylecardUnderline"/>
    <w:rsid w:val="00656AF3"/>
    <w:rPr>
      <w:rFonts w:ascii="Calibri" w:eastAsia="Times New Roman" w:hAnsi="Calibri" w:cs="Calibri"/>
      <w:szCs w:val="20"/>
      <w:u w:val="thick"/>
    </w:rPr>
  </w:style>
  <w:style w:type="character" w:customStyle="1" w:styleId="AuthorDateF4">
    <w:name w:val="Author Date (F4)"/>
    <w:rsid w:val="00656AF3"/>
    <w:rPr>
      <w:b/>
      <w:sz w:val="24"/>
      <w:u w:val="thick"/>
    </w:rPr>
  </w:style>
  <w:style w:type="character" w:customStyle="1" w:styleId="BoldUnderlineF6">
    <w:name w:val="Bold Underline (F6)"/>
    <w:rsid w:val="00656AF3"/>
    <w:rPr>
      <w:u w:val="thick"/>
    </w:rPr>
  </w:style>
  <w:style w:type="paragraph" w:customStyle="1" w:styleId="TagF3">
    <w:name w:val="Tag (F3)"/>
    <w:uiPriority w:val="99"/>
    <w:qFormat/>
    <w:rsid w:val="00656AF3"/>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656AF3"/>
  </w:style>
  <w:style w:type="paragraph" w:customStyle="1" w:styleId="style140">
    <w:name w:val="style14"/>
    <w:basedOn w:val="Normal"/>
    <w:uiPriority w:val="99"/>
    <w:qFormat/>
    <w:rsid w:val="00656AF3"/>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656AF3"/>
    <w:rPr>
      <w:rFonts w:eastAsia="Times New Roman"/>
      <w:b/>
      <w:szCs w:val="24"/>
    </w:rPr>
  </w:style>
  <w:style w:type="character" w:customStyle="1" w:styleId="authors">
    <w:name w:val="authors"/>
    <w:rsid w:val="00656AF3"/>
  </w:style>
  <w:style w:type="character" w:customStyle="1" w:styleId="verdana12grey1">
    <w:name w:val="verdana12grey1"/>
    <w:rsid w:val="00656AF3"/>
  </w:style>
  <w:style w:type="character" w:customStyle="1" w:styleId="verdana9grey1a">
    <w:name w:val="verdana9grey1a"/>
    <w:rsid w:val="00656AF3"/>
  </w:style>
  <w:style w:type="character" w:customStyle="1" w:styleId="nn-twttr-share-btn">
    <w:name w:val="nn-twttr-share-btn"/>
    <w:rsid w:val="00656AF3"/>
  </w:style>
  <w:style w:type="character" w:customStyle="1" w:styleId="count">
    <w:name w:val="count"/>
    <w:rsid w:val="00656AF3"/>
  </w:style>
  <w:style w:type="character" w:customStyle="1" w:styleId="comment-count">
    <w:name w:val="comment-count"/>
    <w:rsid w:val="00656AF3"/>
  </w:style>
  <w:style w:type="character" w:customStyle="1" w:styleId="comment-count-text">
    <w:name w:val="comment-count-text"/>
    <w:rsid w:val="00656AF3"/>
  </w:style>
  <w:style w:type="paragraph" w:customStyle="1" w:styleId="articlebody">
    <w:name w:val="articlebody"/>
    <w:basedOn w:val="Normal"/>
    <w:qFormat/>
    <w:rsid w:val="00656AF3"/>
    <w:pPr>
      <w:spacing w:before="100" w:beforeAutospacing="1" w:after="100" w:afterAutospacing="1"/>
    </w:pPr>
    <w:rPr>
      <w:rFonts w:eastAsia="Times New Roman"/>
      <w:szCs w:val="24"/>
    </w:rPr>
  </w:style>
  <w:style w:type="character" w:customStyle="1" w:styleId="lightheader">
    <w:name w:val="lightheader"/>
    <w:rsid w:val="00656AF3"/>
  </w:style>
  <w:style w:type="paragraph" w:customStyle="1" w:styleId="CiteCardCharCharCharCharCharCharChar">
    <w:name w:val="Cite_Card Char Char Char Char Char Char Char"/>
    <w:link w:val="CiteCardCharCharCharCharCharCharCharChar"/>
    <w:autoRedefine/>
    <w:qFormat/>
    <w:rsid w:val="00656AF3"/>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656AF3"/>
    <w:rPr>
      <w:rFonts w:ascii="Times New Roman" w:eastAsia="Times New Roman" w:hAnsi="Times New Roman" w:cs="Times New Roman"/>
      <w:bCs/>
      <w:lang w:eastAsia="zh-CN"/>
    </w:rPr>
  </w:style>
  <w:style w:type="paragraph" w:customStyle="1" w:styleId="foldie">
    <w:name w:val="foldie"/>
    <w:basedOn w:val="heading"/>
    <w:uiPriority w:val="99"/>
    <w:qFormat/>
    <w:rsid w:val="00656AF3"/>
  </w:style>
  <w:style w:type="character" w:customStyle="1" w:styleId="CiteCardCharCharCharCharChar">
    <w:name w:val="Cite_Card Char Char Char Char Char"/>
    <w:rsid w:val="00656AF3"/>
    <w:rPr>
      <w:rFonts w:cs="Arial"/>
      <w:bCs/>
      <w:lang w:val="en-US" w:eastAsia="en-US" w:bidi="ar-SA"/>
    </w:rPr>
  </w:style>
  <w:style w:type="character" w:customStyle="1" w:styleId="CiteCardCharCharCharCharCharChar">
    <w:name w:val="Cite_Card Char Char Char Char Char Char"/>
    <w:rsid w:val="00656AF3"/>
    <w:rPr>
      <w:rFonts w:cs="Arial"/>
      <w:bCs/>
      <w:lang w:val="en-US" w:eastAsia="en-US" w:bidi="ar-SA"/>
    </w:rPr>
  </w:style>
  <w:style w:type="paragraph" w:customStyle="1" w:styleId="billtextsection">
    <w:name w:val="bill_text_section"/>
    <w:basedOn w:val="Normal"/>
    <w:uiPriority w:val="99"/>
    <w:qFormat/>
    <w:rsid w:val="00656AF3"/>
    <w:pPr>
      <w:spacing w:before="100" w:beforeAutospacing="1" w:after="100" w:afterAutospacing="1"/>
    </w:pPr>
    <w:rPr>
      <w:rFonts w:eastAsia="Times New Roman"/>
      <w:szCs w:val="24"/>
    </w:rPr>
  </w:style>
  <w:style w:type="character" w:customStyle="1" w:styleId="yahoobuzzbadge">
    <w:name w:val="yahoobuzzbadge"/>
    <w:rsid w:val="00656AF3"/>
  </w:style>
  <w:style w:type="paragraph" w:customStyle="1" w:styleId="CiteNormal">
    <w:name w:val="Cite Normal"/>
    <w:basedOn w:val="Normal"/>
    <w:link w:val="CiteNormalChar"/>
    <w:autoRedefine/>
    <w:qFormat/>
    <w:rsid w:val="00656AF3"/>
    <w:rPr>
      <w:rFonts w:eastAsia="Times New Roman"/>
      <w:szCs w:val="24"/>
    </w:rPr>
  </w:style>
  <w:style w:type="character" w:customStyle="1" w:styleId="CiteNormalChar">
    <w:name w:val="Cite Normal Char"/>
    <w:link w:val="CiteNormal"/>
    <w:rsid w:val="00656AF3"/>
    <w:rPr>
      <w:rFonts w:ascii="Calibri" w:eastAsia="Times New Roman" w:hAnsi="Calibri" w:cs="Calibri"/>
      <w:szCs w:val="24"/>
    </w:rPr>
  </w:style>
  <w:style w:type="character" w:customStyle="1" w:styleId="StrongEmphasis">
    <w:name w:val="Strong Emphasis"/>
    <w:rsid w:val="00656AF3"/>
    <w:rPr>
      <w:b/>
      <w:bCs/>
    </w:rPr>
  </w:style>
  <w:style w:type="paragraph" w:customStyle="1" w:styleId="Boldunderline1">
    <w:name w:val="Bold underline"/>
    <w:basedOn w:val="Normal"/>
    <w:link w:val="BoldunderlineChar2"/>
    <w:qFormat/>
    <w:rsid w:val="00656AF3"/>
    <w:rPr>
      <w:rFonts w:ascii="Garamond" w:eastAsia="Times New Roman" w:hAnsi="Garamond"/>
      <w:b/>
      <w:bCs/>
      <w:kern w:val="20"/>
      <w:szCs w:val="32"/>
      <w:u w:val="single"/>
    </w:rPr>
  </w:style>
  <w:style w:type="character" w:customStyle="1" w:styleId="BoldunderlineChar2">
    <w:name w:val="Bold underline Char"/>
    <w:link w:val="Boldunderline1"/>
    <w:rsid w:val="00656AF3"/>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656AF3"/>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656AF3"/>
  </w:style>
  <w:style w:type="character" w:customStyle="1" w:styleId="pageheader0">
    <w:name w:val="pageheader"/>
    <w:basedOn w:val="DefaultParagraphFont"/>
    <w:rsid w:val="00656AF3"/>
  </w:style>
  <w:style w:type="character" w:customStyle="1" w:styleId="AuthorCharChar">
    <w:name w:val="Author Char Char"/>
    <w:rsid w:val="00656AF3"/>
    <w:rPr>
      <w:rFonts w:ascii="Times New Roman" w:hAnsi="Times New Roman"/>
      <w:b/>
      <w:sz w:val="22"/>
      <w:szCs w:val="22"/>
    </w:rPr>
  </w:style>
  <w:style w:type="character" w:customStyle="1" w:styleId="RegularChar">
    <w:name w:val="Regular Char"/>
    <w:link w:val="Regular"/>
    <w:rsid w:val="00656AF3"/>
    <w:rPr>
      <w:rFonts w:ascii="Cambria" w:eastAsia="Cambria" w:hAnsi="Cambria" w:cs="Calibri"/>
      <w:szCs w:val="24"/>
    </w:rPr>
  </w:style>
  <w:style w:type="character" w:customStyle="1" w:styleId="smallchar0">
    <w:name w:val="smallchar"/>
    <w:basedOn w:val="DefaultParagraphFont"/>
    <w:rsid w:val="00656AF3"/>
  </w:style>
  <w:style w:type="character" w:customStyle="1" w:styleId="Shortcite">
    <w:name w:val="Shortcite"/>
    <w:rsid w:val="00656AF3"/>
    <w:rPr>
      <w:rFonts w:ascii="Times New Roman" w:hAnsi="Times New Roman"/>
      <w:b/>
      <w:bCs/>
      <w:sz w:val="20"/>
    </w:rPr>
  </w:style>
  <w:style w:type="character" w:customStyle="1" w:styleId="Longcite">
    <w:name w:val="Longcite"/>
    <w:rsid w:val="00656AF3"/>
    <w:rPr>
      <w:sz w:val="16"/>
    </w:rPr>
  </w:style>
  <w:style w:type="character" w:customStyle="1" w:styleId="NormalizationChar">
    <w:name w:val="Normalization Char"/>
    <w:rsid w:val="00656AF3"/>
    <w:rPr>
      <w:noProof w:val="0"/>
      <w:sz w:val="18"/>
      <w:szCs w:val="24"/>
      <w:lang w:val="en-US" w:eastAsia="en-US" w:bidi="ar-SA"/>
    </w:rPr>
  </w:style>
  <w:style w:type="character" w:customStyle="1" w:styleId="Shrinker">
    <w:name w:val="Shrinker"/>
    <w:rsid w:val="00656AF3"/>
    <w:rPr>
      <w:rFonts w:ascii="Times New Roman" w:hAnsi="Times New Roman"/>
      <w:sz w:val="10"/>
      <w:szCs w:val="13"/>
    </w:rPr>
  </w:style>
  <w:style w:type="paragraph" w:customStyle="1" w:styleId="CardDownx1">
    <w:name w:val="CardDown x1"/>
    <w:basedOn w:val="Header"/>
    <w:link w:val="CardDownx1Char"/>
    <w:qFormat/>
    <w:rsid w:val="00656AF3"/>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656AF3"/>
    <w:rPr>
      <w:rFonts w:ascii="Calibri" w:eastAsia="Times New Roman" w:hAnsi="Calibri" w:cs="Calibri"/>
      <w:szCs w:val="24"/>
    </w:rPr>
  </w:style>
  <w:style w:type="character" w:customStyle="1" w:styleId="heading3char1">
    <w:name w:val="heading3char1"/>
    <w:basedOn w:val="DefaultParagraphFont"/>
    <w:rsid w:val="00656AF3"/>
  </w:style>
  <w:style w:type="character" w:customStyle="1" w:styleId="underlinea">
    <w:name w:val="underlinea"/>
    <w:basedOn w:val="DefaultParagraphFont"/>
    <w:rsid w:val="00656AF3"/>
  </w:style>
  <w:style w:type="character" w:customStyle="1" w:styleId="FontStyle329">
    <w:name w:val="Font Style329"/>
    <w:rsid w:val="00656AF3"/>
    <w:rPr>
      <w:rFonts w:ascii="Times New Roman" w:hAnsi="Times New Roman" w:cs="Times New Roman"/>
      <w:b/>
      <w:bCs/>
      <w:spacing w:val="-10"/>
      <w:sz w:val="18"/>
      <w:szCs w:val="18"/>
    </w:rPr>
  </w:style>
  <w:style w:type="paragraph" w:customStyle="1" w:styleId="CiteTag">
    <w:name w:val="Cite/Tag"/>
    <w:basedOn w:val="Normal"/>
    <w:uiPriority w:val="99"/>
    <w:qFormat/>
    <w:rsid w:val="00656AF3"/>
    <w:rPr>
      <w:rFonts w:eastAsia="Times New Roman"/>
      <w:b/>
      <w:szCs w:val="24"/>
      <w:lang w:bidi="en-US"/>
    </w:rPr>
  </w:style>
  <w:style w:type="character" w:customStyle="1" w:styleId="heading3char0">
    <w:name w:val="heading3char"/>
    <w:rsid w:val="00656AF3"/>
  </w:style>
  <w:style w:type="character" w:customStyle="1" w:styleId="StyleStyleArialNarrow9ptLeft-075ArialNarrowChar">
    <w:name w:val="Style Style Arial Narrow 9 pt Left:  -0.75&quot; + Arial Narrow Char"/>
    <w:link w:val="StyleStyleArialNarrow9ptLeft-075ArialNarrow"/>
    <w:rsid w:val="00656AF3"/>
    <w:rPr>
      <w:rFonts w:ascii="Calibri" w:eastAsia="Times New Roman" w:hAnsi="Calibri" w:cs="Calibri"/>
      <w:sz w:val="18"/>
      <w:szCs w:val="20"/>
    </w:rPr>
  </w:style>
  <w:style w:type="paragraph" w:customStyle="1" w:styleId="ecxmsonormal">
    <w:name w:val="ecxmsonormal"/>
    <w:basedOn w:val="Normal"/>
    <w:uiPriority w:val="99"/>
    <w:qFormat/>
    <w:rsid w:val="00656AF3"/>
    <w:pPr>
      <w:spacing w:before="100" w:beforeAutospacing="1" w:after="100" w:afterAutospacing="1"/>
    </w:pPr>
    <w:rPr>
      <w:rFonts w:eastAsia="Times New Roman"/>
      <w:szCs w:val="24"/>
    </w:rPr>
  </w:style>
  <w:style w:type="character" w:customStyle="1" w:styleId="FontStyle232">
    <w:name w:val="Font Style232"/>
    <w:uiPriority w:val="99"/>
    <w:rsid w:val="00656AF3"/>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uiPriority w:val="99"/>
    <w:qFormat/>
    <w:rsid w:val="00656AF3"/>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uiPriority w:val="99"/>
    <w:rsid w:val="00656AF3"/>
    <w:rPr>
      <w:rFonts w:ascii="Arial Narrow" w:eastAsia="Times New Roman" w:hAnsi="Arial Narrow" w:cs="Calibri"/>
      <w:b/>
      <w:szCs w:val="24"/>
      <w:u w:val="thick"/>
    </w:rPr>
  </w:style>
  <w:style w:type="character" w:customStyle="1" w:styleId="erasure">
    <w:name w:val="erasure"/>
    <w:rsid w:val="00656AF3"/>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656AF3"/>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656AF3"/>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656AF3"/>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656AF3"/>
    <w:rPr>
      <w:rFonts w:ascii="Calibri" w:eastAsia="Times New Roman" w:hAnsi="Calibri" w:cs="Calibri"/>
      <w:szCs w:val="20"/>
      <w:u w:val="thick"/>
      <w:bdr w:val="single" w:sz="4" w:space="0" w:color="auto"/>
    </w:rPr>
  </w:style>
  <w:style w:type="character" w:customStyle="1" w:styleId="MicroTextCharChar">
    <w:name w:val="MicroText Char Char"/>
    <w:rsid w:val="00656AF3"/>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656AF3"/>
    <w:rPr>
      <w:rFonts w:eastAsia="Times New Roman"/>
      <w:szCs w:val="24"/>
      <w:u w:val="thick"/>
    </w:rPr>
  </w:style>
  <w:style w:type="character" w:customStyle="1" w:styleId="UnderliningCharChar1CharCharChar">
    <w:name w:val="Underlining Char Char1 Char Char Char"/>
    <w:link w:val="UnderliningCharChar1CharChar"/>
    <w:rsid w:val="00656AF3"/>
    <w:rPr>
      <w:rFonts w:ascii="Calibri" w:eastAsia="Times New Roman" w:hAnsi="Calibri" w:cs="Calibri"/>
      <w:szCs w:val="24"/>
      <w:u w:val="thick"/>
    </w:rPr>
  </w:style>
  <w:style w:type="paragraph" w:customStyle="1" w:styleId="CiteCharCharCharCharChar">
    <w:name w:val="Cite Char Char Char Char Char"/>
    <w:basedOn w:val="Normal"/>
    <w:next w:val="Normal"/>
    <w:link w:val="CiteCharCharCharCharCharChar"/>
    <w:qFormat/>
    <w:rsid w:val="00656AF3"/>
    <w:pPr>
      <w:ind w:left="576"/>
    </w:pPr>
    <w:rPr>
      <w:rFonts w:asciiTheme="minorHAnsi" w:hAnsiTheme="minorHAnsi" w:cstheme="minorBidi"/>
      <w:b/>
      <w:u w:val="single"/>
    </w:rPr>
  </w:style>
  <w:style w:type="character" w:customStyle="1" w:styleId="UnderliningCharCharChar">
    <w:name w:val="Underlining Char Char Char"/>
    <w:rsid w:val="00656AF3"/>
    <w:rPr>
      <w:rFonts w:ascii="Arial Narrow" w:eastAsia="Times New Roman" w:hAnsi="Arial Narrow" w:cs="Times New Roman"/>
      <w:sz w:val="20"/>
      <w:szCs w:val="24"/>
      <w:u w:val="thick"/>
    </w:rPr>
  </w:style>
  <w:style w:type="paragraph" w:customStyle="1" w:styleId="Style120">
    <w:name w:val="Style 12"/>
    <w:uiPriority w:val="99"/>
    <w:qFormat/>
    <w:rsid w:val="00656AF3"/>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656AF3"/>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656AF3"/>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656AF3"/>
  </w:style>
  <w:style w:type="paragraph" w:customStyle="1" w:styleId="Emphasis3">
    <w:name w:val="Emphasis3"/>
    <w:uiPriority w:val="99"/>
    <w:qFormat/>
    <w:rsid w:val="00656AF3"/>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656AF3"/>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656AF3"/>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656AF3"/>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656AF3"/>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656AF3"/>
    <w:rPr>
      <w:b/>
      <w:noProof w:val="0"/>
      <w:szCs w:val="24"/>
      <w:u w:val="single"/>
      <w:lang w:val="en-US" w:eastAsia="en-US" w:bidi="ar-SA"/>
    </w:rPr>
  </w:style>
  <w:style w:type="character" w:customStyle="1" w:styleId="UnderlineChar1Char1">
    <w:name w:val="Underline Char1 Char1"/>
    <w:basedOn w:val="DefaultParagraphFont"/>
    <w:rsid w:val="00656AF3"/>
    <w:rPr>
      <w:noProof w:val="0"/>
      <w:szCs w:val="24"/>
      <w:u w:val="single"/>
      <w:lang w:val="en-US" w:eastAsia="en-US" w:bidi="ar-SA"/>
    </w:rPr>
  </w:style>
  <w:style w:type="paragraph" w:customStyle="1" w:styleId="Underlinestyle1">
    <w:name w:val="Underlinestyle"/>
    <w:basedOn w:val="Normal"/>
    <w:uiPriority w:val="99"/>
    <w:qFormat/>
    <w:rsid w:val="00656AF3"/>
    <w:pPr>
      <w:tabs>
        <w:tab w:val="left" w:pos="720"/>
      </w:tabs>
      <w:ind w:left="720"/>
    </w:pPr>
    <w:rPr>
      <w:rFonts w:eastAsia="Times New Roman"/>
      <w:szCs w:val="20"/>
      <w:u w:val="single"/>
    </w:rPr>
  </w:style>
  <w:style w:type="paragraph" w:styleId="BlockText">
    <w:name w:val="Block Text"/>
    <w:basedOn w:val="Normal"/>
    <w:uiPriority w:val="99"/>
    <w:rsid w:val="00656AF3"/>
    <w:pPr>
      <w:ind w:left="229" w:right="229"/>
    </w:pPr>
    <w:rPr>
      <w:rFonts w:ascii="Verdana" w:eastAsia="Times New Roman" w:hAnsi="Verdana"/>
      <w:szCs w:val="20"/>
    </w:rPr>
  </w:style>
  <w:style w:type="paragraph" w:styleId="NormalIndent">
    <w:name w:val="Normal Indent"/>
    <w:basedOn w:val="Normal"/>
    <w:rsid w:val="00656AF3"/>
    <w:pPr>
      <w:ind w:left="720"/>
    </w:pPr>
    <w:rPr>
      <w:rFonts w:eastAsia="Times New Roman"/>
      <w:szCs w:val="20"/>
    </w:rPr>
  </w:style>
  <w:style w:type="paragraph" w:styleId="EnvelopeReturn">
    <w:name w:val="envelope return"/>
    <w:basedOn w:val="Normal"/>
    <w:rsid w:val="00656AF3"/>
    <w:rPr>
      <w:rFonts w:ascii="Arial" w:eastAsia="Times New Roman" w:hAnsi="Arial"/>
      <w:szCs w:val="20"/>
    </w:rPr>
  </w:style>
  <w:style w:type="paragraph" w:styleId="EnvelopeAddress">
    <w:name w:val="envelope address"/>
    <w:basedOn w:val="Normal"/>
    <w:rsid w:val="00656AF3"/>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656AF3"/>
    <w:rPr>
      <w:rFonts w:ascii="Arial" w:hAnsi="Arial" w:cs="Arial" w:hint="default"/>
      <w:color w:val="666666"/>
    </w:rPr>
  </w:style>
  <w:style w:type="character" w:customStyle="1" w:styleId="CardCharCharChar0">
    <w:name w:val="Card Char Char Char"/>
    <w:basedOn w:val="DefaultParagraphFont"/>
    <w:rsid w:val="00656AF3"/>
    <w:rPr>
      <w:rFonts w:ascii="Book Antiqua" w:hAnsi="Book Antiqua"/>
      <w:szCs w:val="24"/>
      <w:lang w:val="en-US" w:eastAsia="en-US" w:bidi="ar-SA"/>
    </w:rPr>
  </w:style>
  <w:style w:type="character" w:customStyle="1" w:styleId="big1">
    <w:name w:val="big1"/>
    <w:basedOn w:val="DefaultParagraphFont"/>
    <w:rsid w:val="00656AF3"/>
    <w:rPr>
      <w:sz w:val="28"/>
      <w:szCs w:val="28"/>
    </w:rPr>
  </w:style>
  <w:style w:type="character" w:customStyle="1" w:styleId="articletitle1">
    <w:name w:val="articletitle1"/>
    <w:basedOn w:val="DefaultParagraphFont"/>
    <w:rsid w:val="00656AF3"/>
    <w:rPr>
      <w:b/>
      <w:bCs/>
      <w:color w:val="990000"/>
    </w:rPr>
  </w:style>
  <w:style w:type="character" w:customStyle="1" w:styleId="prodgeneral">
    <w:name w:val="prodgeneral"/>
    <w:basedOn w:val="DefaultParagraphFont"/>
    <w:rsid w:val="00656AF3"/>
  </w:style>
  <w:style w:type="character" w:customStyle="1" w:styleId="Style10pt">
    <w:name w:val="Style 10 pt"/>
    <w:basedOn w:val="DefaultParagraphFont"/>
    <w:rsid w:val="00656AF3"/>
    <w:rPr>
      <w:sz w:val="20"/>
    </w:rPr>
  </w:style>
  <w:style w:type="character" w:customStyle="1" w:styleId="StyleUnderlineChar0">
    <w:name w:val="Style Underline + Char"/>
    <w:basedOn w:val="DefaultParagraphFont"/>
    <w:rsid w:val="00656AF3"/>
    <w:rPr>
      <w:rFonts w:eastAsia="SimSun" w:cs="Arial"/>
      <w:b/>
      <w:bCs/>
      <w:iCs/>
      <w:caps/>
      <w:sz w:val="24"/>
      <w:szCs w:val="24"/>
      <w:u w:val="single"/>
      <w:lang w:val="en-US" w:eastAsia="en-US" w:bidi="ar-SA"/>
    </w:rPr>
  </w:style>
  <w:style w:type="character" w:customStyle="1" w:styleId="highlightChar">
    <w:name w:val="highlight Char"/>
    <w:basedOn w:val="DefaultParagraphFont"/>
    <w:rsid w:val="00656AF3"/>
    <w:rPr>
      <w:sz w:val="24"/>
      <w:szCs w:val="24"/>
      <w:u w:val="single"/>
      <w:lang w:val="en-US" w:eastAsia="en-US" w:bidi="ar-SA"/>
    </w:rPr>
  </w:style>
  <w:style w:type="character" w:customStyle="1" w:styleId="StyleciteChar">
    <w:name w:val="Style cite + Char"/>
    <w:basedOn w:val="citeChar2"/>
    <w:rsid w:val="00656AF3"/>
    <w:rPr>
      <w:sz w:val="24"/>
      <w:szCs w:val="24"/>
      <w:lang w:val="en-US" w:eastAsia="en-US" w:bidi="ar-SA"/>
    </w:rPr>
  </w:style>
  <w:style w:type="character" w:customStyle="1" w:styleId="citeChar2">
    <w:name w:val="cite Char"/>
    <w:basedOn w:val="DefaultParagraphFont"/>
    <w:rsid w:val="00656AF3"/>
    <w:rPr>
      <w:sz w:val="24"/>
      <w:szCs w:val="24"/>
      <w:lang w:val="en-US" w:eastAsia="en-US" w:bidi="ar-SA"/>
    </w:rPr>
  </w:style>
  <w:style w:type="paragraph" w:customStyle="1" w:styleId="OffensiveLanguage">
    <w:name w:val="Offensive Language"/>
    <w:basedOn w:val="Normal"/>
    <w:next w:val="Normal"/>
    <w:uiPriority w:val="99"/>
    <w:qFormat/>
    <w:rsid w:val="00656AF3"/>
    <w:rPr>
      <w:strike/>
      <w:u w:val="single"/>
    </w:rPr>
  </w:style>
  <w:style w:type="character" w:customStyle="1" w:styleId="OffensiveLanguageChar">
    <w:name w:val="Offensive Language Char"/>
    <w:rsid w:val="00656AF3"/>
    <w:rPr>
      <w:rFonts w:ascii="Arial Narrow" w:hAnsi="Arial Narrow"/>
      <w:strike/>
      <w:szCs w:val="24"/>
      <w:u w:val="single"/>
      <w:lang w:val="en-US" w:eastAsia="en-US" w:bidi="ar-SA"/>
    </w:rPr>
  </w:style>
  <w:style w:type="paragraph" w:customStyle="1" w:styleId="clearformatting0">
    <w:name w:val="clear formatting"/>
    <w:basedOn w:val="Normal"/>
    <w:qFormat/>
    <w:rsid w:val="00656AF3"/>
  </w:style>
  <w:style w:type="paragraph" w:customStyle="1" w:styleId="Style180">
    <w:name w:val="Style 18"/>
    <w:uiPriority w:val="99"/>
    <w:qFormat/>
    <w:rsid w:val="00656AF3"/>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656AF3"/>
    <w:pPr>
      <w:spacing w:before="100" w:beforeAutospacing="1" w:after="100" w:afterAutospacing="1"/>
    </w:pPr>
    <w:rPr>
      <w:rFonts w:ascii="Arial" w:eastAsia="Arial Unicode MS" w:hAnsi="Arial"/>
      <w:szCs w:val="20"/>
    </w:rPr>
  </w:style>
  <w:style w:type="character" w:customStyle="1" w:styleId="yellowfadeinnerspan">
    <w:name w:val="yellowfadeinnerspan"/>
    <w:rsid w:val="00656AF3"/>
  </w:style>
  <w:style w:type="character" w:customStyle="1" w:styleId="ipa">
    <w:name w:val="ipa"/>
    <w:basedOn w:val="DefaultParagraphFont"/>
    <w:rsid w:val="00656AF3"/>
  </w:style>
  <w:style w:type="character" w:customStyle="1" w:styleId="regtext">
    <w:name w:val="regtext"/>
    <w:uiPriority w:val="99"/>
    <w:rsid w:val="00656AF3"/>
  </w:style>
  <w:style w:type="paragraph" w:customStyle="1" w:styleId="Card-Underline0">
    <w:name w:val="Card-Underline"/>
    <w:basedOn w:val="Normal"/>
    <w:link w:val="Card-UnderlineChar"/>
    <w:qFormat/>
    <w:rsid w:val="00656AF3"/>
    <w:rPr>
      <w:rFonts w:ascii="Century Gothic" w:eastAsia="Cambria" w:hAnsi="Century Gothic"/>
      <w:szCs w:val="24"/>
      <w:u w:val="thick"/>
    </w:rPr>
  </w:style>
  <w:style w:type="character" w:customStyle="1" w:styleId="Card-UnderlineChar">
    <w:name w:val="Card-Underline Char"/>
    <w:link w:val="Card-Underline0"/>
    <w:rsid w:val="00656AF3"/>
    <w:rPr>
      <w:rFonts w:ascii="Century Gothic" w:eastAsia="Cambria" w:hAnsi="Century Gothic" w:cs="Calibri"/>
      <w:szCs w:val="24"/>
      <w:u w:val="thick"/>
    </w:rPr>
  </w:style>
  <w:style w:type="character" w:customStyle="1" w:styleId="BoldandUnderlineChar6">
    <w:name w:val="Bold and Underline Char6"/>
    <w:basedOn w:val="DefaultParagraphFont"/>
    <w:rsid w:val="00656AF3"/>
    <w:rPr>
      <w:b/>
      <w:szCs w:val="24"/>
      <w:u w:val="single"/>
      <w:lang w:val="en-US" w:eastAsia="en-US" w:bidi="ar-SA"/>
    </w:rPr>
  </w:style>
  <w:style w:type="paragraph" w:customStyle="1" w:styleId="DebateTag0">
    <w:name w:val="Debate Tag"/>
    <w:basedOn w:val="Heading5"/>
    <w:link w:val="DebateTagChar"/>
    <w:qFormat/>
    <w:rsid w:val="00656AF3"/>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656AF3"/>
    <w:pPr>
      <w:spacing w:before="100" w:beforeAutospacing="1" w:after="100" w:afterAutospacing="1"/>
    </w:pPr>
    <w:rPr>
      <w:rFonts w:eastAsia="Times New Roman"/>
      <w:szCs w:val="24"/>
    </w:rPr>
  </w:style>
  <w:style w:type="paragraph" w:customStyle="1" w:styleId="a-body-text">
    <w:name w:val="a-body-text"/>
    <w:basedOn w:val="Normal"/>
    <w:uiPriority w:val="99"/>
    <w:qFormat/>
    <w:rsid w:val="00656AF3"/>
    <w:pPr>
      <w:spacing w:before="100" w:beforeAutospacing="1" w:after="100" w:afterAutospacing="1"/>
    </w:pPr>
    <w:rPr>
      <w:rFonts w:eastAsia="Times New Roman"/>
      <w:szCs w:val="24"/>
    </w:rPr>
  </w:style>
  <w:style w:type="paragraph" w:customStyle="1" w:styleId="obgpara">
    <w:name w:val="obg_para"/>
    <w:basedOn w:val="Normal"/>
    <w:uiPriority w:val="99"/>
    <w:qFormat/>
    <w:rsid w:val="00656AF3"/>
    <w:pPr>
      <w:spacing w:before="100" w:beforeAutospacing="1" w:after="100" w:afterAutospacing="1"/>
    </w:pPr>
    <w:rPr>
      <w:rFonts w:eastAsia="Times New Roman"/>
      <w:szCs w:val="24"/>
    </w:rPr>
  </w:style>
  <w:style w:type="character" w:customStyle="1" w:styleId="caption4">
    <w:name w:val="caption4"/>
    <w:basedOn w:val="DefaultParagraphFont"/>
    <w:rsid w:val="00656AF3"/>
  </w:style>
  <w:style w:type="character" w:customStyle="1" w:styleId="field-content">
    <w:name w:val="field-content"/>
    <w:basedOn w:val="DefaultParagraphFont"/>
    <w:rsid w:val="00656AF3"/>
  </w:style>
  <w:style w:type="character" w:customStyle="1" w:styleId="honorific-prefix">
    <w:name w:val="honorific-prefix"/>
    <w:basedOn w:val="DefaultParagraphFont"/>
    <w:rsid w:val="00656AF3"/>
  </w:style>
  <w:style w:type="character" w:customStyle="1" w:styleId="given-name">
    <w:name w:val="given-name"/>
    <w:basedOn w:val="DefaultParagraphFont"/>
    <w:rsid w:val="00656AF3"/>
  </w:style>
  <w:style w:type="character" w:customStyle="1" w:styleId="family-name">
    <w:name w:val="family-name"/>
    <w:basedOn w:val="DefaultParagraphFont"/>
    <w:rsid w:val="00656AF3"/>
  </w:style>
  <w:style w:type="character" w:customStyle="1" w:styleId="chead">
    <w:name w:val="chead"/>
    <w:basedOn w:val="DefaultParagraphFont"/>
    <w:rsid w:val="00656AF3"/>
  </w:style>
  <w:style w:type="character" w:customStyle="1" w:styleId="obgcapsstart">
    <w:name w:val="obg_caps_start"/>
    <w:basedOn w:val="DefaultParagraphFont"/>
    <w:rsid w:val="00656AF3"/>
  </w:style>
  <w:style w:type="character" w:customStyle="1" w:styleId="tpk">
    <w:name w:val="tpk"/>
    <w:basedOn w:val="DefaultParagraphFont"/>
    <w:rsid w:val="00656AF3"/>
  </w:style>
  <w:style w:type="character" w:customStyle="1" w:styleId="style10">
    <w:name w:val="style1"/>
    <w:basedOn w:val="DefaultParagraphFont"/>
    <w:rsid w:val="00656AF3"/>
  </w:style>
  <w:style w:type="character" w:customStyle="1" w:styleId="althead">
    <w:name w:val="althead"/>
    <w:basedOn w:val="DefaultParagraphFont"/>
    <w:rsid w:val="00656AF3"/>
  </w:style>
  <w:style w:type="character" w:customStyle="1" w:styleId="para">
    <w:name w:val="para"/>
    <w:basedOn w:val="DefaultParagraphFont"/>
    <w:rsid w:val="00656AF3"/>
  </w:style>
  <w:style w:type="character" w:customStyle="1" w:styleId="arbd1">
    <w:name w:val="arbd1"/>
    <w:basedOn w:val="DefaultParagraphFont"/>
    <w:rsid w:val="00656AF3"/>
  </w:style>
  <w:style w:type="character" w:customStyle="1" w:styleId="unx">
    <w:name w:val="unx"/>
    <w:basedOn w:val="DefaultParagraphFont"/>
    <w:rsid w:val="00656AF3"/>
  </w:style>
  <w:style w:type="character" w:customStyle="1" w:styleId="lrdctph">
    <w:name w:val="lr_dct_ph"/>
    <w:basedOn w:val="DefaultParagraphFont"/>
    <w:rsid w:val="00656AF3"/>
  </w:style>
  <w:style w:type="character" w:customStyle="1" w:styleId="BoxX2">
    <w:name w:val="BoxX2"/>
    <w:qFormat/>
    <w:rsid w:val="00656AF3"/>
    <w:rPr>
      <w:rFonts w:ascii="Times New Roman" w:hAnsi="Times New Roman"/>
      <w:b/>
      <w:sz w:val="22"/>
      <w:u w:val="single"/>
      <w:bdr w:val="single" w:sz="4" w:space="0" w:color="auto"/>
    </w:rPr>
  </w:style>
  <w:style w:type="paragraph" w:customStyle="1" w:styleId="TxBr41p1">
    <w:name w:val="TxBr_41p1"/>
    <w:basedOn w:val="Normal"/>
    <w:qFormat/>
    <w:rsid w:val="00656AF3"/>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656AF3"/>
    <w:rPr>
      <w:rFonts w:ascii="Georgia" w:eastAsia="Times New Roman" w:hAnsi="Georgia" w:cs="Arial" w:hint="default"/>
      <w:b/>
      <w:bCs/>
      <w:kern w:val="32"/>
      <w:sz w:val="28"/>
      <w:szCs w:val="32"/>
    </w:rPr>
  </w:style>
  <w:style w:type="character" w:customStyle="1" w:styleId="style3Char0">
    <w:name w:val="style 3 Char"/>
    <w:rsid w:val="00656AF3"/>
    <w:rPr>
      <w:sz w:val="18"/>
      <w:szCs w:val="24"/>
      <w:lang w:val="en-US" w:eastAsia="en-US" w:bidi="ar-SA"/>
    </w:rPr>
  </w:style>
  <w:style w:type="paragraph" w:customStyle="1" w:styleId="003Cite">
    <w:name w:val="003Cite"/>
    <w:basedOn w:val="Normal"/>
    <w:uiPriority w:val="99"/>
    <w:qFormat/>
    <w:rsid w:val="00656AF3"/>
    <w:rPr>
      <w:rFonts w:eastAsia="Calibri"/>
      <w:szCs w:val="16"/>
    </w:rPr>
  </w:style>
  <w:style w:type="paragraph" w:customStyle="1" w:styleId="NormalBold">
    <w:name w:val="Normal + Bold"/>
    <w:aliases w:val="Double Underline"/>
    <w:basedOn w:val="Normal"/>
    <w:link w:val="NormalBoldChar"/>
    <w:qFormat/>
    <w:rsid w:val="00656AF3"/>
    <w:pPr>
      <w:jc w:val="both"/>
    </w:pPr>
    <w:rPr>
      <w:b/>
      <w:color w:val="000000"/>
      <w:szCs w:val="24"/>
      <w:u w:val="single"/>
    </w:rPr>
  </w:style>
  <w:style w:type="character" w:customStyle="1" w:styleId="NormalBoldChar">
    <w:name w:val="Normal + Bold Char"/>
    <w:aliases w:val="Double Underline Char"/>
    <w:basedOn w:val="DefaultParagraphFont"/>
    <w:link w:val="NormalBold"/>
    <w:rsid w:val="00656AF3"/>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656AF3"/>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656AF3"/>
    <w:rPr>
      <w:rFonts w:ascii="Calibri" w:eastAsia="Times New Roman" w:hAnsi="Calibri" w:cs="Calibri"/>
      <w:szCs w:val="24"/>
      <w:u w:val="thick"/>
    </w:rPr>
  </w:style>
  <w:style w:type="character" w:customStyle="1" w:styleId="BlockHeadingsChar1">
    <w:name w:val="Block Headings Char1"/>
    <w:rsid w:val="00656AF3"/>
    <w:rPr>
      <w:b/>
      <w:caps/>
    </w:rPr>
  </w:style>
  <w:style w:type="character" w:customStyle="1" w:styleId="FontStyle170">
    <w:name w:val="Font Style170"/>
    <w:uiPriority w:val="99"/>
    <w:rsid w:val="00656AF3"/>
    <w:rPr>
      <w:rFonts w:ascii="Bookman Old Style" w:hAnsi="Bookman Old Style" w:cs="Bookman Old Style"/>
      <w:sz w:val="16"/>
      <w:szCs w:val="16"/>
    </w:rPr>
  </w:style>
  <w:style w:type="character" w:customStyle="1" w:styleId="FontStyle17">
    <w:name w:val="Font Style17"/>
    <w:rsid w:val="00656AF3"/>
    <w:rPr>
      <w:rFonts w:ascii="Book Antiqua" w:hAnsi="Book Antiqua" w:cs="Book Antiqua"/>
      <w:i/>
      <w:iCs/>
      <w:spacing w:val="10"/>
      <w:sz w:val="22"/>
      <w:szCs w:val="22"/>
    </w:rPr>
  </w:style>
  <w:style w:type="character" w:customStyle="1" w:styleId="articoloinside">
    <w:name w:val="articolo_inside"/>
    <w:rsid w:val="00656AF3"/>
  </w:style>
  <w:style w:type="paragraph" w:customStyle="1" w:styleId="pagetools">
    <w:name w:val="pagetools"/>
    <w:basedOn w:val="Normal"/>
    <w:qFormat/>
    <w:rsid w:val="00656AF3"/>
    <w:pPr>
      <w:spacing w:before="100" w:beforeAutospacing="1" w:after="100" w:afterAutospacing="1"/>
    </w:pPr>
    <w:rPr>
      <w:rFonts w:eastAsia="Times New Roman"/>
      <w:szCs w:val="24"/>
    </w:rPr>
  </w:style>
  <w:style w:type="character" w:customStyle="1" w:styleId="job">
    <w:name w:val="job"/>
    <w:basedOn w:val="DefaultParagraphFont"/>
    <w:rsid w:val="00656AF3"/>
  </w:style>
  <w:style w:type="character" w:customStyle="1" w:styleId="publisher">
    <w:name w:val="publisher"/>
    <w:basedOn w:val="DefaultParagraphFont"/>
    <w:rsid w:val="00656AF3"/>
  </w:style>
  <w:style w:type="character" w:customStyle="1" w:styleId="pubyear">
    <w:name w:val="pubyear"/>
    <w:basedOn w:val="DefaultParagraphFont"/>
    <w:rsid w:val="00656AF3"/>
  </w:style>
  <w:style w:type="character" w:customStyle="1" w:styleId="pubcity">
    <w:name w:val="pubcity"/>
    <w:basedOn w:val="DefaultParagraphFont"/>
    <w:rsid w:val="00656AF3"/>
  </w:style>
  <w:style w:type="character" w:customStyle="1" w:styleId="bodycontentlink">
    <w:name w:val="bodycontentlink"/>
    <w:basedOn w:val="DefaultParagraphFont"/>
    <w:rsid w:val="00656AF3"/>
  </w:style>
  <w:style w:type="paragraph" w:customStyle="1" w:styleId="C-Text">
    <w:name w:val="C-Text"/>
    <w:basedOn w:val="Normal"/>
    <w:qFormat/>
    <w:rsid w:val="00656AF3"/>
    <w:pPr>
      <w:tabs>
        <w:tab w:val="num" w:pos="720"/>
      </w:tabs>
      <w:ind w:left="720" w:hanging="360"/>
    </w:pPr>
    <w:rPr>
      <w:rFonts w:ascii="Garamond" w:hAnsi="Garamond"/>
    </w:rPr>
  </w:style>
  <w:style w:type="character" w:customStyle="1" w:styleId="ecdate">
    <w:name w:val="ec_date"/>
    <w:basedOn w:val="DefaultParagraphFont"/>
    <w:rsid w:val="00656AF3"/>
    <w:rPr>
      <w:rFonts w:ascii="Verdana" w:hAnsi="Verdana" w:hint="default"/>
      <w:sz w:val="20"/>
      <w:szCs w:val="20"/>
      <w:shd w:val="clear" w:color="auto" w:fill="FFFFFF"/>
    </w:rPr>
  </w:style>
  <w:style w:type="paragraph" w:customStyle="1" w:styleId="ecmsonormal">
    <w:name w:val="ec_msonormal"/>
    <w:basedOn w:val="Normal"/>
    <w:qFormat/>
    <w:rsid w:val="00656AF3"/>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656AF3"/>
  </w:style>
  <w:style w:type="paragraph" w:customStyle="1" w:styleId="u-intro">
    <w:name w:val="u-intro"/>
    <w:basedOn w:val="Normal"/>
    <w:qFormat/>
    <w:rsid w:val="00656AF3"/>
    <w:pPr>
      <w:spacing w:before="100" w:beforeAutospacing="1" w:after="100" w:afterAutospacing="1"/>
    </w:pPr>
    <w:rPr>
      <w:szCs w:val="24"/>
    </w:rPr>
  </w:style>
  <w:style w:type="character" w:customStyle="1" w:styleId="u-byline">
    <w:name w:val="u-byline"/>
    <w:basedOn w:val="DefaultParagraphFont"/>
    <w:rsid w:val="00656AF3"/>
  </w:style>
  <w:style w:type="character" w:customStyle="1" w:styleId="articlebya">
    <w:name w:val="articleby_a"/>
    <w:basedOn w:val="DefaultParagraphFont"/>
    <w:rsid w:val="00656AF3"/>
  </w:style>
  <w:style w:type="character" w:customStyle="1" w:styleId="popupwinby">
    <w:name w:val="popupwinby"/>
    <w:basedOn w:val="DefaultParagraphFont"/>
    <w:rsid w:val="00656AF3"/>
  </w:style>
  <w:style w:type="character" w:customStyle="1" w:styleId="storyheader">
    <w:name w:val="storyheader"/>
    <w:basedOn w:val="DefaultParagraphFont"/>
    <w:rsid w:val="00656AF3"/>
  </w:style>
  <w:style w:type="character" w:customStyle="1" w:styleId="StyleNormalWeb10ptChar">
    <w:name w:val="Style Normal (Web) + 10 pt Char"/>
    <w:basedOn w:val="DefaultParagraphFont"/>
    <w:rsid w:val="00656AF3"/>
    <w:rPr>
      <w:szCs w:val="24"/>
      <w:lang w:val="en-US" w:eastAsia="en-US" w:bidi="ar-SA"/>
    </w:rPr>
  </w:style>
  <w:style w:type="paragraph" w:customStyle="1" w:styleId="TagCiteShells">
    <w:name w:val="Tag/Cite/Shells"/>
    <w:basedOn w:val="Normal"/>
    <w:qFormat/>
    <w:rsid w:val="00656AF3"/>
    <w:rPr>
      <w:b/>
    </w:rPr>
  </w:style>
  <w:style w:type="paragraph" w:customStyle="1" w:styleId="DefinitionTerm">
    <w:name w:val="Definition Term"/>
    <w:basedOn w:val="Normal"/>
    <w:next w:val="Normal"/>
    <w:qFormat/>
    <w:rsid w:val="00656AF3"/>
    <w:rPr>
      <w:snapToGrid w:val="0"/>
    </w:rPr>
  </w:style>
  <w:style w:type="character" w:customStyle="1" w:styleId="Style3CharChar">
    <w:name w:val="Style3 Char Char"/>
    <w:basedOn w:val="DefaultParagraphFont"/>
    <w:rsid w:val="00656AF3"/>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656AF3"/>
    <w:pPr>
      <w:spacing w:after="60"/>
    </w:pPr>
    <w:rPr>
      <w:rFonts w:eastAsia="SimSun" w:cs="Times New Roman"/>
      <w:caps/>
      <w:sz w:val="20"/>
      <w:lang w:eastAsia="zh-CN"/>
    </w:rPr>
  </w:style>
  <w:style w:type="character" w:customStyle="1" w:styleId="NormalChar1">
    <w:name w:val="Normal Char"/>
    <w:basedOn w:val="DefaultParagraphFont"/>
    <w:rsid w:val="00656AF3"/>
    <w:rPr>
      <w:lang w:eastAsia="en-US"/>
    </w:rPr>
  </w:style>
  <w:style w:type="character" w:customStyle="1" w:styleId="BoldUnderlineChar3">
    <w:name w:val="Bold + Underline Char"/>
    <w:basedOn w:val="DefaultParagraphFont"/>
    <w:rsid w:val="00656AF3"/>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656AF3"/>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656AF3"/>
  </w:style>
  <w:style w:type="character" w:customStyle="1" w:styleId="CharacterStyle7">
    <w:name w:val="Character Style 7"/>
    <w:rsid w:val="00656AF3"/>
    <w:rPr>
      <w:rFonts w:ascii="Arial Narrow" w:hAnsi="Arial Narrow" w:cs="Arial Narrow"/>
      <w:sz w:val="20"/>
      <w:szCs w:val="20"/>
      <w:u w:val="single"/>
    </w:rPr>
  </w:style>
  <w:style w:type="character" w:customStyle="1" w:styleId="StyleStyle4Char">
    <w:name w:val="Style Style4 + Char"/>
    <w:basedOn w:val="DefaultParagraphFont"/>
    <w:rsid w:val="00656AF3"/>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656AF3"/>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656AF3"/>
    <w:rPr>
      <w:rFonts w:ascii="Verdana" w:hAnsi="Verdana"/>
      <w:sz w:val="21"/>
      <w:szCs w:val="21"/>
      <w:u w:val="thick"/>
    </w:rPr>
  </w:style>
  <w:style w:type="character" w:customStyle="1" w:styleId="UnderlinedEvidenceCharChar">
    <w:name w:val="Underlined Evidence Char Char"/>
    <w:basedOn w:val="DefaultParagraphFont"/>
    <w:rsid w:val="00656AF3"/>
    <w:rPr>
      <w:rFonts w:ascii="Verdana" w:hAnsi="Verdana"/>
      <w:sz w:val="21"/>
      <w:szCs w:val="21"/>
      <w:u w:val="thick"/>
      <w:lang w:val="en-US" w:eastAsia="en-US" w:bidi="ar-SA"/>
    </w:rPr>
  </w:style>
  <w:style w:type="character" w:styleId="PlaceholderText">
    <w:name w:val="Placeholder Text"/>
    <w:basedOn w:val="DefaultParagraphFont"/>
    <w:uiPriority w:val="99"/>
    <w:rsid w:val="00656AF3"/>
    <w:rPr>
      <w:color w:val="808080"/>
    </w:rPr>
  </w:style>
  <w:style w:type="character" w:customStyle="1" w:styleId="cnbcsbhdcomp">
    <w:name w:val="cnbc_sbhd_comp"/>
    <w:rsid w:val="00656AF3"/>
  </w:style>
  <w:style w:type="character" w:customStyle="1" w:styleId="blox-headline">
    <w:name w:val="blox-headline"/>
    <w:rsid w:val="00656AF3"/>
  </w:style>
  <w:style w:type="paragraph" w:customStyle="1" w:styleId="StyleJustified">
    <w:name w:val="Style Justified"/>
    <w:basedOn w:val="Normal"/>
    <w:qFormat/>
    <w:rsid w:val="00656AF3"/>
    <w:rPr>
      <w:rFonts w:eastAsia="Times New Roman"/>
      <w:szCs w:val="20"/>
    </w:rPr>
  </w:style>
  <w:style w:type="character" w:customStyle="1" w:styleId="Heading2CharCharCharCharCharChar1CharChar">
    <w:name w:val="Heading 2 Char Char Char Char Char Char1 Char Char"/>
    <w:basedOn w:val="DefaultParagraphFont"/>
    <w:uiPriority w:val="99"/>
    <w:rsid w:val="00656AF3"/>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656AF3"/>
    <w:rPr>
      <w:rFonts w:ascii="Georgia" w:hAnsi="Georgia"/>
      <w:b w:val="0"/>
      <w:bCs/>
      <w:sz w:val="24"/>
      <w:u w:val="single"/>
    </w:rPr>
  </w:style>
  <w:style w:type="paragraph" w:customStyle="1" w:styleId="ember-view">
    <w:name w:val="ember-view"/>
    <w:basedOn w:val="Normal"/>
    <w:rsid w:val="00656AF3"/>
    <w:pPr>
      <w:spacing w:before="100" w:beforeAutospacing="1" w:after="100" w:afterAutospacing="1"/>
    </w:pPr>
    <w:rPr>
      <w:rFonts w:eastAsia="Times New Roman"/>
      <w:szCs w:val="24"/>
    </w:rPr>
  </w:style>
  <w:style w:type="paragraph" w:customStyle="1" w:styleId="first-text">
    <w:name w:val="first-text"/>
    <w:basedOn w:val="Normal"/>
    <w:rsid w:val="00656AF3"/>
    <w:pPr>
      <w:spacing w:before="100" w:beforeAutospacing="1" w:after="100" w:afterAutospacing="1"/>
    </w:pPr>
    <w:rPr>
      <w:rFonts w:eastAsia="Times New Roman"/>
      <w:szCs w:val="24"/>
    </w:rPr>
  </w:style>
  <w:style w:type="character" w:customStyle="1" w:styleId="pb-byline">
    <w:name w:val="pb-byline"/>
    <w:basedOn w:val="DefaultParagraphFont"/>
    <w:rsid w:val="00656AF3"/>
  </w:style>
  <w:style w:type="character" w:customStyle="1" w:styleId="pb-timestamp">
    <w:name w:val="pb-timestamp"/>
    <w:basedOn w:val="DefaultParagraphFont"/>
    <w:rsid w:val="00656AF3"/>
  </w:style>
  <w:style w:type="paragraph" w:customStyle="1" w:styleId="shirttail">
    <w:name w:val="shirttail"/>
    <w:basedOn w:val="Normal"/>
    <w:rsid w:val="00656AF3"/>
    <w:pPr>
      <w:spacing w:before="100" w:beforeAutospacing="1" w:after="100" w:afterAutospacing="1"/>
    </w:pPr>
    <w:rPr>
      <w:rFonts w:eastAsia="Times New Roman"/>
      <w:szCs w:val="24"/>
    </w:rPr>
  </w:style>
  <w:style w:type="paragraph" w:customStyle="1" w:styleId="bylinename2">
    <w:name w:val="byline_name_2"/>
    <w:basedOn w:val="Normal"/>
    <w:rsid w:val="00656AF3"/>
    <w:pPr>
      <w:spacing w:before="100" w:beforeAutospacing="1" w:after="100" w:afterAutospacing="1"/>
    </w:pPr>
    <w:rPr>
      <w:rFonts w:eastAsia="Times New Roman"/>
      <w:szCs w:val="24"/>
    </w:rPr>
  </w:style>
  <w:style w:type="paragraph" w:customStyle="1" w:styleId="p">
    <w:name w:val="p"/>
    <w:basedOn w:val="Normal"/>
    <w:qFormat/>
    <w:rsid w:val="00656AF3"/>
    <w:pPr>
      <w:spacing w:before="100" w:beforeAutospacing="1" w:after="100" w:afterAutospacing="1"/>
    </w:pPr>
    <w:rPr>
      <w:rFonts w:eastAsia="Times New Roman"/>
      <w:szCs w:val="24"/>
    </w:rPr>
  </w:style>
  <w:style w:type="character" w:customStyle="1" w:styleId="small-caps">
    <w:name w:val="small-caps"/>
    <w:basedOn w:val="DefaultParagraphFont"/>
    <w:rsid w:val="00656AF3"/>
  </w:style>
  <w:style w:type="paragraph" w:customStyle="1" w:styleId="PhoHat">
    <w:name w:val="PhoHat"/>
    <w:basedOn w:val="Normal"/>
    <w:next w:val="Default"/>
    <w:uiPriority w:val="99"/>
    <w:qFormat/>
    <w:rsid w:val="00656AF3"/>
    <w:pPr>
      <w:jc w:val="center"/>
      <w:outlineLvl w:val="0"/>
    </w:pPr>
    <w:rPr>
      <w:rFonts w:ascii="Arial" w:hAnsi="Arial"/>
      <w:b/>
      <w:sz w:val="32"/>
      <w:u w:val="single"/>
    </w:rPr>
  </w:style>
  <w:style w:type="paragraph" w:customStyle="1" w:styleId="PhoHeading2">
    <w:name w:val="PhoHeading 2"/>
    <w:basedOn w:val="Normal"/>
    <w:uiPriority w:val="99"/>
    <w:qFormat/>
    <w:rsid w:val="00656AF3"/>
    <w:pPr>
      <w:jc w:val="center"/>
    </w:pPr>
    <w:rPr>
      <w:rFonts w:ascii="Arial" w:hAnsi="Arial"/>
      <w:b/>
      <w:sz w:val="28"/>
      <w:u w:val="single"/>
    </w:rPr>
  </w:style>
  <w:style w:type="paragraph" w:customStyle="1" w:styleId="PhoTag">
    <w:name w:val="PhoTag"/>
    <w:basedOn w:val="Normal"/>
    <w:next w:val="Normal"/>
    <w:autoRedefine/>
    <w:qFormat/>
    <w:rsid w:val="00656AF3"/>
    <w:rPr>
      <w:rFonts w:ascii="Arial" w:hAnsi="Arial"/>
      <w:b/>
    </w:rPr>
  </w:style>
  <w:style w:type="character" w:customStyle="1" w:styleId="PhoNormal">
    <w:name w:val="PhoNormal"/>
    <w:uiPriority w:val="1"/>
    <w:qFormat/>
    <w:rsid w:val="00656AF3"/>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656AF3"/>
    <w:rPr>
      <w:rFonts w:ascii="Arial" w:hAnsi="Arial"/>
      <w:b/>
      <w:bCs/>
      <w:iCs/>
      <w:szCs w:val="26"/>
      <w:u w:val="single"/>
    </w:rPr>
  </w:style>
  <w:style w:type="character" w:customStyle="1" w:styleId="NormalF6Char">
    <w:name w:val="Normal F6 Char"/>
    <w:link w:val="NormalF6"/>
    <w:locked/>
    <w:rsid w:val="00656AF3"/>
  </w:style>
  <w:style w:type="paragraph" w:customStyle="1" w:styleId="NormalF6">
    <w:name w:val="Normal F6"/>
    <w:basedOn w:val="Normal"/>
    <w:link w:val="NormalF6Char"/>
    <w:qFormat/>
    <w:rsid w:val="00656AF3"/>
    <w:rPr>
      <w:rFonts w:asciiTheme="minorHAnsi" w:hAnsiTheme="minorHAnsi" w:cstheme="minorBidi"/>
    </w:rPr>
  </w:style>
  <w:style w:type="character" w:customStyle="1" w:styleId="UnreadF7Char">
    <w:name w:val="Unread F7 Char"/>
    <w:link w:val="UnreadF7"/>
    <w:locked/>
    <w:rsid w:val="00656AF3"/>
    <w:rPr>
      <w:sz w:val="12"/>
    </w:rPr>
  </w:style>
  <w:style w:type="paragraph" w:customStyle="1" w:styleId="UnreadF7">
    <w:name w:val="Unread F7"/>
    <w:basedOn w:val="Normal"/>
    <w:next w:val="NormalF6"/>
    <w:link w:val="UnreadF7Char"/>
    <w:rsid w:val="00656AF3"/>
    <w:rPr>
      <w:rFonts w:asciiTheme="minorHAnsi" w:hAnsiTheme="minorHAnsi" w:cstheme="minorBidi"/>
      <w:sz w:val="12"/>
    </w:rPr>
  </w:style>
  <w:style w:type="character" w:customStyle="1" w:styleId="TagCiteF8Char">
    <w:name w:val="Tag/Cite F8 Char"/>
    <w:link w:val="TagCiteF8"/>
    <w:locked/>
    <w:rsid w:val="00656AF3"/>
    <w:rPr>
      <w:b/>
    </w:rPr>
  </w:style>
  <w:style w:type="paragraph" w:customStyle="1" w:styleId="TagCiteF8">
    <w:name w:val="Tag/Cite F8"/>
    <w:basedOn w:val="Normal"/>
    <w:next w:val="NormalF6"/>
    <w:link w:val="TagCiteF8Char"/>
    <w:rsid w:val="00656AF3"/>
    <w:rPr>
      <w:rFonts w:asciiTheme="minorHAnsi" w:hAnsiTheme="minorHAnsi" w:cstheme="minorBidi"/>
      <w:b/>
    </w:rPr>
  </w:style>
  <w:style w:type="character" w:customStyle="1" w:styleId="DebateUnderlinedChar">
    <w:name w:val="Debate Underlined Char"/>
    <w:basedOn w:val="DefaultParagraphFont"/>
    <w:rsid w:val="00656AF3"/>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rsid w:val="00656AF3"/>
    <w:rPr>
      <w:rFonts w:ascii="Garamond" w:eastAsiaTheme="majorEastAsia" w:hAnsi="Garamond" w:cstheme="majorBidi"/>
      <w:bCs/>
      <w:i/>
      <w:iCs/>
      <w:color w:val="000000"/>
    </w:rPr>
  </w:style>
  <w:style w:type="character" w:customStyle="1" w:styleId="volume-issue">
    <w:name w:val="volume-issue"/>
    <w:rsid w:val="00656AF3"/>
    <w:rPr>
      <w:rFonts w:cs="Times New Roman"/>
    </w:rPr>
  </w:style>
  <w:style w:type="character" w:customStyle="1" w:styleId="CiteReal0">
    <w:name w:val="CiteReal"/>
    <w:uiPriority w:val="1"/>
    <w:qFormat/>
    <w:rsid w:val="00656AF3"/>
    <w:rPr>
      <w:rFonts w:ascii="Arial" w:hAnsi="Arial"/>
      <w:b/>
      <w:sz w:val="24"/>
      <w:u w:val="single"/>
    </w:rPr>
  </w:style>
  <w:style w:type="character" w:customStyle="1" w:styleId="storytext">
    <w:name w:val="storytext"/>
    <w:basedOn w:val="DefaultParagraphFont"/>
    <w:rsid w:val="00656AF3"/>
  </w:style>
  <w:style w:type="character" w:customStyle="1" w:styleId="boldness1">
    <w:name w:val="boldness1"/>
    <w:rsid w:val="00656AF3"/>
  </w:style>
  <w:style w:type="paragraph" w:customStyle="1" w:styleId="Cardd">
    <w:name w:val="Cardd"/>
    <w:basedOn w:val="Normal"/>
    <w:uiPriority w:val="4"/>
    <w:qFormat/>
    <w:rsid w:val="00656AF3"/>
    <w:pPr>
      <w:ind w:left="288" w:right="288"/>
    </w:pPr>
  </w:style>
  <w:style w:type="character" w:customStyle="1" w:styleId="view-count">
    <w:name w:val="view-count"/>
    <w:basedOn w:val="DefaultParagraphFont"/>
    <w:rsid w:val="00656AF3"/>
  </w:style>
  <w:style w:type="character" w:customStyle="1" w:styleId="StyleStyleBoldUnderlineUnderlineIntenseEmphasis1apple-style-2">
    <w:name w:val="Style Style Bold UnderlineUnderlineIntense Emphasis1apple-style-...2"/>
    <w:basedOn w:val="DefaultParagraphFont"/>
    <w:rsid w:val="00656AF3"/>
    <w:rPr>
      <w:b w:val="0"/>
      <w:bCs/>
      <w:sz w:val="22"/>
      <w:u w:val="single"/>
    </w:rPr>
  </w:style>
  <w:style w:type="paragraph" w:customStyle="1" w:styleId="RyanEvText1">
    <w:name w:val="RyanEvText1"/>
    <w:basedOn w:val="Normal"/>
    <w:autoRedefine/>
    <w:rsid w:val="00656AF3"/>
    <w:pPr>
      <w:keepLines/>
      <w:spacing w:line="190" w:lineRule="exact"/>
      <w:ind w:left="648" w:firstLine="360"/>
    </w:pPr>
    <w:rPr>
      <w:rFonts w:eastAsia="Times New Roman"/>
      <w:sz w:val="18"/>
      <w:szCs w:val="18"/>
    </w:rPr>
  </w:style>
  <w:style w:type="paragraph" w:customStyle="1" w:styleId="BBCite">
    <w:name w:val="BB Cite"/>
    <w:basedOn w:val="Normal"/>
    <w:autoRedefine/>
    <w:rsid w:val="00656AF3"/>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656AF3"/>
    <w:pPr>
      <w:tabs>
        <w:tab w:val="left" w:pos="0"/>
      </w:tabs>
    </w:pPr>
    <w:rPr>
      <w:rFonts w:eastAsia="Calibri"/>
      <w:sz w:val="18"/>
    </w:rPr>
  </w:style>
  <w:style w:type="character" w:customStyle="1" w:styleId="CiteJVChar">
    <w:name w:val="CiteJV Char"/>
    <w:link w:val="CiteJV"/>
    <w:rsid w:val="00656AF3"/>
    <w:rPr>
      <w:rFonts w:ascii="Calibri" w:eastAsia="Calibri" w:hAnsi="Calibri" w:cs="Calibri"/>
      <w:sz w:val="18"/>
    </w:rPr>
  </w:style>
  <w:style w:type="paragraph" w:customStyle="1" w:styleId="Card-text">
    <w:name w:val="Card-text"/>
    <w:basedOn w:val="Normal"/>
    <w:link w:val="Card-textChar"/>
    <w:rsid w:val="00656AF3"/>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656AF3"/>
    <w:rPr>
      <w:rFonts w:ascii="Book Antiqua" w:eastAsia="Times New Roman" w:hAnsi="Book Antiqua" w:cs="Calibri"/>
      <w:szCs w:val="20"/>
    </w:rPr>
  </w:style>
  <w:style w:type="paragraph" w:customStyle="1" w:styleId="TagAuthorNameYear">
    <w:name w:val="Tag+Author Name/Year"/>
    <w:basedOn w:val="Card-text"/>
    <w:link w:val="TagAuthorNameYearChar"/>
    <w:rsid w:val="00656AF3"/>
    <w:rPr>
      <w:b/>
      <w:bCs/>
      <w:smallCaps/>
    </w:rPr>
  </w:style>
  <w:style w:type="character" w:customStyle="1" w:styleId="TagAuthorNameYearChar">
    <w:name w:val="Tag+Author Name/Year Char"/>
    <w:basedOn w:val="Card-textChar"/>
    <w:link w:val="TagAuthorNameYear"/>
    <w:rsid w:val="00656AF3"/>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656AF3"/>
    <w:rPr>
      <w:u w:val="single"/>
    </w:rPr>
  </w:style>
  <w:style w:type="character" w:customStyle="1" w:styleId="CardText-VerbalizedChar">
    <w:name w:val="Card Text-Verbalized Char"/>
    <w:basedOn w:val="Card-textChar"/>
    <w:link w:val="CardText-Verbalized"/>
    <w:rsid w:val="00656AF3"/>
    <w:rPr>
      <w:rFonts w:ascii="Book Antiqua" w:eastAsia="Times New Roman" w:hAnsi="Book Antiqua" w:cs="Calibri"/>
      <w:szCs w:val="20"/>
      <w:u w:val="single"/>
    </w:rPr>
  </w:style>
  <w:style w:type="paragraph" w:customStyle="1" w:styleId="blurb">
    <w:name w:val="blurb"/>
    <w:basedOn w:val="Normal"/>
    <w:rsid w:val="00656AF3"/>
    <w:pPr>
      <w:spacing w:before="100" w:beforeAutospacing="1" w:after="100" w:afterAutospacing="1"/>
    </w:pPr>
    <w:rPr>
      <w:rFonts w:eastAsia="Times New Roman"/>
      <w:sz w:val="24"/>
      <w:szCs w:val="24"/>
    </w:rPr>
  </w:style>
  <w:style w:type="character" w:customStyle="1" w:styleId="articlesubtitle0">
    <w:name w:val="article_subtitle"/>
    <w:rsid w:val="00656AF3"/>
  </w:style>
  <w:style w:type="character" w:customStyle="1" w:styleId="bodystrong">
    <w:name w:val="bodystrong"/>
    <w:rsid w:val="00656AF3"/>
  </w:style>
  <w:style w:type="paragraph" w:customStyle="1" w:styleId="meta">
    <w:name w:val="meta"/>
    <w:basedOn w:val="Normal"/>
    <w:rsid w:val="00656AF3"/>
    <w:pPr>
      <w:spacing w:before="100" w:beforeAutospacing="1" w:after="100" w:afterAutospacing="1"/>
    </w:pPr>
    <w:rPr>
      <w:rFonts w:eastAsia="Times New Roman"/>
      <w:sz w:val="24"/>
      <w:szCs w:val="24"/>
    </w:rPr>
  </w:style>
  <w:style w:type="character" w:customStyle="1" w:styleId="pipe">
    <w:name w:val="pipe"/>
    <w:basedOn w:val="DefaultParagraphFont"/>
    <w:rsid w:val="00656AF3"/>
  </w:style>
  <w:style w:type="paragraph" w:customStyle="1" w:styleId="footnotedescription">
    <w:name w:val="footnote description"/>
    <w:next w:val="Normal"/>
    <w:link w:val="footnotedescriptionChar"/>
    <w:hidden/>
    <w:rsid w:val="00656AF3"/>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656AF3"/>
    <w:rPr>
      <w:rFonts w:ascii="Cambria" w:eastAsia="Cambria" w:hAnsi="Cambria" w:cs="Cambria"/>
      <w:color w:val="000000"/>
      <w:sz w:val="16"/>
    </w:rPr>
  </w:style>
  <w:style w:type="character" w:customStyle="1" w:styleId="footnotemark">
    <w:name w:val="footnote mark"/>
    <w:hidden/>
    <w:rsid w:val="00656AF3"/>
    <w:rPr>
      <w:rFonts w:ascii="Cambria" w:eastAsia="Cambria" w:hAnsi="Cambria" w:cs="Cambria"/>
      <w:color w:val="000000"/>
      <w:sz w:val="16"/>
      <w:vertAlign w:val="superscript"/>
    </w:rPr>
  </w:style>
  <w:style w:type="paragraph" w:customStyle="1" w:styleId="KooCard">
    <w:name w:val="KooCard"/>
    <w:basedOn w:val="Normal"/>
    <w:link w:val="KooCardChar"/>
    <w:qFormat/>
    <w:rsid w:val="00656AF3"/>
    <w:pPr>
      <w:ind w:left="288" w:right="288"/>
    </w:pPr>
    <w:rPr>
      <w:rFonts w:eastAsiaTheme="majorEastAsia"/>
      <w:bCs/>
      <w:sz w:val="52"/>
      <w:szCs w:val="28"/>
    </w:rPr>
  </w:style>
  <w:style w:type="character" w:customStyle="1" w:styleId="KooCardChar">
    <w:name w:val="KooCard Char"/>
    <w:basedOn w:val="DefaultParagraphFont"/>
    <w:link w:val="KooCard"/>
    <w:rsid w:val="00656AF3"/>
    <w:rPr>
      <w:rFonts w:ascii="Calibri" w:eastAsiaTheme="majorEastAsia" w:hAnsi="Calibri" w:cs="Calibri"/>
      <w:bCs/>
      <w:sz w:val="52"/>
      <w:szCs w:val="28"/>
    </w:rPr>
  </w:style>
  <w:style w:type="paragraph" w:customStyle="1" w:styleId="Indent0">
    <w:name w:val="Indent"/>
    <w:basedOn w:val="Normal"/>
    <w:autoRedefine/>
    <w:qFormat/>
    <w:rsid w:val="00656AF3"/>
    <w:pPr>
      <w:ind w:left="288"/>
    </w:pPr>
  </w:style>
  <w:style w:type="character" w:customStyle="1" w:styleId="m-5156237671796814033gmail-styleunderline">
    <w:name w:val="m_-5156237671796814033gmail-styleunderline"/>
    <w:basedOn w:val="DefaultParagraphFont"/>
    <w:rsid w:val="00656AF3"/>
  </w:style>
  <w:style w:type="character" w:customStyle="1" w:styleId="m-5156237671796814033gmail-style13ptbold">
    <w:name w:val="m_-5156237671796814033gmail-style13ptbold"/>
    <w:basedOn w:val="DefaultParagraphFont"/>
    <w:rsid w:val="00656AF3"/>
  </w:style>
  <w:style w:type="character" w:customStyle="1" w:styleId="review--authors">
    <w:name w:val="review--authors"/>
    <w:basedOn w:val="DefaultParagraphFont"/>
    <w:rsid w:val="00656AF3"/>
  </w:style>
  <w:style w:type="character" w:customStyle="1" w:styleId="m3874072174869965789gmail-heading4char">
    <w:name w:val="m_3874072174869965789gmail-heading4char"/>
    <w:basedOn w:val="DefaultParagraphFont"/>
    <w:rsid w:val="00656AF3"/>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656AF3"/>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656AF3"/>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656AF3"/>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656AF3"/>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656AF3"/>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656AF3"/>
    <w:rPr>
      <w:rFonts w:ascii="Calibri" w:eastAsia="Calibri" w:hAnsi="Calibri" w:cs="Calibri"/>
      <w:b/>
      <w:sz w:val="18"/>
      <w:u w:val="single"/>
    </w:rPr>
  </w:style>
  <w:style w:type="character" w:customStyle="1" w:styleId="Debate-CardSmalltextF2CharChar">
    <w:name w:val="Debate- Card Small text F2 Char Char"/>
    <w:basedOn w:val="DefaultParagraphFont"/>
    <w:rsid w:val="00656AF3"/>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656AF3"/>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656AF3"/>
    <w:rPr>
      <w:b/>
      <w:bCs/>
      <w:u w:val="single"/>
      <w:bdr w:val="none" w:sz="0" w:space="0" w:color="auto"/>
    </w:rPr>
  </w:style>
  <w:style w:type="character" w:customStyle="1" w:styleId="m6540463018285843025gmail-heading4char">
    <w:name w:val="m_6540463018285843025gmail-heading4char"/>
    <w:basedOn w:val="DefaultParagraphFont"/>
    <w:rsid w:val="00656AF3"/>
  </w:style>
  <w:style w:type="character" w:customStyle="1" w:styleId="m6540463018285843025gmail-styleunderline">
    <w:name w:val="m_6540463018285843025gmail-styleunderline"/>
    <w:basedOn w:val="DefaultParagraphFont"/>
    <w:rsid w:val="00656AF3"/>
  </w:style>
  <w:style w:type="character" w:customStyle="1" w:styleId="ListBulletChar">
    <w:name w:val="List Bullet Char"/>
    <w:link w:val="ListBullet"/>
    <w:rsid w:val="00656AF3"/>
    <w:rPr>
      <w:rFonts w:ascii="Calibri" w:hAnsi="Calibri" w:cs="Calibri"/>
    </w:rPr>
  </w:style>
  <w:style w:type="character" w:customStyle="1" w:styleId="StyleUnderline11ptChar">
    <w:name w:val="Style Underline + 11 pt Char"/>
    <w:link w:val="StyleUnderline11pt0"/>
    <w:locked/>
    <w:rsid w:val="00656AF3"/>
    <w:rPr>
      <w:rFonts w:ascii="Georgia" w:hAnsi="Georgia"/>
      <w:u w:val="single"/>
    </w:rPr>
  </w:style>
  <w:style w:type="paragraph" w:customStyle="1" w:styleId="StyleUnderline11pt0">
    <w:name w:val="Style Underline + 11 pt"/>
    <w:basedOn w:val="Normal"/>
    <w:link w:val="StyleUnderline11ptChar"/>
    <w:rsid w:val="00656AF3"/>
    <w:rPr>
      <w:rFonts w:ascii="Georgia" w:hAnsi="Georgia" w:cstheme="minorBidi"/>
      <w:u w:val="single"/>
    </w:rPr>
  </w:style>
  <w:style w:type="character" w:customStyle="1" w:styleId="StyleBoldUnderline11ptChar">
    <w:name w:val="Style BoldUnderline + 11 pt Char"/>
    <w:link w:val="StyleBoldUnderline11pt"/>
    <w:locked/>
    <w:rsid w:val="00656AF3"/>
    <w:rPr>
      <w:rFonts w:ascii="Georgia" w:hAnsi="Georgia"/>
      <w:b/>
      <w:bCs/>
      <w:u w:val="single"/>
    </w:rPr>
  </w:style>
  <w:style w:type="paragraph" w:customStyle="1" w:styleId="StyleBoldUnderline11pt">
    <w:name w:val="Style BoldUnderline + 11 pt"/>
    <w:basedOn w:val="Normal"/>
    <w:link w:val="StyleBoldUnderline11ptChar"/>
    <w:rsid w:val="00656AF3"/>
    <w:rPr>
      <w:rFonts w:ascii="Georgia" w:hAnsi="Georgia" w:cstheme="minorBidi"/>
      <w:b/>
      <w:bCs/>
      <w:u w:val="single"/>
    </w:rPr>
  </w:style>
  <w:style w:type="character" w:customStyle="1" w:styleId="UnresolvedMention3">
    <w:name w:val="Unresolved Mention3"/>
    <w:basedOn w:val="DefaultParagraphFont"/>
    <w:uiPriority w:val="99"/>
    <w:unhideWhenUsed/>
    <w:rsid w:val="00656AF3"/>
    <w:rPr>
      <w:color w:val="605E5C"/>
      <w:shd w:val="clear" w:color="auto" w:fill="E1DFDD"/>
    </w:rPr>
  </w:style>
  <w:style w:type="paragraph" w:customStyle="1" w:styleId="StyleStyle4ArialNarrow9pt">
    <w:name w:val="Style Style4 + Arial Narrow 9 pt"/>
    <w:basedOn w:val="Normal"/>
    <w:link w:val="StyleStyle4ArialNarrow9ptChar"/>
    <w:qFormat/>
    <w:rsid w:val="00656AF3"/>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656AF3"/>
    <w:rPr>
      <w:rFonts w:ascii="Arial" w:eastAsia="Times New Roman" w:hAnsi="Arial" w:cs="Calibri"/>
      <w:u w:val="single"/>
    </w:rPr>
  </w:style>
  <w:style w:type="character" w:customStyle="1" w:styleId="UnresolvedMention4">
    <w:name w:val="Unresolved Mention4"/>
    <w:basedOn w:val="DefaultParagraphFont"/>
    <w:uiPriority w:val="99"/>
    <w:semiHidden/>
    <w:unhideWhenUsed/>
    <w:rsid w:val="00656AF3"/>
    <w:rPr>
      <w:color w:val="605E5C"/>
      <w:shd w:val="clear" w:color="auto" w:fill="E1DFDD"/>
    </w:rPr>
  </w:style>
  <w:style w:type="paragraph" w:styleId="Bibliography">
    <w:name w:val="Bibliography"/>
    <w:basedOn w:val="Normal"/>
    <w:next w:val="Normal"/>
    <w:uiPriority w:val="99"/>
    <w:unhideWhenUsed/>
    <w:rsid w:val="00656AF3"/>
    <w:pPr>
      <w:spacing w:line="480" w:lineRule="auto"/>
      <w:ind w:left="720" w:hanging="720"/>
    </w:pPr>
  </w:style>
  <w:style w:type="character" w:customStyle="1" w:styleId="swauthor">
    <w:name w:val="sw_author"/>
    <w:rsid w:val="00656AF3"/>
  </w:style>
  <w:style w:type="table" w:styleId="MediumGrid1">
    <w:name w:val="Medium Grid 1"/>
    <w:basedOn w:val="TableNormal"/>
    <w:uiPriority w:val="67"/>
    <w:rsid w:val="00656AF3"/>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656AF3"/>
  </w:style>
  <w:style w:type="numbering" w:customStyle="1" w:styleId="NoList11111">
    <w:name w:val="No List11111"/>
    <w:next w:val="NoList"/>
    <w:uiPriority w:val="99"/>
    <w:semiHidden/>
    <w:unhideWhenUsed/>
    <w:rsid w:val="00656AF3"/>
  </w:style>
  <w:style w:type="numbering" w:customStyle="1" w:styleId="NoList111111">
    <w:name w:val="No List111111"/>
    <w:next w:val="NoList"/>
    <w:uiPriority w:val="99"/>
    <w:semiHidden/>
    <w:unhideWhenUsed/>
    <w:rsid w:val="00656AF3"/>
  </w:style>
  <w:style w:type="numbering" w:customStyle="1" w:styleId="NoList1111111">
    <w:name w:val="No List1111111"/>
    <w:next w:val="NoList"/>
    <w:uiPriority w:val="99"/>
    <w:semiHidden/>
    <w:unhideWhenUsed/>
    <w:rsid w:val="00656AF3"/>
  </w:style>
  <w:style w:type="numbering" w:customStyle="1" w:styleId="NoList11111111">
    <w:name w:val="No List11111111"/>
    <w:next w:val="NoList"/>
    <w:uiPriority w:val="99"/>
    <w:semiHidden/>
    <w:unhideWhenUsed/>
    <w:rsid w:val="00656AF3"/>
  </w:style>
  <w:style w:type="numbering" w:customStyle="1" w:styleId="NoList111111111">
    <w:name w:val="No List111111111"/>
    <w:next w:val="NoList"/>
    <w:uiPriority w:val="99"/>
    <w:semiHidden/>
    <w:unhideWhenUsed/>
    <w:rsid w:val="00656AF3"/>
  </w:style>
  <w:style w:type="numbering" w:customStyle="1" w:styleId="NoList1111111111">
    <w:name w:val="No List1111111111"/>
    <w:next w:val="NoList"/>
    <w:uiPriority w:val="99"/>
    <w:semiHidden/>
    <w:unhideWhenUsed/>
    <w:rsid w:val="00656AF3"/>
  </w:style>
  <w:style w:type="numbering" w:customStyle="1" w:styleId="NoList11111111111">
    <w:name w:val="No List11111111111"/>
    <w:next w:val="NoList"/>
    <w:uiPriority w:val="99"/>
    <w:semiHidden/>
    <w:unhideWhenUsed/>
    <w:rsid w:val="00656AF3"/>
  </w:style>
  <w:style w:type="numbering" w:customStyle="1" w:styleId="NoList111111111111">
    <w:name w:val="No List111111111111"/>
    <w:next w:val="NoList"/>
    <w:uiPriority w:val="99"/>
    <w:semiHidden/>
    <w:unhideWhenUsed/>
    <w:rsid w:val="00656AF3"/>
  </w:style>
  <w:style w:type="numbering" w:customStyle="1" w:styleId="NoList1111111111111">
    <w:name w:val="No List1111111111111"/>
    <w:next w:val="NoList"/>
    <w:uiPriority w:val="99"/>
    <w:semiHidden/>
    <w:unhideWhenUsed/>
    <w:rsid w:val="00656AF3"/>
  </w:style>
  <w:style w:type="numbering" w:customStyle="1" w:styleId="NoList11111111111111">
    <w:name w:val="No List11111111111111"/>
    <w:next w:val="NoList"/>
    <w:uiPriority w:val="99"/>
    <w:semiHidden/>
    <w:unhideWhenUsed/>
    <w:rsid w:val="00656AF3"/>
  </w:style>
  <w:style w:type="numbering" w:customStyle="1" w:styleId="NoList111111111111111">
    <w:name w:val="No List111111111111111"/>
    <w:next w:val="NoList"/>
    <w:uiPriority w:val="99"/>
    <w:semiHidden/>
    <w:unhideWhenUsed/>
    <w:rsid w:val="00656AF3"/>
  </w:style>
  <w:style w:type="numbering" w:customStyle="1" w:styleId="NoList1111111111111111">
    <w:name w:val="No List1111111111111111"/>
    <w:next w:val="NoList"/>
    <w:uiPriority w:val="99"/>
    <w:semiHidden/>
    <w:unhideWhenUsed/>
    <w:rsid w:val="00656AF3"/>
  </w:style>
  <w:style w:type="numbering" w:customStyle="1" w:styleId="NoList11111111111111111">
    <w:name w:val="No List11111111111111111"/>
    <w:next w:val="NoList"/>
    <w:uiPriority w:val="99"/>
    <w:semiHidden/>
    <w:unhideWhenUsed/>
    <w:rsid w:val="00656AF3"/>
  </w:style>
  <w:style w:type="character" w:customStyle="1" w:styleId="m-7834489590571807188gmail-style13ptbold">
    <w:name w:val="m_-7834489590571807188gmail-style13ptbold"/>
    <w:basedOn w:val="DefaultParagraphFont"/>
    <w:rsid w:val="00656AF3"/>
  </w:style>
  <w:style w:type="character" w:customStyle="1" w:styleId="m-7834489590571807188gmail-styleunderline">
    <w:name w:val="m_-7834489590571807188gmail-styleunderline"/>
    <w:basedOn w:val="DefaultParagraphFont"/>
    <w:rsid w:val="00656AF3"/>
  </w:style>
  <w:style w:type="character" w:customStyle="1" w:styleId="m-5425978578484884265gmail-styleunderline">
    <w:name w:val="m_-5425978578484884265gmail-styleunderline"/>
    <w:basedOn w:val="DefaultParagraphFont"/>
    <w:rsid w:val="00656AF3"/>
  </w:style>
  <w:style w:type="character" w:customStyle="1" w:styleId="m-5425978578484884265gmail-style13ptbold">
    <w:name w:val="m_-5425978578484884265gmail-style13ptbold"/>
    <w:basedOn w:val="DefaultParagraphFont"/>
    <w:rsid w:val="00656AF3"/>
  </w:style>
  <w:style w:type="character" w:customStyle="1" w:styleId="StyleUnderlineCharChar">
    <w:name w:val="Style Underline Char Char"/>
    <w:rsid w:val="00656AF3"/>
    <w:rPr>
      <w:rFonts w:ascii="Times New Roman" w:eastAsia="Times New Roman" w:hAnsi="Times New Roman" w:cs="Times New Roman"/>
      <w:szCs w:val="20"/>
      <w:u w:val="single"/>
    </w:rPr>
  </w:style>
  <w:style w:type="character" w:customStyle="1" w:styleId="uppercase1">
    <w:name w:val="uppercase1"/>
    <w:basedOn w:val="DefaultParagraphFont"/>
    <w:rsid w:val="00656AF3"/>
    <w:rPr>
      <w:caps/>
    </w:rPr>
  </w:style>
  <w:style w:type="character" w:customStyle="1" w:styleId="stylereturn">
    <w:name w:val="stylereturn"/>
    <w:basedOn w:val="DefaultParagraphFont"/>
    <w:rsid w:val="00656AF3"/>
  </w:style>
  <w:style w:type="character" w:customStyle="1" w:styleId="CircleChar">
    <w:name w:val="Circle Char"/>
    <w:basedOn w:val="DefaultParagraphFont"/>
    <w:link w:val="Circle"/>
    <w:rsid w:val="00656AF3"/>
    <w:rPr>
      <w:rFonts w:ascii="Calibri" w:eastAsia="Times New Roman" w:hAnsi="Calibri" w:cs="Calibri"/>
      <w:b/>
      <w:i/>
      <w:szCs w:val="18"/>
      <w:u w:val="thick"/>
    </w:rPr>
  </w:style>
  <w:style w:type="character" w:customStyle="1" w:styleId="SmallfontChar0">
    <w:name w:val="Smallfont Char"/>
    <w:basedOn w:val="DefaultParagraphFont"/>
    <w:link w:val="Smallfont0"/>
    <w:rsid w:val="00656AF3"/>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656AF3"/>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656AF3"/>
    <w:rPr>
      <w:b/>
      <w:bCs/>
      <w:u w:val="single"/>
    </w:rPr>
  </w:style>
  <w:style w:type="paragraph" w:customStyle="1" w:styleId="J">
    <w:name w:val="J"/>
    <w:basedOn w:val="Normal"/>
    <w:rsid w:val="00656AF3"/>
  </w:style>
  <w:style w:type="character" w:customStyle="1" w:styleId="BlockTitle2Char">
    <w:name w:val="Block Title2 Char"/>
    <w:basedOn w:val="DefaultParagraphFont"/>
    <w:link w:val="BlockTitle2"/>
    <w:rsid w:val="00656AF3"/>
    <w:rPr>
      <w:rFonts w:ascii="Calibri" w:eastAsia="Times New Roman" w:hAnsi="Calibri" w:cs="Calibri"/>
      <w:b/>
      <w:sz w:val="32"/>
      <w:u w:val="single"/>
      <w:lang w:bidi="en-US"/>
    </w:rPr>
  </w:style>
  <w:style w:type="paragraph" w:customStyle="1" w:styleId="tag1">
    <w:name w:val="tag 1"/>
    <w:basedOn w:val="Normal"/>
    <w:rsid w:val="00656AF3"/>
    <w:rPr>
      <w:rFonts w:eastAsia="Calibri"/>
      <w:b/>
      <w:sz w:val="24"/>
    </w:rPr>
  </w:style>
  <w:style w:type="character" w:customStyle="1" w:styleId="tagCharCharCharCharChar">
    <w:name w:val="tag Char Char Char Char Char"/>
    <w:basedOn w:val="DefaultParagraphFont"/>
    <w:rsid w:val="00656AF3"/>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656AF3"/>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656AF3"/>
    <w:rPr>
      <w:rFonts w:ascii="Calibri" w:eastAsia="Calibri" w:hAnsi="Calibri" w:cs="Calibri"/>
    </w:rPr>
  </w:style>
  <w:style w:type="character" w:customStyle="1" w:styleId="BoldUnderlineChar2Char">
    <w:name w:val="BoldUnderline Char2 Char"/>
    <w:link w:val="BoldUnderlineChar20"/>
    <w:locked/>
    <w:rsid w:val="00656AF3"/>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656AF3"/>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656AF3"/>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656AF3"/>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656AF3"/>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656AF3"/>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656AF3"/>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uiPriority w:val="99"/>
    <w:qFormat/>
    <w:rsid w:val="00656AF3"/>
    <w:pPr>
      <w:spacing w:before="100" w:beforeAutospacing="1" w:after="100" w:afterAutospacing="1" w:line="256" w:lineRule="auto"/>
    </w:pPr>
    <w:rPr>
      <w:rFonts w:ascii="Tahoma" w:hAnsi="Tahoma"/>
      <w:szCs w:val="20"/>
    </w:rPr>
  </w:style>
  <w:style w:type="paragraph" w:customStyle="1" w:styleId="articlemeta">
    <w:name w:val="articlemeta"/>
    <w:basedOn w:val="Normal"/>
    <w:uiPriority w:val="99"/>
    <w:qFormat/>
    <w:rsid w:val="00656AF3"/>
    <w:pPr>
      <w:spacing w:before="100" w:beforeAutospacing="1" w:after="100" w:afterAutospacing="1" w:line="256" w:lineRule="auto"/>
    </w:pPr>
    <w:rPr>
      <w:rFonts w:ascii="Tahoma" w:hAnsi="Tahoma"/>
      <w:szCs w:val="20"/>
    </w:rPr>
  </w:style>
  <w:style w:type="paragraph" w:customStyle="1" w:styleId="noindent0">
    <w:name w:val="no_indent"/>
    <w:basedOn w:val="Normal"/>
    <w:uiPriority w:val="99"/>
    <w:qFormat/>
    <w:rsid w:val="00656AF3"/>
    <w:pPr>
      <w:spacing w:before="100" w:beforeAutospacing="1" w:after="100" w:afterAutospacing="1" w:line="256" w:lineRule="auto"/>
    </w:pPr>
    <w:rPr>
      <w:rFonts w:ascii="Tahoma" w:hAnsi="Tahoma"/>
      <w:szCs w:val="20"/>
    </w:rPr>
  </w:style>
  <w:style w:type="paragraph" w:customStyle="1" w:styleId="left">
    <w:name w:val="left"/>
    <w:basedOn w:val="Normal"/>
    <w:uiPriority w:val="99"/>
    <w:qFormat/>
    <w:rsid w:val="00656AF3"/>
    <w:pPr>
      <w:spacing w:before="100" w:beforeAutospacing="1" w:after="100" w:afterAutospacing="1" w:line="256" w:lineRule="auto"/>
    </w:pPr>
    <w:rPr>
      <w:rFonts w:ascii="Tahoma" w:hAnsi="Tahoma"/>
      <w:szCs w:val="20"/>
    </w:rPr>
  </w:style>
  <w:style w:type="paragraph" w:customStyle="1" w:styleId="right">
    <w:name w:val="right"/>
    <w:basedOn w:val="Normal"/>
    <w:uiPriority w:val="99"/>
    <w:qFormat/>
    <w:rsid w:val="00656AF3"/>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uiPriority w:val="99"/>
    <w:qFormat/>
    <w:rsid w:val="00656AF3"/>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656AF3"/>
    <w:pPr>
      <w:spacing w:before="100" w:beforeAutospacing="1" w:after="100" w:afterAutospacing="1" w:line="256" w:lineRule="auto"/>
    </w:pPr>
    <w:rPr>
      <w:rFonts w:ascii="Tahoma" w:hAnsi="Tahoma"/>
      <w:szCs w:val="20"/>
    </w:rPr>
  </w:style>
  <w:style w:type="paragraph" w:customStyle="1" w:styleId="entry-meta">
    <w:name w:val="entry-meta"/>
    <w:basedOn w:val="Normal"/>
    <w:uiPriority w:val="99"/>
    <w:qFormat/>
    <w:rsid w:val="00656AF3"/>
    <w:pPr>
      <w:spacing w:before="100" w:beforeAutospacing="1" w:after="100" w:afterAutospacing="1" w:line="256" w:lineRule="auto"/>
    </w:pPr>
    <w:rPr>
      <w:rFonts w:ascii="Tahoma" w:hAnsi="Tahoma"/>
      <w:szCs w:val="20"/>
    </w:rPr>
  </w:style>
  <w:style w:type="paragraph" w:customStyle="1" w:styleId="articledetails">
    <w:name w:val="articledetails"/>
    <w:basedOn w:val="Normal"/>
    <w:uiPriority w:val="99"/>
    <w:qFormat/>
    <w:rsid w:val="00656AF3"/>
    <w:pPr>
      <w:spacing w:before="100" w:beforeAutospacing="1" w:after="100" w:afterAutospacing="1" w:line="256" w:lineRule="auto"/>
    </w:pPr>
    <w:rPr>
      <w:rFonts w:ascii="Tahoma" w:hAnsi="Tahoma"/>
      <w:szCs w:val="20"/>
    </w:rPr>
  </w:style>
  <w:style w:type="paragraph" w:customStyle="1" w:styleId="aff">
    <w:name w:val="aff"/>
    <w:basedOn w:val="Normal"/>
    <w:uiPriority w:val="99"/>
    <w:qFormat/>
    <w:rsid w:val="00656AF3"/>
    <w:pPr>
      <w:spacing w:before="100" w:beforeAutospacing="1" w:after="100" w:afterAutospacing="1" w:line="256" w:lineRule="auto"/>
    </w:pPr>
    <w:rPr>
      <w:rFonts w:ascii="Tahoma" w:hAnsi="Tahoma"/>
      <w:szCs w:val="20"/>
    </w:rPr>
  </w:style>
  <w:style w:type="paragraph" w:customStyle="1" w:styleId="permalinkable">
    <w:name w:val="permalinkable"/>
    <w:basedOn w:val="Normal"/>
    <w:uiPriority w:val="99"/>
    <w:qFormat/>
    <w:rsid w:val="00656AF3"/>
    <w:pPr>
      <w:spacing w:before="100" w:beforeAutospacing="1" w:after="100" w:afterAutospacing="1" w:line="256" w:lineRule="auto"/>
    </w:pPr>
    <w:rPr>
      <w:rFonts w:ascii="Tahoma" w:hAnsi="Tahoma"/>
      <w:szCs w:val="20"/>
    </w:rPr>
  </w:style>
  <w:style w:type="paragraph" w:customStyle="1" w:styleId="sbyline">
    <w:name w:val="sbyline"/>
    <w:basedOn w:val="Normal"/>
    <w:uiPriority w:val="99"/>
    <w:qFormat/>
    <w:rsid w:val="00656AF3"/>
    <w:pPr>
      <w:spacing w:before="100" w:beforeAutospacing="1" w:after="100" w:afterAutospacing="1" w:line="256" w:lineRule="auto"/>
    </w:pPr>
    <w:rPr>
      <w:rFonts w:ascii="Tahoma" w:hAnsi="Tahoma"/>
      <w:szCs w:val="20"/>
    </w:rPr>
  </w:style>
  <w:style w:type="paragraph" w:customStyle="1" w:styleId="promotion-tag-p">
    <w:name w:val="promotion-tag-p"/>
    <w:basedOn w:val="Normal"/>
    <w:uiPriority w:val="99"/>
    <w:qFormat/>
    <w:rsid w:val="00656AF3"/>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656AF3"/>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656AF3"/>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656AF3"/>
    <w:pPr>
      <w:widowControl w:val="0"/>
    </w:pPr>
    <w:rPr>
      <w:rFonts w:ascii="AKDPE C+ Utopia" w:eastAsiaTheme="minorEastAsia" w:hAnsi="AKDPE C+ Utopia" w:cs="Cambria"/>
      <w:color w:val="auto"/>
    </w:rPr>
  </w:style>
  <w:style w:type="paragraph" w:customStyle="1" w:styleId="collapsed-hide">
    <w:name w:val="collapsed-hide"/>
    <w:basedOn w:val="Normal"/>
    <w:uiPriority w:val="99"/>
    <w:qFormat/>
    <w:rsid w:val="00656AF3"/>
    <w:pPr>
      <w:spacing w:before="100" w:beforeAutospacing="1" w:after="100" w:afterAutospacing="1" w:line="256" w:lineRule="auto"/>
    </w:pPr>
    <w:rPr>
      <w:rFonts w:ascii="Tahoma" w:hAnsi="Tahoma"/>
      <w:szCs w:val="20"/>
    </w:rPr>
  </w:style>
  <w:style w:type="paragraph" w:customStyle="1" w:styleId="odd">
    <w:name w:val="odd"/>
    <w:basedOn w:val="Normal"/>
    <w:uiPriority w:val="99"/>
    <w:qFormat/>
    <w:rsid w:val="00656AF3"/>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656AF3"/>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656AF3"/>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656AF3"/>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656AF3"/>
    <w:pPr>
      <w:spacing w:before="100" w:beforeAutospacing="1" w:after="100" w:afterAutospacing="1" w:line="256" w:lineRule="auto"/>
    </w:pPr>
    <w:rPr>
      <w:rFonts w:eastAsia="Times New Roman"/>
      <w:sz w:val="24"/>
      <w:szCs w:val="24"/>
    </w:rPr>
  </w:style>
  <w:style w:type="paragraph" w:customStyle="1" w:styleId="assert">
    <w:name w:val="assert"/>
    <w:basedOn w:val="Normal"/>
    <w:qFormat/>
    <w:rsid w:val="00656AF3"/>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656AF3"/>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656AF3"/>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656AF3"/>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656AF3"/>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656AF3"/>
    <w:rPr>
      <w:rFonts w:ascii="Times New Roman" w:eastAsia="Times New Roman" w:hAnsi="Times New Roman" w:cs="Times New Roman"/>
      <w:b/>
      <w:sz w:val="28"/>
      <w:szCs w:val="24"/>
    </w:rPr>
  </w:style>
  <w:style w:type="character" w:customStyle="1" w:styleId="FifthChar">
    <w:name w:val="Fifth Char"/>
    <w:link w:val="Fifth"/>
    <w:locked/>
    <w:rsid w:val="00656AF3"/>
    <w:rPr>
      <w:rFonts w:ascii="Arial" w:eastAsia="Calibri" w:hAnsi="Arial" w:cs="Calibri"/>
    </w:rPr>
  </w:style>
  <w:style w:type="character" w:customStyle="1" w:styleId="ThirdChar">
    <w:name w:val="Third Char"/>
    <w:link w:val="Third"/>
    <w:locked/>
    <w:rsid w:val="00656AF3"/>
    <w:rPr>
      <w:rFonts w:ascii="Georgia" w:eastAsia="Times New Roman" w:hAnsi="Georgia"/>
      <w:b/>
      <w:u w:val="single"/>
      <w:lang w:val="x-none" w:eastAsia="x-none"/>
    </w:rPr>
  </w:style>
  <w:style w:type="paragraph" w:customStyle="1" w:styleId="Third">
    <w:name w:val="Third"/>
    <w:basedOn w:val="Normal"/>
    <w:link w:val="ThirdChar"/>
    <w:qFormat/>
    <w:rsid w:val="00656AF3"/>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656AF3"/>
    <w:rPr>
      <w:rFonts w:ascii="Georgia" w:eastAsia="Times New Roman" w:hAnsi="Georgia"/>
      <w:b/>
      <w:sz w:val="24"/>
      <w:u w:val="thick"/>
    </w:rPr>
  </w:style>
  <w:style w:type="paragraph" w:customStyle="1" w:styleId="CiteSmallText">
    <w:name w:val="Cite Small Text"/>
    <w:basedOn w:val="Normal"/>
    <w:uiPriority w:val="99"/>
    <w:qFormat/>
    <w:rsid w:val="00656AF3"/>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656AF3"/>
    <w:rPr>
      <w:rFonts w:ascii="Georgia" w:hAnsi="Georgia"/>
      <w:lang w:val="x-none"/>
    </w:rPr>
  </w:style>
  <w:style w:type="paragraph" w:customStyle="1" w:styleId="Cards1CharChar">
    <w:name w:val="Cards1 Char Char"/>
    <w:basedOn w:val="Normal"/>
    <w:link w:val="Cards1CharCharChar"/>
    <w:qFormat/>
    <w:rsid w:val="00656AF3"/>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656AF3"/>
    <w:rPr>
      <w:rFonts w:ascii="Georgia" w:hAnsi="Georgia"/>
      <w:color w:val="0000FF"/>
      <w:sz w:val="12"/>
      <w:u w:val="single"/>
    </w:rPr>
  </w:style>
  <w:style w:type="paragraph" w:customStyle="1" w:styleId="Swag">
    <w:name w:val="Swag"/>
    <w:basedOn w:val="Normal"/>
    <w:link w:val="SwagChar"/>
    <w:qFormat/>
    <w:rsid w:val="00656AF3"/>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656AF3"/>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656AF3"/>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656AF3"/>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656AF3"/>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656AF3"/>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656AF3"/>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656AF3"/>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656AF3"/>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656AF3"/>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656AF3"/>
    <w:pPr>
      <w:spacing w:line="256" w:lineRule="auto"/>
    </w:pPr>
    <w:rPr>
      <w:rFonts w:ascii="Georgia" w:eastAsia="Times New Roman" w:hAnsi="Georgia" w:cstheme="minorBidi"/>
      <w:u w:val="single"/>
    </w:rPr>
  </w:style>
  <w:style w:type="character" w:customStyle="1" w:styleId="TagsCharCharCharChar">
    <w:name w:val="Tags Char Char Char Char"/>
    <w:locked/>
    <w:rsid w:val="00656AF3"/>
    <w:rPr>
      <w:rFonts w:ascii="Times New Roman" w:eastAsia="Times New Roman" w:hAnsi="Times New Roman" w:cs="Times New Roman"/>
      <w:b/>
      <w:sz w:val="24"/>
      <w:szCs w:val="24"/>
    </w:rPr>
  </w:style>
  <w:style w:type="character" w:customStyle="1" w:styleId="Citation1Char">
    <w:name w:val="Citation1 Char"/>
    <w:link w:val="Citation10"/>
    <w:locked/>
    <w:rsid w:val="00656AF3"/>
    <w:rPr>
      <w:rFonts w:ascii="Georgia" w:hAnsi="Georgia"/>
      <w:b/>
      <w:u w:val="single"/>
    </w:rPr>
  </w:style>
  <w:style w:type="paragraph" w:customStyle="1" w:styleId="Citation10">
    <w:name w:val="Citation1"/>
    <w:basedOn w:val="Normal"/>
    <w:link w:val="Citation1Char"/>
    <w:qFormat/>
    <w:rsid w:val="00656AF3"/>
    <w:pPr>
      <w:spacing w:line="256" w:lineRule="auto"/>
    </w:pPr>
    <w:rPr>
      <w:rFonts w:ascii="Georgia" w:hAnsi="Georgia" w:cstheme="minorBidi"/>
      <w:b/>
      <w:u w:val="single"/>
    </w:rPr>
  </w:style>
  <w:style w:type="character" w:customStyle="1" w:styleId="TaglineChar">
    <w:name w:val="Tagline Char"/>
    <w:link w:val="Tagline0"/>
    <w:locked/>
    <w:rsid w:val="00656AF3"/>
    <w:rPr>
      <w:rFonts w:ascii="Georgia" w:hAnsi="Georgia"/>
      <w:b/>
    </w:rPr>
  </w:style>
  <w:style w:type="paragraph" w:customStyle="1" w:styleId="Tagline0">
    <w:name w:val="Tagline"/>
    <w:basedOn w:val="Normal"/>
    <w:link w:val="TaglineChar"/>
    <w:qFormat/>
    <w:rsid w:val="00656AF3"/>
    <w:pPr>
      <w:spacing w:line="256" w:lineRule="auto"/>
    </w:pPr>
    <w:rPr>
      <w:rFonts w:ascii="Georgia" w:hAnsi="Georgia" w:cstheme="minorBidi"/>
      <w:b/>
    </w:rPr>
  </w:style>
  <w:style w:type="character" w:customStyle="1" w:styleId="NothingCharChar">
    <w:name w:val="Nothing Char Char"/>
    <w:link w:val="NothingCharCharChar"/>
    <w:locked/>
    <w:rsid w:val="00656AF3"/>
    <w:rPr>
      <w:rFonts w:eastAsiaTheme="minorEastAsia"/>
    </w:rPr>
  </w:style>
  <w:style w:type="paragraph" w:customStyle="1" w:styleId="NothingCharCharChar">
    <w:name w:val="Nothing Char Char Char"/>
    <w:link w:val="NothingCharChar"/>
    <w:qFormat/>
    <w:rsid w:val="00656AF3"/>
    <w:pPr>
      <w:spacing w:after="0" w:line="240" w:lineRule="auto"/>
      <w:jc w:val="both"/>
    </w:pPr>
    <w:rPr>
      <w:rFonts w:eastAsiaTheme="minorEastAsia"/>
    </w:rPr>
  </w:style>
  <w:style w:type="paragraph" w:customStyle="1" w:styleId="StyleLeft021">
    <w:name w:val="Style Left:  0.2&quot;1"/>
    <w:basedOn w:val="Normal"/>
    <w:uiPriority w:val="99"/>
    <w:qFormat/>
    <w:rsid w:val="00656AF3"/>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656AF3"/>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656AF3"/>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656AF3"/>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656AF3"/>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uiPriority w:val="99"/>
    <w:qFormat/>
    <w:rsid w:val="00656AF3"/>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656AF3"/>
    <w:pPr>
      <w:spacing w:line="256" w:lineRule="auto"/>
    </w:pPr>
    <w:rPr>
      <w:b/>
    </w:rPr>
  </w:style>
  <w:style w:type="paragraph" w:customStyle="1" w:styleId="date-comments">
    <w:name w:val="date-comments"/>
    <w:basedOn w:val="Normal"/>
    <w:uiPriority w:val="99"/>
    <w:qFormat/>
    <w:rsid w:val="00656AF3"/>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656AF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656AF3"/>
    <w:rPr>
      <w:szCs w:val="24"/>
      <w:u w:val="single"/>
      <w:lang w:val="en-US" w:eastAsia="en-US" w:bidi="ar-SA"/>
    </w:rPr>
  </w:style>
  <w:style w:type="character" w:customStyle="1" w:styleId="BoldUnderlineCharChar3">
    <w:name w:val="BoldUnderline Char Char3"/>
    <w:rsid w:val="00656AF3"/>
    <w:rPr>
      <w:b/>
      <w:bCs w:val="0"/>
      <w:szCs w:val="24"/>
      <w:u w:val="single"/>
      <w:lang w:val="en-US" w:eastAsia="en-US" w:bidi="ar-SA"/>
    </w:rPr>
  </w:style>
  <w:style w:type="character" w:customStyle="1" w:styleId="UnderlineCharChar3">
    <w:name w:val="Underline Char Char3"/>
    <w:rsid w:val="00656AF3"/>
    <w:rPr>
      <w:szCs w:val="24"/>
      <w:u w:val="single"/>
      <w:lang w:val="en-US" w:eastAsia="en-US" w:bidi="ar-SA"/>
    </w:rPr>
  </w:style>
  <w:style w:type="character" w:customStyle="1" w:styleId="BoldUnderlineCharChar2">
    <w:name w:val="BoldUnderline Char Char2"/>
    <w:rsid w:val="00656AF3"/>
    <w:rPr>
      <w:b/>
      <w:bCs w:val="0"/>
      <w:szCs w:val="24"/>
      <w:u w:val="single"/>
      <w:lang w:val="en-US" w:eastAsia="en-US" w:bidi="ar-SA"/>
    </w:rPr>
  </w:style>
  <w:style w:type="character" w:customStyle="1" w:styleId="i">
    <w:name w:val="i"/>
    <w:basedOn w:val="DefaultParagraphFont"/>
    <w:uiPriority w:val="99"/>
    <w:rsid w:val="00656AF3"/>
  </w:style>
  <w:style w:type="character" w:customStyle="1" w:styleId="current-selection">
    <w:name w:val="current-selection"/>
    <w:basedOn w:val="DefaultParagraphFont"/>
    <w:rsid w:val="00656AF3"/>
  </w:style>
  <w:style w:type="character" w:customStyle="1" w:styleId="aa">
    <w:name w:val="_"/>
    <w:basedOn w:val="DefaultParagraphFont"/>
    <w:rsid w:val="00656AF3"/>
  </w:style>
  <w:style w:type="character" w:customStyle="1" w:styleId="FontStyle72">
    <w:name w:val="Font Style72"/>
    <w:rsid w:val="00656AF3"/>
    <w:rPr>
      <w:rFonts w:ascii="Cambria" w:hAnsi="Cambria" w:cs="Cambria" w:hint="default"/>
      <w:sz w:val="16"/>
      <w:szCs w:val="16"/>
    </w:rPr>
  </w:style>
  <w:style w:type="character" w:customStyle="1" w:styleId="FontStyle73">
    <w:name w:val="Font Style73"/>
    <w:uiPriority w:val="99"/>
    <w:rsid w:val="00656AF3"/>
    <w:rPr>
      <w:rFonts w:ascii="Cambria" w:hAnsi="Cambria" w:cs="Cambria" w:hint="default"/>
      <w:i/>
      <w:iCs/>
      <w:sz w:val="16"/>
      <w:szCs w:val="16"/>
    </w:rPr>
  </w:style>
  <w:style w:type="character" w:customStyle="1" w:styleId="UnderlinestyleChar2">
    <w:name w:val="Underline style Char2"/>
    <w:rsid w:val="00656AF3"/>
    <w:rPr>
      <w:sz w:val="22"/>
      <w:szCs w:val="24"/>
      <w:u w:val="single"/>
      <w:lang w:val="en-US" w:eastAsia="en-US" w:bidi="ar-SA"/>
    </w:rPr>
  </w:style>
  <w:style w:type="character" w:customStyle="1" w:styleId="FontStyle49">
    <w:name w:val="Font Style49"/>
    <w:uiPriority w:val="99"/>
    <w:rsid w:val="00656AF3"/>
    <w:rPr>
      <w:rFonts w:ascii="Cambria" w:hAnsi="Cambria" w:cs="Cambria" w:hint="default"/>
      <w:sz w:val="20"/>
      <w:szCs w:val="20"/>
    </w:rPr>
  </w:style>
  <w:style w:type="character" w:customStyle="1" w:styleId="FontStyle50">
    <w:name w:val="Font Style50"/>
    <w:uiPriority w:val="99"/>
    <w:rsid w:val="00656AF3"/>
    <w:rPr>
      <w:rFonts w:ascii="Cambria" w:hAnsi="Cambria" w:cs="Cambria" w:hint="default"/>
      <w:b/>
      <w:bCs/>
      <w:sz w:val="20"/>
      <w:szCs w:val="20"/>
    </w:rPr>
  </w:style>
  <w:style w:type="character" w:customStyle="1" w:styleId="kn">
    <w:name w:val="kn"/>
    <w:basedOn w:val="DefaultParagraphFont"/>
    <w:rsid w:val="00656AF3"/>
  </w:style>
  <w:style w:type="character" w:customStyle="1" w:styleId="NoterefInText">
    <w:name w:val="_NoterefInText"/>
    <w:uiPriority w:val="99"/>
    <w:rsid w:val="00656AF3"/>
    <w:rPr>
      <w:rFonts w:ascii="AKDPE C+ Utopia" w:hAnsi="AKDPE C+ Utopia" w:cs="AKDPE C+ Utopia" w:hint="default"/>
      <w:color w:val="000000"/>
    </w:rPr>
  </w:style>
  <w:style w:type="character" w:customStyle="1" w:styleId="postauthor">
    <w:name w:val="postauthor"/>
    <w:basedOn w:val="DefaultParagraphFont"/>
    <w:rsid w:val="00656AF3"/>
  </w:style>
  <w:style w:type="character" w:customStyle="1" w:styleId="span">
    <w:name w:val="span"/>
    <w:basedOn w:val="DefaultParagraphFont"/>
    <w:rsid w:val="00656AF3"/>
  </w:style>
  <w:style w:type="character" w:customStyle="1" w:styleId="thirdparty-logo">
    <w:name w:val="thirdparty-logo"/>
    <w:basedOn w:val="DefaultParagraphFont"/>
    <w:rsid w:val="00656AF3"/>
  </w:style>
  <w:style w:type="character" w:customStyle="1" w:styleId="posted">
    <w:name w:val="posted"/>
    <w:basedOn w:val="DefaultParagraphFont"/>
    <w:rsid w:val="00656AF3"/>
  </w:style>
  <w:style w:type="character" w:customStyle="1" w:styleId="ticker">
    <w:name w:val="ticker"/>
    <w:basedOn w:val="DefaultParagraphFont"/>
    <w:rsid w:val="00656AF3"/>
  </w:style>
  <w:style w:type="character" w:customStyle="1" w:styleId="vcard">
    <w:name w:val="vcard"/>
    <w:basedOn w:val="DefaultParagraphFont"/>
    <w:rsid w:val="00656AF3"/>
  </w:style>
  <w:style w:type="character" w:customStyle="1" w:styleId="print-footnote">
    <w:name w:val="print-footnote"/>
    <w:basedOn w:val="DefaultParagraphFont"/>
    <w:rsid w:val="00656AF3"/>
  </w:style>
  <w:style w:type="character" w:customStyle="1" w:styleId="datestring">
    <w:name w:val="datestring"/>
    <w:basedOn w:val="DefaultParagraphFont"/>
    <w:rsid w:val="00656AF3"/>
  </w:style>
  <w:style w:type="character" w:customStyle="1" w:styleId="email">
    <w:name w:val="email"/>
    <w:basedOn w:val="DefaultParagraphFont"/>
    <w:rsid w:val="00656AF3"/>
  </w:style>
  <w:style w:type="character" w:customStyle="1" w:styleId="gptad">
    <w:name w:val="gptad"/>
    <w:basedOn w:val="DefaultParagraphFont"/>
    <w:rsid w:val="00656AF3"/>
  </w:style>
  <w:style w:type="character" w:customStyle="1" w:styleId="creditline">
    <w:name w:val="creditline"/>
    <w:basedOn w:val="DefaultParagraphFont"/>
    <w:rsid w:val="00656AF3"/>
  </w:style>
  <w:style w:type="character" w:customStyle="1" w:styleId="grd">
    <w:name w:val="grd"/>
    <w:basedOn w:val="DefaultParagraphFont"/>
    <w:rsid w:val="00656AF3"/>
  </w:style>
  <w:style w:type="character" w:customStyle="1" w:styleId="changed">
    <w:name w:val="changed"/>
    <w:basedOn w:val="DefaultParagraphFont"/>
    <w:rsid w:val="00656AF3"/>
  </w:style>
  <w:style w:type="character" w:customStyle="1" w:styleId="article-author-name">
    <w:name w:val="article-author-name"/>
    <w:basedOn w:val="DefaultParagraphFont"/>
    <w:rsid w:val="00656AF3"/>
  </w:style>
  <w:style w:type="character" w:customStyle="1" w:styleId="bioexcerpt">
    <w:name w:val="bio_excerpt"/>
    <w:basedOn w:val="DefaultParagraphFont"/>
    <w:rsid w:val="00656AF3"/>
  </w:style>
  <w:style w:type="character" w:customStyle="1" w:styleId="commentcount">
    <w:name w:val="comment_count"/>
    <w:basedOn w:val="DefaultParagraphFont"/>
    <w:rsid w:val="00656AF3"/>
  </w:style>
  <w:style w:type="character" w:customStyle="1" w:styleId="searchtermshighlighted">
    <w:name w:val="searchtermshighlighted"/>
    <w:basedOn w:val="DefaultParagraphFont"/>
    <w:rsid w:val="00656AF3"/>
  </w:style>
  <w:style w:type="character" w:customStyle="1" w:styleId="contributornametrigger">
    <w:name w:val="contributornametrigger"/>
    <w:basedOn w:val="DefaultParagraphFont"/>
    <w:rsid w:val="00656AF3"/>
  </w:style>
  <w:style w:type="character" w:customStyle="1" w:styleId="bylinepipe">
    <w:name w:val="bylinepipe"/>
    <w:basedOn w:val="DefaultParagraphFont"/>
    <w:rsid w:val="00656AF3"/>
  </w:style>
  <w:style w:type="character" w:customStyle="1" w:styleId="lucenesearchresulturlb">
    <w:name w:val="lucene_search_result_url_b"/>
    <w:basedOn w:val="DefaultParagraphFont"/>
    <w:rsid w:val="00656AF3"/>
  </w:style>
  <w:style w:type="character" w:customStyle="1" w:styleId="faculty-title">
    <w:name w:val="faculty-title"/>
    <w:basedOn w:val="DefaultParagraphFont"/>
    <w:rsid w:val="00656AF3"/>
  </w:style>
  <w:style w:type="character" w:customStyle="1" w:styleId="volume">
    <w:name w:val="volume"/>
    <w:basedOn w:val="DefaultParagraphFont"/>
    <w:rsid w:val="00656AF3"/>
  </w:style>
  <w:style w:type="character" w:customStyle="1" w:styleId="issue">
    <w:name w:val="issue"/>
    <w:basedOn w:val="DefaultParagraphFont"/>
    <w:rsid w:val="00656AF3"/>
  </w:style>
  <w:style w:type="character" w:customStyle="1" w:styleId="pages">
    <w:name w:val="pages"/>
    <w:basedOn w:val="DefaultParagraphFont"/>
    <w:rsid w:val="00656AF3"/>
  </w:style>
  <w:style w:type="character" w:customStyle="1" w:styleId="person">
    <w:name w:val="person"/>
    <w:basedOn w:val="DefaultParagraphFont"/>
    <w:rsid w:val="00656AF3"/>
  </w:style>
  <w:style w:type="character" w:customStyle="1" w:styleId="corresponding">
    <w:name w:val="corresponding"/>
    <w:basedOn w:val="DefaultParagraphFont"/>
    <w:rsid w:val="00656AF3"/>
  </w:style>
  <w:style w:type="character" w:customStyle="1" w:styleId="entry-date">
    <w:name w:val="entry-date"/>
    <w:basedOn w:val="DefaultParagraphFont"/>
    <w:rsid w:val="00656AF3"/>
  </w:style>
  <w:style w:type="character" w:customStyle="1" w:styleId="post-time">
    <w:name w:val="post-time"/>
    <w:basedOn w:val="DefaultParagraphFont"/>
    <w:rsid w:val="00656AF3"/>
  </w:style>
  <w:style w:type="character" w:customStyle="1" w:styleId="post-category">
    <w:name w:val="post-category"/>
    <w:basedOn w:val="DefaultParagraphFont"/>
    <w:rsid w:val="00656AF3"/>
  </w:style>
  <w:style w:type="character" w:customStyle="1" w:styleId="posted-and-updated">
    <w:name w:val="posted-and-updated"/>
    <w:basedOn w:val="DefaultParagraphFont"/>
    <w:rsid w:val="00656AF3"/>
  </w:style>
  <w:style w:type="character" w:customStyle="1" w:styleId="entry-author">
    <w:name w:val="entry-author"/>
    <w:basedOn w:val="DefaultParagraphFont"/>
    <w:rsid w:val="00656AF3"/>
  </w:style>
  <w:style w:type="character" w:customStyle="1" w:styleId="entry-author-name">
    <w:name w:val="entry-author-name"/>
    <w:basedOn w:val="DefaultParagraphFont"/>
    <w:rsid w:val="00656AF3"/>
  </w:style>
  <w:style w:type="character" w:customStyle="1" w:styleId="arial11">
    <w:name w:val="arial_11"/>
    <w:basedOn w:val="DefaultParagraphFont"/>
    <w:rsid w:val="00656AF3"/>
  </w:style>
  <w:style w:type="character" w:customStyle="1" w:styleId="contrib-degrees">
    <w:name w:val="contrib-degrees"/>
    <w:basedOn w:val="DefaultParagraphFont"/>
    <w:rsid w:val="00656AF3"/>
  </w:style>
  <w:style w:type="character" w:customStyle="1" w:styleId="contrib-on-behalf-of">
    <w:name w:val="contrib-on-behalf-of"/>
    <w:basedOn w:val="DefaultParagraphFont"/>
    <w:rsid w:val="00656AF3"/>
  </w:style>
  <w:style w:type="character" w:customStyle="1" w:styleId="pubtime">
    <w:name w:val="pubtime"/>
    <w:basedOn w:val="DefaultParagraphFont"/>
    <w:rsid w:val="00656AF3"/>
  </w:style>
  <w:style w:type="character" w:customStyle="1" w:styleId="time">
    <w:name w:val="time"/>
    <w:basedOn w:val="DefaultParagraphFont"/>
    <w:rsid w:val="00656AF3"/>
  </w:style>
  <w:style w:type="character" w:customStyle="1" w:styleId="fbcommentscount">
    <w:name w:val="fb_comments_count"/>
    <w:basedOn w:val="DefaultParagraphFont"/>
    <w:rsid w:val="00656AF3"/>
  </w:style>
  <w:style w:type="character" w:customStyle="1" w:styleId="stsharethiscustom">
    <w:name w:val="st_sharethis_custom"/>
    <w:basedOn w:val="DefaultParagraphFont"/>
    <w:rsid w:val="00656AF3"/>
  </w:style>
  <w:style w:type="character" w:customStyle="1" w:styleId="post-date">
    <w:name w:val="post-date"/>
    <w:basedOn w:val="DefaultParagraphFont"/>
    <w:rsid w:val="00656AF3"/>
  </w:style>
  <w:style w:type="character" w:customStyle="1" w:styleId="link-external">
    <w:name w:val="link-external"/>
    <w:basedOn w:val="DefaultParagraphFont"/>
    <w:rsid w:val="00656AF3"/>
  </w:style>
  <w:style w:type="character" w:customStyle="1" w:styleId="articleauthor0">
    <w:name w:val="article_author"/>
    <w:basedOn w:val="DefaultParagraphFont"/>
    <w:rsid w:val="00656AF3"/>
  </w:style>
  <w:style w:type="character" w:customStyle="1" w:styleId="articleissue">
    <w:name w:val="article_issue"/>
    <w:basedOn w:val="DefaultParagraphFont"/>
    <w:rsid w:val="00656AF3"/>
  </w:style>
  <w:style w:type="character" w:customStyle="1" w:styleId="a-size-large">
    <w:name w:val="a-size-large"/>
    <w:basedOn w:val="DefaultParagraphFont"/>
    <w:rsid w:val="00656AF3"/>
  </w:style>
  <w:style w:type="character" w:customStyle="1" w:styleId="a-size-medium">
    <w:name w:val="a-size-medium"/>
    <w:basedOn w:val="DefaultParagraphFont"/>
    <w:rsid w:val="00656AF3"/>
  </w:style>
  <w:style w:type="character" w:customStyle="1" w:styleId="contribution">
    <w:name w:val="contribution"/>
    <w:basedOn w:val="DefaultParagraphFont"/>
    <w:rsid w:val="00656AF3"/>
  </w:style>
  <w:style w:type="character" w:customStyle="1" w:styleId="a-color-secondary">
    <w:name w:val="a-color-secondary"/>
    <w:basedOn w:val="DefaultParagraphFont"/>
    <w:rsid w:val="00656AF3"/>
  </w:style>
  <w:style w:type="character" w:customStyle="1" w:styleId="ui-author">
    <w:name w:val="ui-author"/>
    <w:basedOn w:val="DefaultParagraphFont"/>
    <w:rsid w:val="00656AF3"/>
  </w:style>
  <w:style w:type="character" w:customStyle="1" w:styleId="ui-staffline">
    <w:name w:val="ui-staffline"/>
    <w:basedOn w:val="DefaultParagraphFont"/>
    <w:rsid w:val="00656AF3"/>
  </w:style>
  <w:style w:type="character" w:customStyle="1" w:styleId="value">
    <w:name w:val="value"/>
    <w:basedOn w:val="DefaultParagraphFont"/>
    <w:rsid w:val="00656AF3"/>
  </w:style>
  <w:style w:type="character" w:customStyle="1" w:styleId="specialissuelabel">
    <w:name w:val="specialissuelabel"/>
    <w:basedOn w:val="DefaultParagraphFont"/>
    <w:rsid w:val="00656AF3"/>
  </w:style>
  <w:style w:type="character" w:customStyle="1" w:styleId="wp-smiley">
    <w:name w:val="wp-smiley"/>
    <w:basedOn w:val="DefaultParagraphFont"/>
    <w:rsid w:val="00656AF3"/>
  </w:style>
  <w:style w:type="character" w:customStyle="1" w:styleId="meta-prep">
    <w:name w:val="meta-prep"/>
    <w:basedOn w:val="DefaultParagraphFont"/>
    <w:rsid w:val="00656AF3"/>
  </w:style>
  <w:style w:type="character" w:customStyle="1" w:styleId="artjournal">
    <w:name w:val="art_journal"/>
    <w:basedOn w:val="DefaultParagraphFont"/>
    <w:rsid w:val="00656AF3"/>
  </w:style>
  <w:style w:type="character" w:customStyle="1" w:styleId="artdatevolumeissuepart">
    <w:name w:val="art_datevolumeissuepart"/>
    <w:basedOn w:val="DefaultParagraphFont"/>
    <w:rsid w:val="00656AF3"/>
  </w:style>
  <w:style w:type="character" w:customStyle="1" w:styleId="artpages">
    <w:name w:val="art_pages"/>
    <w:basedOn w:val="DefaultParagraphFont"/>
    <w:rsid w:val="00656AF3"/>
  </w:style>
  <w:style w:type="character" w:customStyle="1" w:styleId="singlehighlightclass">
    <w:name w:val="single_highlight_class"/>
    <w:basedOn w:val="DefaultParagraphFont"/>
    <w:rsid w:val="00656AF3"/>
  </w:style>
  <w:style w:type="character" w:customStyle="1" w:styleId="degree">
    <w:name w:val="degree"/>
    <w:basedOn w:val="DefaultParagraphFont"/>
    <w:rsid w:val="00656AF3"/>
  </w:style>
  <w:style w:type="character" w:customStyle="1" w:styleId="major">
    <w:name w:val="major"/>
    <w:basedOn w:val="DefaultParagraphFont"/>
    <w:rsid w:val="00656AF3"/>
  </w:style>
  <w:style w:type="character" w:customStyle="1" w:styleId="views">
    <w:name w:val="views"/>
    <w:basedOn w:val="DefaultParagraphFont"/>
    <w:rsid w:val="00656AF3"/>
  </w:style>
  <w:style w:type="character" w:customStyle="1" w:styleId="stmainservices">
    <w:name w:val="stmainservices"/>
    <w:basedOn w:val="DefaultParagraphFont"/>
    <w:rsid w:val="00656AF3"/>
  </w:style>
  <w:style w:type="character" w:customStyle="1" w:styleId="stbubblehcount">
    <w:name w:val="stbubble_hcount"/>
    <w:basedOn w:val="DefaultParagraphFont"/>
    <w:rsid w:val="00656AF3"/>
  </w:style>
  <w:style w:type="character" w:customStyle="1" w:styleId="article-date">
    <w:name w:val="article-date"/>
    <w:basedOn w:val="DefaultParagraphFont"/>
    <w:rsid w:val="00656AF3"/>
  </w:style>
  <w:style w:type="character" w:customStyle="1" w:styleId="article-author">
    <w:name w:val="article-author"/>
    <w:basedOn w:val="DefaultParagraphFont"/>
    <w:rsid w:val="00656AF3"/>
  </w:style>
  <w:style w:type="character" w:customStyle="1" w:styleId="tolocaltime">
    <w:name w:val="tolocaltime"/>
    <w:basedOn w:val="DefaultParagraphFont"/>
    <w:rsid w:val="00656AF3"/>
  </w:style>
  <w:style w:type="character" w:customStyle="1" w:styleId="posted-on">
    <w:name w:val="posted-on"/>
    <w:basedOn w:val="DefaultParagraphFont"/>
    <w:rsid w:val="00656AF3"/>
  </w:style>
  <w:style w:type="character" w:customStyle="1" w:styleId="even">
    <w:name w:val="even"/>
    <w:basedOn w:val="DefaultParagraphFont"/>
    <w:rsid w:val="00656AF3"/>
  </w:style>
  <w:style w:type="character" w:customStyle="1" w:styleId="dropcap1">
    <w:name w:val="dropcap1"/>
    <w:rsid w:val="00656AF3"/>
  </w:style>
  <w:style w:type="character" w:customStyle="1" w:styleId="messagecontent">
    <w:name w:val="message_content"/>
    <w:rsid w:val="00656AF3"/>
  </w:style>
  <w:style w:type="character" w:customStyle="1" w:styleId="twelptblackblack1">
    <w:name w:val="twelptblackblack1"/>
    <w:basedOn w:val="DefaultParagraphFont"/>
    <w:rsid w:val="00656AF3"/>
    <w:rPr>
      <w:rFonts w:ascii="Verdana" w:hAnsi="Verdana" w:hint="default"/>
      <w:color w:val="000000"/>
      <w:sz w:val="16"/>
      <w:szCs w:val="16"/>
    </w:rPr>
  </w:style>
  <w:style w:type="character" w:customStyle="1" w:styleId="TagCharCharCharChar0">
    <w:name w:val="Tag Char Char Char Char"/>
    <w:basedOn w:val="DefaultParagraphFont"/>
    <w:rsid w:val="00656AF3"/>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656AF3"/>
    <w:rPr>
      <w:rFonts w:ascii="Arial" w:hAnsi="Arial" w:cs="Arial" w:hint="default"/>
      <w:bCs/>
      <w:szCs w:val="26"/>
      <w:u w:val="single"/>
      <w:lang w:val="en-US" w:eastAsia="en-US" w:bidi="ar-SA"/>
    </w:rPr>
  </w:style>
  <w:style w:type="character" w:customStyle="1" w:styleId="comment-body">
    <w:name w:val="comment-body"/>
    <w:rsid w:val="00656AF3"/>
  </w:style>
  <w:style w:type="character" w:customStyle="1" w:styleId="flagicon">
    <w:name w:val="flagicon"/>
    <w:rsid w:val="00656AF3"/>
  </w:style>
  <w:style w:type="character" w:customStyle="1" w:styleId="StyleBoldandUnderlineCharChar29pt">
    <w:name w:val="Style Bold and Underline Char Char2 + 9 pt"/>
    <w:rsid w:val="00656AF3"/>
    <w:rPr>
      <w:rFonts w:ascii="Times New Roman" w:hAnsi="Times New Roman" w:cs="Times New Roman" w:hint="default"/>
      <w:b/>
      <w:bCs/>
      <w:noProof w:val="0"/>
      <w:sz w:val="20"/>
      <w:u w:val="single"/>
    </w:rPr>
  </w:style>
  <w:style w:type="character" w:customStyle="1" w:styleId="StyleUnderlineCharChar19pt">
    <w:name w:val="Style Underline Char Char1 + 9 pt"/>
    <w:rsid w:val="00656AF3"/>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656AF3"/>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656AF3"/>
  </w:style>
  <w:style w:type="character" w:customStyle="1" w:styleId="3TagCite">
    <w:name w:val="3 Tag/Cite"/>
    <w:rsid w:val="00656AF3"/>
    <w:rPr>
      <w:rFonts w:ascii="Times New Roman" w:hAnsi="Times New Roman" w:cs="Times New Roman" w:hint="default"/>
      <w:b/>
      <w:bCs w:val="0"/>
    </w:rPr>
  </w:style>
  <w:style w:type="character" w:customStyle="1" w:styleId="4Qualifications">
    <w:name w:val="4 Qualifications"/>
    <w:rsid w:val="00656AF3"/>
    <w:rPr>
      <w:rFonts w:ascii="Times New Roman" w:hAnsi="Times New Roman" w:cs="Times New Roman" w:hint="default"/>
      <w:sz w:val="19"/>
    </w:rPr>
  </w:style>
  <w:style w:type="character" w:customStyle="1" w:styleId="6Underlined">
    <w:name w:val="6 Underlined"/>
    <w:rsid w:val="00656AF3"/>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656AF3"/>
    <w:rPr>
      <w:rFonts w:ascii="Arial" w:hAnsi="Arial" w:cs="Arial" w:hint="default"/>
      <w:b/>
      <w:bCs/>
      <w:iCs/>
      <w:sz w:val="24"/>
      <w:szCs w:val="28"/>
      <w:lang w:val="en-US" w:eastAsia="en-US" w:bidi="ar-SA"/>
    </w:rPr>
  </w:style>
  <w:style w:type="character" w:customStyle="1" w:styleId="nohighlighting">
    <w:name w:val="no highlighting"/>
    <w:rsid w:val="00656AF3"/>
    <w:rPr>
      <w:rFonts w:ascii="Times New Roman" w:hAnsi="Times New Roman" w:cs="Times New Roman" w:hint="default"/>
      <w:color w:val="auto"/>
      <w:sz w:val="20"/>
      <w:u w:val="thick"/>
      <w:bdr w:val="none" w:sz="0" w:space="0" w:color="auto" w:frame="1"/>
    </w:rPr>
  </w:style>
  <w:style w:type="character" w:customStyle="1" w:styleId="CharChar61">
    <w:name w:val="Char Char61"/>
    <w:rsid w:val="00656AF3"/>
    <w:rPr>
      <w:rFonts w:ascii="Arial" w:hAnsi="Arial" w:cs="Arial" w:hint="default"/>
      <w:bCs/>
      <w:sz w:val="16"/>
      <w:szCs w:val="26"/>
      <w:lang w:val="en-US" w:eastAsia="en-US" w:bidi="ar-SA"/>
    </w:rPr>
  </w:style>
  <w:style w:type="character" w:customStyle="1" w:styleId="styledate">
    <w:name w:val="styledate"/>
    <w:rsid w:val="00656AF3"/>
  </w:style>
  <w:style w:type="character" w:customStyle="1" w:styleId="BoldandUnderlineChar1">
    <w:name w:val="Bold and Underline Char1"/>
    <w:rsid w:val="00656AF3"/>
    <w:rPr>
      <w:b/>
      <w:bCs w:val="0"/>
      <w:szCs w:val="24"/>
      <w:u w:val="single"/>
      <w:lang w:val="en-US" w:eastAsia="en-US" w:bidi="ar-SA"/>
    </w:rPr>
  </w:style>
  <w:style w:type="character" w:customStyle="1" w:styleId="BoldandUnderlineChar1Char2">
    <w:name w:val="Bold and Underline Char1 Char2"/>
    <w:rsid w:val="00656AF3"/>
    <w:rPr>
      <w:b/>
      <w:bCs w:val="0"/>
      <w:szCs w:val="24"/>
      <w:u w:val="single"/>
      <w:lang w:val="en-US" w:eastAsia="en-US" w:bidi="ar-SA"/>
    </w:rPr>
  </w:style>
  <w:style w:type="character" w:customStyle="1" w:styleId="BoldandUnderlineCharChar1">
    <w:name w:val="Bold and Underline Char Char1"/>
    <w:rsid w:val="00656AF3"/>
    <w:rPr>
      <w:b/>
      <w:bCs w:val="0"/>
      <w:szCs w:val="24"/>
      <w:u w:val="single"/>
      <w:lang w:val="en-US" w:eastAsia="en-US" w:bidi="ar-SA"/>
    </w:rPr>
  </w:style>
  <w:style w:type="character" w:customStyle="1" w:styleId="title-link-wrapper">
    <w:name w:val="title-link-wrapper"/>
    <w:rsid w:val="00656AF3"/>
  </w:style>
  <w:style w:type="character" w:customStyle="1" w:styleId="medium-font">
    <w:name w:val="medium-font"/>
    <w:rsid w:val="00656AF3"/>
  </w:style>
  <w:style w:type="character" w:customStyle="1" w:styleId="ReallySamllTextChar">
    <w:name w:val="ReallySamllText Char"/>
    <w:rsid w:val="00656AF3"/>
    <w:rPr>
      <w:sz w:val="12"/>
      <w:szCs w:val="24"/>
      <w:lang w:val="en-US" w:eastAsia="en-US" w:bidi="ar-SA"/>
    </w:rPr>
  </w:style>
  <w:style w:type="character" w:customStyle="1" w:styleId="authoraffil">
    <w:name w:val="authoraffil"/>
    <w:rsid w:val="00656AF3"/>
  </w:style>
  <w:style w:type="character" w:customStyle="1" w:styleId="CharChar8">
    <w:name w:val="Char Char8"/>
    <w:rsid w:val="00656AF3"/>
    <w:rPr>
      <w:rFonts w:ascii="Georgia" w:eastAsia="Times New Roman" w:hAnsi="Georgia" w:hint="default"/>
      <w:b/>
      <w:bCs/>
      <w:sz w:val="30"/>
      <w:szCs w:val="28"/>
      <w:u w:val="single"/>
    </w:rPr>
  </w:style>
  <w:style w:type="character" w:customStyle="1" w:styleId="FontStyle13">
    <w:name w:val="Font Style13"/>
    <w:uiPriority w:val="99"/>
    <w:rsid w:val="00656AF3"/>
    <w:rPr>
      <w:rFonts w:ascii="Constantia" w:hAnsi="Constantia" w:cs="Constantia" w:hint="default"/>
      <w:sz w:val="18"/>
      <w:szCs w:val="18"/>
    </w:rPr>
  </w:style>
  <w:style w:type="character" w:customStyle="1" w:styleId="boldcitationChar">
    <w:name w:val="bold citation Char"/>
    <w:rsid w:val="00656AF3"/>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656AF3"/>
    <w:rPr>
      <w:rFonts w:ascii="SimSun" w:eastAsia="SimSun" w:hAnsi="SimSun"/>
      <w:b/>
      <w:u w:val="single"/>
      <w:lang w:eastAsia="zh-CN"/>
    </w:rPr>
  </w:style>
  <w:style w:type="character" w:customStyle="1" w:styleId="underlinetextchar0">
    <w:name w:val="underlinetextchar"/>
    <w:rsid w:val="00656AF3"/>
  </w:style>
  <w:style w:type="character" w:customStyle="1" w:styleId="boldciteChar1">
    <w:name w:val="bold cite Char1"/>
    <w:rsid w:val="00656AF3"/>
    <w:rPr>
      <w:b/>
      <w:bCs w:val="0"/>
      <w:sz w:val="28"/>
      <w:u w:val="thick" w:color="000000"/>
    </w:rPr>
  </w:style>
  <w:style w:type="character" w:customStyle="1" w:styleId="tagCharCharChar1">
    <w:name w:val="tag Char Char Char1"/>
    <w:rsid w:val="00656AF3"/>
    <w:rPr>
      <w:b/>
      <w:bCs w:val="0"/>
      <w:sz w:val="24"/>
      <w:lang w:val="en-US" w:eastAsia="en-US" w:bidi="ar-SA"/>
    </w:rPr>
  </w:style>
  <w:style w:type="character" w:customStyle="1" w:styleId="bodysubtoc">
    <w:name w:val="bodysubtoc"/>
    <w:rsid w:val="00656AF3"/>
  </w:style>
  <w:style w:type="character" w:customStyle="1" w:styleId="lefttitlesmaller">
    <w:name w:val="lefttitlesmaller"/>
    <w:rsid w:val="00656AF3"/>
  </w:style>
  <w:style w:type="character" w:customStyle="1" w:styleId="mb">
    <w:name w:val="mb"/>
    <w:rsid w:val="00656AF3"/>
  </w:style>
  <w:style w:type="character" w:customStyle="1" w:styleId="submitted-time">
    <w:name w:val="submitted-time"/>
    <w:rsid w:val="00656AF3"/>
  </w:style>
  <w:style w:type="character" w:customStyle="1" w:styleId="FontStyle19">
    <w:name w:val="Font Style19"/>
    <w:basedOn w:val="DefaultParagraphFont"/>
    <w:rsid w:val="00656AF3"/>
    <w:rPr>
      <w:rFonts w:ascii="Times New Roman" w:hAnsi="Times New Roman" w:cs="Times New Roman" w:hint="default"/>
      <w:sz w:val="18"/>
      <w:szCs w:val="18"/>
    </w:rPr>
  </w:style>
  <w:style w:type="character" w:customStyle="1" w:styleId="UL-None">
    <w:name w:val="UL-None"/>
    <w:basedOn w:val="DefaultParagraphFont"/>
    <w:rsid w:val="00656AF3"/>
    <w:rPr>
      <w:strike w:val="0"/>
      <w:dstrike w:val="0"/>
      <w:u w:val="none"/>
      <w:effect w:val="none"/>
    </w:rPr>
  </w:style>
  <w:style w:type="character" w:customStyle="1" w:styleId="FontStyle57">
    <w:name w:val="Font Style57"/>
    <w:rsid w:val="00656AF3"/>
    <w:rPr>
      <w:rFonts w:ascii="Georgia" w:hAnsi="Georgia" w:cs="Georgia" w:hint="default"/>
      <w:b/>
      <w:bCs/>
      <w:sz w:val="14"/>
      <w:szCs w:val="14"/>
    </w:rPr>
  </w:style>
  <w:style w:type="character" w:customStyle="1" w:styleId="FontStyle89">
    <w:name w:val="Font Style89"/>
    <w:rsid w:val="00656AF3"/>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qFormat/>
    <w:rsid w:val="00656AF3"/>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656AF3"/>
  </w:style>
  <w:style w:type="character" w:customStyle="1" w:styleId="top-publish">
    <w:name w:val="top-publish"/>
    <w:basedOn w:val="DefaultParagraphFont"/>
    <w:rsid w:val="00656AF3"/>
  </w:style>
  <w:style w:type="character" w:customStyle="1" w:styleId="byline-italic">
    <w:name w:val="byline-italic"/>
    <w:basedOn w:val="DefaultParagraphFont"/>
    <w:rsid w:val="00656AF3"/>
  </w:style>
  <w:style w:type="paragraph" w:customStyle="1" w:styleId="publishedon">
    <w:name w:val="published_on"/>
    <w:basedOn w:val="Normal"/>
    <w:uiPriority w:val="99"/>
    <w:qFormat/>
    <w:rsid w:val="00656AF3"/>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656AF3"/>
  </w:style>
  <w:style w:type="paragraph" w:customStyle="1" w:styleId="Citation0">
    <w:name w:val="Citation"/>
    <w:basedOn w:val="Normal"/>
    <w:qFormat/>
    <w:rsid w:val="00656AF3"/>
    <w:rPr>
      <w:rFonts w:ascii="Arial" w:eastAsia="Calibri" w:hAnsi="Arial"/>
      <w:b/>
      <w:sz w:val="24"/>
      <w:u w:val="single"/>
    </w:rPr>
  </w:style>
  <w:style w:type="paragraph" w:customStyle="1" w:styleId="Emphasis0">
    <w:name w:val="!!_Emphasis"/>
    <w:basedOn w:val="Normal"/>
    <w:uiPriority w:val="8"/>
    <w:qFormat/>
    <w:rsid w:val="00656AF3"/>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656AF3"/>
    <w:pPr>
      <w:keepNext/>
      <w:keepLines/>
      <w:spacing w:before="40"/>
      <w:outlineLvl w:val="3"/>
    </w:pPr>
    <w:rPr>
      <w:rFonts w:asciiTheme="minorHAnsi" w:eastAsiaTheme="majorEastAsia" w:hAnsiTheme="minorHAnsi" w:cstheme="majorBidi"/>
      <w:b/>
      <w:iCs/>
      <w:color w:val="2E74B5" w:themeColor="accent1" w:themeShade="BF"/>
      <w:szCs w:val="28"/>
    </w:rPr>
  </w:style>
  <w:style w:type="character" w:customStyle="1" w:styleId="AnalyticsGBNChar">
    <w:name w:val="AnalyticsGBN Char"/>
    <w:basedOn w:val="DefaultParagraphFont"/>
    <w:link w:val="AnalyticsGBN"/>
    <w:uiPriority w:val="4"/>
    <w:rsid w:val="00656AF3"/>
    <w:rPr>
      <w:rFonts w:eastAsiaTheme="majorEastAsia" w:cstheme="majorBidi"/>
      <w:b/>
      <w:iCs/>
      <w:color w:val="2E74B5" w:themeColor="accent1" w:themeShade="BF"/>
      <w:szCs w:val="28"/>
    </w:rPr>
  </w:style>
  <w:style w:type="paragraph" w:customStyle="1" w:styleId="analyticreal">
    <w:name w:val="analytic real"/>
    <w:basedOn w:val="Heading4"/>
    <w:link w:val="analyticrealChar"/>
    <w:autoRedefine/>
    <w:uiPriority w:val="4"/>
    <w:qFormat/>
    <w:rsid w:val="00656AF3"/>
    <w:rPr>
      <w:color w:val="1F3864" w:themeColor="accent5" w:themeShade="80"/>
    </w:rPr>
  </w:style>
  <w:style w:type="character" w:customStyle="1" w:styleId="analyticrealChar">
    <w:name w:val="analytic real Char"/>
    <w:basedOn w:val="DefaultParagraphFont"/>
    <w:link w:val="analyticreal"/>
    <w:uiPriority w:val="4"/>
    <w:rsid w:val="00656AF3"/>
    <w:rPr>
      <w:rFonts w:ascii="Calibri" w:eastAsiaTheme="majorEastAsia" w:hAnsi="Calibri" w:cstheme="majorBidi"/>
      <w:b/>
      <w:iCs/>
      <w:color w:val="1F3864" w:themeColor="accent5" w:themeShade="80"/>
      <w:sz w:val="26"/>
    </w:rPr>
  </w:style>
  <w:style w:type="paragraph" w:customStyle="1" w:styleId="Tagnotes">
    <w:name w:val="Tag notes"/>
    <w:link w:val="TagnotesChar"/>
    <w:uiPriority w:val="4"/>
    <w:qFormat/>
    <w:rsid w:val="00656AF3"/>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656AF3"/>
    <w:rPr>
      <w:rFonts w:ascii="Calibri" w:eastAsiaTheme="majorEastAsia" w:hAnsi="Calibri" w:cstheme="majorBidi"/>
      <w:b/>
      <w:color w:val="44546A" w:themeColor="text2"/>
      <w:sz w:val="24"/>
      <w:szCs w:val="24"/>
    </w:rPr>
  </w:style>
  <w:style w:type="paragraph" w:customStyle="1" w:styleId="cardnotes">
    <w:name w:val="card notes"/>
    <w:uiPriority w:val="4"/>
    <w:qFormat/>
    <w:rsid w:val="00656AF3"/>
    <w:rPr>
      <w:rFonts w:ascii="Calibri" w:eastAsiaTheme="majorEastAsia" w:hAnsi="Calibri" w:cstheme="majorBidi"/>
      <w:b/>
      <w:iCs/>
      <w:color w:val="538135" w:themeColor="accent6" w:themeShade="BF"/>
    </w:rPr>
  </w:style>
  <w:style w:type="paragraph" w:customStyle="1" w:styleId="Cardnotes0">
    <w:name w:val="Card notes"/>
    <w:uiPriority w:val="4"/>
    <w:qFormat/>
    <w:rsid w:val="00656AF3"/>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656AF3"/>
  </w:style>
  <w:style w:type="character" w:customStyle="1" w:styleId="m-1313700835679848479gmail-styleunderline">
    <w:name w:val="m_-1313700835679848479gmail-styleunderline"/>
    <w:basedOn w:val="DefaultParagraphFont"/>
    <w:rsid w:val="00656AF3"/>
  </w:style>
  <w:style w:type="character" w:customStyle="1" w:styleId="Normal2Char">
    <w:name w:val="Normal2 Char"/>
    <w:basedOn w:val="DefaultParagraphFont"/>
    <w:uiPriority w:val="4"/>
    <w:rsid w:val="00656AF3"/>
    <w:rPr>
      <w:rFonts w:ascii="Times New Roman" w:hAnsi="Times New Roman" w:cs="Times New Roman"/>
    </w:rPr>
  </w:style>
  <w:style w:type="paragraph" w:customStyle="1" w:styleId="comp">
    <w:name w:val="comp"/>
    <w:basedOn w:val="Normal"/>
    <w:rsid w:val="00656AF3"/>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656AF3"/>
  </w:style>
  <w:style w:type="paragraph" w:customStyle="1" w:styleId="messagelistitem-zz7v6g">
    <w:name w:val="messagelistitem-zz7v6g"/>
    <w:basedOn w:val="Normal"/>
    <w:rsid w:val="00656AF3"/>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656AF3"/>
  </w:style>
  <w:style w:type="character" w:customStyle="1" w:styleId="m3108068631175614020gmail-titlechar">
    <w:name w:val="m_3108068631175614020gmail-titlechar"/>
    <w:basedOn w:val="DefaultParagraphFont"/>
    <w:rsid w:val="00656AF3"/>
  </w:style>
  <w:style w:type="paragraph" w:customStyle="1" w:styleId="8PointFont">
    <w:name w:val="8 Point Font"/>
    <w:next w:val="Normal"/>
    <w:link w:val="8PointFontChar"/>
    <w:qFormat/>
    <w:rsid w:val="00656AF3"/>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656AF3"/>
    <w:rPr>
      <w:rFonts w:ascii="Times New Roman" w:hAnsi="Times New Roman"/>
      <w:sz w:val="16"/>
    </w:rPr>
  </w:style>
  <w:style w:type="character" w:customStyle="1" w:styleId="m4841727538114946087gmail-styleunderline">
    <w:name w:val="m_4841727538114946087gmail-styleunderline"/>
    <w:basedOn w:val="DefaultParagraphFont"/>
    <w:rsid w:val="00656AF3"/>
  </w:style>
  <w:style w:type="paragraph" w:customStyle="1" w:styleId="BreakTag">
    <w:name w:val="Break Tag"/>
    <w:basedOn w:val="Normal"/>
    <w:autoRedefine/>
    <w:uiPriority w:val="4"/>
    <w:qFormat/>
    <w:rsid w:val="00656AF3"/>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656AF3"/>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656AF3"/>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656AF3"/>
    <w:rPr>
      <w:color w:val="2B579A"/>
      <w:shd w:val="clear" w:color="auto" w:fill="E6E6E6"/>
    </w:rPr>
  </w:style>
  <w:style w:type="character" w:customStyle="1" w:styleId="m6370699461968006786gmail-styleunderline">
    <w:name w:val="m_6370699461968006786gmail-styleunderline"/>
    <w:basedOn w:val="DefaultParagraphFont"/>
    <w:rsid w:val="00656AF3"/>
  </w:style>
  <w:style w:type="character" w:customStyle="1" w:styleId="Mention2">
    <w:name w:val="Mention2"/>
    <w:basedOn w:val="DefaultParagraphFont"/>
    <w:uiPriority w:val="99"/>
    <w:semiHidden/>
    <w:unhideWhenUsed/>
    <w:rsid w:val="00656AF3"/>
    <w:rPr>
      <w:color w:val="2B579A"/>
      <w:shd w:val="clear" w:color="auto" w:fill="E6E6E6"/>
    </w:rPr>
  </w:style>
  <w:style w:type="paragraph" w:customStyle="1" w:styleId="FlashTag">
    <w:name w:val="FlashTag"/>
    <w:basedOn w:val="Normal"/>
    <w:link w:val="FlashTagChar"/>
    <w:autoRedefine/>
    <w:uiPriority w:val="4"/>
    <w:qFormat/>
    <w:rsid w:val="00656AF3"/>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656AF3"/>
    <w:rPr>
      <w:rFonts w:asciiTheme="majorHAnsi" w:eastAsiaTheme="minorEastAsia" w:hAnsiTheme="majorHAnsi" w:cs="Calibri"/>
      <w:b/>
      <w:sz w:val="28"/>
      <w:szCs w:val="24"/>
    </w:rPr>
  </w:style>
  <w:style w:type="paragraph" w:customStyle="1" w:styleId="Warrant">
    <w:name w:val="Warrant"/>
    <w:autoRedefine/>
    <w:uiPriority w:val="4"/>
    <w:qFormat/>
    <w:rsid w:val="00656AF3"/>
    <w:pPr>
      <w:ind w:left="720"/>
    </w:pPr>
    <w:rPr>
      <w:rFonts w:ascii="Calibri" w:hAnsi="Calibri" w:cs="Arial"/>
    </w:rPr>
  </w:style>
  <w:style w:type="character" w:customStyle="1" w:styleId="m-8793234324905335251gmail-style13ptbold">
    <w:name w:val="m_-8793234324905335251gmail-style13ptbold"/>
    <w:basedOn w:val="DefaultParagraphFont"/>
    <w:rsid w:val="00656AF3"/>
  </w:style>
  <w:style w:type="character" w:customStyle="1" w:styleId="m3965771245576658108gmail-styleunderline">
    <w:name w:val="m_3965771245576658108gmail-styleunderline"/>
    <w:basedOn w:val="DefaultParagraphFont"/>
    <w:rsid w:val="00656AF3"/>
  </w:style>
  <w:style w:type="character" w:customStyle="1" w:styleId="HeaderChar3">
    <w:name w:val="Header Char3"/>
    <w:basedOn w:val="DefaultParagraphFont"/>
    <w:uiPriority w:val="99"/>
    <w:semiHidden/>
    <w:rsid w:val="00656AF3"/>
    <w:rPr>
      <w:rFonts w:ascii="Calibri" w:hAnsi="Calibri" w:cs="Calibri"/>
    </w:rPr>
  </w:style>
  <w:style w:type="character" w:customStyle="1" w:styleId="FontStyle220">
    <w:name w:val="Font Style220"/>
    <w:basedOn w:val="DefaultParagraphFont"/>
    <w:uiPriority w:val="99"/>
    <w:rsid w:val="00656AF3"/>
    <w:rPr>
      <w:rFonts w:ascii="Candara" w:hAnsi="Candara" w:cs="Candara" w:hint="default"/>
      <w:i/>
      <w:iCs/>
      <w:sz w:val="18"/>
      <w:szCs w:val="18"/>
    </w:rPr>
  </w:style>
  <w:style w:type="character" w:customStyle="1" w:styleId="FontStyle290">
    <w:name w:val="Font Style290"/>
    <w:basedOn w:val="DefaultParagraphFont"/>
    <w:uiPriority w:val="99"/>
    <w:rsid w:val="00656AF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656AF3"/>
    <w:rPr>
      <w:rFonts w:ascii="Arial" w:hAnsi="Arial" w:cs="Arial"/>
      <w:b/>
      <w:bCs/>
      <w:sz w:val="16"/>
      <w:szCs w:val="16"/>
    </w:rPr>
  </w:style>
  <w:style w:type="character" w:customStyle="1" w:styleId="m-5498913268213319940gmail-styleunderline">
    <w:name w:val="m_-5498913268213319940gmail-styleunderline"/>
    <w:basedOn w:val="DefaultParagraphFont"/>
    <w:rsid w:val="00656AF3"/>
  </w:style>
  <w:style w:type="paragraph" w:customStyle="1" w:styleId="speakable">
    <w:name w:val="speakable"/>
    <w:basedOn w:val="Normal"/>
    <w:uiPriority w:val="99"/>
    <w:qFormat/>
    <w:rsid w:val="00656AF3"/>
    <w:pPr>
      <w:spacing w:before="100" w:beforeAutospacing="1" w:after="100" w:afterAutospacing="1"/>
    </w:pPr>
    <w:rPr>
      <w:rFonts w:eastAsia="Times New Roman"/>
      <w:szCs w:val="24"/>
    </w:rPr>
  </w:style>
  <w:style w:type="character" w:customStyle="1" w:styleId="overlay">
    <w:name w:val="overlay"/>
    <w:basedOn w:val="DefaultParagraphFont"/>
    <w:rsid w:val="00656AF3"/>
  </w:style>
  <w:style w:type="paragraph" w:customStyle="1" w:styleId="g-body">
    <w:name w:val="g-body"/>
    <w:basedOn w:val="Normal"/>
    <w:uiPriority w:val="99"/>
    <w:qFormat/>
    <w:rsid w:val="00656AF3"/>
    <w:pPr>
      <w:spacing w:before="100" w:beforeAutospacing="1" w:after="100" w:afterAutospacing="1"/>
    </w:pPr>
    <w:rPr>
      <w:rFonts w:eastAsia="Times New Roman"/>
      <w:szCs w:val="24"/>
    </w:rPr>
  </w:style>
  <w:style w:type="paragraph" w:customStyle="1" w:styleId="g-pstyle0">
    <w:name w:val="g-pstyle0"/>
    <w:basedOn w:val="Normal"/>
    <w:uiPriority w:val="99"/>
    <w:qFormat/>
    <w:rsid w:val="00656AF3"/>
    <w:pPr>
      <w:spacing w:before="100" w:beforeAutospacing="1" w:after="100" w:afterAutospacing="1"/>
    </w:pPr>
    <w:rPr>
      <w:rFonts w:eastAsia="Times New Roman"/>
      <w:szCs w:val="24"/>
    </w:rPr>
  </w:style>
  <w:style w:type="paragraph" w:customStyle="1" w:styleId="g-pstyle1">
    <w:name w:val="g-pstyle1"/>
    <w:basedOn w:val="Normal"/>
    <w:uiPriority w:val="99"/>
    <w:qFormat/>
    <w:rsid w:val="00656AF3"/>
    <w:pPr>
      <w:spacing w:before="100" w:beforeAutospacing="1" w:after="100" w:afterAutospacing="1"/>
    </w:pPr>
    <w:rPr>
      <w:rFonts w:eastAsia="Times New Roman"/>
      <w:szCs w:val="24"/>
    </w:rPr>
  </w:style>
  <w:style w:type="paragraph" w:customStyle="1" w:styleId="g-asset-hed">
    <w:name w:val="g-asset-hed"/>
    <w:basedOn w:val="Normal"/>
    <w:uiPriority w:val="99"/>
    <w:qFormat/>
    <w:rsid w:val="00656AF3"/>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656AF3"/>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656AF3"/>
    <w:pPr>
      <w:spacing w:before="100" w:beforeAutospacing="1" w:after="100" w:afterAutospacing="1"/>
    </w:pPr>
    <w:rPr>
      <w:rFonts w:eastAsiaTheme="minorEastAsia"/>
      <w:szCs w:val="24"/>
    </w:rPr>
  </w:style>
  <w:style w:type="paragraph" w:customStyle="1" w:styleId="speech">
    <w:name w:val="speech"/>
    <w:basedOn w:val="Normal"/>
    <w:uiPriority w:val="99"/>
    <w:qFormat/>
    <w:rsid w:val="00656AF3"/>
    <w:pPr>
      <w:spacing w:before="100" w:beforeAutospacing="1" w:after="100" w:afterAutospacing="1"/>
    </w:pPr>
    <w:rPr>
      <w:rFonts w:eastAsiaTheme="minorEastAsia"/>
      <w:szCs w:val="24"/>
    </w:rPr>
  </w:style>
  <w:style w:type="character" w:customStyle="1" w:styleId="adtext">
    <w:name w:val="adtext"/>
    <w:basedOn w:val="DefaultParagraphFont"/>
    <w:rsid w:val="00656AF3"/>
  </w:style>
  <w:style w:type="character" w:customStyle="1" w:styleId="UL-Bold">
    <w:name w:val="UL-Bold"/>
    <w:basedOn w:val="DefaultParagraphFont"/>
    <w:rsid w:val="00656AF3"/>
    <w:rPr>
      <w:u w:val="thick"/>
    </w:rPr>
  </w:style>
  <w:style w:type="character" w:customStyle="1" w:styleId="gl">
    <w:name w:val="gl"/>
    <w:basedOn w:val="DefaultParagraphFont"/>
    <w:rsid w:val="00656AF3"/>
  </w:style>
  <w:style w:type="character" w:customStyle="1" w:styleId="qu730rj69h">
    <w:name w:val="qu730rj69h"/>
    <w:basedOn w:val="DefaultParagraphFont"/>
    <w:rsid w:val="00656AF3"/>
  </w:style>
  <w:style w:type="paragraph" w:customStyle="1" w:styleId="optext">
    <w:name w:val="optext"/>
    <w:basedOn w:val="Normal"/>
    <w:uiPriority w:val="99"/>
    <w:qFormat/>
    <w:rsid w:val="00656AF3"/>
    <w:pPr>
      <w:spacing w:before="100" w:beforeAutospacing="1" w:after="100" w:afterAutospacing="1"/>
    </w:pPr>
    <w:rPr>
      <w:rFonts w:eastAsiaTheme="minorEastAsia"/>
      <w:szCs w:val="24"/>
    </w:rPr>
  </w:style>
  <w:style w:type="character" w:customStyle="1" w:styleId="lmy74qr12z">
    <w:name w:val="lmy74qr12z"/>
    <w:basedOn w:val="DefaultParagraphFont"/>
    <w:rsid w:val="00656AF3"/>
  </w:style>
  <w:style w:type="character" w:customStyle="1" w:styleId="icr880">
    <w:name w:val="icr880"/>
    <w:basedOn w:val="DefaultParagraphFont"/>
    <w:rsid w:val="00656AF3"/>
  </w:style>
  <w:style w:type="character" w:customStyle="1" w:styleId="hx23q54">
    <w:name w:val="hx23q54"/>
    <w:basedOn w:val="DefaultParagraphFont"/>
    <w:rsid w:val="00656AF3"/>
  </w:style>
  <w:style w:type="character" w:customStyle="1" w:styleId="m-5348258726587825636gmail-style13ptbold">
    <w:name w:val="m_-5348258726587825636gmail-style13ptbold"/>
    <w:basedOn w:val="DefaultParagraphFont"/>
    <w:rsid w:val="00656AF3"/>
  </w:style>
  <w:style w:type="character" w:customStyle="1" w:styleId="m-5348258726587825636gmail-styleunderline">
    <w:name w:val="m_-5348258726587825636gmail-styleunderline"/>
    <w:basedOn w:val="DefaultParagraphFont"/>
    <w:rsid w:val="00656AF3"/>
  </w:style>
  <w:style w:type="character" w:customStyle="1" w:styleId="m4385445901877740177gmail-styleunderline">
    <w:name w:val="m_4385445901877740177gmail-styleunderline"/>
    <w:basedOn w:val="DefaultParagraphFont"/>
    <w:rsid w:val="00656AF3"/>
  </w:style>
  <w:style w:type="paragraph" w:customStyle="1" w:styleId="useless">
    <w:name w:val="useless"/>
    <w:basedOn w:val="Normal"/>
    <w:uiPriority w:val="99"/>
    <w:qFormat/>
    <w:rsid w:val="00656AF3"/>
    <w:rPr>
      <w:rFonts w:eastAsia="Times New Roman"/>
      <w:sz w:val="12"/>
      <w:szCs w:val="24"/>
    </w:rPr>
  </w:style>
  <w:style w:type="character" w:customStyle="1" w:styleId="DDIUnderline">
    <w:name w:val="DDI Underline"/>
    <w:qFormat/>
    <w:rsid w:val="00656AF3"/>
    <w:rPr>
      <w:rFonts w:ascii="Times New Roman" w:hAnsi="Times New Roman"/>
      <w:sz w:val="24"/>
      <w:u w:val="single"/>
    </w:rPr>
  </w:style>
  <w:style w:type="paragraph" w:customStyle="1" w:styleId="ALLCAPS">
    <w:name w:val="ALL CAPS"/>
    <w:basedOn w:val="Normal"/>
    <w:link w:val="ALLCAPSChar"/>
    <w:qFormat/>
    <w:rsid w:val="00656AF3"/>
    <w:rPr>
      <w:rFonts w:eastAsia="Times New Roman"/>
      <w:b/>
      <w:caps/>
      <w:szCs w:val="24"/>
    </w:rPr>
  </w:style>
  <w:style w:type="character" w:customStyle="1" w:styleId="ALLCAPSChar">
    <w:name w:val="ALL CAPS Char"/>
    <w:basedOn w:val="DefaultParagraphFont"/>
    <w:link w:val="ALLCAPS"/>
    <w:rsid w:val="00656AF3"/>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656AF3"/>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656AF3"/>
    <w:rPr>
      <w:rFonts w:ascii="Calibri" w:eastAsia="Times New Roman" w:hAnsi="Calibri" w:cs="Calibri"/>
      <w:b/>
      <w:szCs w:val="24"/>
    </w:rPr>
  </w:style>
  <w:style w:type="character" w:customStyle="1" w:styleId="10ptnotbold">
    <w:name w:val="10ptnotbold"/>
    <w:basedOn w:val="DefaultParagraphFont"/>
    <w:rsid w:val="00656AF3"/>
    <w:rPr>
      <w:sz w:val="20"/>
    </w:rPr>
  </w:style>
  <w:style w:type="character" w:customStyle="1" w:styleId="m489902567989944824gmail-style13ptbold">
    <w:name w:val="m_489902567989944824gmail-style13ptbold"/>
    <w:basedOn w:val="DefaultParagraphFont"/>
    <w:rsid w:val="00656AF3"/>
  </w:style>
  <w:style w:type="character" w:customStyle="1" w:styleId="m489902567989944824gmail-styleunderline">
    <w:name w:val="m_489902567989944824gmail-styleunderline"/>
    <w:basedOn w:val="DefaultParagraphFont"/>
    <w:rsid w:val="00656AF3"/>
  </w:style>
  <w:style w:type="character" w:customStyle="1" w:styleId="Mention3">
    <w:name w:val="Mention3"/>
    <w:basedOn w:val="DefaultParagraphFont"/>
    <w:uiPriority w:val="99"/>
    <w:semiHidden/>
    <w:unhideWhenUsed/>
    <w:rsid w:val="00656AF3"/>
    <w:rPr>
      <w:color w:val="2B579A"/>
      <w:shd w:val="clear" w:color="auto" w:fill="E6E6E6"/>
    </w:rPr>
  </w:style>
  <w:style w:type="character" w:customStyle="1" w:styleId="m-5251091010484660064gmail-style13ptbold">
    <w:name w:val="m_-5251091010484660064gmail-style13ptbold"/>
    <w:basedOn w:val="DefaultParagraphFont"/>
    <w:rsid w:val="00656AF3"/>
  </w:style>
  <w:style w:type="character" w:customStyle="1" w:styleId="m-5251091010484660064gmail-styleunderline">
    <w:name w:val="m_-5251091010484660064gmail-styleunderline"/>
    <w:basedOn w:val="DefaultParagraphFont"/>
    <w:rsid w:val="00656AF3"/>
  </w:style>
  <w:style w:type="character" w:customStyle="1" w:styleId="tablecaption">
    <w:name w:val="tablecaption"/>
    <w:basedOn w:val="DefaultParagraphFont"/>
    <w:rsid w:val="00656AF3"/>
  </w:style>
  <w:style w:type="character" w:customStyle="1" w:styleId="StyleLatinHelvetica105ptBlack">
    <w:name w:val="Style (Latin) Helvetica 10.5 pt Black"/>
    <w:basedOn w:val="DefaultParagraphFont"/>
    <w:rsid w:val="00656AF3"/>
    <w:rPr>
      <w:rFonts w:ascii="Times New Roman" w:hAnsi="Times New Roman"/>
      <w:color w:val="000000"/>
      <w:sz w:val="21"/>
    </w:rPr>
  </w:style>
  <w:style w:type="character" w:customStyle="1" w:styleId="m-413333960618644972gmail-style13ptbold">
    <w:name w:val="m_-413333960618644972gmail-style13ptbold"/>
    <w:basedOn w:val="DefaultParagraphFont"/>
    <w:rsid w:val="00656AF3"/>
  </w:style>
  <w:style w:type="character" w:customStyle="1" w:styleId="m-413333960618644972gmail-styleunderline">
    <w:name w:val="m_-413333960618644972gmail-styleunderline"/>
    <w:basedOn w:val="DefaultParagraphFont"/>
    <w:rsid w:val="00656AF3"/>
  </w:style>
  <w:style w:type="character" w:customStyle="1" w:styleId="m8314098763611656848gmail-stylestylebold12pt">
    <w:name w:val="m_8314098763611656848gmail-stylestylebold12pt"/>
    <w:basedOn w:val="DefaultParagraphFont"/>
    <w:rsid w:val="00656AF3"/>
  </w:style>
  <w:style w:type="character" w:customStyle="1" w:styleId="m8314098763611656848gmail-styleboldunderline">
    <w:name w:val="m_8314098763611656848gmail-styleboldunderline"/>
    <w:basedOn w:val="DefaultParagraphFont"/>
    <w:rsid w:val="00656AF3"/>
  </w:style>
  <w:style w:type="paragraph" w:customStyle="1" w:styleId="Spacer">
    <w:name w:val="Spacer"/>
    <w:basedOn w:val="Heading1"/>
    <w:link w:val="SpacerChar"/>
    <w:autoRedefine/>
    <w:uiPriority w:val="4"/>
    <w:qFormat/>
    <w:rsid w:val="00656AF3"/>
    <w:rPr>
      <w:rFonts w:ascii="Georgia" w:hAnsi="Georgia"/>
      <w:sz w:val="24"/>
    </w:rPr>
  </w:style>
  <w:style w:type="character" w:customStyle="1" w:styleId="SpacerChar">
    <w:name w:val="Spacer Char"/>
    <w:basedOn w:val="DefaultParagraphFont"/>
    <w:link w:val="Spacer"/>
    <w:uiPriority w:val="4"/>
    <w:rsid w:val="00656AF3"/>
    <w:rPr>
      <w:rFonts w:ascii="Georgia" w:eastAsiaTheme="majorEastAsia" w:hAnsi="Georgia" w:cstheme="majorBidi"/>
      <w:b/>
      <w:sz w:val="24"/>
      <w:szCs w:val="32"/>
    </w:rPr>
  </w:style>
  <w:style w:type="paragraph" w:customStyle="1" w:styleId="Shrink6">
    <w:name w:val="Shrink 6"/>
    <w:basedOn w:val="Normal"/>
    <w:uiPriority w:val="99"/>
    <w:qFormat/>
    <w:rsid w:val="00656AF3"/>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656AF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656AF3"/>
    <w:rPr>
      <w:color w:val="2B579A"/>
      <w:shd w:val="clear" w:color="auto" w:fill="E6E6E6"/>
    </w:rPr>
  </w:style>
  <w:style w:type="character" w:customStyle="1" w:styleId="m-895152127622952443gmail-style13ptbold">
    <w:name w:val="m_-895152127622952443gmail-style13ptbold"/>
    <w:basedOn w:val="DefaultParagraphFont"/>
    <w:rsid w:val="00656AF3"/>
  </w:style>
  <w:style w:type="character" w:customStyle="1" w:styleId="m4133802843404377303gmail-style13ptbold">
    <w:name w:val="m_4133802843404377303gmail-style13ptbold"/>
    <w:basedOn w:val="DefaultParagraphFont"/>
    <w:rsid w:val="00656AF3"/>
  </w:style>
  <w:style w:type="character" w:customStyle="1" w:styleId="m4133802843404377303gmail-styleunderline">
    <w:name w:val="m_4133802843404377303gmail-styleunderline"/>
    <w:basedOn w:val="DefaultParagraphFont"/>
    <w:rsid w:val="00656AF3"/>
  </w:style>
  <w:style w:type="character" w:customStyle="1" w:styleId="m1864609289044096952gmail-style13ptbold">
    <w:name w:val="m_1864609289044096952gmail-style13ptbold"/>
    <w:basedOn w:val="DefaultParagraphFont"/>
    <w:rsid w:val="00656AF3"/>
  </w:style>
  <w:style w:type="character" w:customStyle="1" w:styleId="m-2434640214339110092gmail-style13ptbold">
    <w:name w:val="m_-2434640214339110092gmail-style13ptbold"/>
    <w:basedOn w:val="DefaultParagraphFont"/>
    <w:rsid w:val="00656AF3"/>
  </w:style>
  <w:style w:type="character" w:customStyle="1" w:styleId="m-2434640214339110092gmail-styleunderline">
    <w:name w:val="m_-2434640214339110092gmail-styleunderline"/>
    <w:basedOn w:val="DefaultParagraphFont"/>
    <w:rsid w:val="00656AF3"/>
  </w:style>
  <w:style w:type="character" w:customStyle="1" w:styleId="articlepage-articlebody-firstletter">
    <w:name w:val="articlepage-articlebody-firstletter"/>
    <w:basedOn w:val="DefaultParagraphFont"/>
    <w:rsid w:val="00656AF3"/>
  </w:style>
  <w:style w:type="character" w:customStyle="1" w:styleId="UnresolvedMention32">
    <w:name w:val="Unresolved Mention32"/>
    <w:basedOn w:val="DefaultParagraphFont"/>
    <w:uiPriority w:val="99"/>
    <w:semiHidden/>
    <w:unhideWhenUsed/>
    <w:rsid w:val="00656AF3"/>
    <w:rPr>
      <w:color w:val="605E5C"/>
      <w:shd w:val="clear" w:color="auto" w:fill="E1DFDD"/>
    </w:rPr>
  </w:style>
  <w:style w:type="character" w:customStyle="1" w:styleId="UnresolvedMention31">
    <w:name w:val="Unresolved Mention31"/>
    <w:basedOn w:val="DefaultParagraphFont"/>
    <w:uiPriority w:val="99"/>
    <w:semiHidden/>
    <w:unhideWhenUsed/>
    <w:rsid w:val="00656AF3"/>
    <w:rPr>
      <w:color w:val="808080"/>
      <w:shd w:val="clear" w:color="auto" w:fill="E6E6E6"/>
    </w:rPr>
  </w:style>
  <w:style w:type="character" w:customStyle="1" w:styleId="UnresolvedMention5">
    <w:name w:val="Unresolved Mention5"/>
    <w:basedOn w:val="DefaultParagraphFont"/>
    <w:uiPriority w:val="99"/>
    <w:semiHidden/>
    <w:unhideWhenUsed/>
    <w:rsid w:val="00656AF3"/>
    <w:rPr>
      <w:color w:val="605E5C"/>
      <w:shd w:val="clear" w:color="auto" w:fill="E1DFDD"/>
    </w:rPr>
  </w:style>
  <w:style w:type="character" w:customStyle="1" w:styleId="UnresolvedMention6">
    <w:name w:val="Unresolved Mention6"/>
    <w:basedOn w:val="DefaultParagraphFont"/>
    <w:uiPriority w:val="99"/>
    <w:semiHidden/>
    <w:unhideWhenUsed/>
    <w:rsid w:val="00656AF3"/>
    <w:rPr>
      <w:color w:val="605E5C"/>
      <w:shd w:val="clear" w:color="auto" w:fill="E1DFDD"/>
    </w:rPr>
  </w:style>
  <w:style w:type="character" w:customStyle="1" w:styleId="footnote">
    <w:name w:val="footnote"/>
    <w:basedOn w:val="DefaultParagraphFont"/>
    <w:rsid w:val="00656AF3"/>
  </w:style>
  <w:style w:type="character" w:customStyle="1" w:styleId="hubidentifier">
    <w:name w:val="hub_identifier"/>
    <w:basedOn w:val="DefaultParagraphFont"/>
    <w:rsid w:val="00656AF3"/>
  </w:style>
  <w:style w:type="paragraph" w:customStyle="1" w:styleId="standardeinzug">
    <w:name w:val="standardeinzug"/>
    <w:basedOn w:val="Normal"/>
    <w:rsid w:val="00656AF3"/>
    <w:pPr>
      <w:spacing w:before="100" w:beforeAutospacing="1" w:after="100" w:afterAutospacing="1"/>
    </w:pPr>
    <w:rPr>
      <w:rFonts w:eastAsia="Times New Roman"/>
      <w:szCs w:val="24"/>
    </w:rPr>
  </w:style>
  <w:style w:type="paragraph" w:customStyle="1" w:styleId="aufzhlungnormal">
    <w:name w:val="aufzhlungnormal"/>
    <w:basedOn w:val="Normal"/>
    <w:rsid w:val="00656AF3"/>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656AF3"/>
  </w:style>
  <w:style w:type="paragraph" w:customStyle="1" w:styleId="entrefilet">
    <w:name w:val="entrefilet"/>
    <w:basedOn w:val="Normal"/>
    <w:rsid w:val="00656AF3"/>
    <w:pPr>
      <w:spacing w:before="100" w:beforeAutospacing="1" w:after="100" w:afterAutospacing="1"/>
    </w:pPr>
    <w:rPr>
      <w:rFonts w:eastAsia="Times New Roman"/>
      <w:szCs w:val="24"/>
    </w:rPr>
  </w:style>
  <w:style w:type="paragraph" w:customStyle="1" w:styleId="kapitelreferenzkopf">
    <w:name w:val="kapitelreferenzkopf"/>
    <w:basedOn w:val="Normal"/>
    <w:rsid w:val="00656AF3"/>
    <w:pPr>
      <w:spacing w:before="100" w:beforeAutospacing="1" w:after="100" w:afterAutospacing="1"/>
    </w:pPr>
    <w:rPr>
      <w:rFonts w:eastAsia="Times New Roman"/>
      <w:szCs w:val="24"/>
    </w:rPr>
  </w:style>
  <w:style w:type="paragraph" w:customStyle="1" w:styleId="tabberschrift">
    <w:name w:val="tabberschrift"/>
    <w:basedOn w:val="Normal"/>
    <w:rsid w:val="00656AF3"/>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656AF3"/>
  </w:style>
  <w:style w:type="character" w:customStyle="1" w:styleId="m-268162420547309261gmail-stylestylebold12pt">
    <w:name w:val="m_-268162420547309261gmail-stylestylebold12pt"/>
    <w:basedOn w:val="DefaultParagraphFont"/>
    <w:rsid w:val="00656AF3"/>
  </w:style>
  <w:style w:type="character" w:customStyle="1" w:styleId="m-268162420547309261gmail-styleboldunderline">
    <w:name w:val="m_-268162420547309261gmail-styleboldunderline"/>
    <w:basedOn w:val="DefaultParagraphFont"/>
    <w:rsid w:val="00656AF3"/>
  </w:style>
  <w:style w:type="character" w:customStyle="1" w:styleId="m-5621139387307470627gmail-style13ptbold">
    <w:name w:val="m_-5621139387307470627gmail-style13ptbold"/>
    <w:basedOn w:val="DefaultParagraphFont"/>
    <w:rsid w:val="00656AF3"/>
  </w:style>
  <w:style w:type="character" w:customStyle="1" w:styleId="m-5621139387307470627gmail-styleunderline">
    <w:name w:val="m_-5621139387307470627gmail-styleunderline"/>
    <w:basedOn w:val="DefaultParagraphFont"/>
    <w:rsid w:val="00656AF3"/>
  </w:style>
  <w:style w:type="character" w:customStyle="1" w:styleId="m-4930835733434609408gmail-style13ptbold">
    <w:name w:val="m_-4930835733434609408gmail-style13ptbold"/>
    <w:basedOn w:val="DefaultParagraphFont"/>
    <w:rsid w:val="00656AF3"/>
  </w:style>
  <w:style w:type="character" w:customStyle="1" w:styleId="m-4930835733434609408gmail-styleunderline">
    <w:name w:val="m_-4930835733434609408gmail-styleunderline"/>
    <w:basedOn w:val="DefaultParagraphFont"/>
    <w:rsid w:val="00656AF3"/>
  </w:style>
  <w:style w:type="character" w:customStyle="1" w:styleId="m-2456650549122369157gmail-style13ptbold">
    <w:name w:val="m_-2456650549122369157gmail-style13ptbold"/>
    <w:basedOn w:val="DefaultParagraphFont"/>
    <w:rsid w:val="00656AF3"/>
  </w:style>
  <w:style w:type="character" w:customStyle="1" w:styleId="m-2456650549122369157gmail-styleunderline">
    <w:name w:val="m_-2456650549122369157gmail-styleunderline"/>
    <w:basedOn w:val="DefaultParagraphFont"/>
    <w:rsid w:val="00656AF3"/>
  </w:style>
  <w:style w:type="character" w:customStyle="1" w:styleId="hvr">
    <w:name w:val="hvr"/>
    <w:basedOn w:val="DefaultParagraphFont"/>
    <w:rsid w:val="00656AF3"/>
  </w:style>
  <w:style w:type="character" w:customStyle="1" w:styleId="m-3350902899047358468gmail-styleunderline">
    <w:name w:val="m_-3350902899047358468gmail-styleunderline"/>
    <w:basedOn w:val="DefaultParagraphFont"/>
    <w:rsid w:val="00656AF3"/>
  </w:style>
  <w:style w:type="paragraph" w:customStyle="1" w:styleId="Style5pt">
    <w:name w:val="Style 5 pt"/>
    <w:basedOn w:val="Normal"/>
    <w:link w:val="Style5ptChar"/>
    <w:rsid w:val="00656AF3"/>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656AF3"/>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656AF3"/>
  </w:style>
  <w:style w:type="paragraph" w:customStyle="1" w:styleId="m462447500549623171gmail-msonormal">
    <w:name w:val="m_462447500549623171gmail-msonormal"/>
    <w:basedOn w:val="Normal"/>
    <w:uiPriority w:val="99"/>
    <w:rsid w:val="00656AF3"/>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656AF3"/>
  </w:style>
  <w:style w:type="paragraph" w:customStyle="1" w:styleId="dek">
    <w:name w:val="dek"/>
    <w:basedOn w:val="Normal"/>
    <w:uiPriority w:val="99"/>
    <w:rsid w:val="00656AF3"/>
    <w:pPr>
      <w:spacing w:before="100" w:beforeAutospacing="1" w:after="100" w:afterAutospacing="1"/>
    </w:pPr>
    <w:rPr>
      <w:rFonts w:eastAsia="Times New Roman"/>
      <w:szCs w:val="24"/>
    </w:rPr>
  </w:style>
  <w:style w:type="character" w:customStyle="1" w:styleId="arttitle">
    <w:name w:val="art_title"/>
    <w:basedOn w:val="DefaultParagraphFont"/>
    <w:rsid w:val="00656AF3"/>
  </w:style>
  <w:style w:type="character" w:customStyle="1" w:styleId="serialtitle">
    <w:name w:val="serial_title"/>
    <w:basedOn w:val="DefaultParagraphFont"/>
    <w:rsid w:val="00656AF3"/>
  </w:style>
  <w:style w:type="character" w:customStyle="1" w:styleId="headingnumber">
    <w:name w:val="headingnumber"/>
    <w:basedOn w:val="DefaultParagraphFont"/>
    <w:rsid w:val="00656AF3"/>
  </w:style>
  <w:style w:type="character" w:customStyle="1" w:styleId="internalref">
    <w:name w:val="internalref"/>
    <w:basedOn w:val="DefaultParagraphFont"/>
    <w:rsid w:val="00656AF3"/>
  </w:style>
  <w:style w:type="paragraph" w:customStyle="1" w:styleId="Analyitc">
    <w:name w:val="Analyitc"/>
    <w:basedOn w:val="Normal"/>
    <w:uiPriority w:val="4"/>
    <w:qFormat/>
    <w:rsid w:val="00656AF3"/>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656AF3"/>
  </w:style>
  <w:style w:type="character" w:customStyle="1" w:styleId="m7113523068278247331gmail-underline">
    <w:name w:val="m_7113523068278247331gmail-underline"/>
    <w:basedOn w:val="DefaultParagraphFont"/>
    <w:rsid w:val="00656AF3"/>
  </w:style>
  <w:style w:type="character" w:customStyle="1" w:styleId="m7113523068278247331gmail-styleunderline">
    <w:name w:val="m_7113523068278247331gmail-styleunderline"/>
    <w:basedOn w:val="DefaultParagraphFont"/>
    <w:rsid w:val="00656AF3"/>
  </w:style>
  <w:style w:type="paragraph" w:customStyle="1" w:styleId="Caption40">
    <w:name w:val="Caption4"/>
    <w:basedOn w:val="Normal"/>
    <w:uiPriority w:val="99"/>
    <w:qFormat/>
    <w:rsid w:val="00656AF3"/>
    <w:pPr>
      <w:spacing w:before="100" w:beforeAutospacing="1" w:after="100" w:afterAutospacing="1"/>
    </w:pPr>
    <w:rPr>
      <w:rFonts w:eastAsia="Times New Roman"/>
      <w:szCs w:val="24"/>
    </w:rPr>
  </w:style>
  <w:style w:type="character" w:customStyle="1" w:styleId="enhanced-reference">
    <w:name w:val="enhanced-reference"/>
    <w:basedOn w:val="DefaultParagraphFont"/>
    <w:rsid w:val="00656AF3"/>
  </w:style>
  <w:style w:type="character" w:customStyle="1" w:styleId="ff1">
    <w:name w:val="ff1"/>
    <w:basedOn w:val="DefaultParagraphFont"/>
    <w:rsid w:val="00656AF3"/>
  </w:style>
  <w:style w:type="character" w:customStyle="1" w:styleId="ff2">
    <w:name w:val="ff2"/>
    <w:basedOn w:val="DefaultParagraphFont"/>
    <w:rsid w:val="00656AF3"/>
  </w:style>
  <w:style w:type="character" w:customStyle="1" w:styleId="display">
    <w:name w:val="display"/>
    <w:basedOn w:val="DefaultParagraphFont"/>
    <w:rsid w:val="00656AF3"/>
  </w:style>
  <w:style w:type="character" w:customStyle="1" w:styleId="m2030095631327626865gmail-style13ptbold">
    <w:name w:val="m_2030095631327626865gmail-style13ptbold"/>
    <w:basedOn w:val="DefaultParagraphFont"/>
    <w:rsid w:val="00656AF3"/>
  </w:style>
  <w:style w:type="character" w:customStyle="1" w:styleId="m2030095631327626865gmail-styleunderline">
    <w:name w:val="m_2030095631327626865gmail-styleunderline"/>
    <w:basedOn w:val="DefaultParagraphFont"/>
    <w:rsid w:val="00656AF3"/>
  </w:style>
  <w:style w:type="paragraph" w:customStyle="1" w:styleId="m4240400669014671728gmail-msonormal">
    <w:name w:val="m_4240400669014671728gmail-msonormal"/>
    <w:basedOn w:val="Normal"/>
    <w:rsid w:val="00656AF3"/>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656AF3"/>
  </w:style>
  <w:style w:type="paragraph" w:customStyle="1" w:styleId="font--body">
    <w:name w:val="font--body"/>
    <w:basedOn w:val="Normal"/>
    <w:rsid w:val="00656AF3"/>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656AF3"/>
  </w:style>
  <w:style w:type="character" w:customStyle="1" w:styleId="playbutton-flyout">
    <w:name w:val="playbutton-flyout"/>
    <w:basedOn w:val="DefaultParagraphFont"/>
    <w:rsid w:val="00656AF3"/>
  </w:style>
  <w:style w:type="character" w:customStyle="1" w:styleId="inlinevideo-videolabel">
    <w:name w:val="inlinevideo-videolabel"/>
    <w:basedOn w:val="DefaultParagraphFont"/>
    <w:rsid w:val="00656AF3"/>
  </w:style>
  <w:style w:type="character" w:customStyle="1" w:styleId="inlinevideo-videoduration">
    <w:name w:val="inlinevideo-videoduration"/>
    <w:basedOn w:val="DefaultParagraphFont"/>
    <w:rsid w:val="00656AF3"/>
  </w:style>
  <w:style w:type="character" w:customStyle="1" w:styleId="cardChar20">
    <w:name w:val="card Char2"/>
    <w:basedOn w:val="DefaultParagraphFont"/>
    <w:rsid w:val="00656AF3"/>
    <w:rPr>
      <w:rFonts w:ascii="Times New Roman" w:hAnsi="Times New Roman" w:cs="Calibri"/>
      <w:szCs w:val="20"/>
    </w:rPr>
  </w:style>
  <w:style w:type="paragraph" w:customStyle="1" w:styleId="Pol">
    <w:name w:val="Pol"/>
    <w:basedOn w:val="Heading2"/>
    <w:uiPriority w:val="99"/>
    <w:qFormat/>
    <w:rsid w:val="00656AF3"/>
    <w:rPr>
      <w:bCs/>
      <w:szCs w:val="44"/>
    </w:rPr>
  </w:style>
  <w:style w:type="paragraph" w:customStyle="1" w:styleId="headline-title">
    <w:name w:val="headline-title"/>
    <w:basedOn w:val="Normal"/>
    <w:uiPriority w:val="99"/>
    <w:qFormat/>
    <w:rsid w:val="00656AF3"/>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656AF3"/>
  </w:style>
  <w:style w:type="paragraph" w:customStyle="1" w:styleId="xhead">
    <w:name w:val="xhead"/>
    <w:basedOn w:val="Normal"/>
    <w:qFormat/>
    <w:rsid w:val="00656AF3"/>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qFormat/>
    <w:rsid w:val="00656AF3"/>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656AF3"/>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656AF3"/>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656AF3"/>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656AF3"/>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656AF3"/>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656AF3"/>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656AF3"/>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656AF3"/>
    <w:pPr>
      <w:spacing w:before="100" w:beforeAutospacing="1" w:after="100" w:afterAutospacing="1"/>
    </w:pPr>
    <w:rPr>
      <w:rFonts w:ascii="Times" w:eastAsiaTheme="minorEastAsia" w:hAnsi="Times"/>
      <w:szCs w:val="20"/>
    </w:rPr>
  </w:style>
  <w:style w:type="paragraph" w:customStyle="1" w:styleId="lastupdated">
    <w:name w:val="lastupdated"/>
    <w:basedOn w:val="Normal"/>
    <w:uiPriority w:val="99"/>
    <w:qFormat/>
    <w:rsid w:val="00656AF3"/>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656AF3"/>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656AF3"/>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656AF3"/>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656AF3"/>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656AF3"/>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656AF3"/>
    <w:rPr>
      <w:rFonts w:ascii="Lucida Grande" w:eastAsia="Cambria" w:hAnsi="Lucida Grande"/>
      <w:szCs w:val="24"/>
    </w:rPr>
  </w:style>
  <w:style w:type="paragraph" w:customStyle="1" w:styleId="Pa16">
    <w:name w:val="Pa16"/>
    <w:basedOn w:val="Default"/>
    <w:next w:val="Default"/>
    <w:uiPriority w:val="99"/>
    <w:qFormat/>
    <w:rsid w:val="00656AF3"/>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656AF3"/>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656AF3"/>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656AF3"/>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uiPriority w:val="99"/>
    <w:qFormat/>
    <w:rsid w:val="00656AF3"/>
    <w:rPr>
      <w:szCs w:val="26"/>
    </w:rPr>
  </w:style>
  <w:style w:type="character" w:customStyle="1" w:styleId="viewstorydateline">
    <w:name w:val="viewstorydateline"/>
    <w:basedOn w:val="DefaultParagraphFont"/>
    <w:rsid w:val="00656AF3"/>
  </w:style>
  <w:style w:type="character" w:customStyle="1" w:styleId="meta-sep">
    <w:name w:val="meta-sep"/>
    <w:basedOn w:val="DefaultParagraphFont"/>
    <w:rsid w:val="00656AF3"/>
  </w:style>
  <w:style w:type="character" w:customStyle="1" w:styleId="A19">
    <w:name w:val="A19"/>
    <w:uiPriority w:val="99"/>
    <w:rsid w:val="00656AF3"/>
    <w:rPr>
      <w:rFonts w:ascii="Georgia" w:hAnsi="Georgia" w:cs="Georgia" w:hint="default"/>
      <w:color w:val="000000"/>
      <w:sz w:val="20"/>
      <w:szCs w:val="20"/>
      <w:u w:val="single"/>
    </w:rPr>
  </w:style>
  <w:style w:type="character" w:customStyle="1" w:styleId="ontext">
    <w:name w:val="ontext"/>
    <w:basedOn w:val="DefaultParagraphFont"/>
    <w:rsid w:val="00656AF3"/>
  </w:style>
  <w:style w:type="character" w:customStyle="1" w:styleId="StyleLatinBaskervilleUnderline">
    <w:name w:val="Style (Latin) Baskerville Underline"/>
    <w:basedOn w:val="DefaultParagraphFont"/>
    <w:rsid w:val="00656AF3"/>
    <w:rPr>
      <w:rFonts w:ascii="Baskerville" w:hAnsi="Baskerville" w:hint="default"/>
      <w:sz w:val="26"/>
      <w:u w:val="single"/>
    </w:rPr>
  </w:style>
  <w:style w:type="character" w:customStyle="1" w:styleId="archive-title">
    <w:name w:val="archive-title"/>
    <w:basedOn w:val="DefaultParagraphFont"/>
    <w:rsid w:val="00656AF3"/>
  </w:style>
  <w:style w:type="character" w:customStyle="1" w:styleId="imgleft">
    <w:name w:val="imgleft"/>
    <w:basedOn w:val="DefaultParagraphFont"/>
    <w:rsid w:val="00656AF3"/>
  </w:style>
  <w:style w:type="character" w:customStyle="1" w:styleId="imgcenter">
    <w:name w:val="imgcenter"/>
    <w:basedOn w:val="DefaultParagraphFont"/>
    <w:rsid w:val="00656AF3"/>
  </w:style>
  <w:style w:type="character" w:customStyle="1" w:styleId="A42">
    <w:name w:val="A4+2"/>
    <w:uiPriority w:val="99"/>
    <w:rsid w:val="00656AF3"/>
    <w:rPr>
      <w:rFonts w:ascii="Helvetica LT Std" w:hAnsi="Helvetica LT Std" w:cs="Helvetica LT Std" w:hint="default"/>
      <w:color w:val="000000"/>
      <w:sz w:val="11"/>
      <w:szCs w:val="11"/>
    </w:rPr>
  </w:style>
  <w:style w:type="character" w:customStyle="1" w:styleId="Caption11">
    <w:name w:val="Caption11"/>
    <w:basedOn w:val="DefaultParagraphFont"/>
    <w:rsid w:val="00656AF3"/>
  </w:style>
  <w:style w:type="character" w:customStyle="1" w:styleId="fstitle">
    <w:name w:val="fs_title"/>
    <w:basedOn w:val="DefaultParagraphFont"/>
    <w:rsid w:val="00656AF3"/>
  </w:style>
  <w:style w:type="character" w:customStyle="1" w:styleId="dateday">
    <w:name w:val="date_day"/>
    <w:basedOn w:val="DefaultParagraphFont"/>
    <w:rsid w:val="00656AF3"/>
  </w:style>
  <w:style w:type="character" w:customStyle="1" w:styleId="datemonth">
    <w:name w:val="date_month"/>
    <w:basedOn w:val="DefaultParagraphFont"/>
    <w:rsid w:val="00656AF3"/>
  </w:style>
  <w:style w:type="character" w:customStyle="1" w:styleId="dateyear">
    <w:name w:val="date_year"/>
    <w:basedOn w:val="DefaultParagraphFont"/>
    <w:rsid w:val="00656AF3"/>
  </w:style>
  <w:style w:type="character" w:customStyle="1" w:styleId="NormalWebChar1CharCharCharCharCharCharCharCharCharCharChar">
    <w:name w:val="Normal (Web) Char1 Char Char Char Char Char Char Char Char Char Char Char"/>
    <w:basedOn w:val="DefaultParagraphFont"/>
    <w:locked/>
    <w:rsid w:val="00656AF3"/>
    <w:rPr>
      <w:sz w:val="24"/>
      <w:szCs w:val="24"/>
      <w:lang w:val="en-US" w:eastAsia="en-US" w:bidi="ar-SA"/>
    </w:rPr>
  </w:style>
  <w:style w:type="character" w:customStyle="1" w:styleId="insideitro">
    <w:name w:val="insideitro"/>
    <w:basedOn w:val="DefaultParagraphFont"/>
    <w:rsid w:val="00656AF3"/>
  </w:style>
  <w:style w:type="character" w:customStyle="1" w:styleId="wcfont">
    <w:name w:val="wcfont"/>
    <w:basedOn w:val="DefaultParagraphFont"/>
    <w:rsid w:val="00656AF3"/>
  </w:style>
  <w:style w:type="character" w:customStyle="1" w:styleId="qftext">
    <w:name w:val="qftext"/>
    <w:basedOn w:val="DefaultParagraphFont"/>
    <w:rsid w:val="00656AF3"/>
  </w:style>
  <w:style w:type="character" w:customStyle="1" w:styleId="leftidx">
    <w:name w:val="leftidx"/>
    <w:basedOn w:val="DefaultParagraphFont"/>
    <w:rsid w:val="00656AF3"/>
  </w:style>
  <w:style w:type="character" w:customStyle="1" w:styleId="StyleStyleBoldUnderlineUnderlineIntenseEmphasisIntenseEmpha">
    <w:name w:val="Style Style Bold UnderlineUnderlineIntense EmphasisIntense Empha..."/>
    <w:basedOn w:val="DefaultParagraphFont"/>
    <w:rsid w:val="00656AF3"/>
    <w:rPr>
      <w:b w:val="0"/>
      <w:bCs w:val="0"/>
      <w:sz w:val="14"/>
      <w:u w:val="none"/>
    </w:rPr>
  </w:style>
  <w:style w:type="character" w:customStyle="1" w:styleId="Style7ptBold">
    <w:name w:val="Style 7 pt Bold"/>
    <w:basedOn w:val="DefaultParagraphFont"/>
    <w:rsid w:val="00656AF3"/>
    <w:rPr>
      <w:b w:val="0"/>
      <w:bCs/>
      <w:sz w:val="14"/>
    </w:rPr>
  </w:style>
  <w:style w:type="paragraph" w:customStyle="1" w:styleId="width100">
    <w:name w:val="width100"/>
    <w:basedOn w:val="Normal"/>
    <w:uiPriority w:val="99"/>
    <w:qFormat/>
    <w:rsid w:val="00656AF3"/>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656AF3"/>
  </w:style>
  <w:style w:type="character" w:customStyle="1" w:styleId="eventsubtitle">
    <w:name w:val="eventsubtitle"/>
    <w:basedOn w:val="DefaultParagraphFont"/>
    <w:rsid w:val="00656AF3"/>
  </w:style>
  <w:style w:type="character" w:customStyle="1" w:styleId="eventdate">
    <w:name w:val="eventdate"/>
    <w:basedOn w:val="DefaultParagraphFont"/>
    <w:rsid w:val="00656AF3"/>
  </w:style>
  <w:style w:type="character" w:customStyle="1" w:styleId="legend">
    <w:name w:val="legend"/>
    <w:basedOn w:val="DefaultParagraphFont"/>
    <w:rsid w:val="00656AF3"/>
  </w:style>
  <w:style w:type="character" w:customStyle="1" w:styleId="StyleLatinGaramond9ptUnderline">
    <w:name w:val="Style (Latin) Garamond 9 pt Underline"/>
    <w:rsid w:val="00656AF3"/>
    <w:rPr>
      <w:sz w:val="22"/>
      <w:u w:val="single"/>
    </w:rPr>
  </w:style>
  <w:style w:type="character" w:customStyle="1" w:styleId="ellipsistext">
    <w:name w:val="ellipsis_text"/>
    <w:basedOn w:val="DefaultParagraphFont"/>
    <w:rsid w:val="00656AF3"/>
  </w:style>
  <w:style w:type="character" w:customStyle="1" w:styleId="cite00">
    <w:name w:val="cite0"/>
    <w:rsid w:val="00656AF3"/>
  </w:style>
  <w:style w:type="paragraph" w:customStyle="1" w:styleId="BodyText5">
    <w:name w:val="Body Text5"/>
    <w:basedOn w:val="Normal"/>
    <w:qFormat/>
    <w:rsid w:val="00656AF3"/>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656AF3"/>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656AF3"/>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656AF3"/>
  </w:style>
  <w:style w:type="character" w:customStyle="1" w:styleId="in-top">
    <w:name w:val="in-top"/>
    <w:rsid w:val="00656AF3"/>
  </w:style>
  <w:style w:type="character" w:customStyle="1" w:styleId="nukeled">
    <w:name w:val="nukeled"/>
    <w:rsid w:val="00656AF3"/>
  </w:style>
  <w:style w:type="character" w:customStyle="1" w:styleId="contextlyrelated">
    <w:name w:val="contextly_related"/>
    <w:rsid w:val="00656AF3"/>
  </w:style>
  <w:style w:type="character" w:customStyle="1" w:styleId="in-right">
    <w:name w:val="in-right"/>
    <w:rsid w:val="00656AF3"/>
  </w:style>
  <w:style w:type="character" w:customStyle="1" w:styleId="adtext0">
    <w:name w:val="ad_text"/>
    <w:rsid w:val="00656AF3"/>
  </w:style>
  <w:style w:type="character" w:customStyle="1" w:styleId="linkrow">
    <w:name w:val="link_row"/>
    <w:rsid w:val="00656AF3"/>
  </w:style>
  <w:style w:type="character" w:customStyle="1" w:styleId="revision-date">
    <w:name w:val="revision-date"/>
    <w:rsid w:val="00656AF3"/>
  </w:style>
  <w:style w:type="paragraph" w:customStyle="1" w:styleId="t6">
    <w:name w:val="t6"/>
    <w:basedOn w:val="Normal"/>
    <w:uiPriority w:val="99"/>
    <w:qFormat/>
    <w:rsid w:val="00656AF3"/>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656AF3"/>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656AF3"/>
  </w:style>
  <w:style w:type="character" w:customStyle="1" w:styleId="facebook-share-label">
    <w:name w:val="facebook-share-label"/>
    <w:rsid w:val="00656AF3"/>
  </w:style>
  <w:style w:type="paragraph" w:customStyle="1" w:styleId="stand-first-alone">
    <w:name w:val="stand-first-alone"/>
    <w:basedOn w:val="Normal"/>
    <w:uiPriority w:val="99"/>
    <w:qFormat/>
    <w:rsid w:val="00656AF3"/>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656AF3"/>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656AF3"/>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656AF3"/>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656AF3"/>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656AF3"/>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656AF3"/>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656AF3"/>
    <w:rPr>
      <w:rFonts w:ascii="Paperback 24" w:hAnsi="Paperback 24" w:cs="Paperback 24"/>
      <w:color w:val="000000"/>
      <w:sz w:val="32"/>
      <w:szCs w:val="32"/>
    </w:rPr>
  </w:style>
  <w:style w:type="character" w:customStyle="1" w:styleId="A25">
    <w:name w:val="A25"/>
    <w:uiPriority w:val="99"/>
    <w:rsid w:val="00656AF3"/>
    <w:rPr>
      <w:rFonts w:ascii="Webdings" w:hAnsi="Webdings" w:cs="Webdings"/>
      <w:color w:val="000000"/>
      <w:sz w:val="16"/>
      <w:szCs w:val="16"/>
    </w:rPr>
  </w:style>
  <w:style w:type="paragraph" w:customStyle="1" w:styleId="CM45">
    <w:name w:val="CM45"/>
    <w:basedOn w:val="Default"/>
    <w:next w:val="Default"/>
    <w:uiPriority w:val="99"/>
    <w:qFormat/>
    <w:rsid w:val="00656AF3"/>
    <w:rPr>
      <w:rFonts w:ascii="Times New Roman" w:hAnsi="Times New Roman" w:cs="Times New Roman"/>
      <w:color w:val="auto"/>
      <w:sz w:val="22"/>
    </w:rPr>
  </w:style>
  <w:style w:type="paragraph" w:customStyle="1" w:styleId="CM46">
    <w:name w:val="CM46"/>
    <w:basedOn w:val="Default"/>
    <w:next w:val="Default"/>
    <w:uiPriority w:val="99"/>
    <w:qFormat/>
    <w:rsid w:val="00656AF3"/>
    <w:rPr>
      <w:rFonts w:ascii="Times New Roman" w:hAnsi="Times New Roman" w:cs="Times New Roman"/>
      <w:color w:val="auto"/>
      <w:sz w:val="22"/>
    </w:rPr>
  </w:style>
  <w:style w:type="character" w:customStyle="1" w:styleId="Headerorfooter">
    <w:name w:val="Header or footer_"/>
    <w:basedOn w:val="DefaultParagraphFont"/>
    <w:rsid w:val="00656AF3"/>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656AF3"/>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656AF3"/>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656AF3"/>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656AF3"/>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656AF3"/>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656AF3"/>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656AF3"/>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656AF3"/>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656AF3"/>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656AF3"/>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656AF3"/>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656AF3"/>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656AF3"/>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656AF3"/>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656AF3"/>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656AF3"/>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656AF3"/>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656AF3"/>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656AF3"/>
    <w:rPr>
      <w:rFonts w:ascii="Arial" w:eastAsia="Arial" w:hAnsi="Arial" w:cs="Arial"/>
      <w:sz w:val="20"/>
      <w:szCs w:val="20"/>
      <w:shd w:val="clear" w:color="auto" w:fill="FFFFFF"/>
    </w:rPr>
  </w:style>
  <w:style w:type="paragraph" w:customStyle="1" w:styleId="Heading220">
    <w:name w:val="Heading #22"/>
    <w:basedOn w:val="Normal"/>
    <w:link w:val="Heading22"/>
    <w:qFormat/>
    <w:rsid w:val="00656AF3"/>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656AF3"/>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656AF3"/>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656AF3"/>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656AF3"/>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656AF3"/>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656AF3"/>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656AF3"/>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656AF3"/>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656AF3"/>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656AF3"/>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
    <w:basedOn w:val="Bodytext140"/>
    <w:rsid w:val="00656AF3"/>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656AF3"/>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656AF3"/>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656AF3"/>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656AF3"/>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656AF3"/>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656AF3"/>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656AF3"/>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656AF3"/>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656AF3"/>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656AF3"/>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656AF3"/>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656AF3"/>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656AF3"/>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656AF3"/>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656AF3"/>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656AF3"/>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656AF3"/>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656AF3"/>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656AF3"/>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656AF3"/>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656AF3"/>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656AF3"/>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656AF3"/>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656AF3"/>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656AF3"/>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656AF3"/>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656AF3"/>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656AF3"/>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656AF3"/>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656AF3"/>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656AF3"/>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656AF3"/>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656AF3"/>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656AF3"/>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656AF3"/>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656AF3"/>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656AF3"/>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656AF3"/>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656AF3"/>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656AF3"/>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656AF3"/>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656AF3"/>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656AF3"/>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656AF3"/>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656AF3"/>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656AF3"/>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656AF3"/>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656AF3"/>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656AF3"/>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656AF3"/>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656AF3"/>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656AF3"/>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656AF3"/>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656AF3"/>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656AF3"/>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2"/>
    <w:rsid w:val="00656AF3"/>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656AF3"/>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656AF3"/>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656AF3"/>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656AF3"/>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656AF3"/>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656AF3"/>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656AF3"/>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656AF3"/>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656AF3"/>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656AF3"/>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656AF3"/>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656AF3"/>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656AF3"/>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656AF3"/>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656AF3"/>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656AF3"/>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656AF3"/>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656AF3"/>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656AF3"/>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656AF3"/>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656AF3"/>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656AF3"/>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656AF3"/>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656AF3"/>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656AF3"/>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656AF3"/>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656AF3"/>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656AF3"/>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656AF3"/>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656AF3"/>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656AF3"/>
    <w:rPr>
      <w:rFonts w:eastAsia="Georgia" w:cs="Georgia"/>
      <w:sz w:val="21"/>
      <w:szCs w:val="21"/>
      <w:shd w:val="clear" w:color="auto" w:fill="FFFFFF"/>
    </w:rPr>
  </w:style>
  <w:style w:type="paragraph" w:customStyle="1" w:styleId="Picturecaption90">
    <w:name w:val="Picture caption (9)"/>
    <w:basedOn w:val="Normal"/>
    <w:link w:val="Picturecaption9"/>
    <w:qFormat/>
    <w:rsid w:val="00656AF3"/>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656AF3"/>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656AF3"/>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656AF3"/>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656AF3"/>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656AF3"/>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656AF3"/>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656AF3"/>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656AF3"/>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656AF3"/>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656AF3"/>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656AF3"/>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656AF3"/>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656AF3"/>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656AF3"/>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656AF3"/>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656AF3"/>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656AF3"/>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656AF3"/>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656AF3"/>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656AF3"/>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656AF3"/>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656AF3"/>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656AF3"/>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656AF3"/>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656AF3"/>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656AF3"/>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656AF3"/>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656AF3"/>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656AF3"/>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656AF3"/>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656AF3"/>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656AF3"/>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656AF3"/>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656AF3"/>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656AF3"/>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656AF3"/>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656AF3"/>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656AF3"/>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656AF3"/>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656AF3"/>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656AF3"/>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656AF3"/>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656AF3"/>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656AF3"/>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656AF3"/>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656AF3"/>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656AF3"/>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656AF3"/>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656AF3"/>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656AF3"/>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656AF3"/>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656AF3"/>
  </w:style>
  <w:style w:type="character" w:customStyle="1" w:styleId="article-quote-right">
    <w:name w:val="article-quote-right"/>
    <w:basedOn w:val="DefaultParagraphFont"/>
    <w:rsid w:val="00656AF3"/>
  </w:style>
  <w:style w:type="paragraph" w:customStyle="1" w:styleId="txgreen">
    <w:name w:val="txgreen"/>
    <w:basedOn w:val="Normal"/>
    <w:uiPriority w:val="99"/>
    <w:qFormat/>
    <w:rsid w:val="00656AF3"/>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656AF3"/>
  </w:style>
  <w:style w:type="character" w:customStyle="1" w:styleId="facebook-share-count">
    <w:name w:val="facebook-share-count"/>
    <w:basedOn w:val="DefaultParagraphFont"/>
    <w:rsid w:val="00656AF3"/>
  </w:style>
  <w:style w:type="character" w:customStyle="1" w:styleId="tickerwrap">
    <w:name w:val="ticker_wrap"/>
    <w:basedOn w:val="DefaultParagraphFont"/>
    <w:rsid w:val="00656AF3"/>
  </w:style>
  <w:style w:type="paragraph" w:customStyle="1" w:styleId="rtecenter">
    <w:name w:val="rtecenter"/>
    <w:basedOn w:val="Normal"/>
    <w:uiPriority w:val="99"/>
    <w:qFormat/>
    <w:rsid w:val="00656AF3"/>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656AF3"/>
  </w:style>
  <w:style w:type="character" w:customStyle="1" w:styleId="slug-elocation">
    <w:name w:val="slug-elocation"/>
    <w:basedOn w:val="DefaultParagraphFont"/>
    <w:rsid w:val="00656AF3"/>
  </w:style>
  <w:style w:type="character" w:customStyle="1" w:styleId="fu-autorenangabe-fu-beschreibung">
    <w:name w:val="fu-autorenangabe-fu-beschreibung"/>
    <w:rsid w:val="00656AF3"/>
  </w:style>
  <w:style w:type="paragraph" w:customStyle="1" w:styleId="introshadow">
    <w:name w:val="intro_shadow"/>
    <w:basedOn w:val="Normal"/>
    <w:uiPriority w:val="99"/>
    <w:qFormat/>
    <w:rsid w:val="00656AF3"/>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656AF3"/>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656AF3"/>
  </w:style>
  <w:style w:type="character" w:customStyle="1" w:styleId="commentscontainer">
    <w:name w:val="comments_container"/>
    <w:basedOn w:val="DefaultParagraphFont"/>
    <w:rsid w:val="00656AF3"/>
  </w:style>
  <w:style w:type="character" w:customStyle="1" w:styleId="itemdatecreated">
    <w:name w:val="itemdatecreated"/>
    <w:basedOn w:val="DefaultParagraphFont"/>
    <w:rsid w:val="00656AF3"/>
  </w:style>
  <w:style w:type="character" w:customStyle="1" w:styleId="itemauthor">
    <w:name w:val="itemauthor"/>
    <w:basedOn w:val="DefaultParagraphFont"/>
    <w:rsid w:val="00656AF3"/>
  </w:style>
  <w:style w:type="character" w:customStyle="1" w:styleId="hparticlefooter">
    <w:name w:val="hparticlefooter"/>
    <w:basedOn w:val="DefaultParagraphFont"/>
    <w:rsid w:val="00656AF3"/>
  </w:style>
  <w:style w:type="paragraph" w:customStyle="1" w:styleId="Stylecardtext8pt">
    <w:name w:val="Style card text + 8 pt"/>
    <w:basedOn w:val="Normal"/>
    <w:uiPriority w:val="99"/>
    <w:qFormat/>
    <w:rsid w:val="00656AF3"/>
    <w:pPr>
      <w:ind w:right="288"/>
    </w:pPr>
    <w:rPr>
      <w:rFonts w:ascii="Avenir LT Std 45 Book" w:eastAsiaTheme="minorEastAsia" w:hAnsi="Avenir LT Std 45 Book"/>
      <w:sz w:val="16"/>
      <w:szCs w:val="24"/>
    </w:rPr>
  </w:style>
  <w:style w:type="paragraph" w:customStyle="1" w:styleId="Stylecardtext5pt">
    <w:name w:val="Style card text + 5 pt"/>
    <w:basedOn w:val="Normal"/>
    <w:uiPriority w:val="99"/>
    <w:qFormat/>
    <w:rsid w:val="00656AF3"/>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656AF3"/>
  </w:style>
  <w:style w:type="character" w:customStyle="1" w:styleId="BlockCharCharCharCharChar">
    <w:name w:val="Block Char Char Char Char Char"/>
    <w:aliases w:val="Block Char Char Char Char Char Char Char Char,Block Char Char Char Char Char Char Char1"/>
    <w:basedOn w:val="DefaultParagraphFont"/>
    <w:rsid w:val="00656AF3"/>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56AF3"/>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656AF3"/>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656AF3"/>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656AF3"/>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656AF3"/>
    <w:rPr>
      <w:rFonts w:ascii="Times New Roman" w:hAnsi="Times New Roman"/>
      <w:b/>
      <w:bCs/>
      <w:sz w:val="24"/>
      <w:u w:val="single"/>
    </w:rPr>
  </w:style>
  <w:style w:type="paragraph" w:customStyle="1" w:styleId="Styleunread8pt">
    <w:name w:val="Style unread + 8 pt"/>
    <w:basedOn w:val="Normal"/>
    <w:link w:val="Styleunread8ptChar"/>
    <w:qFormat/>
    <w:rsid w:val="00656AF3"/>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656AF3"/>
    <w:rPr>
      <w:rFonts w:ascii="Avenir LT Std 45 Book" w:eastAsiaTheme="minorEastAsia" w:hAnsi="Avenir LT Std 45 Book" w:cs="Calibri"/>
      <w:color w:val="000000"/>
      <w:sz w:val="16"/>
      <w:szCs w:val="24"/>
    </w:rPr>
  </w:style>
  <w:style w:type="character" w:customStyle="1" w:styleId="main">
    <w:name w:val="main"/>
    <w:basedOn w:val="DefaultParagraphFont"/>
    <w:rsid w:val="00656AF3"/>
  </w:style>
  <w:style w:type="character" w:customStyle="1" w:styleId="textunderlineCharChar">
    <w:name w:val="text underline Char Char"/>
    <w:basedOn w:val="DefaultParagraphFont"/>
    <w:rsid w:val="00656AF3"/>
    <w:rPr>
      <w:rFonts w:ascii="Garamond" w:hAnsi="Garamond" w:cs="Arial"/>
      <w:color w:val="000000"/>
      <w:sz w:val="24"/>
      <w:u w:val="single"/>
    </w:rPr>
  </w:style>
  <w:style w:type="paragraph" w:customStyle="1" w:styleId="ekprop-p">
    <w:name w:val="ekprop-p"/>
    <w:basedOn w:val="Normal"/>
    <w:uiPriority w:val="99"/>
    <w:qFormat/>
    <w:rsid w:val="00656AF3"/>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656AF3"/>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656AF3"/>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656AF3"/>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656AF3"/>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656AF3"/>
    <w:rPr>
      <w:rFonts w:ascii="Georgia" w:hAnsi="Georgia" w:cs="Calibri"/>
      <w:color w:val="000000"/>
      <w:sz w:val="20"/>
      <w:szCs w:val="24"/>
    </w:rPr>
  </w:style>
  <w:style w:type="character" w:customStyle="1" w:styleId="submitted-wrapper">
    <w:name w:val="submitted-wrapper"/>
    <w:basedOn w:val="DefaultParagraphFont"/>
    <w:rsid w:val="00656AF3"/>
  </w:style>
  <w:style w:type="character" w:customStyle="1" w:styleId="gd">
    <w:name w:val="gd"/>
    <w:basedOn w:val="DefaultParagraphFont"/>
    <w:rsid w:val="00656AF3"/>
  </w:style>
  <w:style w:type="character" w:customStyle="1" w:styleId="g3">
    <w:name w:val="g3"/>
    <w:basedOn w:val="DefaultParagraphFont"/>
    <w:rsid w:val="00656AF3"/>
  </w:style>
  <w:style w:type="character" w:customStyle="1" w:styleId="hb">
    <w:name w:val="hb"/>
    <w:basedOn w:val="DefaultParagraphFont"/>
    <w:rsid w:val="00656AF3"/>
  </w:style>
  <w:style w:type="character" w:customStyle="1" w:styleId="g2">
    <w:name w:val="g2"/>
    <w:basedOn w:val="DefaultParagraphFont"/>
    <w:rsid w:val="00656AF3"/>
  </w:style>
  <w:style w:type="character" w:customStyle="1" w:styleId="nameplatehead">
    <w:name w:val="nameplatehead"/>
    <w:basedOn w:val="DefaultParagraphFont"/>
    <w:rsid w:val="00656AF3"/>
  </w:style>
  <w:style w:type="character" w:customStyle="1" w:styleId="nameplatelink">
    <w:name w:val="nameplatelink"/>
    <w:basedOn w:val="DefaultParagraphFont"/>
    <w:rsid w:val="00656AF3"/>
  </w:style>
  <w:style w:type="paragraph" w:customStyle="1" w:styleId="calibre8">
    <w:name w:val="calibre8"/>
    <w:basedOn w:val="Normal"/>
    <w:uiPriority w:val="99"/>
    <w:qFormat/>
    <w:rsid w:val="00656AF3"/>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656AF3"/>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656AF3"/>
  </w:style>
  <w:style w:type="paragraph" w:customStyle="1" w:styleId="BodyTextIndent21">
    <w:name w:val="Body Text Indent 21"/>
    <w:basedOn w:val="Normal"/>
    <w:next w:val="BodyTextIndent2"/>
    <w:unhideWhenUsed/>
    <w:qFormat/>
    <w:rsid w:val="00656AF3"/>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656AF3"/>
    <w:rPr>
      <w:rFonts w:ascii="Georgia" w:hAnsi="Georgia"/>
    </w:rPr>
  </w:style>
  <w:style w:type="character" w:customStyle="1" w:styleId="5yl5">
    <w:name w:val="_5yl5"/>
    <w:basedOn w:val="DefaultParagraphFont"/>
    <w:rsid w:val="00656AF3"/>
  </w:style>
  <w:style w:type="character" w:customStyle="1" w:styleId="balancedheadline">
    <w:name w:val="balancedheadline"/>
    <w:basedOn w:val="DefaultParagraphFont"/>
    <w:rsid w:val="00656AF3"/>
  </w:style>
  <w:style w:type="paragraph" w:customStyle="1" w:styleId="css-xhhu0i">
    <w:name w:val="css-xhhu0i"/>
    <w:basedOn w:val="Normal"/>
    <w:rsid w:val="00656AF3"/>
    <w:pPr>
      <w:spacing w:before="100" w:beforeAutospacing="1" w:after="100" w:afterAutospacing="1"/>
    </w:pPr>
    <w:rPr>
      <w:rFonts w:eastAsia="Times New Roman"/>
      <w:szCs w:val="24"/>
    </w:rPr>
  </w:style>
  <w:style w:type="paragraph" w:customStyle="1" w:styleId="fellowname">
    <w:name w:val="fellow__name"/>
    <w:basedOn w:val="Normal"/>
    <w:rsid w:val="00656AF3"/>
    <w:pPr>
      <w:spacing w:before="100" w:beforeAutospacing="1" w:after="100" w:afterAutospacing="1"/>
    </w:pPr>
    <w:rPr>
      <w:rFonts w:eastAsia="Times New Roman"/>
      <w:szCs w:val="24"/>
    </w:rPr>
  </w:style>
  <w:style w:type="paragraph" w:customStyle="1" w:styleId="hword2">
    <w:name w:val="hword2"/>
    <w:basedOn w:val="Normal"/>
    <w:qFormat/>
    <w:rsid w:val="00656AF3"/>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656AF3"/>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656AF3"/>
  </w:style>
  <w:style w:type="character" w:customStyle="1" w:styleId="UnresolvedMention10">
    <w:name w:val="Unresolved Mention10"/>
    <w:basedOn w:val="DefaultParagraphFont"/>
    <w:uiPriority w:val="99"/>
    <w:semiHidden/>
    <w:unhideWhenUsed/>
    <w:rsid w:val="00656AF3"/>
    <w:rPr>
      <w:color w:val="605E5C"/>
      <w:shd w:val="clear" w:color="auto" w:fill="E1DFDD"/>
    </w:rPr>
  </w:style>
  <w:style w:type="character" w:customStyle="1" w:styleId="UnresolvedMention100">
    <w:name w:val="Unresolved Mention100"/>
    <w:basedOn w:val="DefaultParagraphFont"/>
    <w:uiPriority w:val="99"/>
    <w:semiHidden/>
    <w:unhideWhenUsed/>
    <w:rsid w:val="00656AF3"/>
    <w:rPr>
      <w:color w:val="605E5C"/>
      <w:shd w:val="clear" w:color="auto" w:fill="E1DFDD"/>
    </w:rPr>
  </w:style>
  <w:style w:type="character" w:customStyle="1" w:styleId="UnresolvedMention1000">
    <w:name w:val="Unresolved Mention1000"/>
    <w:basedOn w:val="DefaultParagraphFont"/>
    <w:uiPriority w:val="99"/>
    <w:semiHidden/>
    <w:unhideWhenUsed/>
    <w:rsid w:val="00656AF3"/>
    <w:rPr>
      <w:color w:val="605E5C"/>
      <w:shd w:val="clear" w:color="auto" w:fill="E1DFDD"/>
    </w:rPr>
  </w:style>
  <w:style w:type="character" w:customStyle="1" w:styleId="UnresolvedMention10000">
    <w:name w:val="Unresolved Mention10000"/>
    <w:basedOn w:val="DefaultParagraphFont"/>
    <w:uiPriority w:val="99"/>
    <w:semiHidden/>
    <w:unhideWhenUsed/>
    <w:rsid w:val="00656AF3"/>
    <w:rPr>
      <w:color w:val="605E5C"/>
      <w:shd w:val="clear" w:color="auto" w:fill="E1DFDD"/>
    </w:rPr>
  </w:style>
  <w:style w:type="character" w:customStyle="1" w:styleId="UnresolvedMention100000">
    <w:name w:val="Unresolved Mention100000"/>
    <w:basedOn w:val="DefaultParagraphFont"/>
    <w:uiPriority w:val="99"/>
    <w:semiHidden/>
    <w:unhideWhenUsed/>
    <w:rsid w:val="00656AF3"/>
    <w:rPr>
      <w:color w:val="605E5C"/>
      <w:shd w:val="clear" w:color="auto" w:fill="E1DFDD"/>
    </w:rPr>
  </w:style>
  <w:style w:type="character" w:customStyle="1" w:styleId="UnresolvedMention1000000">
    <w:name w:val="Unresolved Mention1000000"/>
    <w:basedOn w:val="DefaultParagraphFont"/>
    <w:uiPriority w:val="99"/>
    <w:semiHidden/>
    <w:unhideWhenUsed/>
    <w:rsid w:val="00656AF3"/>
    <w:rPr>
      <w:color w:val="605E5C"/>
      <w:shd w:val="clear" w:color="auto" w:fill="E1DFDD"/>
    </w:rPr>
  </w:style>
  <w:style w:type="character" w:customStyle="1" w:styleId="UnresolvedMention10000000">
    <w:name w:val="Unresolved Mention10000000"/>
    <w:basedOn w:val="DefaultParagraphFont"/>
    <w:uiPriority w:val="99"/>
    <w:semiHidden/>
    <w:unhideWhenUsed/>
    <w:rsid w:val="00656AF3"/>
    <w:rPr>
      <w:color w:val="605E5C"/>
      <w:shd w:val="clear" w:color="auto" w:fill="E1DFDD"/>
    </w:rPr>
  </w:style>
  <w:style w:type="character" w:customStyle="1" w:styleId="UnresolvedMention100000000">
    <w:name w:val="Unresolved Mention100000000"/>
    <w:basedOn w:val="DefaultParagraphFont"/>
    <w:uiPriority w:val="99"/>
    <w:semiHidden/>
    <w:unhideWhenUsed/>
    <w:rsid w:val="00656AF3"/>
    <w:rPr>
      <w:color w:val="605E5C"/>
      <w:shd w:val="clear" w:color="auto" w:fill="E1DFDD"/>
    </w:rPr>
  </w:style>
  <w:style w:type="character" w:customStyle="1" w:styleId="UnresolvedMention1000000000">
    <w:name w:val="Unresolved Mention1000000000"/>
    <w:basedOn w:val="DefaultParagraphFont"/>
    <w:uiPriority w:val="99"/>
    <w:semiHidden/>
    <w:unhideWhenUsed/>
    <w:rsid w:val="00656AF3"/>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656AF3"/>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656AF3"/>
    <w:rPr>
      <w:color w:val="605E5C"/>
      <w:shd w:val="clear" w:color="auto" w:fill="E1DFDD"/>
    </w:rPr>
  </w:style>
  <w:style w:type="character" w:customStyle="1" w:styleId="m-4768620939706884080gmail-style13ptbold">
    <w:name w:val="m_-4768620939706884080gmail-style13ptbold"/>
    <w:basedOn w:val="DefaultParagraphFont"/>
    <w:rsid w:val="00656AF3"/>
  </w:style>
  <w:style w:type="character" w:customStyle="1" w:styleId="m-6639950760076288358gmail-style13ptbold">
    <w:name w:val="m_-6639950760076288358gmail-style13ptbold"/>
    <w:basedOn w:val="DefaultParagraphFont"/>
    <w:rsid w:val="00656AF3"/>
  </w:style>
  <w:style w:type="character" w:customStyle="1" w:styleId="m-6639950760076288358gmail-msohyperlink">
    <w:name w:val="m_-6639950760076288358gmail-msohyperlink"/>
    <w:basedOn w:val="DefaultParagraphFont"/>
    <w:rsid w:val="00656AF3"/>
  </w:style>
  <w:style w:type="character" w:customStyle="1" w:styleId="m-6639950760076288358gmail-m4841727538114946087gmail-styleunderline">
    <w:name w:val="m_-6639950760076288358gmail-m4841727538114946087gmail-styleunderline"/>
    <w:basedOn w:val="DefaultParagraphFont"/>
    <w:rsid w:val="00656AF3"/>
  </w:style>
  <w:style w:type="character" w:customStyle="1" w:styleId="m8998500066486699605gmail-style13ptbold">
    <w:name w:val="m_8998500066486699605gmail-style13ptbold"/>
    <w:basedOn w:val="DefaultParagraphFont"/>
    <w:rsid w:val="00656AF3"/>
  </w:style>
  <w:style w:type="character" w:customStyle="1" w:styleId="m8998500066486699605gmail-styleunderline">
    <w:name w:val="m_8998500066486699605gmail-styleunderline"/>
    <w:basedOn w:val="DefaultParagraphFont"/>
    <w:rsid w:val="00656AF3"/>
  </w:style>
  <w:style w:type="character" w:customStyle="1" w:styleId="m-4007627453485596929gmail-style13ptbold">
    <w:name w:val="m_-4007627453485596929gmail-style13ptbold"/>
    <w:basedOn w:val="DefaultParagraphFont"/>
    <w:rsid w:val="00656AF3"/>
  </w:style>
  <w:style w:type="character" w:customStyle="1" w:styleId="QuoteChar2">
    <w:name w:val="Quote Char2"/>
    <w:basedOn w:val="DefaultParagraphFont"/>
    <w:uiPriority w:val="29"/>
    <w:rsid w:val="00656AF3"/>
    <w:rPr>
      <w:rFonts w:ascii="Cambria" w:hAnsi="Cambria" w:cs="Calibri"/>
      <w:i/>
      <w:iCs/>
      <w:color w:val="404040" w:themeColor="text1" w:themeTint="BF"/>
    </w:rPr>
  </w:style>
  <w:style w:type="paragraph" w:customStyle="1" w:styleId="marginright">
    <w:name w:val="margin_right"/>
    <w:basedOn w:val="Normal"/>
    <w:rsid w:val="00656AF3"/>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656AF3"/>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656AF3"/>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656AF3"/>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656AF3"/>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656AF3"/>
  </w:style>
  <w:style w:type="character" w:customStyle="1" w:styleId="paddingrightxxs1">
    <w:name w:val="padding_right_xxs1"/>
    <w:basedOn w:val="DefaultParagraphFont"/>
    <w:rsid w:val="00656AF3"/>
  </w:style>
  <w:style w:type="character" w:customStyle="1" w:styleId="nowrap1">
    <w:name w:val="nowrap1"/>
    <w:basedOn w:val="DefaultParagraphFont"/>
    <w:rsid w:val="00656AF3"/>
  </w:style>
  <w:style w:type="paragraph" w:customStyle="1" w:styleId="item">
    <w:name w:val="item"/>
    <w:basedOn w:val="Normal"/>
    <w:rsid w:val="00656AF3"/>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656AF3"/>
    <w:rPr>
      <w:rFonts w:ascii="Lora" w:hAnsi="Lora" w:hint="default"/>
      <w:i/>
      <w:iCs/>
      <w:color w:val="000000"/>
      <w:sz w:val="30"/>
      <w:szCs w:val="30"/>
    </w:rPr>
  </w:style>
  <w:style w:type="character" w:customStyle="1" w:styleId="italic1">
    <w:name w:val="italic1"/>
    <w:basedOn w:val="DefaultParagraphFont"/>
    <w:rsid w:val="00656AF3"/>
    <w:rPr>
      <w:i/>
      <w:iCs/>
    </w:rPr>
  </w:style>
  <w:style w:type="character" w:customStyle="1" w:styleId="articleimagecredit2">
    <w:name w:val="article_image_credit2"/>
    <w:basedOn w:val="DefaultParagraphFont"/>
    <w:rsid w:val="00656AF3"/>
    <w:rPr>
      <w:rFonts w:ascii="Lora" w:hAnsi="Lora" w:hint="default"/>
      <w:i/>
      <w:iCs/>
      <w:sz w:val="24"/>
      <w:szCs w:val="24"/>
    </w:rPr>
  </w:style>
  <w:style w:type="character" w:customStyle="1" w:styleId="articlesponsored2">
    <w:name w:val="article_sponsored2"/>
    <w:basedOn w:val="DefaultParagraphFont"/>
    <w:rsid w:val="00656AF3"/>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656AF3"/>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656AF3"/>
    <w:pPr>
      <w:spacing w:after="180"/>
    </w:pPr>
    <w:rPr>
      <w:rFonts w:ascii="Lora" w:eastAsia="Times New Roman" w:hAnsi="Lora"/>
      <w:szCs w:val="20"/>
      <w:lang w:eastAsia="zh-CN"/>
    </w:rPr>
  </w:style>
  <w:style w:type="paragraph" w:customStyle="1" w:styleId="marginbottomxl1">
    <w:name w:val="margin_bottom_xl1"/>
    <w:basedOn w:val="Normal"/>
    <w:rsid w:val="00656AF3"/>
    <w:pPr>
      <w:spacing w:after="540"/>
    </w:pPr>
    <w:rPr>
      <w:rFonts w:ascii="Lora" w:eastAsia="Times New Roman" w:hAnsi="Lora"/>
      <w:szCs w:val="20"/>
      <w:lang w:eastAsia="zh-CN"/>
    </w:rPr>
  </w:style>
  <w:style w:type="character" w:customStyle="1" w:styleId="read-morefooter">
    <w:name w:val="read-more__footer"/>
    <w:basedOn w:val="DefaultParagraphFont"/>
    <w:rsid w:val="00656AF3"/>
  </w:style>
  <w:style w:type="paragraph" w:customStyle="1" w:styleId="jsx-671803276">
    <w:name w:val="jsx-671803276"/>
    <w:basedOn w:val="Normal"/>
    <w:rsid w:val="00656AF3"/>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656AF3"/>
  </w:style>
  <w:style w:type="character" w:customStyle="1" w:styleId="uwnk-">
    <w:name w:val="uwnk-"/>
    <w:basedOn w:val="DefaultParagraphFont"/>
    <w:rsid w:val="00656AF3"/>
  </w:style>
  <w:style w:type="character" w:customStyle="1" w:styleId="c-messagebody">
    <w:name w:val="c-message__body"/>
    <w:basedOn w:val="DefaultParagraphFont"/>
    <w:rsid w:val="00656AF3"/>
  </w:style>
  <w:style w:type="paragraph" w:customStyle="1" w:styleId="StyleHeading4TagBigcardbodysmalltextNormalTagheading2H">
    <w:name w:val="Style Heading 4TagBig cardbodysmall textNormal Tagheading 2H..."/>
    <w:basedOn w:val="Heading4"/>
    <w:rsid w:val="00656AF3"/>
    <w:rPr>
      <w:bCs/>
      <w:szCs w:val="26"/>
    </w:rPr>
  </w:style>
  <w:style w:type="paragraph" w:customStyle="1" w:styleId="menu-item">
    <w:name w:val="menu-item"/>
    <w:basedOn w:val="Normal"/>
    <w:rsid w:val="00656AF3"/>
    <w:pPr>
      <w:spacing w:before="100" w:beforeAutospacing="1" w:after="100" w:afterAutospacing="1"/>
    </w:pPr>
    <w:rPr>
      <w:rFonts w:eastAsia="Times New Roman"/>
      <w:szCs w:val="24"/>
    </w:rPr>
  </w:style>
  <w:style w:type="paragraph" w:customStyle="1" w:styleId="post-meta">
    <w:name w:val="post-meta"/>
    <w:basedOn w:val="Normal"/>
    <w:rsid w:val="00656AF3"/>
    <w:pPr>
      <w:spacing w:before="100" w:beforeAutospacing="1" w:after="100" w:afterAutospacing="1"/>
    </w:pPr>
    <w:rPr>
      <w:rFonts w:eastAsia="Times New Roman"/>
      <w:szCs w:val="24"/>
    </w:rPr>
  </w:style>
  <w:style w:type="character" w:customStyle="1" w:styleId="post-tag">
    <w:name w:val="post-tag"/>
    <w:basedOn w:val="DefaultParagraphFont"/>
    <w:rsid w:val="00656AF3"/>
  </w:style>
  <w:style w:type="character" w:customStyle="1" w:styleId="imagecaption">
    <w:name w:val="imagecaption"/>
    <w:basedOn w:val="DefaultParagraphFont"/>
    <w:rsid w:val="00656AF3"/>
  </w:style>
  <w:style w:type="paragraph" w:customStyle="1" w:styleId="post-date-wrap">
    <w:name w:val="post-date-wrap"/>
    <w:basedOn w:val="Normal"/>
    <w:rsid w:val="00656AF3"/>
    <w:pPr>
      <w:spacing w:before="100" w:beforeAutospacing="1" w:after="100" w:afterAutospacing="1"/>
    </w:pPr>
    <w:rPr>
      <w:rFonts w:eastAsia="Times New Roman"/>
      <w:szCs w:val="24"/>
    </w:rPr>
  </w:style>
  <w:style w:type="character" w:customStyle="1" w:styleId="year">
    <w:name w:val="year"/>
    <w:basedOn w:val="DefaultParagraphFont"/>
    <w:rsid w:val="00656AF3"/>
  </w:style>
  <w:style w:type="paragraph" w:customStyle="1" w:styleId="highlight10">
    <w:name w:val="highlight1"/>
    <w:basedOn w:val="Normal"/>
    <w:rsid w:val="00656AF3"/>
    <w:pPr>
      <w:spacing w:before="100" w:beforeAutospacing="1" w:after="100" w:afterAutospacing="1"/>
    </w:pPr>
    <w:rPr>
      <w:rFonts w:eastAsia="Times New Roman"/>
      <w:szCs w:val="24"/>
    </w:rPr>
  </w:style>
  <w:style w:type="paragraph" w:customStyle="1" w:styleId="author-avatar">
    <w:name w:val="author-avatar"/>
    <w:basedOn w:val="Normal"/>
    <w:rsid w:val="00656AF3"/>
    <w:pPr>
      <w:spacing w:before="100" w:beforeAutospacing="1" w:after="100" w:afterAutospacing="1"/>
    </w:pPr>
    <w:rPr>
      <w:rFonts w:eastAsia="Times New Roman"/>
      <w:szCs w:val="24"/>
    </w:rPr>
  </w:style>
  <w:style w:type="paragraph" w:customStyle="1" w:styleId="author-link">
    <w:name w:val="author-link"/>
    <w:basedOn w:val="Normal"/>
    <w:rsid w:val="00656AF3"/>
    <w:pPr>
      <w:spacing w:before="100" w:beforeAutospacing="1" w:after="100" w:afterAutospacing="1"/>
    </w:pPr>
    <w:rPr>
      <w:rFonts w:eastAsia="Times New Roman"/>
      <w:szCs w:val="24"/>
    </w:rPr>
  </w:style>
  <w:style w:type="character" w:customStyle="1" w:styleId="Caption5">
    <w:name w:val="Caption5"/>
    <w:basedOn w:val="DefaultParagraphFont"/>
    <w:rsid w:val="00656AF3"/>
  </w:style>
  <w:style w:type="character" w:customStyle="1" w:styleId="also-readtext--label">
    <w:name w:val="also-read__text--label"/>
    <w:basedOn w:val="DefaultParagraphFont"/>
    <w:rsid w:val="00656AF3"/>
  </w:style>
  <w:style w:type="paragraph" w:customStyle="1" w:styleId="header-menu-item">
    <w:name w:val="header-menu-item"/>
    <w:basedOn w:val="Normal"/>
    <w:rsid w:val="00656AF3"/>
    <w:pPr>
      <w:spacing w:before="100" w:beforeAutospacing="1" w:after="100" w:afterAutospacing="1"/>
    </w:pPr>
    <w:rPr>
      <w:rFonts w:eastAsia="Times New Roman"/>
      <w:szCs w:val="24"/>
    </w:rPr>
  </w:style>
  <w:style w:type="character" w:customStyle="1" w:styleId="subscribe--long">
    <w:name w:val="subscribe--long"/>
    <w:basedOn w:val="DefaultParagraphFont"/>
    <w:rsid w:val="00656AF3"/>
  </w:style>
  <w:style w:type="character" w:customStyle="1" w:styleId="hed-heading">
    <w:name w:val="hed-heading"/>
    <w:basedOn w:val="DefaultParagraphFont"/>
    <w:rsid w:val="00656AF3"/>
  </w:style>
  <w:style w:type="character" w:customStyle="1" w:styleId="pre">
    <w:name w:val="pre"/>
    <w:basedOn w:val="DefaultParagraphFont"/>
    <w:rsid w:val="00656AF3"/>
  </w:style>
  <w:style w:type="paragraph" w:customStyle="1" w:styleId="heading-container">
    <w:name w:val="heading-container"/>
    <w:basedOn w:val="Normal"/>
    <w:rsid w:val="00656AF3"/>
    <w:pPr>
      <w:spacing w:before="100" w:beforeAutospacing="1" w:after="100" w:afterAutospacing="1"/>
    </w:pPr>
    <w:rPr>
      <w:rFonts w:eastAsia="Times New Roman"/>
      <w:szCs w:val="24"/>
    </w:rPr>
  </w:style>
  <w:style w:type="paragraph" w:customStyle="1" w:styleId="taboola--heading">
    <w:name w:val="taboola--heading"/>
    <w:basedOn w:val="Normal"/>
    <w:rsid w:val="00656AF3"/>
    <w:pPr>
      <w:spacing w:before="100" w:beforeAutospacing="1" w:after="100" w:afterAutospacing="1"/>
    </w:pPr>
    <w:rPr>
      <w:rFonts w:eastAsia="Times New Roman"/>
      <w:szCs w:val="24"/>
    </w:rPr>
  </w:style>
  <w:style w:type="character" w:customStyle="1" w:styleId="video-label">
    <w:name w:val="video-label"/>
    <w:basedOn w:val="DefaultParagraphFont"/>
    <w:rsid w:val="00656AF3"/>
  </w:style>
  <w:style w:type="character" w:customStyle="1" w:styleId="branding">
    <w:name w:val="branding"/>
    <w:basedOn w:val="DefaultParagraphFont"/>
    <w:rsid w:val="00656AF3"/>
  </w:style>
  <w:style w:type="paragraph" w:customStyle="1" w:styleId="fp-trending-content">
    <w:name w:val="fp-trending-content"/>
    <w:basedOn w:val="Normal"/>
    <w:rsid w:val="00656AF3"/>
    <w:pPr>
      <w:spacing w:before="100" w:beforeAutospacing="1" w:after="100" w:afterAutospacing="1"/>
    </w:pPr>
    <w:rPr>
      <w:rFonts w:eastAsia="Times New Roman"/>
      <w:szCs w:val="24"/>
    </w:rPr>
  </w:style>
  <w:style w:type="paragraph" w:customStyle="1" w:styleId="header-navigation-item">
    <w:name w:val="header-navigation-item"/>
    <w:basedOn w:val="Normal"/>
    <w:rsid w:val="00656AF3"/>
    <w:pPr>
      <w:spacing w:before="100" w:beforeAutospacing="1" w:after="100" w:afterAutospacing="1"/>
    </w:pPr>
    <w:rPr>
      <w:rFonts w:eastAsia="Times New Roman"/>
      <w:szCs w:val="24"/>
    </w:rPr>
  </w:style>
  <w:style w:type="paragraph" w:customStyle="1" w:styleId="dropdownitem-0-2-6">
    <w:name w:val="dropdownitem-0-2-6"/>
    <w:basedOn w:val="Normal"/>
    <w:rsid w:val="00656AF3"/>
    <w:pPr>
      <w:spacing w:before="100" w:beforeAutospacing="1" w:after="100" w:afterAutospacing="1"/>
    </w:pPr>
    <w:rPr>
      <w:rFonts w:eastAsia="Times New Roman"/>
      <w:szCs w:val="24"/>
    </w:rPr>
  </w:style>
  <w:style w:type="character" w:customStyle="1" w:styleId="nav-action">
    <w:name w:val="nav-action"/>
    <w:basedOn w:val="DefaultParagraphFont"/>
    <w:rsid w:val="00656AF3"/>
  </w:style>
  <w:style w:type="character" w:customStyle="1" w:styleId="component-bylines-0-2-40">
    <w:name w:val="component-bylines-0-2-40"/>
    <w:basedOn w:val="DefaultParagraphFont"/>
    <w:rsid w:val="00656AF3"/>
  </w:style>
  <w:style w:type="paragraph" w:customStyle="1" w:styleId="component-root-0-2-62">
    <w:name w:val="component-root-0-2-62"/>
    <w:basedOn w:val="Normal"/>
    <w:rsid w:val="00656AF3"/>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656AF3"/>
  </w:style>
  <w:style w:type="paragraph" w:customStyle="1" w:styleId="component-item-0-2-80">
    <w:name w:val="component-item-0-2-80"/>
    <w:basedOn w:val="Normal"/>
    <w:rsid w:val="00656AF3"/>
    <w:pPr>
      <w:spacing w:before="100" w:beforeAutospacing="1" w:after="100" w:afterAutospacing="1"/>
    </w:pPr>
    <w:rPr>
      <w:rFonts w:eastAsia="Times New Roman"/>
      <w:szCs w:val="24"/>
    </w:rPr>
  </w:style>
  <w:style w:type="paragraph" w:customStyle="1" w:styleId="component-listitem-0-2-85">
    <w:name w:val="component-listitem-0-2-85"/>
    <w:basedOn w:val="Normal"/>
    <w:rsid w:val="00656AF3"/>
    <w:pPr>
      <w:spacing w:before="100" w:beforeAutospacing="1" w:after="100" w:afterAutospacing="1"/>
    </w:pPr>
    <w:rPr>
      <w:rFonts w:eastAsia="Times New Roman"/>
      <w:szCs w:val="24"/>
    </w:rPr>
  </w:style>
  <w:style w:type="character" w:customStyle="1" w:styleId="component-span-0-2-88">
    <w:name w:val="component-span-0-2-88"/>
    <w:basedOn w:val="DefaultParagraphFont"/>
    <w:rsid w:val="00656AF3"/>
  </w:style>
  <w:style w:type="paragraph" w:customStyle="1" w:styleId="Notes">
    <w:name w:val="Notes"/>
    <w:basedOn w:val="Normal"/>
    <w:link w:val="NotesChar"/>
    <w:autoRedefine/>
    <w:uiPriority w:val="4"/>
    <w:qFormat/>
    <w:rsid w:val="00656AF3"/>
    <w:rPr>
      <w:rFonts w:ascii="Georgia" w:eastAsiaTheme="minorEastAsia" w:hAnsi="Georgia"/>
      <w:b/>
      <w:szCs w:val="24"/>
    </w:rPr>
  </w:style>
  <w:style w:type="character" w:customStyle="1" w:styleId="NotesChar">
    <w:name w:val="Notes Char"/>
    <w:basedOn w:val="DefaultParagraphFont"/>
    <w:link w:val="Notes"/>
    <w:uiPriority w:val="4"/>
    <w:rsid w:val="00656AF3"/>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656AF3"/>
    <w:pPr>
      <w:spacing w:line="240" w:lineRule="auto"/>
      <w:outlineLvl w:val="3"/>
    </w:pPr>
    <w:rPr>
      <w:b/>
      <w:i w:val="0"/>
      <w:iCs w:val="0"/>
      <w:color w:val="1F4D78" w:themeColor="accent1" w:themeShade="7F"/>
      <w:sz w:val="26"/>
      <w:lang w:bidi="en-US"/>
    </w:rPr>
  </w:style>
  <w:style w:type="character" w:customStyle="1" w:styleId="NotetakingChar">
    <w:name w:val="Notetaking Char"/>
    <w:basedOn w:val="Heading6Char"/>
    <w:link w:val="Notetaking"/>
    <w:uiPriority w:val="4"/>
    <w:rsid w:val="00656AF3"/>
    <w:rPr>
      <w:rFonts w:ascii="Calibri" w:eastAsiaTheme="majorEastAsia" w:hAnsi="Calibri" w:cstheme="majorBidi"/>
      <w:b/>
      <w:i w:val="0"/>
      <w:iCs w:val="0"/>
      <w:color w:val="1F4D78" w:themeColor="accent1" w:themeShade="7F"/>
      <w:sz w:val="26"/>
      <w:lang w:bidi="en-US"/>
    </w:rPr>
  </w:style>
  <w:style w:type="character" w:customStyle="1" w:styleId="font-color-01">
    <w:name w:val="font-color-01"/>
    <w:basedOn w:val="DefaultParagraphFont"/>
    <w:rsid w:val="00656AF3"/>
  </w:style>
  <w:style w:type="character" w:customStyle="1" w:styleId="submitted-by">
    <w:name w:val="submitted-by"/>
    <w:basedOn w:val="DefaultParagraphFont"/>
    <w:rsid w:val="00656AF3"/>
  </w:style>
  <w:style w:type="character" w:customStyle="1" w:styleId="social-share-count">
    <w:name w:val="social-share-count"/>
    <w:basedOn w:val="DefaultParagraphFont"/>
    <w:rsid w:val="00656AF3"/>
  </w:style>
  <w:style w:type="paragraph" w:customStyle="1" w:styleId="views-row">
    <w:name w:val="views-row"/>
    <w:basedOn w:val="Normal"/>
    <w:rsid w:val="00656AF3"/>
    <w:pPr>
      <w:spacing w:before="100" w:beforeAutospacing="1" w:after="100" w:afterAutospacing="1"/>
    </w:pPr>
    <w:rPr>
      <w:rFonts w:eastAsia="Times New Roman"/>
      <w:szCs w:val="24"/>
    </w:rPr>
  </w:style>
  <w:style w:type="character" w:customStyle="1" w:styleId="al-author-name-more">
    <w:name w:val="al-author-name-more"/>
    <w:basedOn w:val="DefaultParagraphFont"/>
    <w:rsid w:val="00656AF3"/>
  </w:style>
  <w:style w:type="paragraph" w:customStyle="1" w:styleId="zn-bodyparagraph">
    <w:name w:val="zn-body__paragraph"/>
    <w:basedOn w:val="Normal"/>
    <w:rsid w:val="00656AF3"/>
    <w:pPr>
      <w:spacing w:before="100" w:beforeAutospacing="1" w:after="100" w:afterAutospacing="1"/>
    </w:pPr>
    <w:rPr>
      <w:rFonts w:eastAsia="Times New Roman"/>
      <w:szCs w:val="24"/>
    </w:rPr>
  </w:style>
  <w:style w:type="paragraph" w:customStyle="1" w:styleId="generic-articlebody">
    <w:name w:val="generic-article__body"/>
    <w:basedOn w:val="Normal"/>
    <w:rsid w:val="00656AF3"/>
    <w:pPr>
      <w:spacing w:before="100" w:beforeAutospacing="1" w:after="100" w:afterAutospacing="1"/>
    </w:pPr>
    <w:rPr>
      <w:rFonts w:eastAsia="Times New Roman"/>
      <w:szCs w:val="24"/>
    </w:rPr>
  </w:style>
  <w:style w:type="paragraph" w:customStyle="1" w:styleId="opinion-articlebody">
    <w:name w:val="opinion-article__body"/>
    <w:basedOn w:val="Normal"/>
    <w:rsid w:val="00656AF3"/>
    <w:pPr>
      <w:spacing w:before="100" w:beforeAutospacing="1" w:after="100" w:afterAutospacing="1"/>
    </w:pPr>
    <w:rPr>
      <w:rFonts w:eastAsia="Times New Roman"/>
      <w:szCs w:val="24"/>
    </w:rPr>
  </w:style>
  <w:style w:type="paragraph" w:customStyle="1" w:styleId="jtbio">
    <w:name w:val="jt_bio"/>
    <w:basedOn w:val="Normal"/>
    <w:rsid w:val="00656AF3"/>
    <w:pPr>
      <w:spacing w:before="100" w:beforeAutospacing="1" w:after="100" w:afterAutospacing="1"/>
    </w:pPr>
    <w:rPr>
      <w:rFonts w:eastAsia="Times New Roman"/>
      <w:szCs w:val="24"/>
    </w:rPr>
  </w:style>
  <w:style w:type="paragraph" w:customStyle="1" w:styleId="elementor-icon-list-item">
    <w:name w:val="elementor-icon-list-item"/>
    <w:basedOn w:val="Normal"/>
    <w:rsid w:val="00656AF3"/>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656AF3"/>
  </w:style>
  <w:style w:type="character" w:customStyle="1" w:styleId="job-description">
    <w:name w:val="job-description"/>
    <w:basedOn w:val="DefaultParagraphFont"/>
    <w:rsid w:val="00656AF3"/>
  </w:style>
  <w:style w:type="paragraph" w:customStyle="1" w:styleId="td-ad-inline">
    <w:name w:val="td-ad-inline"/>
    <w:basedOn w:val="Normal"/>
    <w:rsid w:val="00656AF3"/>
    <w:pPr>
      <w:spacing w:before="100" w:beforeAutospacing="1" w:after="100" w:afterAutospacing="1"/>
    </w:pPr>
    <w:rPr>
      <w:rFonts w:eastAsia="Times New Roman"/>
      <w:szCs w:val="24"/>
    </w:rPr>
  </w:style>
  <w:style w:type="paragraph" w:customStyle="1" w:styleId="recirc-story">
    <w:name w:val="recirc-story"/>
    <w:basedOn w:val="Normal"/>
    <w:rsid w:val="00656AF3"/>
    <w:pPr>
      <w:spacing w:before="100" w:beforeAutospacing="1" w:after="100" w:afterAutospacing="1"/>
    </w:pPr>
    <w:rPr>
      <w:rFonts w:eastAsia="Times New Roman"/>
      <w:szCs w:val="24"/>
    </w:rPr>
  </w:style>
  <w:style w:type="character" w:customStyle="1" w:styleId="authorinfodata">
    <w:name w:val="authorinfodata"/>
    <w:basedOn w:val="DefaultParagraphFont"/>
    <w:rsid w:val="00656AF3"/>
  </w:style>
  <w:style w:type="character" w:customStyle="1" w:styleId="ob-widget-text">
    <w:name w:val="ob-widget-text"/>
    <w:basedOn w:val="DefaultParagraphFont"/>
    <w:rsid w:val="00656AF3"/>
  </w:style>
  <w:style w:type="paragraph" w:customStyle="1" w:styleId="ob-dynamic-rec-container">
    <w:name w:val="ob-dynamic-rec-container"/>
    <w:basedOn w:val="Normal"/>
    <w:rsid w:val="00656AF3"/>
    <w:pPr>
      <w:spacing w:before="100" w:beforeAutospacing="1" w:after="100" w:afterAutospacing="1"/>
    </w:pPr>
    <w:rPr>
      <w:rFonts w:eastAsia="Times New Roman"/>
      <w:szCs w:val="24"/>
    </w:rPr>
  </w:style>
  <w:style w:type="paragraph" w:customStyle="1" w:styleId="zfr3q">
    <w:name w:val="zfr3q"/>
    <w:basedOn w:val="Normal"/>
    <w:rsid w:val="00656AF3"/>
    <w:pPr>
      <w:spacing w:before="100" w:beforeAutospacing="1" w:after="100" w:afterAutospacing="1"/>
    </w:pPr>
    <w:rPr>
      <w:rFonts w:eastAsia="Times New Roman"/>
      <w:szCs w:val="24"/>
    </w:rPr>
  </w:style>
  <w:style w:type="character" w:customStyle="1" w:styleId="field">
    <w:name w:val="field"/>
    <w:basedOn w:val="DefaultParagraphFont"/>
    <w:rsid w:val="00656AF3"/>
  </w:style>
  <w:style w:type="paragraph" w:customStyle="1" w:styleId="chapter-para">
    <w:name w:val="chapter-para"/>
    <w:basedOn w:val="Normal"/>
    <w:rsid w:val="00656AF3"/>
    <w:pPr>
      <w:spacing w:before="100" w:beforeAutospacing="1" w:after="100" w:afterAutospacing="1"/>
    </w:pPr>
    <w:rPr>
      <w:rFonts w:eastAsia="Times New Roman"/>
      <w:szCs w:val="24"/>
    </w:rPr>
  </w:style>
  <w:style w:type="character" w:customStyle="1" w:styleId="pull-quote-sidebar">
    <w:name w:val="pull-quote-sidebar"/>
    <w:basedOn w:val="DefaultParagraphFont"/>
    <w:rsid w:val="00656AF3"/>
  </w:style>
  <w:style w:type="character" w:customStyle="1" w:styleId="s12">
    <w:name w:val="s12"/>
    <w:basedOn w:val="DefaultParagraphFont"/>
    <w:rsid w:val="00656AF3"/>
  </w:style>
  <w:style w:type="character" w:customStyle="1" w:styleId="s11">
    <w:name w:val="s11"/>
    <w:basedOn w:val="DefaultParagraphFont"/>
    <w:rsid w:val="00656AF3"/>
  </w:style>
  <w:style w:type="character" w:customStyle="1" w:styleId="lede-text-onlyhighlight">
    <w:name w:val="lede-text-only__highlight"/>
    <w:basedOn w:val="DefaultParagraphFont"/>
    <w:rsid w:val="00656AF3"/>
  </w:style>
  <w:style w:type="paragraph" w:customStyle="1" w:styleId="definition-inner-item">
    <w:name w:val="definition-inner-item"/>
    <w:basedOn w:val="Normal"/>
    <w:rsid w:val="00656AF3"/>
    <w:pPr>
      <w:spacing w:before="100" w:beforeAutospacing="1" w:after="100" w:afterAutospacing="1"/>
    </w:pPr>
    <w:rPr>
      <w:rFonts w:eastAsiaTheme="minorEastAsia"/>
      <w:szCs w:val="24"/>
    </w:rPr>
  </w:style>
  <w:style w:type="character" w:customStyle="1" w:styleId="intro-colon">
    <w:name w:val="intro-colon"/>
    <w:basedOn w:val="DefaultParagraphFont"/>
    <w:rsid w:val="00656AF3"/>
  </w:style>
  <w:style w:type="character" w:customStyle="1" w:styleId="markup--quote">
    <w:name w:val="markup--quote"/>
    <w:basedOn w:val="DefaultParagraphFont"/>
    <w:rsid w:val="00656AF3"/>
  </w:style>
  <w:style w:type="character" w:customStyle="1" w:styleId="pubgrid">
    <w:name w:val="pubgrid"/>
    <w:basedOn w:val="DefaultParagraphFont"/>
    <w:rsid w:val="00656AF3"/>
  </w:style>
  <w:style w:type="paragraph" w:customStyle="1" w:styleId="author-description">
    <w:name w:val="author-description"/>
    <w:basedOn w:val="Normal"/>
    <w:rsid w:val="00656AF3"/>
    <w:pPr>
      <w:spacing w:before="100" w:beforeAutospacing="1" w:after="100" w:afterAutospacing="1"/>
    </w:pPr>
    <w:rPr>
      <w:rFonts w:eastAsiaTheme="minorEastAsia"/>
      <w:szCs w:val="24"/>
    </w:rPr>
  </w:style>
  <w:style w:type="paragraph" w:customStyle="1" w:styleId="author-bio-text">
    <w:name w:val="author-bio-text"/>
    <w:basedOn w:val="Normal"/>
    <w:rsid w:val="00656AF3"/>
    <w:pPr>
      <w:spacing w:before="100" w:beforeAutospacing="1" w:after="100" w:afterAutospacing="1"/>
    </w:pPr>
    <w:rPr>
      <w:rFonts w:eastAsiaTheme="minorEastAsia"/>
      <w:szCs w:val="24"/>
    </w:rPr>
  </w:style>
  <w:style w:type="character" w:customStyle="1" w:styleId="fppquote">
    <w:name w:val="fp_pquote"/>
    <w:basedOn w:val="DefaultParagraphFont"/>
    <w:rsid w:val="00656AF3"/>
  </w:style>
  <w:style w:type="character" w:customStyle="1" w:styleId="HTMLAddressChar1">
    <w:name w:val="HTML Address Char1"/>
    <w:basedOn w:val="DefaultParagraphFont"/>
    <w:uiPriority w:val="99"/>
    <w:semiHidden/>
    <w:rsid w:val="00656AF3"/>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656AF3"/>
    <w:rPr>
      <w:color w:val="605E5C"/>
      <w:shd w:val="clear" w:color="auto" w:fill="E1DFDD"/>
    </w:rPr>
  </w:style>
  <w:style w:type="paragraph" w:customStyle="1" w:styleId="p18">
    <w:name w:val="p18"/>
    <w:basedOn w:val="Normal"/>
    <w:rsid w:val="00656AF3"/>
    <w:pPr>
      <w:spacing w:before="100" w:beforeAutospacing="1" w:after="100" w:afterAutospacing="1"/>
    </w:pPr>
    <w:rPr>
      <w:rFonts w:eastAsia="Times New Roman"/>
      <w:szCs w:val="24"/>
    </w:rPr>
  </w:style>
  <w:style w:type="paragraph" w:customStyle="1" w:styleId="p20">
    <w:name w:val="p20"/>
    <w:basedOn w:val="Normal"/>
    <w:rsid w:val="00656AF3"/>
    <w:pPr>
      <w:spacing w:before="100" w:beforeAutospacing="1" w:after="100" w:afterAutospacing="1"/>
    </w:pPr>
    <w:rPr>
      <w:rFonts w:eastAsia="Times New Roman"/>
      <w:szCs w:val="24"/>
    </w:rPr>
  </w:style>
  <w:style w:type="character" w:customStyle="1" w:styleId="c-messagesender">
    <w:name w:val="c-message__sender"/>
    <w:basedOn w:val="DefaultParagraphFont"/>
    <w:rsid w:val="00656AF3"/>
  </w:style>
  <w:style w:type="character" w:customStyle="1" w:styleId="c-timestamplabel">
    <w:name w:val="c-timestamp__label"/>
    <w:basedOn w:val="DefaultParagraphFont"/>
    <w:rsid w:val="00656AF3"/>
  </w:style>
  <w:style w:type="character" w:customStyle="1" w:styleId="c-messageeditedlabel">
    <w:name w:val="c-message__edited_label"/>
    <w:basedOn w:val="DefaultParagraphFont"/>
    <w:rsid w:val="00656AF3"/>
  </w:style>
  <w:style w:type="paragraph" w:customStyle="1" w:styleId="muitypography-root-346">
    <w:name w:val="muitypography-root-346"/>
    <w:basedOn w:val="Normal"/>
    <w:rsid w:val="00656AF3"/>
    <w:pPr>
      <w:spacing w:before="100" w:beforeAutospacing="1" w:after="100" w:afterAutospacing="1"/>
    </w:pPr>
    <w:rPr>
      <w:rFonts w:eastAsia="Times New Roman"/>
      <w:szCs w:val="24"/>
    </w:rPr>
  </w:style>
  <w:style w:type="paragraph" w:customStyle="1" w:styleId="articlebody-text">
    <w:name w:val="article__body-text"/>
    <w:basedOn w:val="Normal"/>
    <w:rsid w:val="00656AF3"/>
    <w:pPr>
      <w:spacing w:before="100" w:beforeAutospacing="1" w:after="100" w:afterAutospacing="1"/>
    </w:pPr>
    <w:rPr>
      <w:rFonts w:eastAsia="Times New Roman"/>
      <w:szCs w:val="24"/>
    </w:rPr>
  </w:style>
  <w:style w:type="character" w:customStyle="1" w:styleId="articleheadline0">
    <w:name w:val="article__headline"/>
    <w:basedOn w:val="DefaultParagraphFont"/>
    <w:rsid w:val="00656AF3"/>
  </w:style>
  <w:style w:type="paragraph" w:customStyle="1" w:styleId="withoutcaption">
    <w:name w:val="withoutcaption"/>
    <w:basedOn w:val="Normal"/>
    <w:rsid w:val="00656AF3"/>
    <w:pPr>
      <w:spacing w:before="100" w:beforeAutospacing="1" w:after="100" w:afterAutospacing="1"/>
    </w:pPr>
    <w:rPr>
      <w:rFonts w:eastAsia="Times New Roman"/>
      <w:szCs w:val="24"/>
    </w:rPr>
  </w:style>
  <w:style w:type="character" w:customStyle="1" w:styleId="newscaption">
    <w:name w:val="newscaption"/>
    <w:basedOn w:val="DefaultParagraphFont"/>
    <w:rsid w:val="00656AF3"/>
  </w:style>
  <w:style w:type="paragraph" w:customStyle="1" w:styleId="pullquote">
    <w:name w:val="pullquote"/>
    <w:basedOn w:val="Normal"/>
    <w:rsid w:val="00656AF3"/>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656AF3"/>
  </w:style>
  <w:style w:type="character" w:customStyle="1" w:styleId="bibliographic-informationvalue">
    <w:name w:val="bibliographic-information__value"/>
    <w:basedOn w:val="DefaultParagraphFont"/>
    <w:rsid w:val="00656AF3"/>
  </w:style>
  <w:style w:type="paragraph" w:customStyle="1" w:styleId="BlockTitle10">
    <w:name w:val="Block Title #1"/>
    <w:basedOn w:val="Heading1"/>
    <w:next w:val="Normal"/>
    <w:qFormat/>
    <w:rsid w:val="00656AF3"/>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656AF3"/>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656AF3"/>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656AF3"/>
    <w:rPr>
      <w:u w:val="single"/>
    </w:rPr>
  </w:style>
  <w:style w:type="character" w:customStyle="1" w:styleId="dateline-separator">
    <w:name w:val="dateline-separator"/>
    <w:basedOn w:val="DefaultParagraphFont"/>
    <w:rsid w:val="00656AF3"/>
  </w:style>
  <w:style w:type="character" w:customStyle="1" w:styleId="boldciteChar">
    <w:name w:val="bold cite Char"/>
    <w:basedOn w:val="DefaultParagraphFont"/>
    <w:rsid w:val="00656AF3"/>
    <w:rPr>
      <w:rFonts w:ascii="Arial" w:hAnsi="Arial" w:cs="Arial"/>
      <w:b/>
      <w:bCs/>
      <w:kern w:val="32"/>
      <w:sz w:val="24"/>
      <w:szCs w:val="24"/>
      <w:lang w:val="en-US" w:eastAsia="en-US" w:bidi="ar-SA"/>
    </w:rPr>
  </w:style>
  <w:style w:type="character" w:customStyle="1" w:styleId="highlightcardtextChar">
    <w:name w:val="highlight card text Char"/>
    <w:rsid w:val="00656AF3"/>
    <w:rPr>
      <w:rFonts w:ascii="Arial" w:hAnsi="Arial"/>
      <w:color w:val="000000"/>
      <w:sz w:val="18"/>
      <w:szCs w:val="24"/>
      <w:lang w:val="en-US" w:eastAsia="en-US" w:bidi="ar-SA"/>
    </w:rPr>
  </w:style>
  <w:style w:type="character" w:customStyle="1" w:styleId="bigbody1">
    <w:name w:val="bigbody1"/>
    <w:basedOn w:val="DefaultParagraphFont"/>
    <w:rsid w:val="00656AF3"/>
    <w:rPr>
      <w:rFonts w:ascii="Arial" w:hAnsi="Arial" w:cs="Arial" w:hint="default"/>
      <w:sz w:val="24"/>
      <w:szCs w:val="24"/>
    </w:rPr>
  </w:style>
  <w:style w:type="character" w:customStyle="1" w:styleId="papercaption1">
    <w:name w:val="papercaption1"/>
    <w:basedOn w:val="DefaultParagraphFont"/>
    <w:rsid w:val="00656AF3"/>
    <w:rPr>
      <w:rFonts w:ascii="Verdana" w:hAnsi="Verdana" w:hint="default"/>
      <w:b/>
      <w:bCs/>
      <w:i w:val="0"/>
      <w:iCs w:val="0"/>
      <w:color w:val="000000"/>
      <w:sz w:val="21"/>
      <w:szCs w:val="21"/>
    </w:rPr>
  </w:style>
  <w:style w:type="character" w:customStyle="1" w:styleId="affiliation1">
    <w:name w:val="affiliation1"/>
    <w:basedOn w:val="DefaultParagraphFont"/>
    <w:rsid w:val="00656AF3"/>
    <w:rPr>
      <w:rFonts w:ascii="Verdana" w:hAnsi="Verdana" w:hint="default"/>
      <w:b w:val="0"/>
      <w:bCs w:val="0"/>
      <w:i w:val="0"/>
      <w:iCs w:val="0"/>
      <w:color w:val="000000"/>
      <w:sz w:val="18"/>
      <w:szCs w:val="18"/>
    </w:rPr>
  </w:style>
  <w:style w:type="character" w:customStyle="1" w:styleId="paperquote1">
    <w:name w:val="paperquote1"/>
    <w:basedOn w:val="DefaultParagraphFont"/>
    <w:rsid w:val="00656AF3"/>
    <w:rPr>
      <w:rFonts w:ascii="Verdana" w:hAnsi="Verdana" w:hint="default"/>
      <w:b w:val="0"/>
      <w:bCs w:val="0"/>
      <w:i w:val="0"/>
      <w:iCs w:val="0"/>
      <w:sz w:val="18"/>
      <w:szCs w:val="18"/>
    </w:rPr>
  </w:style>
  <w:style w:type="paragraph" w:customStyle="1" w:styleId="TxBr25p1">
    <w:name w:val="TxBr_25p1"/>
    <w:basedOn w:val="Normal"/>
    <w:rsid w:val="00656AF3"/>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656AF3"/>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656AF3"/>
    <w:rPr>
      <w:sz w:val="24"/>
      <w:szCs w:val="24"/>
      <w:lang w:val="en-US" w:eastAsia="en-US" w:bidi="ar-SA"/>
    </w:rPr>
  </w:style>
  <w:style w:type="character" w:customStyle="1" w:styleId="headline1">
    <w:name w:val="headline1"/>
    <w:basedOn w:val="DefaultParagraphFont"/>
    <w:rsid w:val="00656AF3"/>
  </w:style>
  <w:style w:type="character" w:customStyle="1" w:styleId="boldciteChar2">
    <w:name w:val="bold cite Char2"/>
    <w:basedOn w:val="DefaultParagraphFont"/>
    <w:rsid w:val="00656AF3"/>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656AF3"/>
    <w:rPr>
      <w:rFonts w:ascii="Arial" w:hAnsi="Arial" w:cs="Arial"/>
      <w:color w:val="000000"/>
      <w:u w:val="thick"/>
      <w:lang w:val="en-US" w:eastAsia="en-US" w:bidi="ar-SA"/>
    </w:rPr>
  </w:style>
  <w:style w:type="character" w:customStyle="1" w:styleId="Style14ptBoldUnderline">
    <w:name w:val="Style 14 pt Bold Underline"/>
    <w:basedOn w:val="DefaultParagraphFont"/>
    <w:rsid w:val="00656AF3"/>
    <w:rPr>
      <w:rFonts w:ascii="Arial" w:hAnsi="Arial"/>
      <w:b/>
      <w:bCs/>
      <w:sz w:val="28"/>
      <w:u w:val="single"/>
    </w:rPr>
  </w:style>
  <w:style w:type="character" w:customStyle="1" w:styleId="CardFormatCharCharCharCharCharCharChar">
    <w:name w:val="Card Format Char Char Char Char Char Char Char"/>
    <w:basedOn w:val="DefaultParagraphFont"/>
    <w:rsid w:val="00656AF3"/>
    <w:rPr>
      <w:color w:val="000000"/>
      <w:sz w:val="18"/>
      <w:szCs w:val="18"/>
      <w:lang w:val="en-US" w:eastAsia="en-US" w:bidi="ar-SA"/>
    </w:rPr>
  </w:style>
  <w:style w:type="paragraph" w:customStyle="1" w:styleId="CardTextCharCharCharCharChar">
    <w:name w:val="Card Text Char Char Char Char Char"/>
    <w:basedOn w:val="Normal"/>
    <w:rsid w:val="00656AF3"/>
    <w:pPr>
      <w:ind w:left="1728" w:right="1728"/>
    </w:pPr>
    <w:rPr>
      <w:sz w:val="18"/>
    </w:rPr>
  </w:style>
  <w:style w:type="paragraph" w:customStyle="1" w:styleId="BlockTitle1Char">
    <w:name w:val="Block Title #1 Char"/>
    <w:basedOn w:val="Heading1"/>
    <w:rsid w:val="00656AF3"/>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656AF3"/>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656AF3"/>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656AF3"/>
    <w:pPr>
      <w:spacing w:before="0"/>
    </w:pPr>
    <w:rPr>
      <w:bCs/>
      <w:szCs w:val="22"/>
    </w:rPr>
  </w:style>
  <w:style w:type="character" w:customStyle="1" w:styleId="documentbody">
    <w:name w:val="documentbody"/>
    <w:basedOn w:val="DefaultParagraphFont"/>
    <w:rsid w:val="00656AF3"/>
  </w:style>
  <w:style w:type="character" w:customStyle="1" w:styleId="searchterm">
    <w:name w:val="searchterm"/>
    <w:basedOn w:val="DefaultParagraphFont"/>
    <w:rsid w:val="00656AF3"/>
  </w:style>
  <w:style w:type="character" w:customStyle="1" w:styleId="text-bold">
    <w:name w:val="text-bold"/>
    <w:basedOn w:val="DefaultParagraphFont"/>
    <w:rsid w:val="00656AF3"/>
  </w:style>
  <w:style w:type="character" w:customStyle="1" w:styleId="highlightcardtextChar1">
    <w:name w:val="highlight card text Char1"/>
    <w:basedOn w:val="DefaultParagraphFont"/>
    <w:rsid w:val="00656AF3"/>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656AF3"/>
    <w:rPr>
      <w:rFonts w:cs="Arial"/>
      <w:b/>
      <w:bCs/>
      <w:sz w:val="24"/>
      <w:szCs w:val="26"/>
      <w:lang w:val="en-US" w:eastAsia="en-US" w:bidi="ar-SA"/>
    </w:rPr>
  </w:style>
  <w:style w:type="character" w:customStyle="1" w:styleId="Style10ptUnderline1">
    <w:name w:val="Style 10 pt Underline1"/>
    <w:basedOn w:val="DefaultParagraphFont"/>
    <w:rsid w:val="00656AF3"/>
    <w:rPr>
      <w:rFonts w:ascii="Times New Roman" w:hAnsi="Times New Roman"/>
      <w:sz w:val="20"/>
      <w:u w:val="single"/>
    </w:rPr>
  </w:style>
  <w:style w:type="paragraph" w:customStyle="1" w:styleId="Hotroute3">
    <w:name w:val="Hot route"/>
    <w:basedOn w:val="Normal"/>
    <w:rsid w:val="00656AF3"/>
    <w:pPr>
      <w:ind w:left="144"/>
    </w:pPr>
  </w:style>
  <w:style w:type="character" w:customStyle="1" w:styleId="StyleLatinArialBold">
    <w:name w:val="Style (Latin) Arial Bold"/>
    <w:basedOn w:val="DefaultParagraphFont"/>
    <w:rsid w:val="00656AF3"/>
    <w:rPr>
      <w:rFonts w:ascii="Times New Roman" w:hAnsi="Times New Roman"/>
      <w:b/>
      <w:bCs/>
      <w:sz w:val="24"/>
    </w:rPr>
  </w:style>
  <w:style w:type="character" w:customStyle="1" w:styleId="10ptUnderline">
    <w:name w:val="10 ptUnderline"/>
    <w:basedOn w:val="DefaultParagraphFont"/>
    <w:rsid w:val="00656AF3"/>
    <w:rPr>
      <w:rFonts w:ascii="Times New Roman" w:hAnsi="Times New Roman"/>
      <w:bCs/>
      <w:sz w:val="20"/>
      <w:u w:val="single"/>
    </w:rPr>
  </w:style>
  <w:style w:type="character" w:customStyle="1" w:styleId="boldciteCharChar2">
    <w:name w:val="bold cite Char Char2"/>
    <w:basedOn w:val="DefaultParagraphFont"/>
    <w:rsid w:val="00656AF3"/>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656AF3"/>
    <w:rPr>
      <w:b/>
      <w:bCs/>
      <w:sz w:val="24"/>
      <w:szCs w:val="24"/>
      <w:lang w:val="en-US" w:eastAsia="en-US" w:bidi="ar-SA"/>
    </w:rPr>
  </w:style>
  <w:style w:type="character" w:customStyle="1" w:styleId="textlarge">
    <w:name w:val="textlarge"/>
    <w:basedOn w:val="DefaultParagraphFont"/>
    <w:rsid w:val="00656AF3"/>
  </w:style>
  <w:style w:type="paragraph" w:customStyle="1" w:styleId="boldcitation">
    <w:name w:val="bold citation"/>
    <w:basedOn w:val="Normal"/>
    <w:rsid w:val="00656AF3"/>
    <w:rPr>
      <w:b/>
      <w:sz w:val="28"/>
      <w:u w:val="thick"/>
    </w:rPr>
  </w:style>
  <w:style w:type="paragraph" w:customStyle="1" w:styleId="BlockTOC">
    <w:name w:val="Block TOC"/>
    <w:basedOn w:val="Heading1"/>
    <w:rsid w:val="00656AF3"/>
    <w:pPr>
      <w:spacing w:before="0"/>
      <w:ind w:left="547" w:right="360"/>
    </w:pPr>
    <w:rPr>
      <w:bCs/>
      <w:szCs w:val="28"/>
    </w:rPr>
  </w:style>
  <w:style w:type="character" w:customStyle="1" w:styleId="bylinetitle">
    <w:name w:val="bylinetitle"/>
    <w:basedOn w:val="DefaultParagraphFont"/>
    <w:rsid w:val="00656AF3"/>
  </w:style>
  <w:style w:type="character" w:customStyle="1" w:styleId="afpdateline">
    <w:name w:val="afp_dateline"/>
    <w:basedOn w:val="DefaultParagraphFont"/>
    <w:rsid w:val="00656AF3"/>
  </w:style>
  <w:style w:type="character" w:customStyle="1" w:styleId="smallcap">
    <w:name w:val="smallcap"/>
    <w:basedOn w:val="DefaultParagraphFont"/>
    <w:rsid w:val="00656AF3"/>
  </w:style>
  <w:style w:type="paragraph" w:customStyle="1" w:styleId="Pa9">
    <w:name w:val="Pa9"/>
    <w:basedOn w:val="Normal"/>
    <w:next w:val="Normal"/>
    <w:uiPriority w:val="99"/>
    <w:qFormat/>
    <w:rsid w:val="00656AF3"/>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656AF3"/>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656AF3"/>
    <w:rPr>
      <w:b/>
    </w:rPr>
  </w:style>
  <w:style w:type="character" w:customStyle="1" w:styleId="highlightcardtextChar2">
    <w:name w:val="highlight card text Char2"/>
    <w:basedOn w:val="evidencetextChar1"/>
    <w:link w:val="highlightcardtext"/>
    <w:uiPriority w:val="99"/>
    <w:rsid w:val="00656AF3"/>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basedOn w:val="DefaultParagraphFont"/>
    <w:rsid w:val="00656AF3"/>
    <w:rPr>
      <w:rFonts w:ascii="Arial" w:hAnsi="Arial"/>
      <w:szCs w:val="24"/>
      <w:lang w:val="en-US" w:eastAsia="en-US" w:bidi="ar-SA"/>
    </w:rPr>
  </w:style>
  <w:style w:type="character" w:customStyle="1" w:styleId="datestamp2">
    <w:name w:val="datestamp2"/>
    <w:rsid w:val="00656AF3"/>
  </w:style>
  <w:style w:type="character" w:customStyle="1" w:styleId="linktypelabel1">
    <w:name w:val="link_type_label1"/>
    <w:rsid w:val="00656AF3"/>
    <w:rPr>
      <w:color w:val="000000"/>
    </w:rPr>
  </w:style>
  <w:style w:type="character" w:customStyle="1" w:styleId="CharChar7">
    <w:name w:val="Char Char7"/>
    <w:rsid w:val="00656AF3"/>
    <w:rPr>
      <w:rFonts w:ascii="Arial" w:eastAsia="Times New Roman" w:hAnsi="Arial" w:cs="Times New Roman" w:hint="default"/>
      <w:b/>
      <w:bCs/>
      <w:caps/>
      <w:sz w:val="20"/>
      <w:szCs w:val="26"/>
    </w:rPr>
  </w:style>
  <w:style w:type="paragraph" w:customStyle="1" w:styleId="TENPOINT">
    <w:name w:val="TENPOINT"/>
    <w:basedOn w:val="Normal"/>
    <w:link w:val="TENPOINTChar"/>
    <w:rsid w:val="00656AF3"/>
    <w:rPr>
      <w:rFonts w:eastAsia="SimSun"/>
      <w:szCs w:val="20"/>
      <w:lang w:eastAsia="zh-CN"/>
    </w:rPr>
  </w:style>
  <w:style w:type="character" w:customStyle="1" w:styleId="TENPOINTChar">
    <w:name w:val="TENPOINT Char"/>
    <w:basedOn w:val="DefaultParagraphFont"/>
    <w:link w:val="TENPOINT"/>
    <w:rsid w:val="00656AF3"/>
    <w:rPr>
      <w:rFonts w:ascii="Calibri" w:eastAsia="SimSun" w:hAnsi="Calibri" w:cs="Calibri"/>
      <w:szCs w:val="20"/>
      <w:lang w:eastAsia="zh-CN"/>
    </w:rPr>
  </w:style>
  <w:style w:type="paragraph" w:customStyle="1" w:styleId="EIGHTPOINT">
    <w:name w:val="EIGHTPOINT"/>
    <w:basedOn w:val="Normal"/>
    <w:link w:val="EIGHTPOINTChar"/>
    <w:rsid w:val="00656AF3"/>
    <w:rPr>
      <w:rFonts w:eastAsia="SimSun"/>
      <w:sz w:val="16"/>
      <w:szCs w:val="20"/>
      <w:lang w:eastAsia="zh-CN"/>
    </w:rPr>
  </w:style>
  <w:style w:type="character" w:customStyle="1" w:styleId="EIGHTPOINTChar">
    <w:name w:val="EIGHTPOINT Char"/>
    <w:basedOn w:val="DefaultParagraphFont"/>
    <w:link w:val="EIGHTPOINT"/>
    <w:rsid w:val="00656AF3"/>
    <w:rPr>
      <w:rFonts w:ascii="Calibri" w:eastAsia="SimSun" w:hAnsi="Calibri" w:cs="Calibri"/>
      <w:sz w:val="16"/>
      <w:szCs w:val="20"/>
      <w:lang w:eastAsia="zh-CN"/>
    </w:rPr>
  </w:style>
  <w:style w:type="character" w:customStyle="1" w:styleId="StyleDebateUnderlineBold">
    <w:name w:val="Style Debate Underline + Bold"/>
    <w:basedOn w:val="DebateUnderline"/>
    <w:rsid w:val="00656AF3"/>
    <w:rPr>
      <w:rFonts w:ascii="Times New Roman" w:hAnsi="Times New Roman" w:cs="Times New Roman" w:hint="default"/>
      <w:b/>
      <w:bCs/>
      <w:sz w:val="20"/>
      <w:szCs w:val="20"/>
      <w:u w:val="single"/>
    </w:rPr>
  </w:style>
  <w:style w:type="character" w:customStyle="1" w:styleId="FontStyle310">
    <w:name w:val="Font Style310"/>
    <w:basedOn w:val="DefaultParagraphFont"/>
    <w:rsid w:val="00656AF3"/>
    <w:rPr>
      <w:rFonts w:ascii="Times New Roman" w:hAnsi="Times New Roman" w:cs="Times New Roman"/>
      <w:b/>
      <w:bCs/>
      <w:i/>
      <w:iCs/>
      <w:spacing w:val="-10"/>
      <w:sz w:val="18"/>
      <w:szCs w:val="18"/>
    </w:rPr>
  </w:style>
  <w:style w:type="character" w:customStyle="1" w:styleId="FontStyle370">
    <w:name w:val="Font Style370"/>
    <w:basedOn w:val="DefaultParagraphFont"/>
    <w:rsid w:val="00656AF3"/>
    <w:rPr>
      <w:rFonts w:ascii="Cambria" w:hAnsi="Cambria" w:cs="Cambria"/>
      <w:b/>
      <w:bCs/>
      <w:spacing w:val="-10"/>
      <w:sz w:val="18"/>
      <w:szCs w:val="18"/>
    </w:rPr>
  </w:style>
  <w:style w:type="paragraph" w:customStyle="1" w:styleId="loose1">
    <w:name w:val="loose1"/>
    <w:basedOn w:val="Normal"/>
    <w:rsid w:val="00656AF3"/>
    <w:pPr>
      <w:spacing w:before="100" w:beforeAutospacing="1" w:after="100" w:afterAutospacing="1"/>
    </w:pPr>
  </w:style>
  <w:style w:type="character" w:customStyle="1" w:styleId="Style12ptBold">
    <w:name w:val="Style 12 pt Bold"/>
    <w:basedOn w:val="DefaultParagraphFont"/>
    <w:rsid w:val="00656AF3"/>
    <w:rPr>
      <w:b/>
      <w:bCs/>
      <w:sz w:val="20"/>
    </w:rPr>
  </w:style>
  <w:style w:type="character" w:customStyle="1" w:styleId="senselabel">
    <w:name w:val="sense_label"/>
    <w:basedOn w:val="DefaultParagraphFont"/>
    <w:rsid w:val="00656AF3"/>
  </w:style>
  <w:style w:type="character" w:customStyle="1" w:styleId="labset">
    <w:name w:val="labset"/>
    <w:basedOn w:val="DefaultParagraphFont"/>
    <w:rsid w:val="00656AF3"/>
  </w:style>
  <w:style w:type="paragraph" w:customStyle="1" w:styleId="CM123">
    <w:name w:val="CM123"/>
    <w:basedOn w:val="Normal"/>
    <w:next w:val="Normal"/>
    <w:uiPriority w:val="99"/>
    <w:rsid w:val="00656AF3"/>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656AF3"/>
  </w:style>
  <w:style w:type="character" w:customStyle="1" w:styleId="addressspan">
    <w:name w:val="addressspan"/>
    <w:rsid w:val="00656AF3"/>
  </w:style>
  <w:style w:type="character" w:customStyle="1" w:styleId="role">
    <w:name w:val="role"/>
    <w:rsid w:val="00656AF3"/>
  </w:style>
  <w:style w:type="paragraph" w:customStyle="1" w:styleId="ReportTitle">
    <w:name w:val="Report Title"/>
    <w:basedOn w:val="Default"/>
    <w:next w:val="Default"/>
    <w:uiPriority w:val="99"/>
    <w:rsid w:val="00656AF3"/>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656AF3"/>
    <w:rPr>
      <w:sz w:val="24"/>
      <w:szCs w:val="24"/>
      <w:u w:val="thick"/>
    </w:rPr>
  </w:style>
  <w:style w:type="paragraph" w:customStyle="1" w:styleId="UnderlinedF9">
    <w:name w:val="Underlined F9"/>
    <w:basedOn w:val="Normal"/>
    <w:next w:val="NormalF6"/>
    <w:link w:val="UnderlinedF9Char"/>
    <w:rsid w:val="00656AF3"/>
    <w:rPr>
      <w:b/>
      <w:u w:val="single"/>
      <w:lang w:val="x-none" w:eastAsia="x-none"/>
    </w:rPr>
  </w:style>
  <w:style w:type="character" w:customStyle="1" w:styleId="UnderlinedF9Char">
    <w:name w:val="Underlined F9 Char"/>
    <w:link w:val="UnderlinedF9"/>
    <w:rsid w:val="00656AF3"/>
    <w:rPr>
      <w:rFonts w:ascii="Calibri" w:hAnsi="Calibri" w:cs="Calibri"/>
      <w:b/>
      <w:u w:val="single"/>
      <w:lang w:val="x-none" w:eastAsia="x-none"/>
    </w:rPr>
  </w:style>
  <w:style w:type="character" w:customStyle="1" w:styleId="UnderlineCharChar20">
    <w:name w:val="Underline Char Char2"/>
    <w:basedOn w:val="DefaultParagraphFont"/>
    <w:rsid w:val="00656AF3"/>
    <w:rPr>
      <w:rFonts w:eastAsia="MS Mincho"/>
      <w:u w:val="single"/>
      <w:lang w:val="en-US" w:eastAsia="en-US" w:bidi="ar-SA"/>
    </w:rPr>
  </w:style>
  <w:style w:type="paragraph" w:customStyle="1" w:styleId="author-image">
    <w:name w:val="author-image"/>
    <w:basedOn w:val="Normal"/>
    <w:rsid w:val="00656AF3"/>
    <w:pPr>
      <w:spacing w:before="100" w:beforeAutospacing="1" w:after="100" w:afterAutospacing="1"/>
    </w:pPr>
  </w:style>
  <w:style w:type="character" w:customStyle="1" w:styleId="ColorfulGrid-Accent1Char1">
    <w:name w:val="Colorful Grid - Accent 1 Char1"/>
    <w:uiPriority w:val="29"/>
    <w:rsid w:val="00656AF3"/>
    <w:rPr>
      <w:iCs/>
      <w:sz w:val="16"/>
      <w:szCs w:val="22"/>
    </w:rPr>
  </w:style>
  <w:style w:type="paragraph" w:customStyle="1" w:styleId="CardTextCharCharChar">
    <w:name w:val="Card Text Char Char Char"/>
    <w:basedOn w:val="Normal"/>
    <w:link w:val="CardTextCharCharCharChar"/>
    <w:rsid w:val="00656AF3"/>
    <w:pPr>
      <w:ind w:left="1728" w:right="1728"/>
    </w:pPr>
    <w:rPr>
      <w:sz w:val="18"/>
      <w:lang w:val="x-none" w:eastAsia="x-none"/>
    </w:rPr>
  </w:style>
  <w:style w:type="character" w:customStyle="1" w:styleId="CardTextCharCharCharChar">
    <w:name w:val="Card Text Char Char Char Char"/>
    <w:link w:val="CardTextCharCharChar"/>
    <w:rsid w:val="00656AF3"/>
    <w:rPr>
      <w:rFonts w:ascii="Calibri" w:hAnsi="Calibri" w:cs="Calibri"/>
      <w:sz w:val="18"/>
      <w:lang w:val="x-none" w:eastAsia="x-none"/>
    </w:rPr>
  </w:style>
  <w:style w:type="character" w:customStyle="1" w:styleId="HATChar0">
    <w:name w:val="HAT Char"/>
    <w:basedOn w:val="DefaultParagraphFont"/>
    <w:uiPriority w:val="1"/>
    <w:rsid w:val="00656AF3"/>
    <w:rPr>
      <w:rFonts w:ascii="Arial" w:eastAsia="Times New Roman" w:hAnsi="Arial"/>
      <w:b/>
      <w:bCs/>
      <w:caps/>
      <w:sz w:val="22"/>
      <w:szCs w:val="28"/>
    </w:rPr>
  </w:style>
  <w:style w:type="character" w:customStyle="1" w:styleId="Char1Char1">
    <w:name w:val="Char1 Char1"/>
    <w:rsid w:val="00656AF3"/>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656AF3"/>
    <w:pPr>
      <w:keepNext/>
      <w:keepLines/>
      <w:spacing w:before="200"/>
      <w:outlineLvl w:val="3"/>
    </w:pPr>
    <w:rPr>
      <w:rFonts w:ascii="Garamond" w:hAnsi="Garamond"/>
      <w:b/>
      <w:bCs/>
      <w:iCs/>
      <w:sz w:val="26"/>
    </w:rPr>
  </w:style>
  <w:style w:type="paragraph" w:customStyle="1" w:styleId="FreeForm">
    <w:name w:val="Free Form"/>
    <w:qFormat/>
    <w:rsid w:val="00656AF3"/>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656AF3"/>
    <w:rPr>
      <w:rFonts w:ascii="Calibri" w:eastAsia="SimSun" w:hAnsi="Calibri" w:cs="Calibri"/>
      <w:bCs/>
      <w:lang w:eastAsia="zh-CN"/>
    </w:rPr>
  </w:style>
  <w:style w:type="character" w:customStyle="1" w:styleId="grey1">
    <w:name w:val="grey1"/>
    <w:basedOn w:val="DefaultParagraphFont"/>
    <w:rsid w:val="00656AF3"/>
  </w:style>
  <w:style w:type="character" w:customStyle="1" w:styleId="searchwithinhl">
    <w:name w:val="searchwithinhl"/>
    <w:basedOn w:val="DefaultParagraphFont"/>
    <w:rsid w:val="00656AF3"/>
  </w:style>
  <w:style w:type="character" w:customStyle="1" w:styleId="read-pgnum">
    <w:name w:val="read-pgnum"/>
    <w:basedOn w:val="DefaultParagraphFont"/>
    <w:rsid w:val="00656AF3"/>
  </w:style>
  <w:style w:type="character" w:customStyle="1" w:styleId="middleheadline">
    <w:name w:val="middleheadline"/>
    <w:basedOn w:val="DefaultParagraphFont"/>
    <w:rsid w:val="00656AF3"/>
  </w:style>
  <w:style w:type="character" w:customStyle="1" w:styleId="style22">
    <w:name w:val="style2"/>
    <w:basedOn w:val="DefaultParagraphFont"/>
    <w:rsid w:val="00656AF3"/>
  </w:style>
  <w:style w:type="paragraph" w:customStyle="1" w:styleId="style1style2">
    <w:name w:val="style1 style2"/>
    <w:basedOn w:val="Normal"/>
    <w:rsid w:val="00656AF3"/>
    <w:pPr>
      <w:spacing w:beforeLines="1" w:afterLines="1"/>
    </w:pPr>
    <w:rPr>
      <w:rFonts w:ascii="Times" w:hAnsi="Times"/>
      <w:szCs w:val="20"/>
    </w:rPr>
  </w:style>
  <w:style w:type="character" w:customStyle="1" w:styleId="endemailtag">
    <w:name w:val="endemailtag"/>
    <w:basedOn w:val="DefaultParagraphFont"/>
    <w:rsid w:val="00656AF3"/>
  </w:style>
  <w:style w:type="character" w:customStyle="1" w:styleId="title3">
    <w:name w:val="title3"/>
    <w:rsid w:val="00656AF3"/>
    <w:rPr>
      <w:b/>
      <w:bCs/>
      <w:sz w:val="26"/>
      <w:szCs w:val="26"/>
    </w:rPr>
  </w:style>
  <w:style w:type="character" w:customStyle="1" w:styleId="articlebyline">
    <w:name w:val="articlebyline"/>
    <w:basedOn w:val="DefaultParagraphFont"/>
    <w:rsid w:val="00656AF3"/>
  </w:style>
  <w:style w:type="paragraph" w:customStyle="1" w:styleId="non-feed">
    <w:name w:val="non-feed"/>
    <w:basedOn w:val="Normal"/>
    <w:rsid w:val="00656AF3"/>
    <w:pPr>
      <w:spacing w:beforeLines="1" w:afterLines="1"/>
    </w:pPr>
    <w:rPr>
      <w:rFonts w:ascii="Times" w:hAnsi="Times"/>
      <w:szCs w:val="20"/>
    </w:rPr>
  </w:style>
  <w:style w:type="paragraph" w:customStyle="1" w:styleId="articleparagraphenarticleparagraph">
    <w:name w:val="articleparagraph enarticleparagraph"/>
    <w:basedOn w:val="Normal"/>
    <w:rsid w:val="00656AF3"/>
    <w:pPr>
      <w:spacing w:beforeLines="1" w:afterLines="1"/>
    </w:pPr>
    <w:rPr>
      <w:rFonts w:ascii="Times" w:hAnsi="Times"/>
      <w:szCs w:val="20"/>
    </w:rPr>
  </w:style>
  <w:style w:type="character" w:customStyle="1" w:styleId="authorpub2">
    <w:name w:val="author_pub2"/>
    <w:basedOn w:val="DefaultParagraphFont"/>
    <w:rsid w:val="00656AF3"/>
  </w:style>
  <w:style w:type="character" w:customStyle="1" w:styleId="fullpost">
    <w:name w:val="fullpost"/>
    <w:rsid w:val="00656AF3"/>
  </w:style>
  <w:style w:type="paragraph" w:customStyle="1" w:styleId="Boldunderline2">
    <w:name w:val="Bold/underline"/>
    <w:basedOn w:val="Normal"/>
    <w:link w:val="BoldunderlineChar4"/>
    <w:autoRedefine/>
    <w:rsid w:val="00656AF3"/>
    <w:rPr>
      <w:rFonts w:ascii="SimSun" w:eastAsia="SimSun" w:hAnsi="SimSun" w:cstheme="minorBidi"/>
      <w:b/>
      <w:u w:val="single"/>
      <w:lang w:eastAsia="zh-CN"/>
    </w:rPr>
  </w:style>
  <w:style w:type="paragraph" w:customStyle="1" w:styleId="epblock">
    <w:name w:val="ep_block"/>
    <w:basedOn w:val="Normal"/>
    <w:rsid w:val="00656AF3"/>
    <w:pPr>
      <w:spacing w:beforeLines="1" w:afterLines="1"/>
    </w:pPr>
    <w:rPr>
      <w:rFonts w:ascii="Times" w:hAnsi="Times"/>
      <w:szCs w:val="20"/>
    </w:rPr>
  </w:style>
  <w:style w:type="character" w:customStyle="1" w:styleId="personname">
    <w:name w:val="person_name"/>
    <w:rsid w:val="00656AF3"/>
  </w:style>
  <w:style w:type="paragraph" w:customStyle="1" w:styleId="BoldItalics">
    <w:name w:val="Bold Italics"/>
    <w:basedOn w:val="Normal"/>
    <w:rsid w:val="00656AF3"/>
    <w:rPr>
      <w:b/>
      <w:i/>
    </w:rPr>
  </w:style>
  <w:style w:type="paragraph" w:customStyle="1" w:styleId="story2">
    <w:name w:val="story2"/>
    <w:basedOn w:val="Normal"/>
    <w:rsid w:val="00656AF3"/>
    <w:pPr>
      <w:spacing w:before="100" w:beforeAutospacing="1" w:after="100" w:afterAutospacing="1"/>
    </w:pPr>
  </w:style>
  <w:style w:type="paragraph" w:customStyle="1" w:styleId="spintrotext">
    <w:name w:val="spintrotext"/>
    <w:basedOn w:val="Normal"/>
    <w:rsid w:val="00656AF3"/>
    <w:pPr>
      <w:spacing w:before="100" w:beforeAutospacing="1" w:after="180"/>
    </w:pPr>
    <w:rPr>
      <w:b/>
      <w:bCs/>
    </w:rPr>
  </w:style>
  <w:style w:type="character" w:customStyle="1" w:styleId="majorhd1">
    <w:name w:val="majorhd1"/>
    <w:basedOn w:val="DefaultParagraphFont"/>
    <w:rsid w:val="00656AF3"/>
    <w:rPr>
      <w:rFonts w:ascii="Arial" w:hAnsi="Arial" w:cs="Arial" w:hint="default"/>
      <w:b/>
      <w:bCs/>
      <w:color w:val="660000"/>
      <w:sz w:val="25"/>
      <w:szCs w:val="25"/>
    </w:rPr>
  </w:style>
  <w:style w:type="paragraph" w:customStyle="1" w:styleId="summary10">
    <w:name w:val="summary10"/>
    <w:basedOn w:val="Normal"/>
    <w:rsid w:val="00656AF3"/>
    <w:pPr>
      <w:spacing w:before="30" w:line="336" w:lineRule="atLeast"/>
    </w:pPr>
    <w:rPr>
      <w:rFonts w:ascii="Georgia" w:hAnsi="Georgia"/>
      <w:color w:val="333333"/>
    </w:rPr>
  </w:style>
  <w:style w:type="character" w:customStyle="1" w:styleId="origin10">
    <w:name w:val="origin10"/>
    <w:basedOn w:val="DefaultParagraphFont"/>
    <w:rsid w:val="00656AF3"/>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656AF3"/>
  </w:style>
  <w:style w:type="character" w:customStyle="1" w:styleId="mainarttitle">
    <w:name w:val="mainarttitle"/>
    <w:basedOn w:val="DefaultParagraphFont"/>
    <w:rsid w:val="00656AF3"/>
  </w:style>
  <w:style w:type="character" w:customStyle="1" w:styleId="Undlerine">
    <w:name w:val="Undlerine"/>
    <w:qFormat/>
    <w:rsid w:val="00656AF3"/>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656AF3"/>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656AF3"/>
    <w:rPr>
      <w:rFonts w:ascii="Times New Roman" w:hAnsi="Times New Roman"/>
      <w:sz w:val="20"/>
      <w:u w:val="single"/>
    </w:rPr>
  </w:style>
  <w:style w:type="character" w:customStyle="1" w:styleId="bzhistoryinfo">
    <w:name w:val="bz_history_info"/>
    <w:basedOn w:val="DefaultParagraphFont"/>
    <w:rsid w:val="00656AF3"/>
  </w:style>
  <w:style w:type="character" w:customStyle="1" w:styleId="firstlast">
    <w:name w:val="first last"/>
    <w:basedOn w:val="DefaultParagraphFont"/>
    <w:uiPriority w:val="99"/>
    <w:rsid w:val="00656AF3"/>
  </w:style>
  <w:style w:type="paragraph" w:customStyle="1" w:styleId="h">
    <w:name w:val="h"/>
    <w:basedOn w:val="Normal"/>
    <w:rsid w:val="00656AF3"/>
    <w:pPr>
      <w:spacing w:before="100" w:beforeAutospacing="1" w:after="100" w:afterAutospacing="1"/>
    </w:pPr>
    <w:rPr>
      <w:rFonts w:ascii="Times" w:hAnsi="Times"/>
      <w:szCs w:val="20"/>
    </w:rPr>
  </w:style>
  <w:style w:type="character" w:customStyle="1" w:styleId="header10">
    <w:name w:val="header1"/>
    <w:basedOn w:val="DefaultParagraphFont"/>
    <w:rsid w:val="00656AF3"/>
  </w:style>
  <w:style w:type="paragraph" w:customStyle="1" w:styleId="mainbody">
    <w:name w:val="mainbody"/>
    <w:basedOn w:val="Normal"/>
    <w:rsid w:val="00656AF3"/>
    <w:pPr>
      <w:spacing w:beforeLines="1" w:afterLines="1"/>
    </w:pPr>
    <w:rPr>
      <w:rFonts w:ascii="Times" w:hAnsi="Times"/>
      <w:szCs w:val="20"/>
    </w:rPr>
  </w:style>
  <w:style w:type="paragraph" w:customStyle="1" w:styleId="snippet">
    <w:name w:val="snippet"/>
    <w:basedOn w:val="Normal"/>
    <w:qFormat/>
    <w:rsid w:val="00656AF3"/>
    <w:pPr>
      <w:spacing w:beforeLines="1" w:afterLines="1"/>
    </w:pPr>
    <w:rPr>
      <w:rFonts w:ascii="Times" w:hAnsi="Times"/>
      <w:szCs w:val="20"/>
    </w:rPr>
  </w:style>
  <w:style w:type="character" w:customStyle="1" w:styleId="s1">
    <w:name w:val="s1"/>
    <w:basedOn w:val="DefaultParagraphFont"/>
    <w:rsid w:val="00656AF3"/>
  </w:style>
  <w:style w:type="character" w:customStyle="1" w:styleId="s3">
    <w:name w:val="s3"/>
    <w:basedOn w:val="DefaultParagraphFont"/>
    <w:rsid w:val="00656AF3"/>
  </w:style>
  <w:style w:type="paragraph" w:customStyle="1" w:styleId="p13">
    <w:name w:val="p13"/>
    <w:basedOn w:val="Normal"/>
    <w:rsid w:val="00656AF3"/>
    <w:pPr>
      <w:spacing w:beforeLines="1" w:afterLines="1"/>
    </w:pPr>
    <w:rPr>
      <w:rFonts w:ascii="Times" w:hAnsi="Times"/>
      <w:szCs w:val="20"/>
    </w:rPr>
  </w:style>
  <w:style w:type="character" w:customStyle="1" w:styleId="s6">
    <w:name w:val="s6"/>
    <w:basedOn w:val="DefaultParagraphFont"/>
    <w:rsid w:val="00656AF3"/>
  </w:style>
  <w:style w:type="character" w:customStyle="1" w:styleId="detailcname">
    <w:name w:val="detailcname"/>
    <w:basedOn w:val="DefaultParagraphFont"/>
    <w:rsid w:val="00656AF3"/>
  </w:style>
  <w:style w:type="character" w:customStyle="1" w:styleId="block-spacer">
    <w:name w:val="block-spacer"/>
    <w:basedOn w:val="DefaultParagraphFont"/>
    <w:rsid w:val="00656AF3"/>
  </w:style>
  <w:style w:type="paragraph" w:customStyle="1" w:styleId="cnnfirst">
    <w:name w:val="cnn_first"/>
    <w:basedOn w:val="Normal"/>
    <w:rsid w:val="00656AF3"/>
    <w:pPr>
      <w:spacing w:beforeLines="1" w:afterLines="1"/>
    </w:pPr>
    <w:rPr>
      <w:rFonts w:ascii="Times" w:hAnsi="Times"/>
      <w:szCs w:val="20"/>
    </w:rPr>
  </w:style>
  <w:style w:type="character" w:customStyle="1" w:styleId="articlesource">
    <w:name w:val="articlesource"/>
    <w:basedOn w:val="DefaultParagraphFont"/>
    <w:rsid w:val="00656AF3"/>
  </w:style>
  <w:style w:type="character" w:customStyle="1" w:styleId="itxtrstitxtrstspanitxthookspan">
    <w:name w:val="itxtrst itxtrstspan itxthookspan"/>
    <w:basedOn w:val="DefaultParagraphFont"/>
    <w:rsid w:val="00656AF3"/>
  </w:style>
  <w:style w:type="paragraph" w:customStyle="1" w:styleId="darkgreen">
    <w:name w:val="darkgreen"/>
    <w:basedOn w:val="Normal"/>
    <w:rsid w:val="00656AF3"/>
    <w:pPr>
      <w:spacing w:beforeLines="1" w:afterLines="1"/>
    </w:pPr>
    <w:rPr>
      <w:rFonts w:ascii="Times" w:hAnsi="Times"/>
      <w:szCs w:val="20"/>
    </w:rPr>
  </w:style>
  <w:style w:type="character" w:customStyle="1" w:styleId="wl-startdate">
    <w:name w:val="wl-startdate"/>
    <w:basedOn w:val="DefaultParagraphFont"/>
    <w:rsid w:val="00656AF3"/>
  </w:style>
  <w:style w:type="character" w:customStyle="1" w:styleId="authorvcard">
    <w:name w:val="author vcard"/>
    <w:basedOn w:val="DefaultParagraphFont"/>
    <w:rsid w:val="00656AF3"/>
  </w:style>
  <w:style w:type="paragraph" w:customStyle="1" w:styleId="cpf-viewbox-edit-highlight">
    <w:name w:val="cpf-viewbox-edit-highlight"/>
    <w:basedOn w:val="Normal"/>
    <w:rsid w:val="00656AF3"/>
    <w:pPr>
      <w:spacing w:beforeLines="1" w:afterLines="1"/>
    </w:pPr>
    <w:rPr>
      <w:rFonts w:ascii="Times" w:hAnsi="Times"/>
      <w:szCs w:val="20"/>
    </w:rPr>
  </w:style>
  <w:style w:type="paragraph" w:customStyle="1" w:styleId="CM104">
    <w:name w:val="CM104"/>
    <w:basedOn w:val="Default"/>
    <w:next w:val="Default"/>
    <w:uiPriority w:val="99"/>
    <w:rsid w:val="00656AF3"/>
    <w:pPr>
      <w:widowControl w:val="0"/>
    </w:pPr>
    <w:rPr>
      <w:rFonts w:ascii="Arial" w:eastAsia="Times New Roman" w:hAnsi="Arial" w:cs="Times New Roman"/>
      <w:color w:val="auto"/>
    </w:rPr>
  </w:style>
  <w:style w:type="paragraph" w:customStyle="1" w:styleId="CM105">
    <w:name w:val="CM105"/>
    <w:basedOn w:val="Default"/>
    <w:next w:val="Default"/>
    <w:uiPriority w:val="99"/>
    <w:rsid w:val="00656AF3"/>
    <w:pPr>
      <w:widowControl w:val="0"/>
    </w:pPr>
    <w:rPr>
      <w:rFonts w:ascii="Arial" w:eastAsia="Times New Roman" w:hAnsi="Arial" w:cs="Times New Roman"/>
      <w:color w:val="auto"/>
    </w:rPr>
  </w:style>
  <w:style w:type="character" w:customStyle="1" w:styleId="referencetext">
    <w:name w:val="referencetext"/>
    <w:basedOn w:val="DefaultParagraphFont"/>
    <w:rsid w:val="00656AF3"/>
  </w:style>
  <w:style w:type="paragraph" w:customStyle="1" w:styleId="UnderlinedV2">
    <w:name w:val="Underlined V2"/>
    <w:basedOn w:val="Normal"/>
    <w:next w:val="Normal"/>
    <w:link w:val="UnderlinedV2Char"/>
    <w:qFormat/>
    <w:rsid w:val="00656AF3"/>
    <w:rPr>
      <w:rFonts w:ascii="Cambria" w:hAnsi="Cambria"/>
      <w:u w:val="single"/>
      <w:lang w:val="x-none" w:eastAsia="x-none"/>
    </w:rPr>
  </w:style>
  <w:style w:type="character" w:customStyle="1" w:styleId="UnderlinedV2Char">
    <w:name w:val="Underlined V2 Char"/>
    <w:link w:val="UnderlinedV2"/>
    <w:rsid w:val="00656AF3"/>
    <w:rPr>
      <w:rFonts w:ascii="Cambria" w:hAnsi="Cambria" w:cs="Calibri"/>
      <w:u w:val="single"/>
      <w:lang w:val="x-none" w:eastAsia="x-none"/>
    </w:rPr>
  </w:style>
  <w:style w:type="character" w:customStyle="1" w:styleId="LDDebateCard">
    <w:name w:val="LD Debate Card"/>
    <w:basedOn w:val="DefaultParagraphFont"/>
    <w:rsid w:val="00656AF3"/>
    <w:rPr>
      <w:rFonts w:ascii="Times New Roman" w:hAnsi="Times New Roman" w:cs="Times New Roman" w:hint="default"/>
      <w:b/>
      <w:bCs/>
      <w:color w:val="000000"/>
      <w:u w:val="single"/>
    </w:rPr>
  </w:style>
  <w:style w:type="character" w:customStyle="1" w:styleId="F5Normal">
    <w:name w:val="F5 Normal"/>
    <w:basedOn w:val="DefaultParagraphFont"/>
    <w:rsid w:val="00656AF3"/>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656AF3"/>
    <w:rPr>
      <w:rFonts w:ascii="Times New Roman" w:hAnsi="Times New Roman"/>
      <w:sz w:val="18"/>
    </w:rPr>
  </w:style>
  <w:style w:type="paragraph" w:styleId="TableofFigures">
    <w:name w:val="table of figures"/>
    <w:basedOn w:val="Normal"/>
    <w:next w:val="Normal"/>
    <w:unhideWhenUsed/>
    <w:rsid w:val="00656AF3"/>
    <w:pPr>
      <w:ind w:left="400" w:hanging="400"/>
    </w:pPr>
    <w:rPr>
      <w:szCs w:val="20"/>
    </w:rPr>
  </w:style>
  <w:style w:type="paragraph" w:customStyle="1" w:styleId="ImportantText">
    <w:name w:val="Important Text"/>
    <w:basedOn w:val="Normal"/>
    <w:next w:val="Normal"/>
    <w:link w:val="ImportantTextChar"/>
    <w:qFormat/>
    <w:rsid w:val="00656AF3"/>
    <w:rPr>
      <w:rFonts w:cs="Arial"/>
      <w:b/>
      <w:szCs w:val="44"/>
      <w:u w:val="single"/>
      <w:bdr w:val="single" w:sz="8" w:space="0" w:color="auto"/>
    </w:rPr>
  </w:style>
  <w:style w:type="character" w:customStyle="1" w:styleId="ImportantTextChar">
    <w:name w:val="Important Text Char"/>
    <w:basedOn w:val="DefaultParagraphFont"/>
    <w:link w:val="ImportantText"/>
    <w:rsid w:val="00656AF3"/>
    <w:rPr>
      <w:rFonts w:ascii="Calibri" w:hAnsi="Calibri" w:cs="Arial"/>
      <w:b/>
      <w:szCs w:val="44"/>
      <w:u w:val="single"/>
      <w:bdr w:val="single" w:sz="8" w:space="0" w:color="auto"/>
    </w:rPr>
  </w:style>
  <w:style w:type="paragraph" w:customStyle="1" w:styleId="F5CardText">
    <w:name w:val="F5 Card Text"/>
    <w:rsid w:val="00656AF3"/>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656AF3"/>
  </w:style>
  <w:style w:type="character" w:customStyle="1" w:styleId="citation-abbreviation">
    <w:name w:val="citation-abbreviation"/>
    <w:basedOn w:val="DefaultParagraphFont"/>
    <w:rsid w:val="00656AF3"/>
  </w:style>
  <w:style w:type="character" w:customStyle="1" w:styleId="citation-publication-date">
    <w:name w:val="citation-publication-date"/>
    <w:basedOn w:val="DefaultParagraphFont"/>
    <w:rsid w:val="00656AF3"/>
  </w:style>
  <w:style w:type="character" w:customStyle="1" w:styleId="citation-volume">
    <w:name w:val="citation-volume"/>
    <w:basedOn w:val="DefaultParagraphFont"/>
    <w:rsid w:val="00656AF3"/>
  </w:style>
  <w:style w:type="character" w:customStyle="1" w:styleId="citation-issue">
    <w:name w:val="citation-issue"/>
    <w:basedOn w:val="DefaultParagraphFont"/>
    <w:rsid w:val="00656AF3"/>
  </w:style>
  <w:style w:type="character" w:customStyle="1" w:styleId="citation-flpages">
    <w:name w:val="citation-flpages"/>
    <w:basedOn w:val="DefaultParagraphFont"/>
    <w:rsid w:val="00656AF3"/>
  </w:style>
  <w:style w:type="character" w:customStyle="1" w:styleId="journalname">
    <w:name w:val="journalname"/>
    <w:basedOn w:val="DefaultParagraphFont"/>
    <w:rsid w:val="00656AF3"/>
  </w:style>
  <w:style w:type="character" w:customStyle="1" w:styleId="stnd">
    <w:name w:val="stnd"/>
    <w:basedOn w:val="DefaultParagraphFont"/>
    <w:rsid w:val="00656AF3"/>
  </w:style>
  <w:style w:type="paragraph" w:customStyle="1" w:styleId="FileTitle">
    <w:name w:val="File Title"/>
    <w:autoRedefine/>
    <w:rsid w:val="00656AF3"/>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656AF3"/>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656AF3"/>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656AF3"/>
    <w:pPr>
      <w:jc w:val="both"/>
    </w:pPr>
    <w:rPr>
      <w:b/>
      <w:u w:val="thick"/>
      <w:lang w:val="x-none" w:eastAsia="x-none"/>
    </w:rPr>
  </w:style>
  <w:style w:type="character" w:customStyle="1" w:styleId="HighlightedTextBoldChar">
    <w:name w:val="Highlighted Text &amp; Bold Char"/>
    <w:link w:val="HighlightedTextBold"/>
    <w:rsid w:val="00656AF3"/>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656AF3"/>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656AF3"/>
    <w:rPr>
      <w:rFonts w:ascii="Calibri" w:eastAsiaTheme="majorEastAsia" w:hAnsi="Calibri" w:cs="Times New Roman"/>
      <w:b/>
      <w:bCs/>
      <w:sz w:val="36"/>
      <w:szCs w:val="28"/>
      <w:u w:val="single"/>
      <w:lang w:val="x-none" w:eastAsia="x-none"/>
    </w:rPr>
  </w:style>
  <w:style w:type="character" w:customStyle="1" w:styleId="AAAEmphasis2">
    <w:name w:val="AAAEmphasis2"/>
    <w:rsid w:val="00656AF3"/>
    <w:rPr>
      <w:rFonts w:ascii="Cooper Black" w:hAnsi="Cooper Black"/>
      <w:iCs/>
      <w:u w:val="single"/>
    </w:rPr>
  </w:style>
  <w:style w:type="paragraph" w:customStyle="1" w:styleId="shrink80">
    <w:name w:val="shrink8"/>
    <w:basedOn w:val="Normal"/>
    <w:rsid w:val="00656AF3"/>
    <w:pPr>
      <w:spacing w:beforeLines="1" w:afterLines="1"/>
    </w:pPr>
    <w:rPr>
      <w:rFonts w:ascii="Times" w:hAnsi="Times"/>
      <w:szCs w:val="20"/>
    </w:rPr>
  </w:style>
  <w:style w:type="character" w:customStyle="1" w:styleId="underline00">
    <w:name w:val="underline0"/>
    <w:basedOn w:val="DefaultParagraphFont"/>
    <w:rsid w:val="00656AF3"/>
  </w:style>
  <w:style w:type="character" w:customStyle="1" w:styleId="sub">
    <w:name w:val="sub"/>
    <w:basedOn w:val="DefaultParagraphFont"/>
    <w:rsid w:val="00656AF3"/>
  </w:style>
  <w:style w:type="paragraph" w:customStyle="1" w:styleId="blockquote0">
    <w:name w:val="blockquote"/>
    <w:basedOn w:val="Normal"/>
    <w:rsid w:val="00656AF3"/>
    <w:pPr>
      <w:spacing w:beforeLines="1" w:afterLines="1"/>
    </w:pPr>
    <w:rPr>
      <w:rFonts w:ascii="Times" w:hAnsi="Times"/>
      <w:szCs w:val="20"/>
    </w:rPr>
  </w:style>
  <w:style w:type="character" w:customStyle="1" w:styleId="citedby">
    <w:name w:val="citedby_"/>
    <w:basedOn w:val="DefaultParagraphFont"/>
    <w:rsid w:val="00656AF3"/>
  </w:style>
  <w:style w:type="paragraph" w:customStyle="1" w:styleId="svarticlesection">
    <w:name w:val="svarticle section"/>
    <w:basedOn w:val="Normal"/>
    <w:rsid w:val="00656AF3"/>
    <w:pPr>
      <w:spacing w:beforeLines="1" w:afterLines="1"/>
    </w:pPr>
    <w:rPr>
      <w:rFonts w:ascii="Times" w:hAnsi="Times"/>
      <w:szCs w:val="20"/>
    </w:rPr>
  </w:style>
  <w:style w:type="character" w:customStyle="1" w:styleId="formulatext">
    <w:name w:val="formulatext"/>
    <w:basedOn w:val="DefaultParagraphFont"/>
    <w:rsid w:val="00656AF3"/>
  </w:style>
  <w:style w:type="paragraph" w:customStyle="1" w:styleId="TagNew">
    <w:name w:val="Tag New"/>
    <w:qFormat/>
    <w:rsid w:val="00656AF3"/>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656AF3"/>
  </w:style>
  <w:style w:type="paragraph" w:customStyle="1" w:styleId="DebateBlocking">
    <w:name w:val="DebateBlocking"/>
    <w:basedOn w:val="Normal"/>
    <w:uiPriority w:val="99"/>
    <w:qFormat/>
    <w:rsid w:val="00656AF3"/>
    <w:rPr>
      <w:rFonts w:eastAsia="Calibri"/>
      <w:b/>
      <w:bCs/>
      <w:smallCaps/>
      <w:szCs w:val="20"/>
    </w:rPr>
  </w:style>
  <w:style w:type="paragraph" w:customStyle="1" w:styleId="CardUnderline">
    <w:name w:val="Card Underline"/>
    <w:link w:val="CardUnderlineChar"/>
    <w:rsid w:val="00656AF3"/>
    <w:pPr>
      <w:spacing w:after="200" w:line="276" w:lineRule="auto"/>
    </w:pPr>
    <w:rPr>
      <w:u w:val="single"/>
    </w:rPr>
  </w:style>
  <w:style w:type="character" w:customStyle="1" w:styleId="createdby">
    <w:name w:val="createdby"/>
    <w:rsid w:val="00656AF3"/>
  </w:style>
  <w:style w:type="character" w:customStyle="1" w:styleId="createdate">
    <w:name w:val="createdate"/>
    <w:rsid w:val="00656AF3"/>
  </w:style>
  <w:style w:type="paragraph" w:customStyle="1" w:styleId="spip">
    <w:name w:val="spip"/>
    <w:basedOn w:val="Normal"/>
    <w:rsid w:val="00656AF3"/>
    <w:pPr>
      <w:spacing w:before="100" w:beforeAutospacing="1" w:after="100" w:afterAutospacing="1"/>
    </w:pPr>
  </w:style>
  <w:style w:type="character" w:customStyle="1" w:styleId="publicationinfo">
    <w:name w:val="publicationinfo"/>
    <w:rsid w:val="00656AF3"/>
  </w:style>
  <w:style w:type="character" w:customStyle="1" w:styleId="style131">
    <w:name w:val="style131"/>
    <w:rsid w:val="00656AF3"/>
    <w:rPr>
      <w:sz w:val="20"/>
      <w:szCs w:val="20"/>
    </w:rPr>
  </w:style>
  <w:style w:type="paragraph" w:customStyle="1" w:styleId="authorcontact">
    <w:name w:val="authorcontact"/>
    <w:basedOn w:val="Normal"/>
    <w:rsid w:val="00656AF3"/>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rsid w:val="00656AF3"/>
    <w:pPr>
      <w:ind w:left="400"/>
    </w:pPr>
    <w:rPr>
      <w:rFonts w:ascii="Georgia" w:hAnsi="Georgia"/>
      <w:szCs w:val="20"/>
    </w:rPr>
  </w:style>
  <w:style w:type="paragraph" w:customStyle="1" w:styleId="card3">
    <w:name w:val="card 3"/>
    <w:basedOn w:val="Normal"/>
    <w:rsid w:val="00656AF3"/>
    <w:pPr>
      <w:ind w:left="400"/>
    </w:pPr>
    <w:rPr>
      <w:szCs w:val="20"/>
    </w:rPr>
  </w:style>
  <w:style w:type="character" w:customStyle="1" w:styleId="text11gold">
    <w:name w:val="text11 gold"/>
    <w:basedOn w:val="DefaultParagraphFont"/>
    <w:rsid w:val="00656AF3"/>
  </w:style>
  <w:style w:type="character" w:customStyle="1" w:styleId="StyleunderlineNotBold">
    <w:name w:val="Style underline + Not Bold"/>
    <w:basedOn w:val="DefaultParagraphFont"/>
    <w:rsid w:val="00656AF3"/>
    <w:rPr>
      <w:b/>
      <w:u w:val="single"/>
    </w:rPr>
  </w:style>
  <w:style w:type="character" w:customStyle="1" w:styleId="StyleunderlineNotBold1">
    <w:name w:val="Style underline + Not Bold1"/>
    <w:basedOn w:val="DefaultParagraphFont"/>
    <w:rsid w:val="00656AF3"/>
    <w:rPr>
      <w:b/>
      <w:u w:val="single"/>
    </w:rPr>
  </w:style>
  <w:style w:type="paragraph" w:customStyle="1" w:styleId="BodyText55">
    <w:name w:val="Body Text55"/>
    <w:basedOn w:val="Normal"/>
    <w:rsid w:val="00656AF3"/>
    <w:pPr>
      <w:shd w:val="clear" w:color="auto" w:fill="FFFFFF"/>
      <w:spacing w:line="252" w:lineRule="exact"/>
      <w:jc w:val="both"/>
    </w:pPr>
    <w:rPr>
      <w:sz w:val="19"/>
      <w:szCs w:val="19"/>
      <w:lang w:val="x-none" w:eastAsia="x-none"/>
    </w:rPr>
  </w:style>
  <w:style w:type="character" w:customStyle="1" w:styleId="Bodytext595pt">
    <w:name w:val="Body text (5) + 9.5 pt"/>
    <w:rsid w:val="00656AF3"/>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656AF3"/>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656AF3"/>
    <w:rPr>
      <w:rFonts w:ascii="Arial" w:hAnsi="Arial" w:cs="Times New Roman"/>
      <w:b/>
      <w:szCs w:val="24"/>
      <w:lang w:val="x-none" w:eastAsia="x-none"/>
    </w:rPr>
  </w:style>
  <w:style w:type="character" w:customStyle="1" w:styleId="citationdate">
    <w:name w:val="citation_date"/>
    <w:basedOn w:val="DefaultParagraphFont"/>
    <w:rsid w:val="00656AF3"/>
  </w:style>
  <w:style w:type="character" w:customStyle="1" w:styleId="citationarticletitle">
    <w:name w:val="citation_article_title"/>
    <w:basedOn w:val="DefaultParagraphFont"/>
    <w:rsid w:val="00656AF3"/>
  </w:style>
  <w:style w:type="character" w:customStyle="1" w:styleId="citationjournaltitle">
    <w:name w:val="citation_journal_title"/>
    <w:basedOn w:val="DefaultParagraphFont"/>
    <w:rsid w:val="00656AF3"/>
  </w:style>
  <w:style w:type="paragraph" w:customStyle="1" w:styleId="shrinkCharChar0">
    <w:name w:val="shrink Char Char"/>
    <w:basedOn w:val="Heading3"/>
    <w:link w:val="shrinkCharCharChar0"/>
    <w:autoRedefine/>
    <w:rsid w:val="00656AF3"/>
    <w:rPr>
      <w:b w:val="0"/>
      <w:bCs/>
      <w:color w:val="000000"/>
      <w:sz w:val="10"/>
      <w:szCs w:val="17"/>
    </w:rPr>
  </w:style>
  <w:style w:type="character" w:customStyle="1" w:styleId="shrinkCharCharChar0">
    <w:name w:val="shrink Char Char Char"/>
    <w:link w:val="shrinkCharChar0"/>
    <w:rsid w:val="00656AF3"/>
    <w:rPr>
      <w:rFonts w:ascii="Calibri" w:eastAsiaTheme="majorEastAsia" w:hAnsi="Calibri" w:cstheme="majorBidi"/>
      <w:bCs/>
      <w:color w:val="000000"/>
      <w:sz w:val="10"/>
      <w:szCs w:val="17"/>
      <w:u w:val="single"/>
    </w:rPr>
  </w:style>
  <w:style w:type="character" w:customStyle="1" w:styleId="addr-line">
    <w:name w:val="addr-line"/>
    <w:basedOn w:val="DefaultParagraphFont"/>
    <w:rsid w:val="00656AF3"/>
  </w:style>
  <w:style w:type="character" w:customStyle="1" w:styleId="CardsNotUnderlined">
    <w:name w:val="Cards Not Underlined"/>
    <w:qFormat/>
    <w:rsid w:val="00656AF3"/>
    <w:rPr>
      <w:rFonts w:ascii="Times New Roman" w:hAnsi="Times New Roman"/>
      <w:sz w:val="16"/>
      <w:szCs w:val="16"/>
    </w:rPr>
  </w:style>
  <w:style w:type="paragraph" w:customStyle="1" w:styleId="CardsShrunk">
    <w:name w:val="Cards Shrunk"/>
    <w:basedOn w:val="Normal"/>
    <w:next w:val="Normal"/>
    <w:qFormat/>
    <w:rsid w:val="00656AF3"/>
    <w:pPr>
      <w:ind w:left="432" w:right="432"/>
      <w:jc w:val="both"/>
    </w:pPr>
    <w:rPr>
      <w:rFonts w:ascii="Helvetica" w:eastAsia="Arial Unicode MS" w:hAnsi="Helvetica"/>
      <w:sz w:val="12"/>
      <w:szCs w:val="20"/>
      <w:lang w:val="x-none" w:eastAsia="x-none"/>
    </w:rPr>
  </w:style>
  <w:style w:type="character" w:customStyle="1" w:styleId="refpreview">
    <w:name w:val="refpreview"/>
    <w:rsid w:val="00656AF3"/>
  </w:style>
  <w:style w:type="paragraph" w:customStyle="1" w:styleId="Lettered">
    <w:name w:val="Lettered"/>
    <w:basedOn w:val="Normal"/>
    <w:link w:val="LetteredChar"/>
    <w:rsid w:val="00656AF3"/>
    <w:pPr>
      <w:numPr>
        <w:numId w:val="22"/>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656AF3"/>
    <w:rPr>
      <w:rFonts w:ascii="Calibri" w:eastAsia="Calibri" w:hAnsi="Calibri" w:cs="Calibri"/>
      <w:b/>
      <w:sz w:val="26"/>
    </w:rPr>
  </w:style>
  <w:style w:type="paragraph" w:customStyle="1" w:styleId="Numbered">
    <w:name w:val="Numbered"/>
    <w:basedOn w:val="Normal"/>
    <w:link w:val="NumberedChar"/>
    <w:qFormat/>
    <w:rsid w:val="00656AF3"/>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656AF3"/>
    <w:rPr>
      <w:rFonts w:ascii="Calibri" w:eastAsia="Calibri" w:hAnsi="Calibri" w:cs="Calibri"/>
      <w:b/>
      <w:sz w:val="26"/>
    </w:rPr>
  </w:style>
  <w:style w:type="character" w:customStyle="1" w:styleId="noindex">
    <w:name w:val="noindex"/>
    <w:basedOn w:val="DefaultParagraphFont"/>
    <w:rsid w:val="00656AF3"/>
  </w:style>
  <w:style w:type="character" w:customStyle="1" w:styleId="dropcap-letter">
    <w:name w:val="dropcap-letter"/>
    <w:basedOn w:val="DefaultParagraphFont"/>
    <w:rsid w:val="00656AF3"/>
  </w:style>
  <w:style w:type="paragraph" w:customStyle="1" w:styleId="c-4">
    <w:name w:val="c-4"/>
    <w:basedOn w:val="Normal"/>
    <w:rsid w:val="00656AF3"/>
    <w:pPr>
      <w:spacing w:before="100" w:beforeAutospacing="1" w:after="100" w:afterAutospacing="1"/>
    </w:pPr>
    <w:rPr>
      <w:rFonts w:eastAsia="Calibri"/>
    </w:rPr>
  </w:style>
  <w:style w:type="character" w:customStyle="1" w:styleId="printmail">
    <w:name w:val="print_mail"/>
    <w:basedOn w:val="DefaultParagraphFont"/>
    <w:rsid w:val="00656AF3"/>
  </w:style>
  <w:style w:type="character" w:customStyle="1" w:styleId="printhtml">
    <w:name w:val="print_html"/>
    <w:basedOn w:val="DefaultParagraphFont"/>
    <w:rsid w:val="00656AF3"/>
  </w:style>
  <w:style w:type="character" w:customStyle="1" w:styleId="nodetype">
    <w:name w:val="nodetype"/>
    <w:basedOn w:val="DefaultParagraphFont"/>
    <w:rsid w:val="00656AF3"/>
  </w:style>
  <w:style w:type="character" w:customStyle="1" w:styleId="Underline-Highlighted-WFU-Big">
    <w:name w:val="Underline-Highlighted-WFU-Big"/>
    <w:uiPriority w:val="1"/>
    <w:qFormat/>
    <w:rsid w:val="00656AF3"/>
    <w:rPr>
      <w:rFonts w:ascii="Cambria" w:hAnsi="Cambria"/>
      <w:b/>
      <w:sz w:val="24"/>
      <w:u w:val="single"/>
      <w:bdr w:val="single" w:sz="4" w:space="0" w:color="000000"/>
      <w:shd w:val="clear" w:color="auto" w:fill="BEFF7D"/>
    </w:rPr>
  </w:style>
  <w:style w:type="character" w:customStyle="1" w:styleId="heading2char2charchar1">
    <w:name w:val="heading2char2charchar1"/>
    <w:rsid w:val="00656AF3"/>
  </w:style>
  <w:style w:type="character" w:customStyle="1" w:styleId="StyleStyleHighlightedunderlineBorderSinglesolidlineAu">
    <w:name w:val="Style Style Highlighted underline + Border: : (Single solid line Au..."/>
    <w:basedOn w:val="DefaultParagraphFont"/>
    <w:rsid w:val="00656AF3"/>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656AF3"/>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656AF3"/>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656AF3"/>
    <w:rPr>
      <w:rFonts w:ascii="Calibri" w:hAnsi="Calibri" w:cs="Calibri"/>
    </w:rPr>
  </w:style>
  <w:style w:type="character" w:customStyle="1" w:styleId="citebold0">
    <w:name w:val="cite bold"/>
    <w:basedOn w:val="DefaultParagraphFont"/>
    <w:rsid w:val="00656AF3"/>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656AF3"/>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656AF3"/>
    <w:pPr>
      <w:jc w:val="both"/>
    </w:pPr>
    <w:rPr>
      <w:b/>
    </w:rPr>
  </w:style>
  <w:style w:type="paragraph" w:customStyle="1" w:styleId="TxBr13p3">
    <w:name w:val="TxBr_13p3"/>
    <w:basedOn w:val="Normal"/>
    <w:rsid w:val="00656AF3"/>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656AF3"/>
    <w:pPr>
      <w:jc w:val="both"/>
    </w:pPr>
    <w:rPr>
      <w:b/>
    </w:rPr>
  </w:style>
  <w:style w:type="paragraph" w:customStyle="1" w:styleId="TxBr5p2">
    <w:name w:val="TxBr_5p2"/>
    <w:basedOn w:val="Normal"/>
    <w:rsid w:val="00656AF3"/>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656AF3"/>
    <w:pPr>
      <w:jc w:val="both"/>
    </w:pPr>
    <w:rPr>
      <w:b/>
    </w:rPr>
  </w:style>
  <w:style w:type="paragraph" w:customStyle="1" w:styleId="TxBr10p1">
    <w:name w:val="TxBr_10p1"/>
    <w:basedOn w:val="Normal"/>
    <w:rsid w:val="00656AF3"/>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656AF3"/>
    <w:pPr>
      <w:ind w:left="1728" w:right="1728"/>
    </w:pPr>
    <w:rPr>
      <w:sz w:val="18"/>
      <w:u w:val="single"/>
    </w:rPr>
  </w:style>
  <w:style w:type="paragraph" w:customStyle="1" w:styleId="DebateHeading1">
    <w:name w:val="Debate.Heading1"/>
    <w:basedOn w:val="Heading1"/>
    <w:autoRedefine/>
    <w:rsid w:val="00656AF3"/>
    <w:pPr>
      <w:spacing w:before="0"/>
      <w:ind w:right="1440"/>
    </w:pPr>
    <w:rPr>
      <w:rFonts w:cs="Times New Roman"/>
      <w:bCs/>
      <w:caps/>
      <w:sz w:val="20"/>
      <w:szCs w:val="28"/>
    </w:rPr>
  </w:style>
  <w:style w:type="paragraph" w:customStyle="1" w:styleId="morenews">
    <w:name w:val="morenews"/>
    <w:basedOn w:val="Normal"/>
    <w:rsid w:val="00656AF3"/>
    <w:pPr>
      <w:spacing w:before="100" w:beforeAutospacing="1" w:after="100" w:afterAutospacing="1"/>
    </w:pPr>
  </w:style>
  <w:style w:type="character" w:customStyle="1" w:styleId="bio1">
    <w:name w:val="bio1"/>
    <w:basedOn w:val="DefaultParagraphFont"/>
    <w:rsid w:val="00656AF3"/>
    <w:rPr>
      <w:rFonts w:ascii="Arial" w:hAnsi="Arial" w:cs="Arial"/>
      <w:i/>
      <w:iCs/>
      <w:color w:val="000000"/>
      <w:sz w:val="20"/>
    </w:rPr>
  </w:style>
  <w:style w:type="paragraph" w:customStyle="1" w:styleId="NormalWeb3">
    <w:name w:val="Normal (Web)3"/>
    <w:basedOn w:val="Normal"/>
    <w:qFormat/>
    <w:rsid w:val="00656AF3"/>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656AF3"/>
    <w:rPr>
      <w:rFonts w:cs="Times New Roman"/>
      <w:sz w:val="24"/>
      <w:lang w:val="en-US" w:eastAsia="en-US"/>
    </w:rPr>
  </w:style>
  <w:style w:type="character" w:customStyle="1" w:styleId="Style24ptBoldUnderlineCenteredCharChar">
    <w:name w:val="Style 24 pt Bold Underline Centered Char Char"/>
    <w:basedOn w:val="DefaultParagraphFont"/>
    <w:rsid w:val="00656AF3"/>
    <w:rPr>
      <w:rFonts w:cs="Times New Roman"/>
      <w:b/>
      <w:bCs/>
      <w:sz w:val="24"/>
      <w:u w:val="single"/>
      <w:lang w:val="en-US" w:eastAsia="en-US"/>
    </w:rPr>
  </w:style>
  <w:style w:type="paragraph" w:customStyle="1" w:styleId="TagCiteChar4">
    <w:name w:val="Tag / Cite Char"/>
    <w:basedOn w:val="Normal"/>
    <w:qFormat/>
    <w:rsid w:val="00656AF3"/>
    <w:rPr>
      <w:b/>
      <w:color w:val="000000"/>
      <w:lang w:bidi="en-US"/>
    </w:rPr>
  </w:style>
  <w:style w:type="character" w:customStyle="1" w:styleId="TagCiteCharChar0">
    <w:name w:val="Tag / Cite Char Char"/>
    <w:basedOn w:val="DefaultParagraphFont"/>
    <w:rsid w:val="00656AF3"/>
    <w:rPr>
      <w:rFonts w:cs="Times New Roman"/>
      <w:b/>
      <w:color w:val="000000"/>
      <w:sz w:val="24"/>
      <w:lang w:val="en-US" w:eastAsia="en-US"/>
    </w:rPr>
  </w:style>
  <w:style w:type="paragraph" w:customStyle="1" w:styleId="HeaderFooter">
    <w:name w:val="Header &amp; Footer"/>
    <w:qFormat/>
    <w:rsid w:val="00656AF3"/>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656AF3"/>
    <w:rPr>
      <w:color w:val="000000"/>
      <w:sz w:val="16"/>
      <w:lang w:bidi="en-US"/>
    </w:rPr>
  </w:style>
  <w:style w:type="character" w:customStyle="1" w:styleId="CardTextUnderlinedCharChar">
    <w:name w:val="Card Text Underlined Char Char"/>
    <w:basedOn w:val="DefaultParagraphFont"/>
    <w:rsid w:val="00656AF3"/>
    <w:rPr>
      <w:rFonts w:ascii="Arial Narrow" w:hAnsi="Arial Narrow" w:cs="Times New Roman"/>
      <w:sz w:val="24"/>
      <w:u w:val="single"/>
      <w:lang w:val="en-US" w:eastAsia="en-US"/>
    </w:rPr>
  </w:style>
  <w:style w:type="paragraph" w:customStyle="1" w:styleId="HeaderDebate">
    <w:name w:val="Header Debate"/>
    <w:basedOn w:val="Normal"/>
    <w:qFormat/>
    <w:rsid w:val="00656AF3"/>
    <w:pPr>
      <w:jc w:val="center"/>
      <w:outlineLvl w:val="0"/>
    </w:pPr>
    <w:rPr>
      <w:rFonts w:ascii="Georgia" w:hAnsi="Georgia"/>
      <w:b/>
      <w:sz w:val="48"/>
      <w:u w:val="words"/>
      <w:lang w:bidi="en-US"/>
    </w:rPr>
  </w:style>
  <w:style w:type="paragraph" w:customStyle="1" w:styleId="CardTagCharChar">
    <w:name w:val="Card Tag Char Char"/>
    <w:basedOn w:val="Normal"/>
    <w:qFormat/>
    <w:rsid w:val="00656AF3"/>
    <w:rPr>
      <w:b/>
      <w:lang w:bidi="en-US"/>
    </w:rPr>
  </w:style>
  <w:style w:type="character" w:customStyle="1" w:styleId="CardTagCharCharChar">
    <w:name w:val="Card Tag Char Char Char"/>
    <w:basedOn w:val="DefaultParagraphFont"/>
    <w:rsid w:val="00656AF3"/>
    <w:rPr>
      <w:rFonts w:cs="Times New Roman"/>
      <w:b/>
      <w:sz w:val="24"/>
      <w:lang w:val="en-US" w:eastAsia="en-US"/>
    </w:rPr>
  </w:style>
  <w:style w:type="paragraph" w:customStyle="1" w:styleId="fixed">
    <w:name w:val="fixed"/>
    <w:basedOn w:val="Normal"/>
    <w:qFormat/>
    <w:rsid w:val="00656AF3"/>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656AF3"/>
    <w:rPr>
      <w:rFonts w:ascii="Garamond" w:hAnsi="Garamond" w:cs="Times New Roman"/>
      <w:sz w:val="24"/>
      <w:u w:val="single"/>
      <w:lang w:val="en-US" w:eastAsia="en-US"/>
    </w:rPr>
  </w:style>
  <w:style w:type="character" w:customStyle="1" w:styleId="t13">
    <w:name w:val="t13"/>
    <w:basedOn w:val="DefaultParagraphFont"/>
    <w:rsid w:val="00656AF3"/>
    <w:rPr>
      <w:rFonts w:cs="Times New Roman"/>
    </w:rPr>
  </w:style>
  <w:style w:type="character" w:customStyle="1" w:styleId="lead">
    <w:name w:val="lead"/>
    <w:basedOn w:val="DefaultParagraphFont"/>
    <w:rsid w:val="00656AF3"/>
    <w:rPr>
      <w:rFonts w:cs="Times New Roman"/>
    </w:rPr>
  </w:style>
  <w:style w:type="paragraph" w:customStyle="1" w:styleId="textonormal">
    <w:name w:val="textonormal"/>
    <w:basedOn w:val="Normal"/>
    <w:qFormat/>
    <w:rsid w:val="00656AF3"/>
    <w:pPr>
      <w:spacing w:before="100" w:beforeAutospacing="1" w:after="100" w:afterAutospacing="1"/>
    </w:pPr>
    <w:rPr>
      <w:lang w:bidi="en-US"/>
    </w:rPr>
  </w:style>
  <w:style w:type="paragraph" w:customStyle="1" w:styleId="ExecutiveSummarytext">
    <w:name w:val="Executive Summary text"/>
    <w:basedOn w:val="Normal"/>
    <w:next w:val="Normal"/>
    <w:qFormat/>
    <w:rsid w:val="00656AF3"/>
    <w:pPr>
      <w:autoSpaceDE w:val="0"/>
      <w:autoSpaceDN w:val="0"/>
      <w:adjustRightInd w:val="0"/>
    </w:pPr>
    <w:rPr>
      <w:lang w:bidi="en-US"/>
    </w:rPr>
  </w:style>
  <w:style w:type="character" w:customStyle="1" w:styleId="NormalUnderlineChar1">
    <w:name w:val="Normal Underline Char1"/>
    <w:basedOn w:val="DefaultParagraphFont"/>
    <w:rsid w:val="00656AF3"/>
    <w:rPr>
      <w:rFonts w:cs="Times New Roman"/>
      <w:sz w:val="24"/>
      <w:u w:val="single"/>
      <w:lang w:val="en-US" w:eastAsia="en-US"/>
    </w:rPr>
  </w:style>
  <w:style w:type="character" w:customStyle="1" w:styleId="headlinetext">
    <w:name w:val="headlinetext"/>
    <w:basedOn w:val="DefaultParagraphFont"/>
    <w:rsid w:val="00656AF3"/>
    <w:rPr>
      <w:rFonts w:cs="Times New Roman"/>
    </w:rPr>
  </w:style>
  <w:style w:type="character" w:customStyle="1" w:styleId="FootnoteCharacters">
    <w:name w:val="Footnote Characters"/>
    <w:basedOn w:val="DefaultParagraphFont"/>
    <w:rsid w:val="00656AF3"/>
    <w:rPr>
      <w:rFonts w:cs="Times New Roman"/>
      <w:vertAlign w:val="superscript"/>
    </w:rPr>
  </w:style>
  <w:style w:type="paragraph" w:customStyle="1" w:styleId="ExtendedText">
    <w:name w:val="Extended Text"/>
    <w:basedOn w:val="Normal"/>
    <w:rsid w:val="00656AF3"/>
    <w:pPr>
      <w:widowControl w:val="0"/>
    </w:pPr>
    <w:rPr>
      <w:sz w:val="12"/>
      <w:szCs w:val="20"/>
      <w:lang w:bidi="en-US"/>
    </w:rPr>
  </w:style>
  <w:style w:type="character" w:customStyle="1" w:styleId="ExtendedTextChar">
    <w:name w:val="Extended Text Char"/>
    <w:basedOn w:val="DefaultParagraphFont"/>
    <w:rsid w:val="00656AF3"/>
    <w:rPr>
      <w:rFonts w:cs="Times New Roman"/>
      <w:sz w:val="12"/>
    </w:rPr>
  </w:style>
  <w:style w:type="paragraph" w:customStyle="1" w:styleId="DiamondList">
    <w:name w:val="Diamond List"/>
    <w:rsid w:val="00656AF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656AF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656AF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656AF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656AF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656AF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656AF3"/>
    <w:rPr>
      <w:sz w:val="20"/>
    </w:rPr>
  </w:style>
  <w:style w:type="paragraph" w:customStyle="1" w:styleId="BulletList">
    <w:name w:val="Bullet List"/>
    <w:rsid w:val="00656AF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656AF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656AF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656AF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656AF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656AF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656AF3"/>
    <w:rPr>
      <w:sz w:val="20"/>
    </w:rPr>
  </w:style>
  <w:style w:type="paragraph" w:customStyle="1" w:styleId="CardCites">
    <w:name w:val="Card Cites"/>
    <w:basedOn w:val="Normal"/>
    <w:next w:val="Normal"/>
    <w:qFormat/>
    <w:rsid w:val="00656AF3"/>
    <w:rPr>
      <w:rFonts w:ascii="Garamond" w:hAnsi="Garamond"/>
      <w:b/>
      <w:lang w:bidi="en-US"/>
    </w:rPr>
  </w:style>
  <w:style w:type="character" w:customStyle="1" w:styleId="SmallFontCharCharCharChar">
    <w:name w:val="Small Font Char Char Char Char"/>
    <w:basedOn w:val="DefaultParagraphFont"/>
    <w:rsid w:val="00656AF3"/>
    <w:rPr>
      <w:rFonts w:ascii="Arial" w:hAnsi="Arial" w:cs="Times New Roman"/>
      <w:sz w:val="24"/>
      <w:lang w:val="en-US" w:eastAsia="en-US"/>
    </w:rPr>
  </w:style>
  <w:style w:type="character" w:customStyle="1" w:styleId="boxChar">
    <w:name w:val="box Char"/>
    <w:basedOn w:val="DefaultParagraphFont"/>
    <w:rsid w:val="00656AF3"/>
    <w:rPr>
      <w:rFonts w:cs="Times New Roman"/>
      <w:sz w:val="24"/>
      <w:bdr w:val="single" w:sz="4" w:space="0" w:color="auto"/>
      <w:lang w:val="en-US" w:eastAsia="en-US"/>
    </w:rPr>
  </w:style>
  <w:style w:type="paragraph" w:customStyle="1" w:styleId="StylecardGaramond12ptUnderline">
    <w:name w:val="Style card + Garamond 12 pt Underline"/>
    <w:basedOn w:val="Normal"/>
    <w:rsid w:val="00656AF3"/>
    <w:pPr>
      <w:ind w:left="288" w:right="288"/>
    </w:pPr>
    <w:rPr>
      <w:rFonts w:ascii="Garamond" w:hAnsi="Garamond"/>
      <w:szCs w:val="24"/>
      <w:u w:val="single"/>
      <w:lang w:bidi="en-US"/>
    </w:rPr>
  </w:style>
  <w:style w:type="character" w:customStyle="1" w:styleId="StylecardGaramond12ptUnderlineChar">
    <w:name w:val="Style card + Garamond 12 pt Underline Char"/>
    <w:rsid w:val="00656AF3"/>
    <w:rPr>
      <w:rFonts w:ascii="Garamond" w:hAnsi="Garamond"/>
      <w:sz w:val="24"/>
      <w:u w:val="single"/>
    </w:rPr>
  </w:style>
  <w:style w:type="paragraph" w:customStyle="1" w:styleId="StyletagGaramond">
    <w:name w:val="Style tag + Garamond"/>
    <w:basedOn w:val="Heading2"/>
    <w:rsid w:val="00656AF3"/>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656AF3"/>
    <w:rPr>
      <w:rFonts w:ascii="Garamond" w:hAnsi="Garamond" w:cs="Times New Roman"/>
      <w:b/>
      <w:bCs/>
      <w:sz w:val="24"/>
    </w:rPr>
  </w:style>
  <w:style w:type="character" w:customStyle="1" w:styleId="StyleGaramond">
    <w:name w:val="Style Garamond"/>
    <w:basedOn w:val="DefaultParagraphFont"/>
    <w:rsid w:val="00656AF3"/>
    <w:rPr>
      <w:rFonts w:ascii="Garamond" w:hAnsi="Garamond" w:cs="Times New Roman"/>
    </w:rPr>
  </w:style>
  <w:style w:type="paragraph" w:customStyle="1" w:styleId="StyleUnderliningBorderSinglesolidlineAuto05ptLin">
    <w:name w:val="Style Underlining + Border: : (Single solid line Auto  0.5 pt Lin..."/>
    <w:basedOn w:val="Underlining"/>
    <w:rsid w:val="00656AF3"/>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656AF3"/>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656AF3"/>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656AF3"/>
    <w:rPr>
      <w:rFonts w:ascii="Garamond" w:hAnsi="Garamond"/>
      <w:b/>
      <w:kern w:val="32"/>
      <w:sz w:val="32"/>
      <w:u w:val="single"/>
    </w:rPr>
  </w:style>
  <w:style w:type="paragraph" w:customStyle="1" w:styleId="cleanformatting">
    <w:name w:val="clean formatting"/>
    <w:basedOn w:val="Heading4"/>
    <w:rsid w:val="00656AF3"/>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656AF3"/>
    <w:pPr>
      <w:ind w:left="288" w:right="288"/>
    </w:pPr>
    <w:rPr>
      <w:szCs w:val="20"/>
    </w:rPr>
  </w:style>
  <w:style w:type="character" w:customStyle="1" w:styleId="tagChar1CharChar1">
    <w:name w:val="tag Char1 Char Char1"/>
    <w:basedOn w:val="DefaultParagraphFont"/>
    <w:rsid w:val="00656AF3"/>
    <w:rPr>
      <w:b/>
      <w:bCs/>
      <w:sz w:val="24"/>
      <w:szCs w:val="24"/>
      <w:lang w:val="en-US" w:eastAsia="en-US" w:bidi="ar-SA"/>
    </w:rPr>
  </w:style>
  <w:style w:type="character" w:customStyle="1" w:styleId="tagChar1Char1CharChar">
    <w:name w:val="tag Char1 Char1 Char Char"/>
    <w:basedOn w:val="DefaultParagraphFont"/>
    <w:rsid w:val="00656AF3"/>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656AF3"/>
    <w:rPr>
      <w:rFonts w:ascii="Arial" w:hAnsi="Arial" w:cs="Arial"/>
      <w:b/>
      <w:bCs/>
      <w:kern w:val="32"/>
      <w:sz w:val="32"/>
      <w:szCs w:val="32"/>
      <w:lang w:val="en-US" w:eastAsia="en-US" w:bidi="ar-SA"/>
    </w:rPr>
  </w:style>
  <w:style w:type="character" w:customStyle="1" w:styleId="c2">
    <w:name w:val="c2"/>
    <w:basedOn w:val="DefaultParagraphFont"/>
    <w:rsid w:val="00656AF3"/>
  </w:style>
  <w:style w:type="character" w:customStyle="1" w:styleId="looseChar">
    <w:name w:val="loose Char"/>
    <w:basedOn w:val="DefaultParagraphFont"/>
    <w:rsid w:val="00656AF3"/>
    <w:rPr>
      <w:sz w:val="24"/>
      <w:szCs w:val="24"/>
      <w:lang w:val="en-US" w:eastAsia="en-US" w:bidi="ar-SA"/>
    </w:rPr>
  </w:style>
  <w:style w:type="character" w:customStyle="1" w:styleId="c6">
    <w:name w:val="c6"/>
    <w:basedOn w:val="DefaultParagraphFont"/>
    <w:rsid w:val="00656AF3"/>
  </w:style>
  <w:style w:type="character" w:customStyle="1" w:styleId="Irrelevant6fontChar">
    <w:name w:val="Irrelevant (6 font) Char"/>
    <w:basedOn w:val="DefaultParagraphFont"/>
    <w:rsid w:val="00656AF3"/>
    <w:rPr>
      <w:sz w:val="12"/>
      <w:szCs w:val="12"/>
      <w:lang w:val="en-US" w:eastAsia="en-US" w:bidi="ar-SA"/>
    </w:rPr>
  </w:style>
  <w:style w:type="character" w:customStyle="1" w:styleId="StyleCards12ptThickunderlineChar">
    <w:name w:val="Style Cards + 12 pt Thick underline Char"/>
    <w:basedOn w:val="DefaultParagraphFont"/>
    <w:rsid w:val="00656AF3"/>
    <w:rPr>
      <w:sz w:val="24"/>
      <w:u w:val="thick"/>
      <w:lang w:val="en-US" w:eastAsia="en-US" w:bidi="ar-SA"/>
    </w:rPr>
  </w:style>
  <w:style w:type="character" w:customStyle="1" w:styleId="nfakpe">
    <w:name w:val="nfakpe"/>
    <w:basedOn w:val="DefaultParagraphFont"/>
    <w:rsid w:val="00656AF3"/>
  </w:style>
  <w:style w:type="character" w:customStyle="1" w:styleId="ReadUnderline">
    <w:name w:val="Read Underline"/>
    <w:rsid w:val="00656AF3"/>
    <w:rPr>
      <w:rFonts w:ascii="Arial" w:hAnsi="Arial"/>
      <w:b/>
      <w:sz w:val="20"/>
      <w:u w:val="thick"/>
    </w:rPr>
  </w:style>
  <w:style w:type="character" w:customStyle="1" w:styleId="StyleCites12ptChar">
    <w:name w:val="Style Cites + 12 pt Char"/>
    <w:basedOn w:val="DefaultParagraphFont"/>
    <w:rsid w:val="00656AF3"/>
    <w:rPr>
      <w:rFonts w:eastAsia="SimSun"/>
      <w:b/>
      <w:bCs/>
      <w:sz w:val="24"/>
      <w:lang w:val="en-US" w:eastAsia="en-US" w:bidi="ar-SA"/>
    </w:rPr>
  </w:style>
  <w:style w:type="character" w:customStyle="1" w:styleId="news1">
    <w:name w:val="news1"/>
    <w:basedOn w:val="DefaultParagraphFont"/>
    <w:rsid w:val="00656AF3"/>
  </w:style>
  <w:style w:type="character" w:customStyle="1" w:styleId="articlebody0">
    <w:name w:val="article_body"/>
    <w:basedOn w:val="DefaultParagraphFont"/>
    <w:rsid w:val="00656AF3"/>
  </w:style>
  <w:style w:type="character" w:customStyle="1" w:styleId="newstdtext12">
    <w:name w:val="newstdtext12"/>
    <w:basedOn w:val="DefaultParagraphFont"/>
    <w:rsid w:val="00656AF3"/>
  </w:style>
  <w:style w:type="character" w:customStyle="1" w:styleId="underlinecardCharCharChar">
    <w:name w:val="underline card Char Char Char"/>
    <w:basedOn w:val="DefaultParagraphFont"/>
    <w:rsid w:val="00656AF3"/>
    <w:rPr>
      <w:rFonts w:ascii="Arial" w:hAnsi="Arial"/>
      <w:sz w:val="18"/>
      <w:szCs w:val="24"/>
      <w:u w:val="single"/>
      <w:lang w:val="en-US" w:eastAsia="en-US" w:bidi="ar-SA"/>
    </w:rPr>
  </w:style>
  <w:style w:type="character" w:customStyle="1" w:styleId="style32">
    <w:name w:val="style3"/>
    <w:basedOn w:val="DefaultParagraphFont"/>
    <w:rsid w:val="00656AF3"/>
  </w:style>
  <w:style w:type="character" w:customStyle="1" w:styleId="quoted">
    <w:name w:val="quoted"/>
    <w:basedOn w:val="DefaultParagraphFont"/>
    <w:rsid w:val="00656AF3"/>
  </w:style>
  <w:style w:type="paragraph" w:customStyle="1" w:styleId="cnninline">
    <w:name w:val="cnninline"/>
    <w:basedOn w:val="Normal"/>
    <w:rsid w:val="00656AF3"/>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656AF3"/>
    <w:rPr>
      <w:rFonts w:ascii="Arial" w:hAnsi="Arial"/>
    </w:rPr>
  </w:style>
  <w:style w:type="paragraph" w:customStyle="1" w:styleId="TagsCites">
    <w:name w:val="Tags/Cites"/>
    <w:basedOn w:val="Normal"/>
    <w:rsid w:val="00656AF3"/>
    <w:pPr>
      <w:autoSpaceDE w:val="0"/>
      <w:autoSpaceDN w:val="0"/>
      <w:adjustRightInd w:val="0"/>
    </w:pPr>
    <w:rPr>
      <w:sz w:val="26"/>
    </w:rPr>
  </w:style>
  <w:style w:type="character" w:customStyle="1" w:styleId="cardtext-un-underlined">
    <w:name w:val="card text- un-underlined"/>
    <w:rsid w:val="00656AF3"/>
    <w:rPr>
      <w:sz w:val="12"/>
    </w:rPr>
  </w:style>
  <w:style w:type="paragraph" w:customStyle="1" w:styleId="ReduceText">
    <w:name w:val="Reduce Text"/>
    <w:basedOn w:val="Normal"/>
    <w:autoRedefine/>
    <w:rsid w:val="00656AF3"/>
    <w:pPr>
      <w:ind w:left="1440" w:right="720"/>
    </w:pPr>
    <w:rPr>
      <w:sz w:val="10"/>
    </w:rPr>
  </w:style>
  <w:style w:type="character" w:customStyle="1" w:styleId="DebateTagChar0">
    <w:name w:val="DebateTag Char"/>
    <w:basedOn w:val="DefaultParagraphFont"/>
    <w:rsid w:val="00656AF3"/>
    <w:rPr>
      <w:b/>
      <w:sz w:val="24"/>
      <w:szCs w:val="24"/>
      <w:lang w:val="en-US" w:eastAsia="en-US" w:bidi="ar-SA"/>
    </w:rPr>
  </w:style>
  <w:style w:type="character" w:customStyle="1" w:styleId="DebateSmallText">
    <w:name w:val="DebateSmallText"/>
    <w:rsid w:val="00656AF3"/>
    <w:rPr>
      <w:rFonts w:ascii="Times New Roman" w:hAnsi="Times New Roman"/>
      <w:sz w:val="20"/>
    </w:rPr>
  </w:style>
  <w:style w:type="character" w:customStyle="1" w:styleId="DebateUnderline0">
    <w:name w:val="DebateUnderline"/>
    <w:basedOn w:val="DefaultParagraphFont"/>
    <w:rsid w:val="00656AF3"/>
    <w:rPr>
      <w:rFonts w:ascii="Times New Roman" w:hAnsi="Times New Roman"/>
      <w:sz w:val="20"/>
      <w:u w:val="single"/>
    </w:rPr>
  </w:style>
  <w:style w:type="character" w:customStyle="1" w:styleId="UnderlinestyleChar1">
    <w:name w:val="Underline style Char"/>
    <w:basedOn w:val="DefaultParagraphFont"/>
    <w:rsid w:val="00656AF3"/>
    <w:rPr>
      <w:szCs w:val="24"/>
      <w:u w:val="single"/>
    </w:rPr>
  </w:style>
  <w:style w:type="character" w:customStyle="1" w:styleId="cardUnderlineChar0">
    <w:name w:val="card+Underline Char"/>
    <w:basedOn w:val="DefaultParagraphFont"/>
    <w:rsid w:val="00656AF3"/>
    <w:rPr>
      <w:rFonts w:ascii="Times" w:hAnsi="Times"/>
      <w:u w:val="single"/>
      <w:lang w:val="en-US" w:eastAsia="en-US" w:bidi="ar-SA"/>
    </w:rPr>
  </w:style>
  <w:style w:type="paragraph" w:customStyle="1" w:styleId="FR4">
    <w:name w:val="FR4"/>
    <w:rsid w:val="00656AF3"/>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656AF3"/>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656AF3"/>
    <w:rPr>
      <w:bdr w:val="single" w:sz="8" w:space="0" w:color="auto"/>
    </w:rPr>
  </w:style>
  <w:style w:type="character" w:customStyle="1" w:styleId="NoCharacterStyle">
    <w:name w:val="No Character Style"/>
    <w:qFormat/>
    <w:rsid w:val="00656AF3"/>
  </w:style>
  <w:style w:type="paragraph" w:customStyle="1" w:styleId="DebateHeading2">
    <w:name w:val="Debate.Heading2"/>
    <w:basedOn w:val="Heading2"/>
    <w:rsid w:val="00656AF3"/>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rPr>
  </w:style>
  <w:style w:type="character" w:customStyle="1" w:styleId="detailpagebody2">
    <w:name w:val="detail_page_body2"/>
    <w:basedOn w:val="DefaultParagraphFont"/>
    <w:rsid w:val="00656AF3"/>
  </w:style>
  <w:style w:type="paragraph" w:customStyle="1" w:styleId="looseLeft016">
    <w:name w:val="loose + Left:  0.16&quot;"/>
    <w:aliases w:val="Right:  0normal16&quot;"/>
    <w:basedOn w:val="loose"/>
    <w:rsid w:val="00656AF3"/>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656AF3"/>
    <w:pPr>
      <w:spacing w:before="0" w:after="120"/>
    </w:pPr>
    <w:rPr>
      <w:b w:val="0"/>
      <w:sz w:val="16"/>
    </w:rPr>
  </w:style>
  <w:style w:type="paragraph" w:customStyle="1" w:styleId="BlockTitle5">
    <w:name w:val="BlockTitle"/>
    <w:basedOn w:val="Normal"/>
    <w:rsid w:val="00656AF3"/>
    <w:pPr>
      <w:spacing w:after="240"/>
      <w:jc w:val="center"/>
      <w:outlineLvl w:val="0"/>
    </w:pPr>
    <w:rPr>
      <w:b/>
      <w:sz w:val="28"/>
      <w:szCs w:val="20"/>
    </w:rPr>
  </w:style>
  <w:style w:type="character" w:customStyle="1" w:styleId="normaltext2">
    <w:name w:val="normaltext"/>
    <w:basedOn w:val="DefaultParagraphFont"/>
    <w:rsid w:val="00656AF3"/>
    <w:rPr>
      <w:rFonts w:ascii="Times New Roman" w:hAnsi="Times New Roman"/>
      <w:sz w:val="18"/>
    </w:rPr>
  </w:style>
  <w:style w:type="paragraph" w:customStyle="1" w:styleId="styleannouncement">
    <w:name w:val="styleannouncement"/>
    <w:basedOn w:val="Normal"/>
    <w:rsid w:val="00656AF3"/>
    <w:pPr>
      <w:spacing w:before="100" w:beforeAutospacing="1" w:after="100" w:afterAutospacing="1"/>
    </w:pPr>
  </w:style>
  <w:style w:type="paragraph" w:customStyle="1" w:styleId="KellyEvChar">
    <w:name w:val="KellyEv Char"/>
    <w:basedOn w:val="Normal"/>
    <w:autoRedefine/>
    <w:rsid w:val="00656AF3"/>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656AF3"/>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656AF3"/>
    <w:pPr>
      <w:spacing w:before="240" w:after="60"/>
    </w:pPr>
    <w:rPr>
      <w:rFonts w:eastAsia="SimSun"/>
      <w:sz w:val="24"/>
      <w:szCs w:val="24"/>
      <w:lang w:eastAsia="zh-CN"/>
    </w:rPr>
  </w:style>
  <w:style w:type="paragraph" w:customStyle="1" w:styleId="StyleHeading29pt">
    <w:name w:val="Style Heading 2 + 9 pt"/>
    <w:basedOn w:val="Heading3"/>
    <w:rsid w:val="00656AF3"/>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656AF3"/>
    <w:rPr>
      <w:rFonts w:cs="Arial"/>
      <w:b/>
      <w:bCs/>
      <w:iCs/>
      <w:noProof w:val="0"/>
      <w:sz w:val="12"/>
      <w:szCs w:val="12"/>
      <w:lang w:val="en-US" w:eastAsia="en-US" w:bidi="ar-SA"/>
    </w:rPr>
  </w:style>
  <w:style w:type="paragraph" w:customStyle="1" w:styleId="normalunderlined">
    <w:name w:val="normal + underlined"/>
    <w:basedOn w:val="BodyText2"/>
    <w:rsid w:val="00656AF3"/>
    <w:pPr>
      <w:spacing w:after="0" w:line="240" w:lineRule="auto"/>
    </w:pPr>
    <w:rPr>
      <w:u w:val="single"/>
    </w:rPr>
  </w:style>
  <w:style w:type="paragraph" w:customStyle="1" w:styleId="text14-black">
    <w:name w:val="text14-black"/>
    <w:basedOn w:val="Normal"/>
    <w:rsid w:val="00656AF3"/>
    <w:pPr>
      <w:spacing w:before="100" w:beforeAutospacing="1" w:after="100" w:afterAutospacing="1"/>
    </w:pPr>
  </w:style>
  <w:style w:type="paragraph" w:customStyle="1" w:styleId="Irrelevant6font">
    <w:name w:val="Irrelevant (6 font)"/>
    <w:basedOn w:val="Normal"/>
    <w:link w:val="Irrelevant6fontCharChar"/>
    <w:qFormat/>
    <w:rsid w:val="00656AF3"/>
    <w:pPr>
      <w:ind w:left="547" w:right="648"/>
      <w:jc w:val="both"/>
    </w:pPr>
    <w:rPr>
      <w:sz w:val="12"/>
      <w:szCs w:val="12"/>
    </w:rPr>
  </w:style>
  <w:style w:type="character" w:customStyle="1" w:styleId="Irrelevant6fontCharChar">
    <w:name w:val="Irrelevant (6 font) Char Char"/>
    <w:basedOn w:val="DefaultParagraphFont"/>
    <w:link w:val="Irrelevant6font"/>
    <w:rsid w:val="00656AF3"/>
    <w:rPr>
      <w:rFonts w:ascii="Calibri" w:hAnsi="Calibri" w:cs="Calibri"/>
      <w:sz w:val="12"/>
      <w:szCs w:val="12"/>
    </w:rPr>
  </w:style>
  <w:style w:type="paragraph" w:customStyle="1" w:styleId="rddateline">
    <w:name w:val="rddateline"/>
    <w:basedOn w:val="Normal"/>
    <w:uiPriority w:val="99"/>
    <w:qFormat/>
    <w:rsid w:val="00656AF3"/>
    <w:rPr>
      <w:rFonts w:cs="Arial"/>
      <w:szCs w:val="20"/>
    </w:rPr>
  </w:style>
  <w:style w:type="paragraph" w:customStyle="1" w:styleId="rdheadline">
    <w:name w:val="rdheadline"/>
    <w:basedOn w:val="Normal"/>
    <w:uiPriority w:val="99"/>
    <w:qFormat/>
    <w:rsid w:val="00656AF3"/>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656AF3"/>
    <w:pPr>
      <w:spacing w:after="100" w:afterAutospacing="1"/>
    </w:pPr>
    <w:rPr>
      <w:rFonts w:ascii="Verdana" w:hAnsi="Verdana"/>
      <w:szCs w:val="20"/>
    </w:rPr>
  </w:style>
  <w:style w:type="character" w:customStyle="1" w:styleId="rddeckline1">
    <w:name w:val="rddeckline1"/>
    <w:basedOn w:val="DefaultParagraphFont"/>
    <w:rsid w:val="00656AF3"/>
    <w:rPr>
      <w:rFonts w:ascii="Verdana" w:hAnsi="Verdana" w:hint="default"/>
      <w:b/>
      <w:bCs/>
      <w:sz w:val="22"/>
      <w:szCs w:val="22"/>
    </w:rPr>
  </w:style>
  <w:style w:type="character" w:customStyle="1" w:styleId="contact1">
    <w:name w:val="contact1"/>
    <w:basedOn w:val="DefaultParagraphFont"/>
    <w:rsid w:val="00656AF3"/>
    <w:rPr>
      <w:rFonts w:ascii="Tahoma" w:hAnsi="Tahoma" w:cs="Tahoma" w:hint="default"/>
      <w:color w:val="999999"/>
      <w:sz w:val="20"/>
      <w:szCs w:val="20"/>
    </w:rPr>
  </w:style>
  <w:style w:type="character" w:customStyle="1" w:styleId="credits1">
    <w:name w:val="credits1"/>
    <w:basedOn w:val="DefaultParagraphFont"/>
    <w:rsid w:val="00656AF3"/>
    <w:rPr>
      <w:rFonts w:ascii="Tahoma" w:hAnsi="Tahoma" w:cs="Tahoma" w:hint="default"/>
      <w:color w:val="999999"/>
      <w:sz w:val="16"/>
      <w:szCs w:val="16"/>
    </w:rPr>
  </w:style>
  <w:style w:type="paragraph" w:customStyle="1" w:styleId="Heading20">
    <w:name w:val="Heading2"/>
    <w:basedOn w:val="Normal"/>
    <w:qFormat/>
    <w:rsid w:val="00656AF3"/>
    <w:pPr>
      <w:jc w:val="center"/>
    </w:pPr>
    <w:rPr>
      <w:b/>
      <w:caps/>
    </w:rPr>
  </w:style>
  <w:style w:type="character" w:customStyle="1" w:styleId="Heading2Char2">
    <w:name w:val="Heading2 Char"/>
    <w:basedOn w:val="DefaultParagraphFont"/>
    <w:rsid w:val="00656AF3"/>
    <w:rPr>
      <w:b/>
      <w:caps/>
      <w:szCs w:val="24"/>
      <w:lang w:val="en-US" w:eastAsia="en-US" w:bidi="ar-SA"/>
    </w:rPr>
  </w:style>
  <w:style w:type="paragraph" w:customStyle="1" w:styleId="Underlinedcard1">
    <w:name w:val="Underlined card"/>
    <w:basedOn w:val="Normal"/>
    <w:autoRedefine/>
    <w:qFormat/>
    <w:rsid w:val="00656AF3"/>
    <w:pPr>
      <w:autoSpaceDE w:val="0"/>
      <w:autoSpaceDN w:val="0"/>
      <w:adjustRightInd w:val="0"/>
      <w:ind w:left="432" w:right="432"/>
      <w:jc w:val="both"/>
    </w:pPr>
    <w:rPr>
      <w:u w:val="thick"/>
    </w:rPr>
  </w:style>
  <w:style w:type="character" w:customStyle="1" w:styleId="UnderlinedcardChar1">
    <w:name w:val="Underlined card Char"/>
    <w:basedOn w:val="DefaultParagraphFont"/>
    <w:rsid w:val="00656AF3"/>
    <w:rPr>
      <w:sz w:val="24"/>
      <w:szCs w:val="24"/>
      <w:u w:val="thick"/>
      <w:lang w:val="en-US" w:eastAsia="en-US" w:bidi="ar-SA"/>
    </w:rPr>
  </w:style>
  <w:style w:type="paragraph" w:customStyle="1" w:styleId="StyleHeading212pt">
    <w:name w:val="Style Heading2 + 12 pt"/>
    <w:basedOn w:val="Heading20"/>
    <w:qFormat/>
    <w:rsid w:val="00656AF3"/>
    <w:rPr>
      <w:bCs/>
    </w:rPr>
  </w:style>
  <w:style w:type="character" w:customStyle="1" w:styleId="StyleHeading212ptChar">
    <w:name w:val="Style Heading2 + 12 pt Char"/>
    <w:basedOn w:val="Heading2Char2"/>
    <w:rsid w:val="00656AF3"/>
    <w:rPr>
      <w:b/>
      <w:bCs/>
      <w:caps/>
      <w:sz w:val="24"/>
      <w:szCs w:val="24"/>
      <w:lang w:val="en-US" w:eastAsia="en-US" w:bidi="ar-SA"/>
    </w:rPr>
  </w:style>
  <w:style w:type="paragraph" w:customStyle="1" w:styleId="Heading212pt">
    <w:name w:val="Heading2 + 12 pt"/>
    <w:basedOn w:val="StyleHeading212pt"/>
    <w:link w:val="Heading212ptChar"/>
    <w:qFormat/>
    <w:rsid w:val="00656AF3"/>
  </w:style>
  <w:style w:type="character" w:customStyle="1" w:styleId="Heading212ptChar">
    <w:name w:val="Heading2 + 12 pt Char"/>
    <w:basedOn w:val="DefaultParagraphFont"/>
    <w:link w:val="Heading212pt"/>
    <w:rsid w:val="00656AF3"/>
    <w:rPr>
      <w:rFonts w:ascii="Calibri" w:hAnsi="Calibri" w:cs="Calibri"/>
      <w:b/>
      <w:bCs/>
      <w:caps/>
    </w:rPr>
  </w:style>
  <w:style w:type="character" w:customStyle="1" w:styleId="bodytext11">
    <w:name w:val="bodytext1"/>
    <w:basedOn w:val="DefaultParagraphFont"/>
    <w:rsid w:val="00656AF3"/>
  </w:style>
  <w:style w:type="paragraph" w:customStyle="1" w:styleId="CardsChar2">
    <w:name w:val="Cards Char2"/>
    <w:basedOn w:val="Normal"/>
    <w:uiPriority w:val="99"/>
    <w:qFormat/>
    <w:rsid w:val="00656AF3"/>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656AF3"/>
    <w:rPr>
      <w:rFonts w:ascii="Verdana" w:hAnsi="Verdana"/>
      <w:szCs w:val="18"/>
      <w:u w:val="single"/>
      <w:lang w:val="en-US" w:eastAsia="en-US" w:bidi="ar-SA"/>
    </w:rPr>
  </w:style>
  <w:style w:type="character" w:customStyle="1" w:styleId="ps63">
    <w:name w:val="ps63"/>
    <w:basedOn w:val="DefaultParagraphFont"/>
    <w:rsid w:val="00656AF3"/>
  </w:style>
  <w:style w:type="character" w:customStyle="1" w:styleId="ps65">
    <w:name w:val="ps65"/>
    <w:basedOn w:val="DefaultParagraphFont"/>
    <w:rsid w:val="00656AF3"/>
  </w:style>
  <w:style w:type="character" w:customStyle="1" w:styleId="ps66">
    <w:name w:val="ps66"/>
    <w:basedOn w:val="DefaultParagraphFont"/>
    <w:rsid w:val="00656AF3"/>
  </w:style>
  <w:style w:type="character" w:customStyle="1" w:styleId="ps67">
    <w:name w:val="ps67"/>
    <w:basedOn w:val="DefaultParagraphFont"/>
    <w:rsid w:val="00656AF3"/>
  </w:style>
  <w:style w:type="character" w:customStyle="1" w:styleId="ps69">
    <w:name w:val="ps69"/>
    <w:basedOn w:val="DefaultParagraphFont"/>
    <w:rsid w:val="00656AF3"/>
  </w:style>
  <w:style w:type="character" w:customStyle="1" w:styleId="ps75">
    <w:name w:val="ps75"/>
    <w:basedOn w:val="DefaultParagraphFont"/>
    <w:rsid w:val="00656AF3"/>
  </w:style>
  <w:style w:type="character" w:customStyle="1" w:styleId="ps76">
    <w:name w:val="ps76"/>
    <w:basedOn w:val="DefaultParagraphFont"/>
    <w:rsid w:val="00656AF3"/>
  </w:style>
  <w:style w:type="character" w:customStyle="1" w:styleId="ps77">
    <w:name w:val="ps77"/>
    <w:basedOn w:val="DefaultParagraphFont"/>
    <w:rsid w:val="00656AF3"/>
  </w:style>
  <w:style w:type="character" w:customStyle="1" w:styleId="ps79">
    <w:name w:val="ps79"/>
    <w:basedOn w:val="DefaultParagraphFont"/>
    <w:rsid w:val="00656AF3"/>
  </w:style>
  <w:style w:type="character" w:customStyle="1" w:styleId="ps80">
    <w:name w:val="ps80"/>
    <w:basedOn w:val="DefaultParagraphFont"/>
    <w:rsid w:val="00656AF3"/>
  </w:style>
  <w:style w:type="character" w:customStyle="1" w:styleId="ps81">
    <w:name w:val="ps81"/>
    <w:basedOn w:val="DefaultParagraphFont"/>
    <w:rsid w:val="00656AF3"/>
  </w:style>
  <w:style w:type="character" w:customStyle="1" w:styleId="ps85">
    <w:name w:val="ps85"/>
    <w:basedOn w:val="DefaultParagraphFont"/>
    <w:rsid w:val="00656AF3"/>
  </w:style>
  <w:style w:type="character" w:customStyle="1" w:styleId="ps87">
    <w:name w:val="ps87"/>
    <w:basedOn w:val="DefaultParagraphFont"/>
    <w:rsid w:val="00656AF3"/>
  </w:style>
  <w:style w:type="character" w:customStyle="1" w:styleId="ps88">
    <w:name w:val="ps88"/>
    <w:basedOn w:val="DefaultParagraphFont"/>
    <w:rsid w:val="00656AF3"/>
  </w:style>
  <w:style w:type="paragraph" w:customStyle="1" w:styleId="H3">
    <w:name w:val="H3"/>
    <w:basedOn w:val="Normal"/>
    <w:next w:val="Normal"/>
    <w:rsid w:val="00656AF3"/>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656AF3"/>
  </w:style>
  <w:style w:type="paragraph" w:customStyle="1" w:styleId="Style0">
    <w:name w:val="Style0"/>
    <w:rsid w:val="00656AF3"/>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656AF3"/>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656AF3"/>
  </w:style>
  <w:style w:type="character" w:customStyle="1" w:styleId="WW-Teletype">
    <w:name w:val="WW-Teletype"/>
    <w:rsid w:val="00656AF3"/>
    <w:rPr>
      <w:rFonts w:ascii="Courier New" w:eastAsia="Courier New" w:hAnsi="Courier New" w:cs="Courier New"/>
    </w:rPr>
  </w:style>
  <w:style w:type="character" w:customStyle="1" w:styleId="lightemphasis">
    <w:name w:val="lightemphasis"/>
    <w:basedOn w:val="DefaultParagraphFont"/>
    <w:rsid w:val="00656AF3"/>
  </w:style>
  <w:style w:type="character" w:customStyle="1" w:styleId="booktitle0">
    <w:name w:val="booktitle"/>
    <w:basedOn w:val="DefaultParagraphFont"/>
    <w:rsid w:val="00656AF3"/>
  </w:style>
  <w:style w:type="character" w:customStyle="1" w:styleId="filmtitle">
    <w:name w:val="filmtitle"/>
    <w:basedOn w:val="DefaultParagraphFont"/>
    <w:rsid w:val="00656AF3"/>
  </w:style>
  <w:style w:type="paragraph" w:customStyle="1" w:styleId="Quotations">
    <w:name w:val="Quotations"/>
    <w:basedOn w:val="Normal"/>
    <w:rsid w:val="00656AF3"/>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656AF3"/>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656AF3"/>
  </w:style>
  <w:style w:type="character" w:customStyle="1" w:styleId="headline-detail">
    <w:name w:val="headline-detail"/>
    <w:basedOn w:val="DefaultParagraphFont"/>
    <w:rsid w:val="00656AF3"/>
  </w:style>
  <w:style w:type="character" w:customStyle="1" w:styleId="UnderlinedCardTextCharCharChar">
    <w:name w:val="Underlined Card Text Char Char Char"/>
    <w:basedOn w:val="DefaultParagraphFont"/>
    <w:rsid w:val="00656AF3"/>
    <w:rPr>
      <w:rFonts w:ascii="Arial Narrow" w:hAnsi="Arial Narrow"/>
      <w:noProof w:val="0"/>
      <w:sz w:val="18"/>
      <w:szCs w:val="24"/>
      <w:u w:val="single"/>
      <w:lang w:val="en-US" w:eastAsia="en-US" w:bidi="ar-SA"/>
    </w:rPr>
  </w:style>
  <w:style w:type="character" w:customStyle="1" w:styleId="storytext1">
    <w:name w:val="storytext1"/>
    <w:basedOn w:val="DefaultParagraphFont"/>
    <w:rsid w:val="00656AF3"/>
    <w:rPr>
      <w:rFonts w:ascii="Arial" w:hAnsi="Arial" w:cs="Arial" w:hint="default"/>
      <w:b w:val="0"/>
      <w:bCs w:val="0"/>
      <w:i w:val="0"/>
      <w:iCs w:val="0"/>
      <w:color w:val="000000"/>
      <w:sz w:val="16"/>
      <w:szCs w:val="16"/>
    </w:rPr>
  </w:style>
  <w:style w:type="character" w:customStyle="1" w:styleId="georgiamd">
    <w:name w:val="georgia md"/>
    <w:basedOn w:val="DefaultParagraphFont"/>
    <w:rsid w:val="00656AF3"/>
  </w:style>
  <w:style w:type="character" w:customStyle="1" w:styleId="UnderlineStyleCharCharChar">
    <w:name w:val="Underline Style Char Char Char"/>
    <w:basedOn w:val="DefaultParagraphFont"/>
    <w:rsid w:val="00656AF3"/>
    <w:rPr>
      <w:rFonts w:cs="Arial"/>
      <w:b/>
      <w:bCs/>
      <w:noProof w:val="0"/>
      <w:kern w:val="32"/>
      <w:sz w:val="24"/>
      <w:szCs w:val="24"/>
      <w:u w:val="single"/>
      <w:lang w:val="en-US" w:eastAsia="en-US" w:bidi="ar-SA"/>
    </w:rPr>
  </w:style>
  <w:style w:type="character" w:customStyle="1" w:styleId="collectmed">
    <w:name w:val="collectmed"/>
    <w:basedOn w:val="DefaultParagraphFont"/>
    <w:rsid w:val="00656AF3"/>
  </w:style>
  <w:style w:type="character" w:customStyle="1" w:styleId="lingoregion">
    <w:name w:val="lingo_region"/>
    <w:basedOn w:val="DefaultParagraphFont"/>
    <w:rsid w:val="00656AF3"/>
  </w:style>
  <w:style w:type="character" w:customStyle="1" w:styleId="vitstorybody">
    <w:name w:val="vitstorybody"/>
    <w:basedOn w:val="DefaultParagraphFont"/>
    <w:rsid w:val="00656AF3"/>
  </w:style>
  <w:style w:type="character" w:customStyle="1" w:styleId="searchtermbold">
    <w:name w:val="searchtermbold"/>
    <w:basedOn w:val="DefaultParagraphFont"/>
    <w:rsid w:val="00656AF3"/>
  </w:style>
  <w:style w:type="character" w:customStyle="1" w:styleId="spanstyle">
    <w:name w:val="spanstyle"/>
    <w:basedOn w:val="DefaultParagraphFont"/>
    <w:rsid w:val="00656AF3"/>
  </w:style>
  <w:style w:type="character" w:customStyle="1" w:styleId="TaglineChar1">
    <w:name w:val="Tagline Char1"/>
    <w:basedOn w:val="DefaultParagraphFont"/>
    <w:locked/>
    <w:rsid w:val="00656AF3"/>
    <w:rPr>
      <w:b/>
      <w:noProof w:val="0"/>
      <w:sz w:val="22"/>
      <w:szCs w:val="28"/>
      <w:lang w:val="en-US" w:eastAsia="en-US" w:bidi="ar-SA"/>
    </w:rPr>
  </w:style>
  <w:style w:type="character" w:customStyle="1" w:styleId="CiteExtrasChar1">
    <w:name w:val="Cite Extras Char1"/>
    <w:basedOn w:val="DefaultParagraphFont"/>
    <w:locked/>
    <w:rsid w:val="00656AF3"/>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656AF3"/>
    <w:rPr>
      <w:rFonts w:cs="Arial"/>
      <w:b/>
      <w:bCs/>
      <w:iCs/>
      <w:noProof w:val="0"/>
      <w:sz w:val="28"/>
      <w:szCs w:val="28"/>
      <w:u w:val="single"/>
      <w:lang w:val="en-US" w:eastAsia="en-US" w:bidi="ar-SA"/>
    </w:rPr>
  </w:style>
  <w:style w:type="character" w:customStyle="1" w:styleId="filed">
    <w:name w:val="filed"/>
    <w:basedOn w:val="DefaultParagraphFont"/>
    <w:rsid w:val="00656AF3"/>
  </w:style>
  <w:style w:type="character" w:customStyle="1" w:styleId="textnew">
    <w:name w:val="textnew"/>
    <w:basedOn w:val="DefaultParagraphFont"/>
    <w:uiPriority w:val="99"/>
    <w:rsid w:val="00656AF3"/>
    <w:rPr>
      <w:rFonts w:ascii="Georgia" w:hAnsi="Georgia" w:hint="default"/>
      <w:b w:val="0"/>
      <w:bCs w:val="0"/>
      <w:color w:val="000000"/>
      <w:sz w:val="21"/>
      <w:szCs w:val="21"/>
    </w:rPr>
  </w:style>
  <w:style w:type="character" w:customStyle="1" w:styleId="headlinefnt">
    <w:name w:val="headlinefnt"/>
    <w:basedOn w:val="DefaultParagraphFont"/>
    <w:rsid w:val="00656AF3"/>
  </w:style>
  <w:style w:type="character" w:customStyle="1" w:styleId="KellyEvCharChar">
    <w:name w:val="KellyEv Char Char"/>
    <w:basedOn w:val="DefaultParagraphFont"/>
    <w:rsid w:val="00656AF3"/>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656AF3"/>
    <w:rPr>
      <w:rFonts w:ascii="Times New Roman" w:hAnsi="Times New Roman"/>
      <w:dstrike w:val="0"/>
      <w:sz w:val="20"/>
      <w:u w:val="thick"/>
      <w:vertAlign w:val="baseline"/>
    </w:rPr>
  </w:style>
  <w:style w:type="character" w:customStyle="1" w:styleId="report-headline">
    <w:name w:val="report-headline"/>
    <w:basedOn w:val="DefaultParagraphFont"/>
    <w:rsid w:val="00656AF3"/>
  </w:style>
  <w:style w:type="character" w:customStyle="1" w:styleId="viewnewsarticle">
    <w:name w:val="viewnewsarticle"/>
    <w:basedOn w:val="DefaultParagraphFont"/>
    <w:rsid w:val="00656AF3"/>
  </w:style>
  <w:style w:type="character" w:customStyle="1" w:styleId="c9">
    <w:name w:val="c9"/>
    <w:basedOn w:val="DefaultParagraphFont"/>
    <w:rsid w:val="00656AF3"/>
  </w:style>
  <w:style w:type="character" w:customStyle="1" w:styleId="verdana12black1aheight18a">
    <w:name w:val="verdana12black1a height18a"/>
    <w:basedOn w:val="DefaultParagraphFont"/>
    <w:rsid w:val="00656AF3"/>
  </w:style>
  <w:style w:type="character" w:customStyle="1" w:styleId="FontStyle86">
    <w:name w:val="Font Style86"/>
    <w:basedOn w:val="DefaultParagraphFont"/>
    <w:uiPriority w:val="99"/>
    <w:rsid w:val="00656AF3"/>
    <w:rPr>
      <w:rFonts w:ascii="Times New Roman" w:hAnsi="Times New Roman" w:cs="Times New Roman"/>
      <w:b/>
      <w:bCs/>
      <w:i/>
      <w:iCs/>
      <w:sz w:val="16"/>
      <w:szCs w:val="16"/>
    </w:rPr>
  </w:style>
  <w:style w:type="paragraph" w:customStyle="1" w:styleId="Style52">
    <w:name w:val="Style5"/>
    <w:basedOn w:val="Normal"/>
    <w:uiPriority w:val="4"/>
    <w:qFormat/>
    <w:rsid w:val="00656AF3"/>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656AF3"/>
    <w:rPr>
      <w:rFonts w:ascii="Times New Roman" w:hAnsi="Times New Roman" w:cs="Times New Roman"/>
      <w:b/>
      <w:bCs/>
      <w:sz w:val="22"/>
      <w:szCs w:val="22"/>
    </w:rPr>
  </w:style>
  <w:style w:type="character" w:customStyle="1" w:styleId="FontStyle88">
    <w:name w:val="Font Style88"/>
    <w:basedOn w:val="DefaultParagraphFont"/>
    <w:uiPriority w:val="99"/>
    <w:rsid w:val="00656AF3"/>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656AF3"/>
    <w:rPr>
      <w:rFonts w:ascii="Times New Roman" w:hAnsi="Times New Roman" w:cs="Times New Roman"/>
      <w:b/>
      <w:bCs/>
      <w:sz w:val="16"/>
      <w:szCs w:val="16"/>
    </w:rPr>
  </w:style>
  <w:style w:type="character" w:customStyle="1" w:styleId="FontStyle92">
    <w:name w:val="Font Style92"/>
    <w:basedOn w:val="DefaultParagraphFont"/>
    <w:uiPriority w:val="99"/>
    <w:rsid w:val="00656AF3"/>
    <w:rPr>
      <w:rFonts w:ascii="Times New Roman" w:hAnsi="Times New Roman" w:cs="Times New Roman"/>
      <w:i/>
      <w:iCs/>
      <w:sz w:val="22"/>
      <w:szCs w:val="22"/>
    </w:rPr>
  </w:style>
  <w:style w:type="character" w:customStyle="1" w:styleId="FontStyle77">
    <w:name w:val="Font Style77"/>
    <w:basedOn w:val="DefaultParagraphFont"/>
    <w:uiPriority w:val="99"/>
    <w:rsid w:val="00656AF3"/>
    <w:rPr>
      <w:rFonts w:ascii="Times New Roman" w:hAnsi="Times New Roman" w:cs="Times New Roman"/>
      <w:b/>
      <w:bCs/>
      <w:spacing w:val="-10"/>
      <w:sz w:val="20"/>
      <w:szCs w:val="20"/>
    </w:rPr>
  </w:style>
  <w:style w:type="character" w:customStyle="1" w:styleId="FontStyle104">
    <w:name w:val="Font Style104"/>
    <w:basedOn w:val="DefaultParagraphFont"/>
    <w:rsid w:val="00656AF3"/>
    <w:rPr>
      <w:rFonts w:ascii="Georgia" w:hAnsi="Georgia" w:cs="Georgia"/>
      <w:b/>
      <w:bCs/>
      <w:sz w:val="12"/>
      <w:szCs w:val="12"/>
    </w:rPr>
  </w:style>
  <w:style w:type="character" w:customStyle="1" w:styleId="FontStyle122">
    <w:name w:val="Font Style122"/>
    <w:basedOn w:val="DefaultParagraphFont"/>
    <w:uiPriority w:val="99"/>
    <w:rsid w:val="00656AF3"/>
    <w:rPr>
      <w:rFonts w:ascii="Times New Roman" w:hAnsi="Times New Roman" w:cs="Times New Roman"/>
      <w:b/>
      <w:bCs/>
      <w:sz w:val="12"/>
      <w:szCs w:val="12"/>
    </w:rPr>
  </w:style>
  <w:style w:type="character" w:customStyle="1" w:styleId="FontStyle93">
    <w:name w:val="Font Style93"/>
    <w:basedOn w:val="DefaultParagraphFont"/>
    <w:uiPriority w:val="99"/>
    <w:rsid w:val="00656AF3"/>
    <w:rPr>
      <w:rFonts w:ascii="Times New Roman" w:hAnsi="Times New Roman" w:cs="Times New Roman"/>
      <w:sz w:val="22"/>
      <w:szCs w:val="22"/>
    </w:rPr>
  </w:style>
  <w:style w:type="paragraph" w:customStyle="1" w:styleId="Style49">
    <w:name w:val="Style49"/>
    <w:basedOn w:val="Normal"/>
    <w:uiPriority w:val="99"/>
    <w:rsid w:val="00656AF3"/>
    <w:pPr>
      <w:widowControl w:val="0"/>
      <w:autoSpaceDE w:val="0"/>
      <w:autoSpaceDN w:val="0"/>
      <w:adjustRightInd w:val="0"/>
      <w:spacing w:line="165" w:lineRule="exact"/>
    </w:pPr>
  </w:style>
  <w:style w:type="paragraph" w:customStyle="1" w:styleId="Style13">
    <w:name w:val="Style13"/>
    <w:basedOn w:val="Normal"/>
    <w:rsid w:val="00656AF3"/>
    <w:pPr>
      <w:widowControl w:val="0"/>
      <w:autoSpaceDE w:val="0"/>
      <w:autoSpaceDN w:val="0"/>
      <w:adjustRightInd w:val="0"/>
    </w:pPr>
  </w:style>
  <w:style w:type="character" w:customStyle="1" w:styleId="FontStyle78">
    <w:name w:val="Font Style78"/>
    <w:basedOn w:val="DefaultParagraphFont"/>
    <w:uiPriority w:val="99"/>
    <w:rsid w:val="00656AF3"/>
    <w:rPr>
      <w:rFonts w:ascii="Times New Roman" w:hAnsi="Times New Roman" w:cs="Times New Roman"/>
      <w:b/>
      <w:bCs/>
      <w:sz w:val="12"/>
      <w:szCs w:val="12"/>
    </w:rPr>
  </w:style>
  <w:style w:type="character" w:customStyle="1" w:styleId="FontStyle79">
    <w:name w:val="Font Style79"/>
    <w:basedOn w:val="DefaultParagraphFont"/>
    <w:uiPriority w:val="99"/>
    <w:rsid w:val="00656AF3"/>
    <w:rPr>
      <w:rFonts w:ascii="Georgia" w:hAnsi="Georgia" w:cs="Georgia"/>
      <w:b/>
      <w:bCs/>
      <w:sz w:val="10"/>
      <w:szCs w:val="10"/>
    </w:rPr>
  </w:style>
  <w:style w:type="character" w:customStyle="1" w:styleId="FontStyle81">
    <w:name w:val="Font Style81"/>
    <w:basedOn w:val="DefaultParagraphFont"/>
    <w:uiPriority w:val="99"/>
    <w:rsid w:val="00656AF3"/>
    <w:rPr>
      <w:rFonts w:ascii="Times New Roman" w:hAnsi="Times New Roman" w:cs="Times New Roman"/>
      <w:sz w:val="14"/>
      <w:szCs w:val="14"/>
    </w:rPr>
  </w:style>
  <w:style w:type="character" w:customStyle="1" w:styleId="FontStyle82">
    <w:name w:val="Font Style82"/>
    <w:basedOn w:val="DefaultParagraphFont"/>
    <w:uiPriority w:val="99"/>
    <w:rsid w:val="00656AF3"/>
    <w:rPr>
      <w:rFonts w:ascii="Times New Roman" w:hAnsi="Times New Roman" w:cs="Times New Roman"/>
      <w:b/>
      <w:bCs/>
      <w:i/>
      <w:iCs/>
      <w:sz w:val="12"/>
      <w:szCs w:val="12"/>
    </w:rPr>
  </w:style>
  <w:style w:type="character" w:customStyle="1" w:styleId="article">
    <w:name w:val="article"/>
    <w:basedOn w:val="DefaultParagraphFont"/>
    <w:rsid w:val="00656AF3"/>
  </w:style>
  <w:style w:type="character" w:customStyle="1" w:styleId="Bold-UnderlineChar">
    <w:name w:val="Bold-Underline Char"/>
    <w:basedOn w:val="DefaultParagraphFont"/>
    <w:rsid w:val="00656AF3"/>
    <w:rPr>
      <w:b/>
      <w:noProof w:val="0"/>
      <w:sz w:val="24"/>
      <w:szCs w:val="24"/>
      <w:u w:val="single"/>
      <w:lang w:val="en-US" w:eastAsia="en-US" w:bidi="ar-SA"/>
    </w:rPr>
  </w:style>
  <w:style w:type="character" w:customStyle="1" w:styleId="StyleArialNarrow">
    <w:name w:val="Style Arial Narrow"/>
    <w:basedOn w:val="DefaultParagraphFont"/>
    <w:rsid w:val="00656AF3"/>
    <w:rPr>
      <w:rFonts w:ascii="Arial Narrow" w:hAnsi="Arial Narrow"/>
      <w:sz w:val="20"/>
    </w:rPr>
  </w:style>
  <w:style w:type="character" w:customStyle="1" w:styleId="boldciteChar3">
    <w:name w:val="bold cite Char3"/>
    <w:basedOn w:val="DefaultParagraphFont"/>
    <w:rsid w:val="00656AF3"/>
    <w:rPr>
      <w:rFonts w:ascii="Arial" w:hAnsi="Arial" w:cs="Arial"/>
      <w:b/>
      <w:bCs/>
      <w:noProof w:val="0"/>
      <w:kern w:val="32"/>
      <w:sz w:val="24"/>
      <w:szCs w:val="24"/>
      <w:lang w:val="en-US" w:eastAsia="en-US" w:bidi="ar-SA"/>
    </w:rPr>
  </w:style>
  <w:style w:type="paragraph" w:customStyle="1" w:styleId="ecomaintext">
    <w:name w:val="ecomaintext"/>
    <w:basedOn w:val="Normal"/>
    <w:rsid w:val="00656AF3"/>
    <w:pPr>
      <w:spacing w:before="100" w:beforeAutospacing="1" w:after="100" w:afterAutospacing="1"/>
    </w:pPr>
    <w:rPr>
      <w:rFonts w:eastAsia="SimSun"/>
      <w:lang w:eastAsia="zh-CN"/>
    </w:rPr>
  </w:style>
  <w:style w:type="paragraph" w:customStyle="1" w:styleId="Normal8pt">
    <w:name w:val="Normal + 8 pt"/>
    <w:basedOn w:val="Normal"/>
    <w:rsid w:val="00656AF3"/>
    <w:pPr>
      <w:jc w:val="both"/>
    </w:pPr>
    <w:rPr>
      <w:color w:val="000000"/>
      <w:sz w:val="16"/>
      <w:szCs w:val="16"/>
    </w:rPr>
  </w:style>
  <w:style w:type="character" w:customStyle="1" w:styleId="bps-topic-ident">
    <w:name w:val="bps-topic-ident"/>
    <w:basedOn w:val="DefaultParagraphFont"/>
    <w:rsid w:val="00656AF3"/>
  </w:style>
  <w:style w:type="character" w:customStyle="1" w:styleId="artbyline">
    <w:name w:val="artbyline"/>
    <w:basedOn w:val="DefaultParagraphFont"/>
    <w:rsid w:val="00656AF3"/>
  </w:style>
  <w:style w:type="paragraph" w:customStyle="1" w:styleId="tagcite3">
    <w:name w:val="tagcite"/>
    <w:basedOn w:val="Normal"/>
    <w:qFormat/>
    <w:rsid w:val="00656AF3"/>
    <w:rPr>
      <w:rFonts w:ascii="Garamond" w:hAnsi="Garamond"/>
      <w:b/>
    </w:rPr>
  </w:style>
  <w:style w:type="character" w:customStyle="1" w:styleId="CardDownSizeChar">
    <w:name w:val="CardDownSize Char"/>
    <w:basedOn w:val="DefaultParagraphFont"/>
    <w:link w:val="CardDownSize"/>
    <w:locked/>
    <w:rsid w:val="00656AF3"/>
    <w:rPr>
      <w:sz w:val="16"/>
      <w:szCs w:val="32"/>
    </w:rPr>
  </w:style>
  <w:style w:type="paragraph" w:customStyle="1" w:styleId="CardDownSize">
    <w:name w:val="CardDownSize"/>
    <w:basedOn w:val="Normal"/>
    <w:link w:val="CardDownSizeChar"/>
    <w:autoRedefine/>
    <w:qFormat/>
    <w:rsid w:val="00656AF3"/>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656AF3"/>
    <w:pPr>
      <w:widowControl w:val="0"/>
      <w:jc w:val="both"/>
      <w:outlineLvl w:val="2"/>
    </w:pPr>
    <w:rPr>
      <w:rFonts w:eastAsia="Calibri"/>
      <w:b/>
      <w:szCs w:val="20"/>
    </w:rPr>
  </w:style>
  <w:style w:type="character" w:customStyle="1" w:styleId="AuthorDateChar0">
    <w:name w:val="Author + Date Char"/>
    <w:basedOn w:val="DefaultParagraphFont"/>
    <w:link w:val="AuthorDate2"/>
    <w:rsid w:val="00656AF3"/>
    <w:rPr>
      <w:rFonts w:ascii="Calibri" w:eastAsia="Calibri" w:hAnsi="Calibri" w:cs="Calibri"/>
      <w:b/>
      <w:szCs w:val="20"/>
    </w:rPr>
  </w:style>
  <w:style w:type="paragraph" w:customStyle="1" w:styleId="CM50">
    <w:name w:val="CM50"/>
    <w:basedOn w:val="Normal"/>
    <w:next w:val="Normal"/>
    <w:rsid w:val="00656AF3"/>
    <w:pPr>
      <w:widowControl w:val="0"/>
      <w:autoSpaceDE w:val="0"/>
      <w:autoSpaceDN w:val="0"/>
      <w:adjustRightInd w:val="0"/>
    </w:pPr>
  </w:style>
  <w:style w:type="character" w:customStyle="1" w:styleId="bodyblack1">
    <w:name w:val="bodyblack1"/>
    <w:basedOn w:val="DefaultParagraphFont"/>
    <w:rsid w:val="00656AF3"/>
    <w:rPr>
      <w:rFonts w:ascii="Verdana" w:hAnsi="Verdana" w:hint="default"/>
      <w:b w:val="0"/>
      <w:bCs w:val="0"/>
      <w:color w:val="000000"/>
      <w:sz w:val="20"/>
      <w:szCs w:val="20"/>
    </w:rPr>
  </w:style>
  <w:style w:type="paragraph" w:customStyle="1" w:styleId="Maximize">
    <w:name w:val="Maximize"/>
    <w:basedOn w:val="Normal"/>
    <w:link w:val="MaximizeChar"/>
    <w:rsid w:val="00656AF3"/>
    <w:pPr>
      <w:keepNext/>
      <w:keepLines/>
      <w:jc w:val="both"/>
    </w:pPr>
    <w:rPr>
      <w:u w:val="single"/>
    </w:rPr>
  </w:style>
  <w:style w:type="character" w:customStyle="1" w:styleId="MaximizeChar">
    <w:name w:val="Maximize Char"/>
    <w:basedOn w:val="DefaultParagraphFont"/>
    <w:link w:val="Maximize"/>
    <w:rsid w:val="00656AF3"/>
    <w:rPr>
      <w:rFonts w:ascii="Calibri" w:hAnsi="Calibri" w:cs="Calibri"/>
      <w:u w:val="single"/>
    </w:rPr>
  </w:style>
  <w:style w:type="paragraph" w:customStyle="1" w:styleId="StyleCardSizeDown6pt">
    <w:name w:val="Style Card Size Down + 6 pt"/>
    <w:basedOn w:val="Normal"/>
    <w:link w:val="StyleCardSizeDown6ptChar"/>
    <w:rsid w:val="00656AF3"/>
    <w:pPr>
      <w:jc w:val="both"/>
    </w:pPr>
    <w:rPr>
      <w:sz w:val="12"/>
      <w:szCs w:val="16"/>
    </w:rPr>
  </w:style>
  <w:style w:type="character" w:customStyle="1" w:styleId="StyleCardSizeDown6ptChar">
    <w:name w:val="Style Card Size Down + 6 pt Char"/>
    <w:basedOn w:val="DefaultParagraphFont"/>
    <w:link w:val="StyleCardSizeDown6pt"/>
    <w:rsid w:val="00656AF3"/>
    <w:rPr>
      <w:rFonts w:ascii="Calibri" w:hAnsi="Calibri" w:cs="Calibri"/>
      <w:sz w:val="12"/>
      <w:szCs w:val="16"/>
    </w:rPr>
  </w:style>
  <w:style w:type="paragraph" w:customStyle="1" w:styleId="CardDownMid">
    <w:name w:val="CardDownMid"/>
    <w:basedOn w:val="Normal"/>
    <w:link w:val="CardDownMidChar"/>
    <w:rsid w:val="00656AF3"/>
    <w:rPr>
      <w:rFonts w:cs="Arial"/>
      <w:sz w:val="14"/>
      <w:szCs w:val="20"/>
    </w:rPr>
  </w:style>
  <w:style w:type="character" w:customStyle="1" w:styleId="CardDownMidChar">
    <w:name w:val="CardDownMid Char"/>
    <w:basedOn w:val="DefaultParagraphFont"/>
    <w:link w:val="CardDownMid"/>
    <w:rsid w:val="00656AF3"/>
    <w:rPr>
      <w:rFonts w:ascii="Calibri" w:hAnsi="Calibri" w:cs="Arial"/>
      <w:sz w:val="14"/>
      <w:szCs w:val="20"/>
    </w:rPr>
  </w:style>
  <w:style w:type="character" w:customStyle="1" w:styleId="QuickFormat1">
    <w:name w:val="QuickFormat1"/>
    <w:rsid w:val="00656AF3"/>
  </w:style>
  <w:style w:type="character" w:customStyle="1" w:styleId="Irrelevant5fontChar">
    <w:name w:val="Irrelevant (5 font) Char"/>
    <w:basedOn w:val="DefaultParagraphFont"/>
    <w:link w:val="Irrelevant5font"/>
    <w:rsid w:val="00656AF3"/>
    <w:rPr>
      <w:sz w:val="10"/>
      <w:szCs w:val="10"/>
    </w:rPr>
  </w:style>
  <w:style w:type="paragraph" w:customStyle="1" w:styleId="Irrelevant5font">
    <w:name w:val="Irrelevant (5 font)"/>
    <w:basedOn w:val="Normal"/>
    <w:link w:val="Irrelevant5fontChar"/>
    <w:rsid w:val="00656AF3"/>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656AF3"/>
    <w:rPr>
      <w:b/>
      <w:color w:val="000000"/>
      <w:u w:val="single"/>
    </w:rPr>
  </w:style>
  <w:style w:type="character" w:customStyle="1" w:styleId="UnderlineEmphasisChar">
    <w:name w:val="Underline + Emphasis Char"/>
    <w:basedOn w:val="DefaultParagraphFont"/>
    <w:link w:val="UnderlineEmphasis"/>
    <w:locked/>
    <w:rsid w:val="00656AF3"/>
    <w:rPr>
      <w:rFonts w:ascii="Calibri" w:hAnsi="Calibri" w:cs="Calibri"/>
      <w:b/>
      <w:color w:val="000000"/>
      <w:u w:val="single"/>
    </w:rPr>
  </w:style>
  <w:style w:type="paragraph" w:customStyle="1" w:styleId="tag10">
    <w:name w:val="tag1"/>
    <w:basedOn w:val="Normal"/>
    <w:qFormat/>
    <w:rsid w:val="00656AF3"/>
    <w:rPr>
      <w:b/>
      <w:szCs w:val="20"/>
    </w:rPr>
  </w:style>
  <w:style w:type="paragraph" w:customStyle="1" w:styleId="Ciii">
    <w:name w:val="Ciii"/>
    <w:basedOn w:val="Normal"/>
    <w:qFormat/>
    <w:rsid w:val="00656AF3"/>
    <w:rPr>
      <w:b/>
      <w:szCs w:val="20"/>
      <w:u w:val="thick"/>
    </w:rPr>
  </w:style>
  <w:style w:type="paragraph" w:customStyle="1" w:styleId="DebateCardSmall">
    <w:name w:val="Debate Card Small"/>
    <w:basedOn w:val="Normal"/>
    <w:qFormat/>
    <w:rsid w:val="00656AF3"/>
    <w:pPr>
      <w:autoSpaceDE w:val="0"/>
      <w:autoSpaceDN w:val="0"/>
      <w:adjustRightInd w:val="0"/>
    </w:pPr>
    <w:rPr>
      <w:sz w:val="16"/>
      <w:szCs w:val="16"/>
    </w:rPr>
  </w:style>
  <w:style w:type="paragraph" w:customStyle="1" w:styleId="Times0">
    <w:name w:val="Times"/>
    <w:basedOn w:val="Heading2"/>
    <w:rsid w:val="00656AF3"/>
    <w:rPr>
      <w:rFonts w:cs="Arial"/>
      <w:iCs/>
      <w:sz w:val="24"/>
    </w:rPr>
  </w:style>
  <w:style w:type="character" w:customStyle="1" w:styleId="searchhit">
    <w:name w:val="searchhit"/>
    <w:basedOn w:val="DefaultParagraphFont"/>
    <w:rsid w:val="00656AF3"/>
    <w:rPr>
      <w:rFonts w:cs="Times New Roman"/>
    </w:rPr>
  </w:style>
  <w:style w:type="character" w:customStyle="1" w:styleId="ecunderline">
    <w:name w:val="ec_underline"/>
    <w:basedOn w:val="DefaultParagraphFont"/>
    <w:rsid w:val="00656AF3"/>
    <w:rPr>
      <w:rFonts w:cs="Times New Roman"/>
    </w:rPr>
  </w:style>
  <w:style w:type="character" w:customStyle="1" w:styleId="BoldCiteCharCharChar">
    <w:name w:val="Bold Cite Char Char Char"/>
    <w:basedOn w:val="DefaultParagraphFont"/>
    <w:rsid w:val="00656AF3"/>
    <w:rPr>
      <w:rFonts w:cs="Arial"/>
      <w:bCs/>
      <w:sz w:val="14"/>
      <w:szCs w:val="14"/>
      <w:lang w:val="en-US" w:eastAsia="en-US" w:bidi="ar-SA"/>
    </w:rPr>
  </w:style>
  <w:style w:type="character" w:customStyle="1" w:styleId="ib">
    <w:name w:val="ib"/>
    <w:basedOn w:val="DefaultParagraphFont"/>
    <w:rsid w:val="00656AF3"/>
  </w:style>
  <w:style w:type="paragraph" w:customStyle="1" w:styleId="plff6">
    <w:name w:val="pl ff6"/>
    <w:basedOn w:val="Normal"/>
    <w:rsid w:val="00656AF3"/>
    <w:pPr>
      <w:spacing w:beforeLines="1" w:afterLines="1"/>
    </w:pPr>
    <w:rPr>
      <w:rFonts w:ascii="Times" w:hAnsi="Times"/>
      <w:szCs w:val="20"/>
    </w:rPr>
  </w:style>
  <w:style w:type="character" w:customStyle="1" w:styleId="ff6">
    <w:name w:val="ff6"/>
    <w:basedOn w:val="DefaultParagraphFont"/>
    <w:rsid w:val="00656AF3"/>
  </w:style>
  <w:style w:type="paragraph" w:customStyle="1" w:styleId="HeaderFormat">
    <w:name w:val="Header Format"/>
    <w:basedOn w:val="Normal"/>
    <w:rsid w:val="00656AF3"/>
    <w:pPr>
      <w:jc w:val="center"/>
    </w:pPr>
    <w:rPr>
      <w:b/>
      <w:u w:val="single"/>
    </w:rPr>
  </w:style>
  <w:style w:type="paragraph" w:customStyle="1" w:styleId="TagFormat">
    <w:name w:val="Tag Format"/>
    <w:basedOn w:val="Normal"/>
    <w:rsid w:val="00656AF3"/>
    <w:rPr>
      <w:b/>
    </w:rPr>
  </w:style>
  <w:style w:type="paragraph" w:customStyle="1" w:styleId="c3">
    <w:name w:val="c3"/>
    <w:basedOn w:val="Normal"/>
    <w:rsid w:val="00656AF3"/>
    <w:pPr>
      <w:spacing w:beforeLines="1" w:afterLines="1"/>
    </w:pPr>
    <w:rPr>
      <w:rFonts w:ascii="Times" w:hAnsi="Times"/>
      <w:szCs w:val="20"/>
    </w:rPr>
  </w:style>
  <w:style w:type="character" w:customStyle="1" w:styleId="hotrouteChar1">
    <w:name w:val="hot route! Char"/>
    <w:basedOn w:val="DefaultParagraphFont"/>
    <w:link w:val="hotroute1"/>
    <w:rsid w:val="00656AF3"/>
    <w:rPr>
      <w:rFonts w:ascii="Calibri" w:eastAsia="Calibri" w:hAnsi="Calibri" w:cs="Calibri"/>
    </w:rPr>
  </w:style>
  <w:style w:type="character" w:customStyle="1" w:styleId="smallChar10">
    <w:name w:val="small Char1"/>
    <w:basedOn w:val="DefaultParagraphFont"/>
    <w:rsid w:val="00656AF3"/>
    <w:rPr>
      <w:sz w:val="16"/>
      <w:szCs w:val="24"/>
    </w:rPr>
  </w:style>
  <w:style w:type="paragraph" w:customStyle="1" w:styleId="reallysmall">
    <w:name w:val="really small"/>
    <w:basedOn w:val="Normal"/>
    <w:link w:val="reallysmallChar"/>
    <w:rsid w:val="00656AF3"/>
    <w:rPr>
      <w:sz w:val="12"/>
    </w:rPr>
  </w:style>
  <w:style w:type="character" w:customStyle="1" w:styleId="reallysmallChar">
    <w:name w:val="really small Char"/>
    <w:basedOn w:val="DefaultParagraphFont"/>
    <w:link w:val="reallysmall"/>
    <w:rsid w:val="00656AF3"/>
    <w:rPr>
      <w:rFonts w:ascii="Calibri" w:hAnsi="Calibri" w:cs="Calibri"/>
      <w:sz w:val="12"/>
    </w:rPr>
  </w:style>
  <w:style w:type="paragraph" w:customStyle="1" w:styleId="titlebignews">
    <w:name w:val="title_big_news"/>
    <w:basedOn w:val="Normal"/>
    <w:rsid w:val="00656AF3"/>
    <w:pPr>
      <w:spacing w:beforeLines="1" w:afterLines="1"/>
    </w:pPr>
    <w:rPr>
      <w:rFonts w:ascii="Times" w:eastAsia="Cambria" w:hAnsi="Times"/>
      <w:szCs w:val="20"/>
    </w:rPr>
  </w:style>
  <w:style w:type="character" w:customStyle="1" w:styleId="definition">
    <w:name w:val="definition"/>
    <w:basedOn w:val="DefaultParagraphFont"/>
    <w:rsid w:val="00656AF3"/>
  </w:style>
  <w:style w:type="paragraph" w:customStyle="1" w:styleId="abodyblack31">
    <w:name w:val="abodyblack31"/>
    <w:basedOn w:val="Normal"/>
    <w:rsid w:val="00656AF3"/>
    <w:pPr>
      <w:spacing w:before="100" w:beforeAutospacing="1" w:after="100" w:afterAutospacing="1"/>
    </w:pPr>
  </w:style>
  <w:style w:type="character" w:customStyle="1" w:styleId="Hyperlink4">
    <w:name w:val="Hyperlink4"/>
    <w:rsid w:val="00656AF3"/>
    <w:rPr>
      <w:strike w:val="0"/>
      <w:dstrike w:val="0"/>
      <w:color w:val="195FA4"/>
      <w:u w:val="single"/>
      <w:effect w:val="none"/>
    </w:rPr>
  </w:style>
  <w:style w:type="paragraph" w:customStyle="1" w:styleId="PicCaption">
    <w:name w:val="PicCaption"/>
    <w:basedOn w:val="Normal"/>
    <w:qFormat/>
    <w:rsid w:val="00656AF3"/>
    <w:rPr>
      <w:rFonts w:ascii="Georgia" w:eastAsia="Calibri" w:hAnsi="Georgia"/>
      <w:b/>
      <w:sz w:val="18"/>
      <w:szCs w:val="20"/>
      <w:lang w:val="x-none" w:eastAsia="x-none"/>
    </w:rPr>
  </w:style>
  <w:style w:type="character" w:customStyle="1" w:styleId="tightinline1">
    <w:name w:val="tightinline1"/>
    <w:basedOn w:val="DefaultParagraphFont"/>
    <w:rsid w:val="00656AF3"/>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656AF3"/>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656AF3"/>
    <w:rPr>
      <w:rFonts w:ascii="Times New Roman" w:hAnsi="Times New Roman"/>
      <w:b/>
      <w:color w:val="000000"/>
      <w:sz w:val="36"/>
      <w:u w:val="single"/>
    </w:rPr>
  </w:style>
  <w:style w:type="paragraph" w:customStyle="1" w:styleId="Hat2">
    <w:name w:val="Hat2"/>
    <w:basedOn w:val="Hat1"/>
    <w:next w:val="Normal"/>
    <w:uiPriority w:val="99"/>
    <w:qFormat/>
    <w:rsid w:val="00656AF3"/>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656AF3"/>
    <w:pPr>
      <w:spacing w:line="276" w:lineRule="auto"/>
      <w:outlineLvl w:val="9"/>
    </w:pPr>
    <w:rPr>
      <w:rFonts w:cs="Times New Roman"/>
      <w:bCs/>
      <w:color w:val="365F91"/>
      <w:sz w:val="28"/>
      <w:szCs w:val="28"/>
    </w:rPr>
  </w:style>
  <w:style w:type="character" w:customStyle="1" w:styleId="Style7pt">
    <w:name w:val="Style 7 pt"/>
    <w:basedOn w:val="DefaultParagraphFont"/>
    <w:rsid w:val="00656AF3"/>
    <w:rPr>
      <w:rFonts w:ascii="Times New Roman" w:hAnsi="Times New Roman"/>
      <w:sz w:val="14"/>
    </w:rPr>
  </w:style>
  <w:style w:type="character" w:customStyle="1" w:styleId="articleheadline1">
    <w:name w:val="articleheadline1"/>
    <w:basedOn w:val="DefaultParagraphFont"/>
    <w:rsid w:val="00656AF3"/>
    <w:rPr>
      <w:b/>
      <w:bCs/>
      <w:strike w:val="0"/>
      <w:dstrike w:val="0"/>
      <w:sz w:val="27"/>
      <w:szCs w:val="27"/>
      <w:u w:val="none"/>
      <w:effect w:val="none"/>
    </w:rPr>
  </w:style>
  <w:style w:type="character" w:customStyle="1" w:styleId="StyleStyle16ptChar">
    <w:name w:val="Style Style1 + 6 pt Char"/>
    <w:basedOn w:val="DefaultParagraphFont"/>
    <w:rsid w:val="00656AF3"/>
    <w:rPr>
      <w:sz w:val="12"/>
      <w:szCs w:val="14"/>
      <w:lang w:val="en-US" w:eastAsia="en-US" w:bidi="ar-SA"/>
    </w:rPr>
  </w:style>
  <w:style w:type="character" w:customStyle="1" w:styleId="StyleHeading2BlackChar">
    <w:name w:val="Style Heading 2 + Black Char"/>
    <w:basedOn w:val="DefaultParagraphFont"/>
    <w:rsid w:val="00656AF3"/>
    <w:rPr>
      <w:rFonts w:cs="Arial"/>
      <w:b/>
      <w:bCs/>
      <w:iCs/>
      <w:color w:val="000000"/>
      <w:sz w:val="22"/>
      <w:szCs w:val="28"/>
      <w:lang w:val="en-US" w:eastAsia="en-US" w:bidi="ar-SA"/>
    </w:rPr>
  </w:style>
  <w:style w:type="paragraph" w:customStyle="1" w:styleId="TagsandCites0">
    <w:name w:val="Tags and Cites"/>
    <w:basedOn w:val="Normal"/>
    <w:rsid w:val="00656AF3"/>
    <w:pPr>
      <w:spacing w:before="120" w:after="120"/>
    </w:pPr>
    <w:rPr>
      <w:rFonts w:ascii="Copperplate" w:hAnsi="Copperplate"/>
      <w:szCs w:val="20"/>
    </w:rPr>
  </w:style>
  <w:style w:type="character" w:customStyle="1" w:styleId="profileshighlighttext">
    <w:name w:val="profileshighlighttext"/>
    <w:basedOn w:val="DefaultParagraphFont"/>
    <w:rsid w:val="00656AF3"/>
  </w:style>
  <w:style w:type="paragraph" w:customStyle="1" w:styleId="column-byline">
    <w:name w:val="column-byline"/>
    <w:basedOn w:val="Normal"/>
    <w:rsid w:val="00656AF3"/>
    <w:pPr>
      <w:spacing w:before="100" w:beforeAutospacing="1" w:after="100" w:afterAutospacing="1"/>
    </w:pPr>
  </w:style>
  <w:style w:type="paragraph" w:customStyle="1" w:styleId="en">
    <w:name w:val="en"/>
    <w:basedOn w:val="Normal"/>
    <w:rsid w:val="00656AF3"/>
    <w:pPr>
      <w:spacing w:before="100" w:beforeAutospacing="1" w:after="100" w:afterAutospacing="1"/>
    </w:pPr>
  </w:style>
  <w:style w:type="paragraph" w:customStyle="1" w:styleId="Cardunderlined0">
    <w:name w:val="Card underlined"/>
    <w:basedOn w:val="Normal"/>
    <w:rsid w:val="00656AF3"/>
    <w:rPr>
      <w:color w:val="000000"/>
      <w:u w:val="single"/>
    </w:rPr>
  </w:style>
  <w:style w:type="character" w:customStyle="1" w:styleId="boldciteCharChar">
    <w:name w:val="bold cite Char Char"/>
    <w:basedOn w:val="DefaultParagraphFont"/>
    <w:rsid w:val="00656AF3"/>
    <w:rPr>
      <w:rFonts w:ascii="Arial" w:hAnsi="Arial" w:cs="Arial"/>
      <w:b/>
      <w:bCs/>
      <w:kern w:val="32"/>
      <w:sz w:val="24"/>
      <w:szCs w:val="24"/>
      <w:lang w:val="en-US" w:eastAsia="en-US" w:bidi="ar-SA"/>
    </w:rPr>
  </w:style>
  <w:style w:type="character" w:customStyle="1" w:styleId="comments-post">
    <w:name w:val="comments-post"/>
    <w:basedOn w:val="DefaultParagraphFont"/>
    <w:rsid w:val="00656AF3"/>
  </w:style>
  <w:style w:type="character" w:customStyle="1" w:styleId="txt">
    <w:name w:val="txt"/>
    <w:basedOn w:val="DefaultParagraphFont"/>
    <w:rsid w:val="00656AF3"/>
  </w:style>
  <w:style w:type="character" w:customStyle="1" w:styleId="Char5">
    <w:name w:val="Char5"/>
    <w:basedOn w:val="DefaultParagraphFont"/>
    <w:rsid w:val="00656AF3"/>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656AF3"/>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656AF3"/>
    <w:pPr>
      <w:autoSpaceDE w:val="0"/>
      <w:autoSpaceDN w:val="0"/>
      <w:adjustRightInd w:val="0"/>
      <w:jc w:val="both"/>
    </w:pPr>
    <w:rPr>
      <w:spacing w:val="-1"/>
      <w:sz w:val="12"/>
    </w:rPr>
  </w:style>
  <w:style w:type="character" w:customStyle="1" w:styleId="CharacterStyle4">
    <w:name w:val="Character Style 4"/>
    <w:rsid w:val="00656AF3"/>
    <w:rPr>
      <w:sz w:val="20"/>
      <w:u w:val="single"/>
    </w:rPr>
  </w:style>
  <w:style w:type="paragraph" w:customStyle="1" w:styleId="CtieRead">
    <w:name w:val="Ctie Read"/>
    <w:basedOn w:val="Heading4"/>
    <w:rsid w:val="00656AF3"/>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rsid w:val="00656AF3"/>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rsid w:val="00656AF3"/>
    <w:rPr>
      <w:b w:val="0"/>
      <w:bCs w:val="0"/>
      <w:sz w:val="20"/>
    </w:rPr>
  </w:style>
  <w:style w:type="paragraph" w:customStyle="1" w:styleId="ZNormalText">
    <w:name w:val="Z Normal Text"/>
    <w:basedOn w:val="Normal"/>
    <w:autoRedefine/>
    <w:rsid w:val="00656AF3"/>
  </w:style>
  <w:style w:type="paragraph" w:customStyle="1" w:styleId="ZTag">
    <w:name w:val="Z Tag"/>
    <w:basedOn w:val="Normal"/>
    <w:autoRedefine/>
    <w:rsid w:val="00656AF3"/>
    <w:rPr>
      <w:b/>
      <w:color w:val="000000"/>
      <w:sz w:val="28"/>
    </w:rPr>
  </w:style>
  <w:style w:type="character" w:customStyle="1" w:styleId="style110">
    <w:name w:val="style11"/>
    <w:basedOn w:val="DefaultParagraphFont"/>
    <w:rsid w:val="00656AF3"/>
    <w:rPr>
      <w:sz w:val="12"/>
      <w:szCs w:val="12"/>
    </w:rPr>
  </w:style>
  <w:style w:type="character" w:customStyle="1" w:styleId="subtitlesarticles1">
    <w:name w:val="subtitles_articles1"/>
    <w:basedOn w:val="DefaultParagraphFont"/>
    <w:rsid w:val="00656AF3"/>
    <w:rPr>
      <w:rFonts w:ascii="Verdana" w:hAnsi="Verdana" w:cs="Times New Roman"/>
      <w:b/>
      <w:bCs/>
      <w:color w:val="000000"/>
      <w:sz w:val="20"/>
      <w:szCs w:val="20"/>
    </w:rPr>
  </w:style>
  <w:style w:type="character" w:customStyle="1" w:styleId="BlockTitleChar10">
    <w:name w:val="Block Title Char1"/>
    <w:basedOn w:val="DefaultParagraphFont"/>
    <w:rsid w:val="00656AF3"/>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656AF3"/>
    <w:rPr>
      <w:bCs/>
      <w:sz w:val="16"/>
      <w:szCs w:val="28"/>
      <w:lang w:val="en-US" w:eastAsia="en-US" w:bidi="ar-SA"/>
    </w:rPr>
  </w:style>
  <w:style w:type="paragraph" w:customStyle="1" w:styleId="StyleUnderlineUnderline">
    <w:name w:val="Style Underline + Underline"/>
    <w:basedOn w:val="Normal"/>
    <w:rsid w:val="00656AF3"/>
    <w:pPr>
      <w:widowControl w:val="0"/>
      <w:suppressAutoHyphens/>
    </w:pPr>
    <w:rPr>
      <w:szCs w:val="18"/>
      <w:u w:val="single"/>
    </w:rPr>
  </w:style>
  <w:style w:type="character" w:customStyle="1" w:styleId="ft4">
    <w:name w:val="ft4"/>
    <w:basedOn w:val="DefaultParagraphFont"/>
    <w:rsid w:val="00656AF3"/>
  </w:style>
  <w:style w:type="character" w:customStyle="1" w:styleId="ps2">
    <w:name w:val="ps2"/>
    <w:basedOn w:val="DefaultParagraphFont"/>
    <w:rsid w:val="00656AF3"/>
  </w:style>
  <w:style w:type="character" w:customStyle="1" w:styleId="ps3">
    <w:name w:val="ps3"/>
    <w:basedOn w:val="DefaultParagraphFont"/>
    <w:rsid w:val="00656AF3"/>
  </w:style>
  <w:style w:type="character" w:customStyle="1" w:styleId="ps4">
    <w:name w:val="ps4"/>
    <w:basedOn w:val="DefaultParagraphFont"/>
    <w:rsid w:val="00656AF3"/>
  </w:style>
  <w:style w:type="character" w:customStyle="1" w:styleId="ps5">
    <w:name w:val="ps5"/>
    <w:basedOn w:val="DefaultParagraphFont"/>
    <w:rsid w:val="00656AF3"/>
  </w:style>
  <w:style w:type="character" w:customStyle="1" w:styleId="ps6">
    <w:name w:val="ps6"/>
    <w:basedOn w:val="DefaultParagraphFont"/>
    <w:rsid w:val="00656AF3"/>
  </w:style>
  <w:style w:type="character" w:customStyle="1" w:styleId="ps7">
    <w:name w:val="ps7"/>
    <w:basedOn w:val="DefaultParagraphFont"/>
    <w:rsid w:val="00656AF3"/>
  </w:style>
  <w:style w:type="character" w:customStyle="1" w:styleId="ps8">
    <w:name w:val="ps8"/>
    <w:basedOn w:val="DefaultParagraphFont"/>
    <w:rsid w:val="00656AF3"/>
  </w:style>
  <w:style w:type="character" w:customStyle="1" w:styleId="ps9">
    <w:name w:val="ps9"/>
    <w:basedOn w:val="DefaultParagraphFont"/>
    <w:rsid w:val="00656AF3"/>
  </w:style>
  <w:style w:type="character" w:customStyle="1" w:styleId="ps10">
    <w:name w:val="ps10"/>
    <w:basedOn w:val="DefaultParagraphFont"/>
    <w:rsid w:val="00656AF3"/>
  </w:style>
  <w:style w:type="character" w:customStyle="1" w:styleId="ps11">
    <w:name w:val="ps11"/>
    <w:basedOn w:val="DefaultParagraphFont"/>
    <w:rsid w:val="00656AF3"/>
  </w:style>
  <w:style w:type="character" w:customStyle="1" w:styleId="ps12">
    <w:name w:val="ps12"/>
    <w:basedOn w:val="DefaultParagraphFont"/>
    <w:rsid w:val="00656AF3"/>
  </w:style>
  <w:style w:type="character" w:customStyle="1" w:styleId="ps13">
    <w:name w:val="ps13"/>
    <w:basedOn w:val="DefaultParagraphFont"/>
    <w:rsid w:val="00656AF3"/>
  </w:style>
  <w:style w:type="character" w:customStyle="1" w:styleId="ps14">
    <w:name w:val="ps14"/>
    <w:basedOn w:val="DefaultParagraphFont"/>
    <w:rsid w:val="00656AF3"/>
  </w:style>
  <w:style w:type="character" w:customStyle="1" w:styleId="ps15">
    <w:name w:val="ps15"/>
    <w:basedOn w:val="DefaultParagraphFont"/>
    <w:rsid w:val="00656AF3"/>
  </w:style>
  <w:style w:type="character" w:customStyle="1" w:styleId="ps16">
    <w:name w:val="ps16"/>
    <w:basedOn w:val="DefaultParagraphFont"/>
    <w:rsid w:val="00656AF3"/>
  </w:style>
  <w:style w:type="character" w:customStyle="1" w:styleId="ps17">
    <w:name w:val="ps17"/>
    <w:basedOn w:val="DefaultParagraphFont"/>
    <w:rsid w:val="00656AF3"/>
  </w:style>
  <w:style w:type="character" w:customStyle="1" w:styleId="ps18">
    <w:name w:val="ps18"/>
    <w:basedOn w:val="DefaultParagraphFont"/>
    <w:rsid w:val="00656AF3"/>
  </w:style>
  <w:style w:type="character" w:customStyle="1" w:styleId="ps19">
    <w:name w:val="ps19"/>
    <w:basedOn w:val="DefaultParagraphFont"/>
    <w:rsid w:val="00656AF3"/>
  </w:style>
  <w:style w:type="character" w:customStyle="1" w:styleId="ps20">
    <w:name w:val="ps20"/>
    <w:basedOn w:val="DefaultParagraphFont"/>
    <w:rsid w:val="00656AF3"/>
  </w:style>
  <w:style w:type="character" w:customStyle="1" w:styleId="ps21">
    <w:name w:val="ps21"/>
    <w:basedOn w:val="DefaultParagraphFont"/>
    <w:rsid w:val="00656AF3"/>
  </w:style>
  <w:style w:type="character" w:customStyle="1" w:styleId="ps22">
    <w:name w:val="ps22"/>
    <w:basedOn w:val="DefaultParagraphFont"/>
    <w:rsid w:val="00656AF3"/>
  </w:style>
  <w:style w:type="character" w:customStyle="1" w:styleId="em0">
    <w:name w:val="em0"/>
    <w:basedOn w:val="DefaultParagraphFont"/>
    <w:rsid w:val="00656AF3"/>
  </w:style>
  <w:style w:type="character" w:customStyle="1" w:styleId="ps23">
    <w:name w:val="ps23"/>
    <w:basedOn w:val="DefaultParagraphFont"/>
    <w:rsid w:val="00656AF3"/>
  </w:style>
  <w:style w:type="character" w:customStyle="1" w:styleId="ps24">
    <w:name w:val="ps24"/>
    <w:basedOn w:val="DefaultParagraphFont"/>
    <w:rsid w:val="00656AF3"/>
  </w:style>
  <w:style w:type="character" w:customStyle="1" w:styleId="ps25">
    <w:name w:val="ps25"/>
    <w:basedOn w:val="DefaultParagraphFont"/>
    <w:rsid w:val="00656AF3"/>
  </w:style>
  <w:style w:type="character" w:customStyle="1" w:styleId="ps26">
    <w:name w:val="ps26"/>
    <w:basedOn w:val="DefaultParagraphFont"/>
    <w:rsid w:val="00656AF3"/>
  </w:style>
  <w:style w:type="character" w:customStyle="1" w:styleId="ps27">
    <w:name w:val="ps27"/>
    <w:basedOn w:val="DefaultParagraphFont"/>
    <w:rsid w:val="00656AF3"/>
  </w:style>
  <w:style w:type="character" w:customStyle="1" w:styleId="ps28">
    <w:name w:val="ps28"/>
    <w:basedOn w:val="DefaultParagraphFont"/>
    <w:rsid w:val="00656AF3"/>
  </w:style>
  <w:style w:type="character" w:customStyle="1" w:styleId="ps29">
    <w:name w:val="ps29"/>
    <w:basedOn w:val="DefaultParagraphFont"/>
    <w:rsid w:val="00656AF3"/>
  </w:style>
  <w:style w:type="character" w:customStyle="1" w:styleId="ps30">
    <w:name w:val="ps30"/>
    <w:basedOn w:val="DefaultParagraphFont"/>
    <w:rsid w:val="00656AF3"/>
  </w:style>
  <w:style w:type="character" w:customStyle="1" w:styleId="ps31">
    <w:name w:val="ps31"/>
    <w:basedOn w:val="DefaultParagraphFont"/>
    <w:rsid w:val="00656AF3"/>
  </w:style>
  <w:style w:type="character" w:customStyle="1" w:styleId="ps32">
    <w:name w:val="ps32"/>
    <w:basedOn w:val="DefaultParagraphFont"/>
    <w:rsid w:val="00656AF3"/>
  </w:style>
  <w:style w:type="character" w:customStyle="1" w:styleId="ps33">
    <w:name w:val="ps33"/>
    <w:basedOn w:val="DefaultParagraphFont"/>
    <w:rsid w:val="00656AF3"/>
  </w:style>
  <w:style w:type="character" w:customStyle="1" w:styleId="ps34">
    <w:name w:val="ps34"/>
    <w:basedOn w:val="DefaultParagraphFont"/>
    <w:rsid w:val="00656AF3"/>
  </w:style>
  <w:style w:type="character" w:customStyle="1" w:styleId="ps35">
    <w:name w:val="ps35"/>
    <w:basedOn w:val="DefaultParagraphFont"/>
    <w:rsid w:val="00656AF3"/>
  </w:style>
  <w:style w:type="character" w:customStyle="1" w:styleId="ps36">
    <w:name w:val="ps36"/>
    <w:basedOn w:val="DefaultParagraphFont"/>
    <w:rsid w:val="00656AF3"/>
  </w:style>
  <w:style w:type="character" w:customStyle="1" w:styleId="ps37">
    <w:name w:val="ps37"/>
    <w:basedOn w:val="DefaultParagraphFont"/>
    <w:rsid w:val="00656AF3"/>
  </w:style>
  <w:style w:type="character" w:customStyle="1" w:styleId="ps38">
    <w:name w:val="ps38"/>
    <w:basedOn w:val="DefaultParagraphFont"/>
    <w:rsid w:val="00656AF3"/>
  </w:style>
  <w:style w:type="character" w:customStyle="1" w:styleId="ps40">
    <w:name w:val="ps40"/>
    <w:basedOn w:val="DefaultParagraphFont"/>
    <w:rsid w:val="00656AF3"/>
  </w:style>
  <w:style w:type="character" w:customStyle="1" w:styleId="ps41">
    <w:name w:val="ps41"/>
    <w:basedOn w:val="DefaultParagraphFont"/>
    <w:rsid w:val="00656AF3"/>
  </w:style>
  <w:style w:type="character" w:customStyle="1" w:styleId="ps42">
    <w:name w:val="ps42"/>
    <w:basedOn w:val="DefaultParagraphFont"/>
    <w:rsid w:val="00656AF3"/>
  </w:style>
  <w:style w:type="character" w:customStyle="1" w:styleId="ps43">
    <w:name w:val="ps43"/>
    <w:basedOn w:val="DefaultParagraphFont"/>
    <w:rsid w:val="00656AF3"/>
  </w:style>
  <w:style w:type="character" w:customStyle="1" w:styleId="ps46">
    <w:name w:val="ps46"/>
    <w:basedOn w:val="DefaultParagraphFont"/>
    <w:rsid w:val="00656AF3"/>
  </w:style>
  <w:style w:type="character" w:customStyle="1" w:styleId="ps47">
    <w:name w:val="ps47"/>
    <w:basedOn w:val="DefaultParagraphFont"/>
    <w:rsid w:val="00656AF3"/>
  </w:style>
  <w:style w:type="character" w:customStyle="1" w:styleId="ps48">
    <w:name w:val="ps48"/>
    <w:basedOn w:val="DefaultParagraphFont"/>
    <w:rsid w:val="00656AF3"/>
  </w:style>
  <w:style w:type="character" w:customStyle="1" w:styleId="ps49">
    <w:name w:val="ps49"/>
    <w:basedOn w:val="DefaultParagraphFont"/>
    <w:rsid w:val="00656AF3"/>
  </w:style>
  <w:style w:type="character" w:customStyle="1" w:styleId="ps50">
    <w:name w:val="ps50"/>
    <w:basedOn w:val="DefaultParagraphFont"/>
    <w:rsid w:val="00656AF3"/>
  </w:style>
  <w:style w:type="character" w:customStyle="1" w:styleId="ps51">
    <w:name w:val="ps51"/>
    <w:basedOn w:val="DefaultParagraphFont"/>
    <w:rsid w:val="00656AF3"/>
  </w:style>
  <w:style w:type="character" w:customStyle="1" w:styleId="ps52">
    <w:name w:val="ps52"/>
    <w:basedOn w:val="DefaultParagraphFont"/>
    <w:rsid w:val="00656AF3"/>
  </w:style>
  <w:style w:type="character" w:customStyle="1" w:styleId="ps53">
    <w:name w:val="ps53"/>
    <w:basedOn w:val="DefaultParagraphFont"/>
    <w:rsid w:val="00656AF3"/>
  </w:style>
  <w:style w:type="character" w:customStyle="1" w:styleId="ps54">
    <w:name w:val="ps54"/>
    <w:basedOn w:val="DefaultParagraphFont"/>
    <w:rsid w:val="00656AF3"/>
  </w:style>
  <w:style w:type="character" w:customStyle="1" w:styleId="ps55">
    <w:name w:val="ps55"/>
    <w:basedOn w:val="DefaultParagraphFont"/>
    <w:rsid w:val="00656AF3"/>
  </w:style>
  <w:style w:type="character" w:customStyle="1" w:styleId="ps56">
    <w:name w:val="ps56"/>
    <w:basedOn w:val="DefaultParagraphFont"/>
    <w:rsid w:val="00656AF3"/>
  </w:style>
  <w:style w:type="character" w:customStyle="1" w:styleId="ps57">
    <w:name w:val="ps57"/>
    <w:basedOn w:val="DefaultParagraphFont"/>
    <w:rsid w:val="00656AF3"/>
  </w:style>
  <w:style w:type="character" w:customStyle="1" w:styleId="ps58">
    <w:name w:val="ps58"/>
    <w:basedOn w:val="DefaultParagraphFont"/>
    <w:rsid w:val="00656AF3"/>
  </w:style>
  <w:style w:type="character" w:customStyle="1" w:styleId="ps59">
    <w:name w:val="ps59"/>
    <w:basedOn w:val="DefaultParagraphFont"/>
    <w:rsid w:val="00656AF3"/>
  </w:style>
  <w:style w:type="character" w:customStyle="1" w:styleId="ps60">
    <w:name w:val="ps60"/>
    <w:basedOn w:val="DefaultParagraphFont"/>
    <w:rsid w:val="00656AF3"/>
  </w:style>
  <w:style w:type="character" w:customStyle="1" w:styleId="ps61">
    <w:name w:val="ps61"/>
    <w:basedOn w:val="DefaultParagraphFont"/>
    <w:rsid w:val="00656AF3"/>
  </w:style>
  <w:style w:type="character" w:customStyle="1" w:styleId="ps62">
    <w:name w:val="ps62"/>
    <w:basedOn w:val="DefaultParagraphFont"/>
    <w:rsid w:val="00656AF3"/>
  </w:style>
  <w:style w:type="character" w:customStyle="1" w:styleId="ps64">
    <w:name w:val="ps64"/>
    <w:basedOn w:val="DefaultParagraphFont"/>
    <w:rsid w:val="00656AF3"/>
  </w:style>
  <w:style w:type="character" w:customStyle="1" w:styleId="ps68">
    <w:name w:val="ps68"/>
    <w:basedOn w:val="DefaultParagraphFont"/>
    <w:rsid w:val="00656AF3"/>
  </w:style>
  <w:style w:type="character" w:customStyle="1" w:styleId="ps70">
    <w:name w:val="ps70"/>
    <w:basedOn w:val="DefaultParagraphFont"/>
    <w:rsid w:val="00656AF3"/>
  </w:style>
  <w:style w:type="character" w:customStyle="1" w:styleId="ps71">
    <w:name w:val="ps71"/>
    <w:basedOn w:val="DefaultParagraphFont"/>
    <w:rsid w:val="00656AF3"/>
  </w:style>
  <w:style w:type="character" w:customStyle="1" w:styleId="ps72">
    <w:name w:val="ps72"/>
    <w:basedOn w:val="DefaultParagraphFont"/>
    <w:rsid w:val="00656AF3"/>
  </w:style>
  <w:style w:type="character" w:customStyle="1" w:styleId="ps73">
    <w:name w:val="ps73"/>
    <w:basedOn w:val="DefaultParagraphFont"/>
    <w:rsid w:val="00656AF3"/>
  </w:style>
  <w:style w:type="character" w:customStyle="1" w:styleId="ps74">
    <w:name w:val="ps74"/>
    <w:basedOn w:val="DefaultParagraphFont"/>
    <w:rsid w:val="00656AF3"/>
  </w:style>
  <w:style w:type="character" w:customStyle="1" w:styleId="ps78">
    <w:name w:val="ps78"/>
    <w:basedOn w:val="DefaultParagraphFont"/>
    <w:rsid w:val="00656AF3"/>
  </w:style>
  <w:style w:type="character" w:customStyle="1" w:styleId="ps82">
    <w:name w:val="ps82"/>
    <w:basedOn w:val="DefaultParagraphFont"/>
    <w:rsid w:val="00656AF3"/>
  </w:style>
  <w:style w:type="character" w:customStyle="1" w:styleId="ps83">
    <w:name w:val="ps83"/>
    <w:basedOn w:val="DefaultParagraphFont"/>
    <w:rsid w:val="00656AF3"/>
  </w:style>
  <w:style w:type="character" w:customStyle="1" w:styleId="ps84">
    <w:name w:val="ps84"/>
    <w:basedOn w:val="DefaultParagraphFont"/>
    <w:rsid w:val="00656AF3"/>
  </w:style>
  <w:style w:type="character" w:customStyle="1" w:styleId="ps86">
    <w:name w:val="ps86"/>
    <w:basedOn w:val="DefaultParagraphFont"/>
    <w:rsid w:val="00656AF3"/>
  </w:style>
  <w:style w:type="character" w:customStyle="1" w:styleId="style311">
    <w:name w:val="style311"/>
    <w:basedOn w:val="DefaultParagraphFont"/>
    <w:rsid w:val="00656AF3"/>
    <w:rPr>
      <w:rFonts w:ascii="Times New Roman" w:hAnsi="Times New Roman" w:cs="Times New Roman" w:hint="default"/>
      <w:sz w:val="26"/>
      <w:szCs w:val="26"/>
    </w:rPr>
  </w:style>
  <w:style w:type="paragraph" w:customStyle="1" w:styleId="TxBr2p1">
    <w:name w:val="TxBr_2p1"/>
    <w:basedOn w:val="Normal"/>
    <w:rsid w:val="00656AF3"/>
    <w:pPr>
      <w:tabs>
        <w:tab w:val="left" w:pos="204"/>
      </w:tabs>
      <w:autoSpaceDE w:val="0"/>
      <w:autoSpaceDN w:val="0"/>
      <w:adjustRightInd w:val="0"/>
      <w:spacing w:line="260" w:lineRule="atLeast"/>
      <w:jc w:val="both"/>
    </w:pPr>
  </w:style>
  <w:style w:type="paragraph" w:customStyle="1" w:styleId="TxBr2p2">
    <w:name w:val="TxBr_2p2"/>
    <w:basedOn w:val="Normal"/>
    <w:rsid w:val="00656AF3"/>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656AF3"/>
    <w:pPr>
      <w:tabs>
        <w:tab w:val="left" w:pos="204"/>
      </w:tabs>
      <w:autoSpaceDE w:val="0"/>
      <w:autoSpaceDN w:val="0"/>
      <w:adjustRightInd w:val="0"/>
      <w:spacing w:line="260" w:lineRule="atLeast"/>
      <w:jc w:val="both"/>
    </w:pPr>
  </w:style>
  <w:style w:type="paragraph" w:customStyle="1" w:styleId="TxBr3p2">
    <w:name w:val="TxBr_3p2"/>
    <w:basedOn w:val="Normal"/>
    <w:rsid w:val="00656AF3"/>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656AF3"/>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656AF3"/>
    <w:pPr>
      <w:tabs>
        <w:tab w:val="left" w:pos="204"/>
      </w:tabs>
      <w:autoSpaceDE w:val="0"/>
      <w:autoSpaceDN w:val="0"/>
      <w:adjustRightInd w:val="0"/>
      <w:spacing w:line="240" w:lineRule="atLeast"/>
      <w:jc w:val="both"/>
    </w:pPr>
  </w:style>
  <w:style w:type="paragraph" w:customStyle="1" w:styleId="TxBr5p1">
    <w:name w:val="TxBr_5p1"/>
    <w:basedOn w:val="Normal"/>
    <w:rsid w:val="00656AF3"/>
    <w:pPr>
      <w:tabs>
        <w:tab w:val="left" w:pos="204"/>
      </w:tabs>
      <w:autoSpaceDE w:val="0"/>
      <w:autoSpaceDN w:val="0"/>
      <w:adjustRightInd w:val="0"/>
      <w:spacing w:line="260" w:lineRule="atLeast"/>
      <w:jc w:val="both"/>
    </w:pPr>
  </w:style>
  <w:style w:type="paragraph" w:customStyle="1" w:styleId="TxBr7p1">
    <w:name w:val="TxBr_7p1"/>
    <w:basedOn w:val="Normal"/>
    <w:rsid w:val="00656AF3"/>
    <w:pPr>
      <w:tabs>
        <w:tab w:val="left" w:pos="204"/>
      </w:tabs>
      <w:autoSpaceDE w:val="0"/>
      <w:autoSpaceDN w:val="0"/>
      <w:adjustRightInd w:val="0"/>
      <w:spacing w:line="260" w:lineRule="atLeast"/>
      <w:jc w:val="both"/>
    </w:pPr>
  </w:style>
  <w:style w:type="paragraph" w:customStyle="1" w:styleId="TxBr7p2">
    <w:name w:val="TxBr_7p2"/>
    <w:basedOn w:val="Normal"/>
    <w:rsid w:val="00656AF3"/>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656AF3"/>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656AF3"/>
    <w:pPr>
      <w:tabs>
        <w:tab w:val="left" w:pos="204"/>
      </w:tabs>
      <w:autoSpaceDE w:val="0"/>
      <w:autoSpaceDN w:val="0"/>
      <w:adjustRightInd w:val="0"/>
      <w:spacing w:line="260" w:lineRule="atLeast"/>
      <w:jc w:val="both"/>
    </w:pPr>
  </w:style>
  <w:style w:type="paragraph" w:customStyle="1" w:styleId="TxBr9p2">
    <w:name w:val="TxBr_9p2"/>
    <w:basedOn w:val="Normal"/>
    <w:rsid w:val="00656AF3"/>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656AF3"/>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656AF3"/>
    <w:pPr>
      <w:tabs>
        <w:tab w:val="left" w:pos="204"/>
      </w:tabs>
      <w:autoSpaceDE w:val="0"/>
      <w:autoSpaceDN w:val="0"/>
      <w:adjustRightInd w:val="0"/>
      <w:spacing w:line="260" w:lineRule="atLeast"/>
      <w:jc w:val="both"/>
    </w:pPr>
  </w:style>
  <w:style w:type="paragraph" w:customStyle="1" w:styleId="TxBr11p2">
    <w:name w:val="TxBr_11p2"/>
    <w:basedOn w:val="Normal"/>
    <w:rsid w:val="00656AF3"/>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656AF3"/>
    <w:pPr>
      <w:tabs>
        <w:tab w:val="left" w:pos="204"/>
      </w:tabs>
      <w:autoSpaceDE w:val="0"/>
      <w:autoSpaceDN w:val="0"/>
      <w:adjustRightInd w:val="0"/>
      <w:spacing w:line="260" w:lineRule="atLeast"/>
      <w:jc w:val="both"/>
    </w:pPr>
  </w:style>
  <w:style w:type="paragraph" w:customStyle="1" w:styleId="TxBr13p1">
    <w:name w:val="TxBr_13p1"/>
    <w:basedOn w:val="Normal"/>
    <w:rsid w:val="00656AF3"/>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656AF3"/>
    <w:pPr>
      <w:tabs>
        <w:tab w:val="left" w:pos="204"/>
      </w:tabs>
      <w:autoSpaceDE w:val="0"/>
      <w:autoSpaceDN w:val="0"/>
      <w:adjustRightInd w:val="0"/>
      <w:spacing w:line="260" w:lineRule="atLeast"/>
      <w:jc w:val="both"/>
    </w:pPr>
  </w:style>
  <w:style w:type="paragraph" w:customStyle="1" w:styleId="TxBr14p2">
    <w:name w:val="TxBr_14p2"/>
    <w:basedOn w:val="Normal"/>
    <w:rsid w:val="00656AF3"/>
    <w:pPr>
      <w:tabs>
        <w:tab w:val="left" w:pos="357"/>
      </w:tabs>
      <w:autoSpaceDE w:val="0"/>
      <w:autoSpaceDN w:val="0"/>
      <w:adjustRightInd w:val="0"/>
      <w:spacing w:line="260" w:lineRule="atLeast"/>
      <w:ind w:firstLine="358"/>
      <w:jc w:val="both"/>
    </w:pPr>
  </w:style>
  <w:style w:type="character" w:customStyle="1" w:styleId="AAunderlining">
    <w:name w:val="AA underlining"/>
    <w:rsid w:val="00656AF3"/>
    <w:rPr>
      <w:rFonts w:ascii="Arial" w:hAnsi="Arial" w:cs="Arial"/>
      <w:b/>
      <w:noProof w:val="0"/>
      <w:color w:val="000000"/>
      <w:u w:val="thick"/>
      <w:lang w:val="en-US" w:eastAsia="en-US" w:bidi="ar-SA"/>
    </w:rPr>
  </w:style>
  <w:style w:type="character" w:customStyle="1" w:styleId="articletext1">
    <w:name w:val="article_text1"/>
    <w:basedOn w:val="DefaultParagraphFont"/>
    <w:rsid w:val="00656AF3"/>
    <w:rPr>
      <w:rFonts w:ascii="Arial" w:hAnsi="Arial" w:cs="Arial"/>
      <w:sz w:val="18"/>
      <w:szCs w:val="18"/>
    </w:rPr>
  </w:style>
  <w:style w:type="character" w:customStyle="1" w:styleId="ippcaptionblack">
    <w:name w:val="ippcaptionblack"/>
    <w:basedOn w:val="DefaultParagraphFont"/>
    <w:rsid w:val="00656AF3"/>
  </w:style>
  <w:style w:type="character" w:customStyle="1" w:styleId="size2arialtext1">
    <w:name w:val="size2arialtext1"/>
    <w:basedOn w:val="DefaultParagraphFont"/>
    <w:rsid w:val="00656AF3"/>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656AF3"/>
    <w:rPr>
      <w:b/>
      <w:sz w:val="24"/>
      <w:lang w:val="en-US" w:eastAsia="en-US" w:bidi="ar-SA"/>
    </w:rPr>
  </w:style>
  <w:style w:type="character" w:customStyle="1" w:styleId="StyleCards12ptThickunderlineChar3">
    <w:name w:val="Style Cards + 12 pt Thick underline Char3"/>
    <w:basedOn w:val="DefaultParagraphFont"/>
    <w:rsid w:val="00656AF3"/>
    <w:rPr>
      <w:sz w:val="24"/>
      <w:szCs w:val="24"/>
      <w:u w:val="thick"/>
      <w:lang w:val="en-US" w:eastAsia="en-US" w:bidi="ar-SA"/>
    </w:rPr>
  </w:style>
  <w:style w:type="paragraph" w:customStyle="1" w:styleId="StyleCites10pt">
    <w:name w:val="Style Cites + 10 pt"/>
    <w:rsid w:val="00656AF3"/>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656AF3"/>
    <w:rPr>
      <w:rFonts w:eastAsia="SimSun"/>
      <w:b/>
      <w:bCs/>
      <w:noProof w:val="0"/>
      <w:szCs w:val="24"/>
      <w:u w:val="single"/>
      <w:lang w:val="en-US" w:eastAsia="zh-CN" w:bidi="ar-SA"/>
    </w:rPr>
  </w:style>
  <w:style w:type="paragraph" w:customStyle="1" w:styleId="StyleCites12pt">
    <w:name w:val="Style Cites + 12 pt"/>
    <w:basedOn w:val="Cites"/>
    <w:rsid w:val="00656AF3"/>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656AF3"/>
    <w:rPr>
      <w:lang w:val="en-US" w:eastAsia="en-US" w:bidi="ar-SA"/>
    </w:rPr>
  </w:style>
  <w:style w:type="character" w:customStyle="1" w:styleId="CardsFont12ptCharCharCharCharChar">
    <w:name w:val="Cards + Font: 12 pt Char Char Char Char Char"/>
    <w:basedOn w:val="DefaultParagraphFont"/>
    <w:rsid w:val="00656AF3"/>
    <w:rPr>
      <w:sz w:val="24"/>
      <w:szCs w:val="24"/>
      <w:u w:val="thick"/>
      <w:lang w:val="en-US" w:eastAsia="en-US" w:bidi="ar-SA"/>
    </w:rPr>
  </w:style>
  <w:style w:type="character" w:customStyle="1" w:styleId="standardcontent1">
    <w:name w:val="standardcontent1"/>
    <w:basedOn w:val="DefaultParagraphFont"/>
    <w:rsid w:val="00656AF3"/>
    <w:rPr>
      <w:rFonts w:ascii="Arial" w:hAnsi="Arial" w:cs="Arial" w:hint="default"/>
      <w:strike w:val="0"/>
      <w:dstrike w:val="0"/>
      <w:sz w:val="24"/>
      <w:szCs w:val="24"/>
      <w:u w:val="none"/>
      <w:effect w:val="none"/>
    </w:rPr>
  </w:style>
  <w:style w:type="character" w:customStyle="1" w:styleId="charchar1">
    <w:name w:val="charchar1"/>
    <w:basedOn w:val="DefaultParagraphFont"/>
    <w:rsid w:val="00656AF3"/>
  </w:style>
  <w:style w:type="character" w:customStyle="1" w:styleId="underlineevidencetextCharChar">
    <w:name w:val="underline evidence text Char Char"/>
    <w:basedOn w:val="DefaultParagraphFont"/>
    <w:rsid w:val="00656AF3"/>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656AF3"/>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656AF3"/>
  </w:style>
  <w:style w:type="paragraph" w:customStyle="1" w:styleId="PageHeading0">
    <w:name w:val="PageHeading"/>
    <w:basedOn w:val="Normal"/>
    <w:autoRedefine/>
    <w:rsid w:val="00656AF3"/>
    <w:pPr>
      <w:jc w:val="center"/>
      <w:outlineLvl w:val="0"/>
    </w:pPr>
    <w:rPr>
      <w:b/>
      <w:sz w:val="32"/>
      <w:szCs w:val="32"/>
      <w:u w:val="single"/>
    </w:rPr>
  </w:style>
  <w:style w:type="paragraph" w:customStyle="1" w:styleId="Cite1HeavyCardSizeUp">
    <w:name w:val="Cite1||HeavyCardSizeUp"/>
    <w:basedOn w:val="Normal"/>
    <w:rsid w:val="00656AF3"/>
    <w:rPr>
      <w:b/>
      <w:u w:val="single"/>
    </w:rPr>
  </w:style>
  <w:style w:type="paragraph" w:customStyle="1" w:styleId="NormalText3">
    <w:name w:val="NormalText"/>
    <w:basedOn w:val="Normal"/>
    <w:rsid w:val="00656AF3"/>
  </w:style>
  <w:style w:type="character" w:customStyle="1" w:styleId="CardUpSizeChar">
    <w:name w:val="CardUpSize Char"/>
    <w:basedOn w:val="DefaultParagraphFont"/>
    <w:rsid w:val="00656AF3"/>
    <w:rPr>
      <w:sz w:val="24"/>
      <w:szCs w:val="24"/>
      <w:u w:val="single"/>
      <w:lang w:val="en-US" w:eastAsia="en-US" w:bidi="ar-SA"/>
    </w:rPr>
  </w:style>
  <w:style w:type="character" w:customStyle="1" w:styleId="Cite1HeavyCardSizeUpChar">
    <w:name w:val="Cite1||HeavyCardSizeUp Char"/>
    <w:basedOn w:val="DefaultParagraphFont"/>
    <w:rsid w:val="00656AF3"/>
    <w:rPr>
      <w:b/>
      <w:sz w:val="24"/>
      <w:szCs w:val="24"/>
      <w:u w:val="single"/>
      <w:lang w:val="en-US" w:eastAsia="en-US" w:bidi="ar-SA"/>
    </w:rPr>
  </w:style>
  <w:style w:type="character" w:customStyle="1" w:styleId="end">
    <w:name w:val="end"/>
    <w:basedOn w:val="DefaultParagraphFont"/>
    <w:rsid w:val="00656AF3"/>
  </w:style>
  <w:style w:type="character" w:customStyle="1" w:styleId="Reallysmall0">
    <w:name w:val="Reallysmall"/>
    <w:basedOn w:val="DefaultParagraphFont"/>
    <w:rsid w:val="00656AF3"/>
    <w:rPr>
      <w:sz w:val="12"/>
    </w:rPr>
  </w:style>
  <w:style w:type="character" w:customStyle="1" w:styleId="HotRouteCharChar">
    <w:name w:val="Hot Route Char Char"/>
    <w:basedOn w:val="DefaultParagraphFont"/>
    <w:rsid w:val="00656AF3"/>
    <w:rPr>
      <w:szCs w:val="24"/>
    </w:rPr>
  </w:style>
  <w:style w:type="character" w:customStyle="1" w:styleId="Style12ptBoldUnderline">
    <w:name w:val="Style 12 pt Bold Underline"/>
    <w:basedOn w:val="DefaultParagraphFont"/>
    <w:rsid w:val="00656AF3"/>
    <w:rPr>
      <w:bCs/>
      <w:sz w:val="20"/>
      <w:u w:val="single"/>
    </w:rPr>
  </w:style>
  <w:style w:type="paragraph" w:customStyle="1" w:styleId="Smalllouietext">
    <w:name w:val="Small louie text"/>
    <w:basedOn w:val="Normal"/>
    <w:autoRedefine/>
    <w:rsid w:val="00656AF3"/>
  </w:style>
  <w:style w:type="paragraph" w:customStyle="1" w:styleId="sdate">
    <w:name w:val="sdate"/>
    <w:basedOn w:val="Normal"/>
    <w:rsid w:val="00656AF3"/>
    <w:pPr>
      <w:spacing w:before="100" w:beforeAutospacing="1" w:after="100" w:afterAutospacing="1"/>
    </w:pPr>
  </w:style>
  <w:style w:type="character" w:customStyle="1" w:styleId="Heading3FoldoverCharChar">
    <w:name w:val="Heading 3 Foldover Char Char"/>
    <w:basedOn w:val="DefaultParagraphFont"/>
    <w:rsid w:val="00656AF3"/>
    <w:rPr>
      <w:rFonts w:cs="Arial"/>
      <w:b/>
      <w:bCs/>
      <w:sz w:val="40"/>
      <w:szCs w:val="26"/>
      <w:lang w:val="en-US" w:eastAsia="en-US" w:bidi="ar-SA"/>
    </w:rPr>
  </w:style>
  <w:style w:type="character" w:customStyle="1" w:styleId="verdana1">
    <w:name w:val="verdana1"/>
    <w:basedOn w:val="DefaultParagraphFont"/>
    <w:rsid w:val="00656AF3"/>
    <w:rPr>
      <w:rFonts w:ascii="Verdana" w:hAnsi="Verdana" w:hint="default"/>
    </w:rPr>
  </w:style>
  <w:style w:type="character" w:customStyle="1" w:styleId="bullet-text">
    <w:name w:val="bullet-text"/>
    <w:rsid w:val="00656AF3"/>
  </w:style>
  <w:style w:type="character" w:customStyle="1" w:styleId="attrib">
    <w:name w:val="attrib"/>
    <w:rsid w:val="00656AF3"/>
  </w:style>
  <w:style w:type="character" w:customStyle="1" w:styleId="searchtermbold1">
    <w:name w:val="searchtermbold1"/>
    <w:rsid w:val="00656AF3"/>
    <w:rPr>
      <w:b/>
      <w:bCs/>
      <w:sz w:val="17"/>
      <w:szCs w:val="17"/>
    </w:rPr>
  </w:style>
  <w:style w:type="character" w:customStyle="1" w:styleId="spanstyle1">
    <w:name w:val="spanstyle1"/>
    <w:rsid w:val="00656AF3"/>
    <w:rPr>
      <w:b w:val="0"/>
      <w:bCs w:val="0"/>
      <w:sz w:val="17"/>
      <w:szCs w:val="17"/>
    </w:rPr>
  </w:style>
  <w:style w:type="character" w:customStyle="1" w:styleId="crosslinkpopup1">
    <w:name w:val="crosslinkpopup1"/>
    <w:rsid w:val="00656AF3"/>
    <w:rPr>
      <w:vanish/>
      <w:webHidden w:val="0"/>
      <w:bdr w:val="single" w:sz="12" w:space="0" w:color="666666" w:frame="1"/>
      <w:shd w:val="clear" w:color="auto" w:fill="FFFFFF"/>
      <w:specVanish w:val="0"/>
    </w:rPr>
  </w:style>
  <w:style w:type="character" w:customStyle="1" w:styleId="crosslinkpopup2">
    <w:name w:val="crosslinkpopup2"/>
    <w:rsid w:val="00656AF3"/>
    <w:rPr>
      <w:vanish/>
      <w:webHidden w:val="0"/>
      <w:bdr w:val="single" w:sz="12" w:space="0" w:color="666666" w:frame="1"/>
      <w:shd w:val="clear" w:color="auto" w:fill="FFFFFF"/>
      <w:specVanish w:val="0"/>
    </w:rPr>
  </w:style>
  <w:style w:type="paragraph" w:customStyle="1" w:styleId="speechnumber">
    <w:name w:val="speechnumber"/>
    <w:basedOn w:val="Normal"/>
    <w:rsid w:val="00656AF3"/>
    <w:pPr>
      <w:spacing w:before="100" w:beforeAutospacing="1" w:after="100" w:afterAutospacing="1"/>
    </w:pPr>
    <w:rPr>
      <w:lang w:val="tr-TR" w:eastAsia="tr-TR"/>
    </w:rPr>
  </w:style>
  <w:style w:type="character" w:customStyle="1" w:styleId="printpdf">
    <w:name w:val="print_pdf"/>
    <w:rsid w:val="00656AF3"/>
  </w:style>
  <w:style w:type="character" w:customStyle="1" w:styleId="custom-facebook-button">
    <w:name w:val="custom-facebook-button"/>
    <w:rsid w:val="00656AF3"/>
  </w:style>
  <w:style w:type="character" w:customStyle="1" w:styleId="custom-twitter-button">
    <w:name w:val="custom-twitter-button"/>
    <w:rsid w:val="00656AF3"/>
  </w:style>
  <w:style w:type="character" w:customStyle="1" w:styleId="support">
    <w:name w:val="support"/>
    <w:basedOn w:val="DefaultParagraphFont"/>
    <w:rsid w:val="00656AF3"/>
  </w:style>
  <w:style w:type="character" w:customStyle="1" w:styleId="3textChar">
    <w:name w:val="3text Char"/>
    <w:basedOn w:val="DefaultParagraphFont"/>
    <w:link w:val="3text"/>
    <w:uiPriority w:val="99"/>
    <w:rsid w:val="00656AF3"/>
    <w:rPr>
      <w:rFonts w:ascii="Calibri" w:eastAsia="Times New Roman" w:hAnsi="Calibri" w:cs="Calibri"/>
      <w:sz w:val="24"/>
      <w:szCs w:val="24"/>
    </w:rPr>
  </w:style>
  <w:style w:type="character" w:customStyle="1" w:styleId="FontStyle67">
    <w:name w:val="Font Style67"/>
    <w:uiPriority w:val="99"/>
    <w:rsid w:val="00656AF3"/>
    <w:rPr>
      <w:rFonts w:ascii="Garamond" w:hAnsi="Garamond" w:cs="Garamond"/>
      <w:b/>
      <w:bCs/>
      <w:spacing w:val="10"/>
      <w:sz w:val="14"/>
      <w:szCs w:val="14"/>
    </w:rPr>
  </w:style>
  <w:style w:type="character" w:customStyle="1" w:styleId="Hyperlink13">
    <w:name w:val="Hyperlink13"/>
    <w:basedOn w:val="DefaultParagraphFont"/>
    <w:rsid w:val="00656AF3"/>
    <w:rPr>
      <w:b w:val="0"/>
      <w:bCs w:val="0"/>
      <w:strike w:val="0"/>
      <w:dstrike w:val="0"/>
      <w:color w:val="008000"/>
      <w:sz w:val="20"/>
      <w:szCs w:val="20"/>
      <w:u w:val="none"/>
      <w:effect w:val="none"/>
    </w:rPr>
  </w:style>
  <w:style w:type="character" w:customStyle="1" w:styleId="Header2Char">
    <w:name w:val="Header2 Char"/>
    <w:basedOn w:val="Heading2Char2"/>
    <w:rsid w:val="00656AF3"/>
    <w:rPr>
      <w:b/>
      <w:caps/>
      <w:szCs w:val="24"/>
      <w:lang w:val="en-US" w:eastAsia="en-US" w:bidi="ar-SA"/>
    </w:rPr>
  </w:style>
  <w:style w:type="character" w:customStyle="1" w:styleId="StyleBoldText12pt10ptNotBoldKernat16pt">
    <w:name w:val="Style Bold Text 12 pt + 10 pt Not Bold Kern at 16 pt"/>
    <w:basedOn w:val="DefaultParagraphFont"/>
    <w:rsid w:val="00656AF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656AF3"/>
    <w:rPr>
      <w:sz w:val="24"/>
      <w:szCs w:val="24"/>
      <w:u w:val="thick"/>
      <w:lang w:val="en-US" w:eastAsia="en-US" w:bidi="ar-SA"/>
    </w:rPr>
  </w:style>
  <w:style w:type="character" w:customStyle="1" w:styleId="TagsChar4">
    <w:name w:val="Tags Char4"/>
    <w:basedOn w:val="DefaultParagraphFont"/>
    <w:rsid w:val="00656AF3"/>
    <w:rPr>
      <w:b/>
      <w:lang w:val="en-US" w:eastAsia="en-US" w:bidi="ar-SA"/>
    </w:rPr>
  </w:style>
  <w:style w:type="character" w:customStyle="1" w:styleId="StyleStyleThickunderlineBold">
    <w:name w:val="Style Style Thick underline + Bold"/>
    <w:basedOn w:val="DefaultParagraphFont"/>
    <w:rsid w:val="00656AF3"/>
    <w:rPr>
      <w:b/>
      <w:bCs/>
      <w:u w:val="thick"/>
    </w:rPr>
  </w:style>
  <w:style w:type="character" w:customStyle="1" w:styleId="underlinecharchar5">
    <w:name w:val="underlinecharchar"/>
    <w:basedOn w:val="DefaultParagraphFont"/>
    <w:rsid w:val="00656AF3"/>
  </w:style>
  <w:style w:type="paragraph" w:customStyle="1" w:styleId="unread">
    <w:name w:val="unread"/>
    <w:basedOn w:val="Normal"/>
    <w:rsid w:val="00656AF3"/>
  </w:style>
  <w:style w:type="character" w:customStyle="1" w:styleId="unreadChar">
    <w:name w:val="unread Char"/>
    <w:basedOn w:val="DefaultParagraphFont"/>
    <w:rsid w:val="00656AF3"/>
    <w:rPr>
      <w:szCs w:val="24"/>
    </w:rPr>
  </w:style>
  <w:style w:type="character" w:customStyle="1" w:styleId="FontStyle32">
    <w:name w:val="Font Style32"/>
    <w:basedOn w:val="DefaultParagraphFont"/>
    <w:rsid w:val="00656AF3"/>
    <w:rPr>
      <w:rFonts w:ascii="Times New Roman" w:hAnsi="Times New Roman" w:cs="Times New Roman"/>
      <w:b/>
      <w:bCs/>
      <w:sz w:val="20"/>
      <w:szCs w:val="20"/>
    </w:rPr>
  </w:style>
  <w:style w:type="character" w:customStyle="1" w:styleId="FontStyle31">
    <w:name w:val="Font Style31"/>
    <w:basedOn w:val="DefaultParagraphFont"/>
    <w:rsid w:val="00656AF3"/>
    <w:rPr>
      <w:rFonts w:ascii="Times New Roman" w:hAnsi="Times New Roman" w:cs="Times New Roman"/>
      <w:smallCaps/>
      <w:sz w:val="12"/>
      <w:szCs w:val="12"/>
    </w:rPr>
  </w:style>
  <w:style w:type="character" w:customStyle="1" w:styleId="FontStyle40">
    <w:name w:val="Font Style40"/>
    <w:basedOn w:val="DefaultParagraphFont"/>
    <w:rsid w:val="00656AF3"/>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656AF3"/>
    <w:rPr>
      <w:rFonts w:ascii="Franklin Gothic Medium Cond" w:hAnsi="Franklin Gothic Medium Cond" w:cs="Franklin Gothic Medium Cond"/>
      <w:sz w:val="12"/>
      <w:szCs w:val="12"/>
    </w:rPr>
  </w:style>
  <w:style w:type="character" w:customStyle="1" w:styleId="TitlesChar">
    <w:name w:val="Titles Char"/>
    <w:basedOn w:val="DefaultParagraphFont"/>
    <w:rsid w:val="00656AF3"/>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rsid w:val="00656AF3"/>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656AF3"/>
    <w:rPr>
      <w:b/>
      <w:sz w:val="22"/>
      <w:szCs w:val="26"/>
      <w:u w:val="single"/>
    </w:rPr>
  </w:style>
  <w:style w:type="paragraph" w:customStyle="1" w:styleId="CiteExtrasChar1CharCharCharCharCharCharCharCharCharChar">
    <w:name w:val="Cite Extras Char1 Char Char Char Char Char Char Char Char Char Char"/>
    <w:basedOn w:val="Heading4"/>
    <w:rsid w:val="00656AF3"/>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656AF3"/>
    <w:rPr>
      <w:sz w:val="16"/>
      <w:szCs w:val="28"/>
    </w:rPr>
  </w:style>
  <w:style w:type="character" w:customStyle="1" w:styleId="debate-underlinedchar">
    <w:name w:val="debate-underlinedchar"/>
    <w:basedOn w:val="DefaultParagraphFont"/>
    <w:rsid w:val="00656AF3"/>
  </w:style>
  <w:style w:type="character" w:customStyle="1" w:styleId="time-date">
    <w:name w:val="time-date"/>
    <w:basedOn w:val="DefaultParagraphFont"/>
    <w:rsid w:val="00656AF3"/>
  </w:style>
  <w:style w:type="character" w:customStyle="1" w:styleId="ecverdana">
    <w:name w:val="ec_verdana"/>
    <w:basedOn w:val="DefaultParagraphFont"/>
    <w:rsid w:val="00656AF3"/>
  </w:style>
  <w:style w:type="character" w:customStyle="1" w:styleId="ecssl0">
    <w:name w:val="ec_ss_l0"/>
    <w:basedOn w:val="DefaultParagraphFont"/>
    <w:rsid w:val="00656AF3"/>
  </w:style>
  <w:style w:type="character" w:customStyle="1" w:styleId="echit">
    <w:name w:val="ec_hit"/>
    <w:basedOn w:val="DefaultParagraphFont"/>
    <w:rsid w:val="00656AF3"/>
  </w:style>
  <w:style w:type="character" w:customStyle="1" w:styleId="bodyblack">
    <w:name w:val="bodyblack"/>
    <w:basedOn w:val="DefaultParagraphFont"/>
    <w:rsid w:val="00656AF3"/>
  </w:style>
  <w:style w:type="character" w:customStyle="1" w:styleId="BlockTitle2Char1">
    <w:name w:val="Block Title2 Char1"/>
    <w:basedOn w:val="DefaultParagraphFont"/>
    <w:rsid w:val="00656AF3"/>
    <w:rPr>
      <w:rFonts w:ascii="Arial" w:hAnsi="Arial"/>
      <w:b/>
      <w:sz w:val="28"/>
      <w:lang w:val="en-US" w:eastAsia="en-US" w:bidi="ar-SA"/>
    </w:rPr>
  </w:style>
  <w:style w:type="character" w:customStyle="1" w:styleId="searchterm2">
    <w:name w:val="searchterm2"/>
    <w:basedOn w:val="DefaultParagraphFont"/>
    <w:rsid w:val="00656AF3"/>
  </w:style>
  <w:style w:type="character" w:customStyle="1" w:styleId="searchterm1">
    <w:name w:val="searchterm1"/>
    <w:basedOn w:val="DefaultParagraphFont"/>
    <w:rsid w:val="00656AF3"/>
  </w:style>
  <w:style w:type="character" w:customStyle="1" w:styleId="blogbody">
    <w:name w:val="blogbody"/>
    <w:basedOn w:val="DefaultParagraphFont"/>
    <w:rsid w:val="00656AF3"/>
  </w:style>
  <w:style w:type="character" w:customStyle="1" w:styleId="yschurl">
    <w:name w:val="yschurl"/>
    <w:basedOn w:val="DefaultParagraphFont"/>
    <w:rsid w:val="00656AF3"/>
  </w:style>
  <w:style w:type="character" w:customStyle="1" w:styleId="BreifTitleChar">
    <w:name w:val="Breif Title Char"/>
    <w:basedOn w:val="DefaultParagraphFont"/>
    <w:rsid w:val="00656AF3"/>
    <w:rPr>
      <w:b/>
      <w:caps/>
      <w:sz w:val="24"/>
      <w:szCs w:val="24"/>
      <w:u w:val="single"/>
      <w:lang w:val="en-US" w:eastAsia="en-US" w:bidi="ar-SA"/>
    </w:rPr>
  </w:style>
  <w:style w:type="character" w:customStyle="1" w:styleId="evhighlight">
    <w:name w:val="ev highlight"/>
    <w:basedOn w:val="DefaultParagraphFont"/>
    <w:rsid w:val="00656AF3"/>
    <w:rPr>
      <w:b/>
      <w:color w:val="FF6600"/>
      <w:u w:val="single"/>
    </w:rPr>
  </w:style>
  <w:style w:type="paragraph" w:customStyle="1" w:styleId="feedback">
    <w:name w:val="feedback"/>
    <w:basedOn w:val="Normal"/>
    <w:rsid w:val="00656AF3"/>
    <w:pPr>
      <w:spacing w:after="200" w:line="276" w:lineRule="auto"/>
      <w:ind w:left="720" w:hanging="360"/>
    </w:pPr>
    <w:rPr>
      <w:lang w:bidi="en-US"/>
    </w:rPr>
  </w:style>
  <w:style w:type="character" w:customStyle="1" w:styleId="msgcontent">
    <w:name w:val="msgcontent"/>
    <w:basedOn w:val="DefaultParagraphFont"/>
    <w:rsid w:val="00656AF3"/>
  </w:style>
  <w:style w:type="character" w:customStyle="1" w:styleId="title11">
    <w:name w:val="title_11"/>
    <w:basedOn w:val="DefaultParagraphFont"/>
    <w:rsid w:val="00656AF3"/>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656AF3"/>
    <w:rPr>
      <w:color w:val="000000"/>
      <w:sz w:val="18"/>
      <w:szCs w:val="24"/>
      <w:lang w:val="en-US" w:eastAsia="en-US" w:bidi="ar-SA"/>
    </w:rPr>
  </w:style>
  <w:style w:type="character" w:customStyle="1" w:styleId="noidunggioithieu">
    <w:name w:val="noidung_gioithieu"/>
    <w:basedOn w:val="DefaultParagraphFont"/>
    <w:rsid w:val="00656A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len%20Scul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66245</Words>
  <Characters>377602</Characters>
  <Application>Microsoft Office Word</Application>
  <DocSecurity>0</DocSecurity>
  <Lines>3146</Lines>
  <Paragraphs>885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Scully</dc:creator>
  <cp:keywords>5.1</cp:keywords>
  <dc:description/>
  <cp:lastModifiedBy>scullygl</cp:lastModifiedBy>
  <cp:revision>1</cp:revision>
  <dcterms:created xsi:type="dcterms:W3CDTF">2025-09-07T23:24:00Z</dcterms:created>
  <dcterms:modified xsi:type="dcterms:W3CDTF">2025-09-07T23:25:00Z</dcterms:modified>
</cp:coreProperties>
</file>