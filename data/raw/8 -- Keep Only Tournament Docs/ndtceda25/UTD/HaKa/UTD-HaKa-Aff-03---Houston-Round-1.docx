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75B50" w14:textId="77777777" w:rsidR="0056125E" w:rsidRDefault="0056125E" w:rsidP="0056125E">
      <w:pPr>
        <w:pStyle w:val="Heading3"/>
      </w:pPr>
      <w:r>
        <w:t>1AC v1</w:t>
      </w:r>
    </w:p>
    <w:p w14:paraId="7CB6BC03" w14:textId="780C7A71" w:rsidR="0056125E" w:rsidRDefault="0056125E" w:rsidP="0056125E">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0957C8E3" w14:textId="77777777" w:rsidR="0056125E" w:rsidRPr="000124FB" w:rsidRDefault="0056125E" w:rsidP="0056125E">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hyperlink r:id="rId9" w:history="1">
        <w:r w:rsidRPr="00277429">
          <w:rPr>
            <w:rStyle w:val="Hyperlink"/>
          </w:rPr>
          <w:t>https://doi.org/10.1215/9781478023371</w:t>
        </w:r>
      </w:hyperlink>
      <w:r>
        <w:t>) UTD</w:t>
      </w:r>
    </w:p>
    <w:p w14:paraId="07C26171" w14:textId="77777777" w:rsidR="0056125E" w:rsidRPr="00A548CC" w:rsidRDefault="0056125E" w:rsidP="0056125E">
      <w:pPr>
        <w:rPr>
          <w:sz w:val="12"/>
        </w:rPr>
      </w:pPr>
      <w:r w:rsidRPr="000124FB">
        <w:rPr>
          <w:sz w:val="12"/>
        </w:rPr>
        <w:t xml:space="preserve">In linking capitalism to settler colonialism, </w:t>
      </w:r>
      <w:r w:rsidRPr="000124FB">
        <w:rPr>
          <w:highlight w:val="green"/>
          <w:u w:val="single"/>
        </w:rPr>
        <w:t>scholars</w:t>
      </w:r>
      <w:r w:rsidRPr="000124FB">
        <w:rPr>
          <w:u w:val="single"/>
        </w:rPr>
        <w:t xml:space="preserve"> in </w:t>
      </w:r>
      <w:r w:rsidRPr="000124FB">
        <w:rPr>
          <w:highlight w:val="green"/>
          <w:u w:val="single"/>
        </w:rPr>
        <w:t>Indigenous</w:t>
      </w:r>
      <w:r w:rsidRPr="000124FB">
        <w:rPr>
          <w:u w:val="single"/>
        </w:rPr>
        <w:t xml:space="preserve"> and settler colonial </w:t>
      </w:r>
      <w:r w:rsidRPr="000124FB">
        <w:rPr>
          <w:highlight w:val="green"/>
          <w:u w:val="single"/>
        </w:rPr>
        <w:t>studies center land alongside</w:t>
      </w:r>
      <w:r w:rsidRPr="000124FB">
        <w:rPr>
          <w:u w:val="single"/>
        </w:rPr>
        <w:t xml:space="preserve"> </w:t>
      </w:r>
      <w:r w:rsidRPr="000124FB">
        <w:rPr>
          <w:highlight w:val="green"/>
          <w:u w:val="single"/>
        </w:rPr>
        <w:t>labor</w:t>
      </w:r>
      <w:r w:rsidRPr="000124FB">
        <w:rPr>
          <w:u w:val="single"/>
        </w:rPr>
        <w:t xml:space="preserve"> within the horizons of expropriation</w:t>
      </w:r>
      <w:r w:rsidRPr="000124FB">
        <w:rPr>
          <w:sz w:val="12"/>
        </w:rPr>
        <w:t xml:space="preserve">. But as Chickasaw scholar Jodi </w:t>
      </w:r>
      <w:r w:rsidRPr="000124FB">
        <w:rPr>
          <w:u w:val="single"/>
        </w:rPr>
        <w:t>Byrd cautions</w:t>
      </w:r>
      <w:r w:rsidRPr="000124FB">
        <w:rPr>
          <w:sz w:val="12"/>
        </w:rPr>
        <w:t xml:space="preserve">, </w:t>
      </w:r>
      <w:r w:rsidRPr="000124FB">
        <w:rPr>
          <w:u w:val="single"/>
        </w:rPr>
        <w:t>although settler colonial studies</w:t>
      </w:r>
      <w:r w:rsidRPr="000124FB">
        <w:rPr>
          <w:sz w:val="12"/>
        </w:rPr>
        <w:t xml:space="preserve"> and critiques of racial capitalism often </w:t>
      </w:r>
      <w:r w:rsidRPr="000124FB">
        <w:rPr>
          <w:u w:val="single"/>
        </w:rPr>
        <w:t xml:space="preserve">understand land as necessary for life, Indigenous studies understands that </w:t>
      </w:r>
      <w:r w:rsidRPr="000124FB">
        <w:rPr>
          <w:highlight w:val="green"/>
          <w:u w:val="single"/>
        </w:rPr>
        <w:t>land is life</w:t>
      </w:r>
      <w:r w:rsidRPr="000124FB">
        <w:rPr>
          <w:sz w:val="12"/>
        </w:rPr>
        <w:t xml:space="preserve">.9 Accordingly, Yellowknives Dene scholar Glen </w:t>
      </w:r>
      <w:proofErr w:type="spellStart"/>
      <w:r w:rsidRPr="000124FB">
        <w:rPr>
          <w:sz w:val="12"/>
        </w:rPr>
        <w:t>Coulthard</w:t>
      </w:r>
      <w:proofErr w:type="spellEnd"/>
      <w:r w:rsidRPr="000124FB">
        <w:rPr>
          <w:sz w:val="12"/>
        </w:rPr>
        <w:t xml:space="preserve"> argues for a shift from understanding capitalism as a social relation to understanding </w:t>
      </w:r>
      <w:r w:rsidRPr="000124FB">
        <w:rPr>
          <w:highlight w:val="green"/>
          <w:u w:val="single"/>
        </w:rPr>
        <w:t>capitalism</w:t>
      </w:r>
      <w:r w:rsidRPr="000124FB">
        <w:rPr>
          <w:u w:val="single"/>
        </w:rPr>
        <w:t xml:space="preserve"> as a </w:t>
      </w:r>
      <w:r w:rsidRPr="000124FB">
        <w:rPr>
          <w:highlight w:val="green"/>
          <w:u w:val="single"/>
        </w:rPr>
        <w:t>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w:t>
      </w:r>
      <w:proofErr w:type="spellStart"/>
      <w:r w:rsidRPr="000124FB">
        <w:rPr>
          <w:sz w:val="12"/>
        </w:rPr>
        <w:t>Coulthard</w:t>
      </w:r>
      <w:proofErr w:type="spellEnd"/>
      <w:r w:rsidRPr="000124FB">
        <w:rPr>
          <w:sz w:val="12"/>
        </w:rPr>
        <w:t xml:space="preserve"> encourages us, is to understand that </w:t>
      </w:r>
      <w:r w:rsidRPr="000124FB">
        <w:rPr>
          <w:highlight w:val="green"/>
          <w:u w:val="single"/>
        </w:rPr>
        <w:t>racial capitalism exploits</w:t>
      </w:r>
      <w:r w:rsidRPr="000124FB">
        <w:rPr>
          <w:u w:val="single"/>
        </w:rPr>
        <w:t xml:space="preserve"> and expropriates </w:t>
      </w:r>
      <w:r w:rsidRPr="000124FB">
        <w:rPr>
          <w:highlight w:val="green"/>
          <w:u w:val="single"/>
        </w:rPr>
        <w:t>not only labor but also land</w:t>
      </w:r>
      <w:r w:rsidRPr="000124FB">
        <w:rPr>
          <w:sz w:val="12"/>
        </w:rPr>
        <w:t xml:space="preserve">. For </w:t>
      </w:r>
      <w:proofErr w:type="spellStart"/>
      <w:r w:rsidRPr="000124FB">
        <w:rPr>
          <w:sz w:val="12"/>
        </w:rPr>
        <w:t>Coulthard</w:t>
      </w:r>
      <w:proofErr w:type="spellEnd"/>
      <w:r w:rsidRPr="000124FB">
        <w:rPr>
          <w:sz w:val="12"/>
        </w:rPr>
        <w:t xml:space="preserve">,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0124FB">
        <w:rPr>
          <w:highlight w:val="green"/>
          <w:u w:val="single"/>
        </w:rPr>
        <w:t>If the Earth cannot be owned, how can land be stolen</w:t>
      </w:r>
      <w:r w:rsidRPr="000124FB">
        <w:rPr>
          <w:u w:val="single"/>
        </w:rPr>
        <w:t xml:space="preserve"> from its rightful owners?</w:t>
      </w:r>
      <w:r w:rsidRPr="000124FB">
        <w:rPr>
          <w:sz w:val="12"/>
        </w:rPr>
        <w:t xml:space="preserve"> He argues </w:t>
      </w:r>
      <w:proofErr w:type="gramStart"/>
      <w:r w:rsidRPr="000124FB">
        <w:rPr>
          <w:sz w:val="12"/>
        </w:rPr>
        <w:t>that,</w:t>
      </w:r>
      <w:proofErr w:type="gramEnd"/>
      <w:r w:rsidRPr="000124FB">
        <w:rPr>
          <w:sz w:val="12"/>
        </w:rPr>
        <w:t xml:space="preserve"> first, </w:t>
      </w:r>
      <w:r w:rsidRPr="000124FB">
        <w:rPr>
          <w:highlight w:val="green"/>
          <w:u w:val="single"/>
        </w:rPr>
        <w:t>dispossession</w:t>
      </w:r>
      <w:r w:rsidRPr="000124FB">
        <w:rPr>
          <w:u w:val="single"/>
        </w:rPr>
        <w:t xml:space="preserve"> “</w:t>
      </w:r>
      <w:r w:rsidRPr="000124FB">
        <w:rPr>
          <w:highlight w:val="green"/>
          <w:u w:val="single"/>
        </w:rPr>
        <w:t>transforms nonproprietary relations into proprietary ones</w:t>
      </w:r>
      <w:r w:rsidRPr="000124FB">
        <w:rPr>
          <w:u w:val="single"/>
        </w:rPr>
        <w:t>” and that, second, the dispossessed “are figured as ‘</w:t>
      </w:r>
      <w:r w:rsidRPr="000124FB">
        <w:rPr>
          <w:highlight w:val="green"/>
          <w:u w:val="single"/>
        </w:rPr>
        <w:t>original owners’</w:t>
      </w:r>
      <w:r w:rsidRPr="000124FB">
        <w:rPr>
          <w:u w:val="single"/>
        </w:rPr>
        <w:t xml:space="preserve"> but only </w:t>
      </w:r>
      <w:r w:rsidRPr="000124FB">
        <w:rPr>
          <w:highlight w:val="green"/>
          <w:u w:val="single"/>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0124FB">
        <w:rPr>
          <w:highlight w:val="green"/>
          <w:u w:val="single"/>
        </w:rPr>
        <w:t>not</w:t>
      </w:r>
      <w:r w:rsidRPr="000124FB">
        <w:rPr>
          <w:u w:val="single"/>
        </w:rPr>
        <w:t xml:space="preserve"> (only) </w:t>
      </w:r>
      <w:r w:rsidRPr="000124FB">
        <w:rPr>
          <w:highlight w:val="green"/>
          <w:u w:val="single"/>
        </w:rPr>
        <w:t>about</w:t>
      </w:r>
      <w:r w:rsidRPr="000124FB">
        <w:rPr>
          <w:u w:val="single"/>
        </w:rPr>
        <w:t xml:space="preserve"> the </w:t>
      </w:r>
      <w:r w:rsidRPr="000124FB">
        <w:rPr>
          <w:highlight w:val="green"/>
          <w:u w:val="single"/>
        </w:rPr>
        <w:t>transfer of property but</w:t>
      </w:r>
      <w:r w:rsidRPr="000124FB">
        <w:rPr>
          <w:u w:val="single"/>
        </w:rPr>
        <w:t xml:space="preserve"> the </w:t>
      </w:r>
      <w:r w:rsidRPr="000124FB">
        <w:rPr>
          <w:highlight w:val="green"/>
          <w:u w:val="single"/>
        </w:rPr>
        <w:t>transformation into property</w:t>
      </w:r>
      <w:r w:rsidRPr="000124FB">
        <w:rPr>
          <w:sz w:val="12"/>
        </w:rPr>
        <w:t>.” Naming this process “</w:t>
      </w:r>
      <w:r w:rsidRPr="000124FB">
        <w:rPr>
          <w:highlight w:val="green"/>
          <w:u w:val="single"/>
        </w:rPr>
        <w:t>recursive dispossession</w:t>
      </w:r>
      <w:r w:rsidRPr="000124FB">
        <w:rPr>
          <w:sz w:val="12"/>
        </w:rPr>
        <w:t xml:space="preserve">,” Nichols pinpoints why </w:t>
      </w:r>
      <w:r w:rsidRPr="000124FB">
        <w:rPr>
          <w:highlight w:val="green"/>
          <w:u w:val="single"/>
        </w:rPr>
        <w:t>Indigenous lands</w:t>
      </w:r>
      <w:r w:rsidRPr="000124FB">
        <w:rPr>
          <w:u w:val="single"/>
        </w:rPr>
        <w:t xml:space="preserve">, stolen into property and possession, are </w:t>
      </w:r>
      <w:r w:rsidRPr="000124FB">
        <w:rPr>
          <w:highlight w:val="green"/>
          <w:u w:val="single"/>
        </w:rPr>
        <w:t>so difficult to apprehend outside</w:t>
      </w:r>
      <w:r w:rsidRPr="000124FB">
        <w:rPr>
          <w:u w:val="single"/>
        </w:rPr>
        <w:t xml:space="preserve"> the </w:t>
      </w:r>
      <w:r w:rsidRPr="000124FB">
        <w:rPr>
          <w:highlight w:val="green"/>
          <w:u w:val="single"/>
        </w:rPr>
        <w:t>systems of property</w:t>
      </w:r>
      <w:r w:rsidRPr="000124FB">
        <w:rPr>
          <w:u w:val="single"/>
        </w:rPr>
        <w:t xml:space="preserve"> and possession</w:t>
      </w:r>
      <w:r w:rsidRPr="000124FB">
        <w:rPr>
          <w:sz w:val="12"/>
        </w:rPr>
        <w:t xml:space="preserve">. As he explains, recursive dispossession works through “transformation,” “transference,” and “retroactive attribution.” </w:t>
      </w:r>
      <w:r w:rsidRPr="000124FB">
        <w:rPr>
          <w:u w:val="single"/>
        </w:rPr>
        <w:t xml:space="preserve">Indigenous peoples’ </w:t>
      </w:r>
      <w:r w:rsidRPr="000124FB">
        <w:rPr>
          <w:highlight w:val="green"/>
          <w:u w:val="single"/>
        </w:rPr>
        <w:t xml:space="preserve">relations to land </w:t>
      </w:r>
      <w:r w:rsidRPr="000124FB">
        <w:rPr>
          <w:u w:val="single"/>
        </w:rPr>
        <w:t xml:space="preserve">are </w:t>
      </w:r>
      <w:r w:rsidRPr="000124FB">
        <w:rPr>
          <w:highlight w:val="green"/>
          <w:u w:val="single"/>
        </w:rPr>
        <w:t>transformed</w:t>
      </w:r>
      <w:r w:rsidRPr="000124FB">
        <w:rPr>
          <w:u w:val="single"/>
        </w:rPr>
        <w:t xml:space="preserve"> (</w:t>
      </w:r>
      <w:r w:rsidRPr="000124FB">
        <w:rPr>
          <w:highlight w:val="green"/>
          <w:u w:val="single"/>
        </w:rPr>
        <w:t>from</w:t>
      </w:r>
      <w:r w:rsidRPr="000124FB">
        <w:rPr>
          <w:u w:val="single"/>
        </w:rPr>
        <w:t xml:space="preserve"> a relation of </w:t>
      </w:r>
      <w:r w:rsidRPr="000124FB">
        <w:rPr>
          <w:highlight w:val="green"/>
          <w:u w:val="single"/>
        </w:rPr>
        <w:t>responsibility to</w:t>
      </w:r>
      <w:r w:rsidRPr="000124FB">
        <w:rPr>
          <w:u w:val="single"/>
        </w:rPr>
        <w:t xml:space="preserve"> a relation of </w:t>
      </w:r>
      <w:r w:rsidRPr="000124FB">
        <w:rPr>
          <w:highlight w:val="green"/>
          <w:u w:val="single"/>
        </w:rPr>
        <w:t>rights</w:t>
      </w:r>
      <w:r w:rsidRPr="000124FB">
        <w:rPr>
          <w:u w:val="singl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0124FB">
        <w:rPr>
          <w:highlight w:val="green"/>
          <w:u w:val="single"/>
        </w:rPr>
        <w:t>Indigenous anticolonialism</w:t>
      </w:r>
      <w:r w:rsidRPr="000124FB">
        <w:rPr>
          <w:u w:val="single"/>
        </w:rPr>
        <w:t>,</w:t>
      </w:r>
      <w:r w:rsidRPr="000124FB">
        <w:rPr>
          <w:sz w:val="12"/>
        </w:rPr>
        <w:t xml:space="preserve"> including Indigenous anticapitalism, is best understood as a struggle primarily 6 Koshy, Cacho, Byrd, and Jefferson inspired by and or</w:t>
      </w:r>
      <w:r w:rsidRPr="000124FB">
        <w:rPr>
          <w:u w:val="single"/>
        </w:rPr>
        <w:t xml:space="preserve">iented around the </w:t>
      </w:r>
      <w:r w:rsidRPr="000124FB">
        <w:rPr>
          <w:highlight w:val="green"/>
          <w:u w:val="single"/>
        </w:rPr>
        <w:t>question of land</w:t>
      </w:r>
      <w:r w:rsidRPr="000124FB">
        <w:rPr>
          <w:sz w:val="12"/>
        </w:rPr>
        <w:t xml:space="preserve">— a struggle </w:t>
      </w:r>
      <w:r w:rsidRPr="000124FB">
        <w:rPr>
          <w:highlight w:val="green"/>
          <w:u w:val="single"/>
        </w:rPr>
        <w:t>not only</w:t>
      </w:r>
      <w:r w:rsidRPr="000124FB">
        <w:rPr>
          <w:sz w:val="12"/>
        </w:rPr>
        <w:t xml:space="preserve"> for land </w:t>
      </w:r>
      <w:r w:rsidRPr="000124FB">
        <w:rPr>
          <w:highlight w:val="green"/>
          <w:u w:val="single"/>
        </w:rPr>
        <w:t>in</w:t>
      </w:r>
      <w:r w:rsidRPr="000124FB">
        <w:rPr>
          <w:u w:val="single"/>
        </w:rPr>
        <w:t xml:space="preserve"> the </w:t>
      </w:r>
      <w:r w:rsidRPr="000124FB">
        <w:rPr>
          <w:highlight w:val="green"/>
          <w:u w:val="single"/>
        </w:rPr>
        <w:t>material sense, but</w:t>
      </w:r>
      <w:r w:rsidRPr="000124FB">
        <w:rPr>
          <w:sz w:val="12"/>
        </w:rPr>
        <w:t xml:space="preserve"> also deeply informed by what the </w:t>
      </w:r>
      <w:r w:rsidRPr="000124FB">
        <w:rPr>
          <w:u w:val="single"/>
        </w:rPr>
        <w:t xml:space="preserve">land as </w:t>
      </w:r>
      <w:r w:rsidRPr="000124FB">
        <w:rPr>
          <w:highlight w:val="green"/>
          <w:u w:val="single"/>
        </w:rPr>
        <w:t>system of</w:t>
      </w:r>
      <w:r w:rsidRPr="000124FB">
        <w:rPr>
          <w:u w:val="single"/>
        </w:rPr>
        <w:t xml:space="preserve"> reciprocal </w:t>
      </w:r>
      <w:r w:rsidRPr="000124FB">
        <w:rPr>
          <w:highlight w:val="green"/>
          <w:u w:val="single"/>
        </w:rPr>
        <w:t>relations</w:t>
      </w:r>
      <w:r w:rsidRPr="000124FB">
        <w:rPr>
          <w:sz w:val="12"/>
        </w:rPr>
        <w:t xml:space="preserve"> and obligations can teach us about </w:t>
      </w:r>
      <w:r w:rsidRPr="000124FB">
        <w:rPr>
          <w:u w:val="single"/>
        </w:rPr>
        <w:t>living</w:t>
      </w:r>
      <w:r w:rsidRPr="000124FB">
        <w:rPr>
          <w:sz w:val="12"/>
        </w:rPr>
        <w:t xml:space="preserve"> our </w:t>
      </w:r>
      <w:r w:rsidRPr="000124FB">
        <w:rPr>
          <w:u w:val="singl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0124FB">
        <w:rPr>
          <w:u w:val="single"/>
        </w:rPr>
        <w:t>nonexploitative terms</w:t>
      </w:r>
      <w:r w:rsidRPr="000124FB">
        <w:rPr>
          <w:sz w:val="12"/>
        </w:rPr>
        <w:t xml:space="preserve">— and less around our emergent status as ‘rightless proletarians.’ ”15 As </w:t>
      </w:r>
      <w:proofErr w:type="spellStart"/>
      <w:r w:rsidRPr="000124FB">
        <w:rPr>
          <w:sz w:val="12"/>
        </w:rPr>
        <w:t>Coulthard</w:t>
      </w:r>
      <w:proofErr w:type="spellEnd"/>
      <w:r w:rsidRPr="000124FB">
        <w:rPr>
          <w:sz w:val="12"/>
        </w:rPr>
        <w:t xml:space="preserve"> explains, to see capitalism as a colonial relation is not just to see capital accumulation through the lens of ongoing dispossession but also to </w:t>
      </w:r>
      <w:r w:rsidRPr="000124FB">
        <w:rPr>
          <w:u w:val="single"/>
        </w:rPr>
        <w:t xml:space="preserve">see </w:t>
      </w:r>
      <w:r w:rsidRPr="000124FB">
        <w:rPr>
          <w:highlight w:val="green"/>
          <w:u w:val="single"/>
        </w:rPr>
        <w:t>anticapitalist activism</w:t>
      </w:r>
      <w:r w:rsidRPr="000124FB">
        <w:rPr>
          <w:u w:val="single"/>
        </w:rPr>
        <w:t xml:space="preserve"> in unceded and occupied Indigenous lands </w:t>
      </w:r>
      <w:r w:rsidRPr="000124FB">
        <w:rPr>
          <w:highlight w:val="green"/>
          <w:u w:val="single"/>
        </w:rPr>
        <w:t>beyond workers’ struggles</w:t>
      </w:r>
      <w:r w:rsidRPr="000124FB">
        <w:rPr>
          <w:sz w:val="12"/>
        </w:rPr>
        <w:t xml:space="preserve">—in other words, to see </w:t>
      </w:r>
      <w:r w:rsidRPr="000124FB">
        <w:rPr>
          <w:highlight w:val="green"/>
          <w:u w:val="single"/>
        </w:rPr>
        <w:t>“indigenous land- based direct action”</w:t>
      </w:r>
      <w:r w:rsidRPr="000124FB">
        <w:rPr>
          <w:u w:val="single"/>
        </w:rPr>
        <w:t xml:space="preserve"> as fundamentally </w:t>
      </w:r>
      <w:r w:rsidRPr="000124FB">
        <w:rPr>
          <w:highlight w:val="green"/>
          <w:u w:val="single"/>
        </w:rPr>
        <w:t>revolutionary</w:t>
      </w:r>
      <w:r w:rsidRPr="000124FB">
        <w:rPr>
          <w:u w:val="single"/>
        </w:rPr>
        <w:t xml:space="preserve"> and </w:t>
      </w:r>
      <w:r w:rsidRPr="000124FB">
        <w:rPr>
          <w:highlight w:val="green"/>
          <w:u w:val="single"/>
        </w:rPr>
        <w:t>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0124FB">
        <w:rPr>
          <w:u w:val="single"/>
        </w:rPr>
        <w:t>colonization</w:t>
      </w:r>
      <w:r w:rsidRPr="000124FB">
        <w:rPr>
          <w:sz w:val="12"/>
        </w:rPr>
        <w:t xml:space="preserve"> and imperialism partitioned the globe into racially differentiated lands and peoples, </w:t>
      </w:r>
      <w:r w:rsidRPr="000124FB">
        <w:rPr>
          <w:u w:val="single"/>
        </w:rPr>
        <w:t>naturalizing</w:t>
      </w:r>
      <w:r w:rsidRPr="000124FB">
        <w:rPr>
          <w:sz w:val="12"/>
        </w:rPr>
        <w:t xml:space="preserve"> and justifying </w:t>
      </w:r>
      <w:r w:rsidRPr="000124FB">
        <w:rPr>
          <w:u w:val="singl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w:t>
      </w:r>
      <w:r w:rsidRPr="000124FB">
        <w:rPr>
          <w:sz w:val="12"/>
        </w:rPr>
        <w:lastRenderedPageBreak/>
        <w:t xml:space="preserve">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w:t>
      </w:r>
      <w:proofErr w:type="spellStart"/>
      <w:r w:rsidRPr="000124FB">
        <w:rPr>
          <w:sz w:val="12"/>
        </w:rPr>
        <w:t>materialities</w:t>
      </w:r>
      <w:proofErr w:type="spellEnd"/>
      <w:r w:rsidRPr="000124FB">
        <w:rPr>
          <w:sz w:val="12"/>
        </w:rPr>
        <w:t xml:space="preserve">,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rPr>
          <w:u w:val="single"/>
        </w:rPr>
        <w:t xml:space="preserve">although </w:t>
      </w:r>
      <w:r w:rsidRPr="000124FB">
        <w:rPr>
          <w:highlight w:val="green"/>
          <w:u w:val="single"/>
        </w:rPr>
        <w:t>liberal multiculturalism</w:t>
      </w:r>
      <w:r w:rsidRPr="000124FB">
        <w:rPr>
          <w:u w:val="single"/>
        </w:rPr>
        <w:t xml:space="preserve"> </w:t>
      </w:r>
      <w:r w:rsidRPr="000124FB">
        <w:rPr>
          <w:highlight w:val="green"/>
          <w:u w:val="single"/>
        </w:rPr>
        <w:t>premised</w:t>
      </w:r>
      <w:r w:rsidRPr="000124FB">
        <w:rPr>
          <w:u w:val="single"/>
        </w:rPr>
        <w:t xml:space="preserve"> on </w:t>
      </w:r>
      <w:proofErr w:type="spellStart"/>
      <w:r w:rsidRPr="000124FB">
        <w:rPr>
          <w:highlight w:val="green"/>
          <w:u w:val="single"/>
        </w:rPr>
        <w:t>antiBlack</w:t>
      </w:r>
      <w:proofErr w:type="spellEnd"/>
      <w:r w:rsidRPr="000124FB">
        <w:rPr>
          <w:highlight w:val="green"/>
          <w:u w:val="single"/>
        </w:rPr>
        <w:t xml:space="preserve"> settler colonial expropriation</w:t>
      </w:r>
      <w:r w:rsidRPr="000124FB">
        <w:rPr>
          <w:u w:val="single"/>
        </w:rPr>
        <w:t xml:space="preserve"> </w:t>
      </w:r>
      <w:r w:rsidRPr="000124FB">
        <w:rPr>
          <w:sz w:val="12"/>
        </w:rPr>
        <w:t xml:space="preserve">now </w:t>
      </w:r>
      <w:r w:rsidRPr="000124FB">
        <w:rPr>
          <w:highlight w:val="green"/>
          <w:u w:val="single"/>
        </w:rPr>
        <w:t>promises inclusion</w:t>
      </w:r>
      <w:r w:rsidRPr="000124FB">
        <w:rPr>
          <w:u w:val="single"/>
        </w:rPr>
        <w:t xml:space="preserve"> and equality </w:t>
      </w:r>
      <w:r w:rsidRPr="000124FB">
        <w:rPr>
          <w:highlight w:val="green"/>
          <w:u w:val="single"/>
        </w:rPr>
        <w:t>through rights- based forms of administrative rule</w:t>
      </w:r>
      <w:r w:rsidRPr="000124FB">
        <w:rPr>
          <w:sz w:val="12"/>
        </w:rPr>
        <w:t xml:space="preserve">, </w:t>
      </w:r>
      <w:r w:rsidRPr="000124FB">
        <w:rPr>
          <w:u w:val="single"/>
        </w:rPr>
        <w:t>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0124FB">
        <w:rPr>
          <w:highlight w:val="green"/>
          <w:u w:val="single"/>
        </w:rPr>
        <w:t>devastating inequalities</w:t>
      </w:r>
      <w:r w:rsidRPr="000124FB">
        <w:rPr>
          <w:u w:val="single"/>
        </w:rPr>
        <w:t xml:space="preserve"> and cascading </w:t>
      </w:r>
      <w:r w:rsidRPr="000124FB">
        <w:rPr>
          <w:highlight w:val="green"/>
          <w:u w:val="single"/>
        </w:rPr>
        <w:t>crises</w:t>
      </w:r>
      <w:r w:rsidRPr="000124FB">
        <w:rPr>
          <w:sz w:val="12"/>
        </w:rPr>
        <w:t xml:space="preserve"> unleashed </w:t>
      </w:r>
      <w:r w:rsidRPr="000124FB">
        <w:rPr>
          <w:u w:val="singl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0124FB">
        <w:rPr>
          <w:u w:val="single"/>
        </w:rPr>
        <w:t>debt crises</w:t>
      </w:r>
      <w:r w:rsidRPr="000124FB">
        <w:rPr>
          <w:sz w:val="12"/>
        </w:rPr>
        <w:t xml:space="preserve"> of the 1980s </w:t>
      </w:r>
      <w:r w:rsidRPr="000124FB">
        <w:rPr>
          <w:u w:val="single"/>
        </w:rPr>
        <w:t>in Latin America and Africa</w:t>
      </w:r>
      <w:r w:rsidRPr="000124FB">
        <w:rPr>
          <w:sz w:val="12"/>
        </w:rPr>
        <w:t xml:space="preserve"> and the </w:t>
      </w:r>
      <w:r w:rsidRPr="000124FB">
        <w:rPr>
          <w:u w:val="single"/>
        </w:rPr>
        <w:t>Asian financial crisis in 1997</w:t>
      </w:r>
      <w:r w:rsidRPr="000124FB">
        <w:rPr>
          <w:sz w:val="12"/>
        </w:rPr>
        <w:t xml:space="preserve">; the subprime mortgage crisis and the </w:t>
      </w:r>
      <w:r w:rsidRPr="000124FB">
        <w:rPr>
          <w:u w:val="single"/>
        </w:rPr>
        <w:t>global financial meltdown in 2008</w:t>
      </w:r>
      <w:r w:rsidRPr="000124FB">
        <w:rPr>
          <w:sz w:val="12"/>
        </w:rPr>
        <w:t xml:space="preserve">; the </w:t>
      </w:r>
      <w:r w:rsidRPr="000124FB">
        <w:rPr>
          <w:highlight w:val="green"/>
          <w:u w:val="single"/>
        </w:rPr>
        <w:t>expulsion of surplus populations</w:t>
      </w:r>
      <w:r w:rsidRPr="000124FB">
        <w:rPr>
          <w:u w:val="single"/>
        </w:rPr>
        <w:t xml:space="preserve"> into</w:t>
      </w:r>
      <w:r w:rsidRPr="000124FB">
        <w:rPr>
          <w:sz w:val="12"/>
        </w:rPr>
        <w:t xml:space="preserve"> </w:t>
      </w:r>
      <w:r w:rsidRPr="000124FB">
        <w:rPr>
          <w:u w:val="single"/>
        </w:rPr>
        <w:t xml:space="preserve">survival economies, </w:t>
      </w:r>
      <w:r w:rsidRPr="000124FB">
        <w:rPr>
          <w:highlight w:val="green"/>
          <w:u w:val="single"/>
        </w:rPr>
        <w:t>prisons</w:t>
      </w:r>
      <w:r w:rsidRPr="000124FB">
        <w:rPr>
          <w:u w:val="single"/>
        </w:rPr>
        <w:t xml:space="preserve">, slums, and </w:t>
      </w:r>
      <w:r w:rsidRPr="000124FB">
        <w:rPr>
          <w:highlight w:val="green"/>
          <w:u w:val="single"/>
        </w:rPr>
        <w:t>migrant circuits</w:t>
      </w:r>
      <w:r w:rsidRPr="000124FB">
        <w:rPr>
          <w:sz w:val="12"/>
        </w:rPr>
        <w:t xml:space="preserve">; mass </w:t>
      </w:r>
      <w:r w:rsidRPr="000124FB">
        <w:rPr>
          <w:u w:val="single"/>
        </w:rPr>
        <w:t>incarceration</w:t>
      </w:r>
      <w:r w:rsidRPr="000124FB">
        <w:rPr>
          <w:sz w:val="12"/>
        </w:rPr>
        <w:t xml:space="preserve"> and the </w:t>
      </w:r>
      <w:r w:rsidRPr="000124FB">
        <w:rPr>
          <w:highlight w:val="green"/>
          <w:u w:val="single"/>
        </w:rPr>
        <w:t>militarization of policing</w:t>
      </w:r>
      <w:r w:rsidRPr="000124FB">
        <w:rPr>
          <w:sz w:val="12"/>
        </w:rPr>
        <w:t xml:space="preserve"> and </w:t>
      </w:r>
      <w:r w:rsidRPr="000124FB">
        <w:rPr>
          <w:u w:val="single"/>
        </w:rPr>
        <w:t>border control</w:t>
      </w:r>
      <w:r w:rsidRPr="000124FB">
        <w:rPr>
          <w:sz w:val="12"/>
        </w:rPr>
        <w:t xml:space="preserve">; the </w:t>
      </w:r>
      <w:r w:rsidRPr="000124FB">
        <w:rPr>
          <w:u w:val="single"/>
        </w:rPr>
        <w:t>digitization of social control,</w:t>
      </w:r>
      <w:r w:rsidRPr="000124FB">
        <w:rPr>
          <w:sz w:val="12"/>
        </w:rPr>
        <w:t xml:space="preserve"> logistical operations, financial markets, property valuation, and urban development; the reproduction of </w:t>
      </w:r>
      <w:r w:rsidRPr="000124FB">
        <w:rPr>
          <w:highlight w:val="green"/>
          <w:u w:val="single"/>
        </w:rPr>
        <w:t>racial and colonial wastelands</w:t>
      </w:r>
      <w:r w:rsidRPr="000124FB">
        <w:rPr>
          <w:sz w:val="12"/>
        </w:rPr>
        <w:t xml:space="preserve">; and </w:t>
      </w:r>
      <w:r w:rsidRPr="000124FB">
        <w:rPr>
          <w:u w:val="single"/>
        </w:rPr>
        <w:t>“</w:t>
      </w:r>
      <w:r w:rsidRPr="000124FB">
        <w:rPr>
          <w:highlight w:val="green"/>
          <w:u w:val="single"/>
        </w:rPr>
        <w:t>landgrabs</w:t>
      </w:r>
      <w:r w:rsidRPr="000124FB">
        <w:rPr>
          <w:u w:val="single"/>
        </w:rPr>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w:t>
      </w:r>
      <w:proofErr w:type="spellStart"/>
      <w:r w:rsidRPr="000124FB">
        <w:rPr>
          <w:sz w:val="12"/>
        </w:rPr>
        <w:t>Onur</w:t>
      </w:r>
      <w:proofErr w:type="spellEnd"/>
      <w:r w:rsidRPr="000124FB">
        <w:rPr>
          <w:sz w:val="12"/>
        </w:rPr>
        <w:t xml:space="preserve"> </w:t>
      </w:r>
      <w:proofErr w:type="spellStart"/>
      <w:r w:rsidRPr="000124FB">
        <w:rPr>
          <w:sz w:val="12"/>
        </w:rPr>
        <w:t>Ulas</w:t>
      </w:r>
      <w:proofErr w:type="spellEnd"/>
      <w:r w:rsidRPr="000124FB">
        <w:rPr>
          <w:sz w:val="12"/>
        </w:rPr>
        <w:t xml:space="preserve">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0124FB">
        <w:rPr>
          <w:highlight w:val="green"/>
          <w:u w:val="single"/>
        </w:rPr>
        <w:t>slave</w:t>
      </w:r>
      <w:r w:rsidRPr="000124FB">
        <w:rPr>
          <w:sz w:val="12"/>
        </w:rPr>
        <w:t xml:space="preserve"> and free </w:t>
      </w:r>
      <w:r w:rsidRPr="000124FB">
        <w:rPr>
          <w:highlight w:val="green"/>
          <w:u w:val="single"/>
        </w:rPr>
        <w:t>labor</w:t>
      </w:r>
      <w:r w:rsidRPr="000124FB">
        <w:rPr>
          <w:u w:val="single"/>
        </w:rPr>
        <w:t xml:space="preserve"> that </w:t>
      </w:r>
      <w:r w:rsidRPr="000124FB">
        <w:rPr>
          <w:highlight w:val="green"/>
          <w:u w:val="single"/>
        </w:rPr>
        <w:t>underwrote</w:t>
      </w:r>
      <w:r w:rsidRPr="000124FB">
        <w:rPr>
          <w:u w:val="single"/>
        </w:rPr>
        <w:t xml:space="preserve"> industrial </w:t>
      </w:r>
      <w:r w:rsidRPr="000124FB">
        <w:rPr>
          <w:highlight w:val="green"/>
          <w:u w:val="single"/>
        </w:rPr>
        <w:t>capitalism</w:t>
      </w:r>
      <w:r w:rsidRPr="000124FB">
        <w:rPr>
          <w:sz w:val="12"/>
        </w:rPr>
        <w:t xml:space="preserve"> as well as the </w:t>
      </w:r>
      <w:r w:rsidRPr="000124FB">
        <w:rPr>
          <w:highlight w:val="green"/>
          <w:u w:val="single"/>
        </w:rPr>
        <w:t>racialized</w:t>
      </w:r>
      <w:r w:rsidRPr="000124FB">
        <w:rPr>
          <w:u w:val="single"/>
        </w:rPr>
        <w:t xml:space="preserve"> and </w:t>
      </w:r>
      <w:r w:rsidRPr="000124FB">
        <w:rPr>
          <w:highlight w:val="green"/>
          <w:u w:val="single"/>
        </w:rPr>
        <w:t>gendered divisions between waged</w:t>
      </w:r>
      <w:r w:rsidRPr="000124FB">
        <w:rPr>
          <w:u w:val="single"/>
        </w:rPr>
        <w:t xml:space="preserve">, disposable, unpaid, </w:t>
      </w:r>
      <w:r w:rsidRPr="000124FB">
        <w:rPr>
          <w:highlight w:val="green"/>
          <w:u w:val="single"/>
        </w:rPr>
        <w:t>and unfree labor structuring</w:t>
      </w:r>
      <w:r w:rsidRPr="000124FB">
        <w:rPr>
          <w:u w:val="single"/>
        </w:rPr>
        <w:t xml:space="preserve"> the </w:t>
      </w:r>
      <w:r w:rsidRPr="000124FB">
        <w:rPr>
          <w:highlight w:val="green"/>
          <w:u w:val="single"/>
        </w:rPr>
        <w:t>current</w:t>
      </w:r>
      <w:r w:rsidRPr="000124FB">
        <w:rPr>
          <w:u w:val="single"/>
        </w:rPr>
        <w:t xml:space="preserve"> international </w:t>
      </w:r>
      <w:r w:rsidRPr="000124FB">
        <w:rPr>
          <w:highlight w:val="green"/>
          <w:u w:val="single"/>
        </w:rPr>
        <w:t>division of labor</w:t>
      </w:r>
      <w:r w:rsidRPr="000124FB">
        <w:rPr>
          <w:u w:val="single"/>
        </w:rPr>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0124FB">
        <w:rPr>
          <w:u w:val="singl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0124FB">
        <w:rPr>
          <w:u w:val="single"/>
        </w:rPr>
        <w:t>aintaining the institutional and normative conditions for accumulation</w:t>
      </w:r>
      <w:r w:rsidRPr="000124FB">
        <w:rPr>
          <w:sz w:val="12"/>
        </w:rPr>
        <w:t xml:space="preserve">. Black scholars, Indigenous scholars, feminist scholars, and scholars of color have vitally </w:t>
      </w:r>
      <w:r w:rsidRPr="000124FB">
        <w:rPr>
          <w:highlight w:val="green"/>
          <w:u w:val="singl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0124FB">
        <w:rPr>
          <w:u w:val="single"/>
        </w:rPr>
        <w:t xml:space="preserve">sites of </w:t>
      </w:r>
      <w:r w:rsidRPr="000124FB">
        <w:rPr>
          <w:highlight w:val="green"/>
          <w:u w:val="single"/>
        </w:rPr>
        <w:t>expropriation</w:t>
      </w:r>
      <w:r w:rsidRPr="000124FB">
        <w:rPr>
          <w:sz w:val="12"/>
        </w:rPr>
        <w:t xml:space="preserve"> are </w:t>
      </w:r>
      <w:r w:rsidRPr="000124FB">
        <w:rPr>
          <w:highlight w:val="green"/>
          <w:u w:val="single"/>
        </w:rPr>
        <w:t>not</w:t>
      </w:r>
      <w:r w:rsidRPr="000124FB">
        <w:rPr>
          <w:sz w:val="12"/>
        </w:rPr>
        <w:t xml:space="preserve"> generally </w:t>
      </w:r>
      <w:r w:rsidRPr="000124FB">
        <w:rPr>
          <w:highlight w:val="green"/>
          <w:u w:val="single"/>
        </w:rPr>
        <w:t>perceived</w:t>
      </w:r>
      <w:r w:rsidRPr="000124FB">
        <w:rPr>
          <w:sz w:val="12"/>
        </w:rPr>
        <w:t xml:space="preserve"> as such because they are </w:t>
      </w:r>
      <w:r w:rsidRPr="000124FB">
        <w:rPr>
          <w:highlight w:val="green"/>
          <w:u w:val="single"/>
        </w:rPr>
        <w:t>associated with</w:t>
      </w:r>
      <w:r w:rsidRPr="000124FB">
        <w:rPr>
          <w:sz w:val="12"/>
        </w:rPr>
        <w:t xml:space="preserve"> the </w:t>
      </w:r>
      <w:r w:rsidRPr="000124FB">
        <w:rPr>
          <w:highlight w:val="green"/>
          <w:u w:val="single"/>
        </w:rPr>
        <w:t>unpaid reproductive</w:t>
      </w:r>
      <w:r w:rsidRPr="000124FB">
        <w:rPr>
          <w:u w:val="single"/>
        </w:rPr>
        <w:t xml:space="preserve"> and social </w:t>
      </w:r>
      <w:r w:rsidRPr="000124FB">
        <w:rPr>
          <w:highlight w:val="green"/>
          <w:u w:val="single"/>
        </w:rPr>
        <w:t>labor of women and natives</w:t>
      </w:r>
      <w:r w:rsidRPr="000124FB">
        <w:rPr>
          <w:u w:val="single"/>
        </w:rPr>
        <w:t xml:space="preserve"> and the extraction</w:t>
      </w:r>
      <w:r w:rsidRPr="000124FB">
        <w:rPr>
          <w:sz w:val="12"/>
        </w:rPr>
        <w:t xml:space="preserve"> and commodification </w:t>
      </w:r>
      <w:r w:rsidRPr="000124FB">
        <w:rPr>
          <w:u w:val="single"/>
        </w:rPr>
        <w:t>of</w:t>
      </w:r>
      <w:r w:rsidRPr="000124FB">
        <w:rPr>
          <w:sz w:val="12"/>
        </w:rPr>
        <w:t xml:space="preserve"> natural </w:t>
      </w:r>
      <w:r w:rsidRPr="000124FB">
        <w:rPr>
          <w:u w:val="single"/>
        </w:rPr>
        <w:t>resources</w:t>
      </w:r>
      <w:r w:rsidRPr="000124FB">
        <w:rPr>
          <w:sz w:val="12"/>
        </w:rPr>
        <w:t xml:space="preserve"> and capacities </w:t>
      </w:r>
      <w:r w:rsidRPr="000124FB">
        <w:rPr>
          <w:u w:val="single"/>
        </w:rPr>
        <w:t>in racial and gendered spaces</w:t>
      </w:r>
      <w:r w:rsidRPr="000124FB">
        <w:rPr>
          <w:sz w:val="12"/>
        </w:rPr>
        <w:t xml:space="preserve"> </w:t>
      </w:r>
      <w:r w:rsidRPr="000124FB">
        <w:rPr>
          <w:u w:val="single"/>
        </w:rPr>
        <w:t>marked as underdeveloped or unproductive.</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w:t>
      </w:r>
      <w:proofErr w:type="spellStart"/>
      <w:r w:rsidRPr="000124FB">
        <w:rPr>
          <w:sz w:val="12"/>
        </w:rPr>
        <w:t>Alys</w:t>
      </w:r>
      <w:proofErr w:type="spellEnd"/>
      <w:r w:rsidRPr="000124FB">
        <w:rPr>
          <w:sz w:val="12"/>
        </w:rPr>
        <w:t xml:space="preserve"> Weinbaum, Carole Boyce Davies, Sarah Haley, Erik McDuffie, and Marisa Fuentes argue in their respective scholarship, the development of </w:t>
      </w:r>
      <w:r w:rsidRPr="000124FB">
        <w:rPr>
          <w:highlight w:val="green"/>
          <w:u w:val="single"/>
        </w:rPr>
        <w:t>racial</w:t>
      </w:r>
      <w:r w:rsidRPr="000124FB">
        <w:rPr>
          <w:u w:val="single"/>
        </w:rPr>
        <w:t xml:space="preserve"> </w:t>
      </w:r>
      <w:r w:rsidRPr="000124FB">
        <w:rPr>
          <w:highlight w:val="green"/>
          <w:u w:val="single"/>
        </w:rPr>
        <w:t>capitalism</w:t>
      </w:r>
      <w:r w:rsidRPr="000124FB">
        <w:rPr>
          <w:sz w:val="12"/>
        </w:rPr>
        <w:t xml:space="preserve"> has </w:t>
      </w:r>
      <w:r w:rsidRPr="000124FB">
        <w:rPr>
          <w:highlight w:val="green"/>
          <w:u w:val="single"/>
        </w:rPr>
        <w:t>depended</w:t>
      </w:r>
      <w:r w:rsidRPr="000124FB">
        <w:rPr>
          <w:u w:val="single"/>
        </w:rPr>
        <w:t xml:space="preserve"> not only </w:t>
      </w:r>
      <w:r w:rsidRPr="000124FB">
        <w:rPr>
          <w:highlight w:val="green"/>
          <w:u w:val="single"/>
        </w:rPr>
        <w:t>on</w:t>
      </w:r>
      <w:r w:rsidRPr="000124FB">
        <w:rPr>
          <w:u w:val="single"/>
        </w:rPr>
        <w:t xml:space="preserve"> Black women’s labor</w:t>
      </w:r>
      <w:r w:rsidRPr="000124FB">
        <w:rPr>
          <w:sz w:val="12"/>
        </w:rPr>
        <w:t xml:space="preserve"> and Black women’s activism </w:t>
      </w:r>
      <w:r w:rsidRPr="000124FB">
        <w:rPr>
          <w:u w:val="single"/>
        </w:rPr>
        <w:t xml:space="preserve">but also on the </w:t>
      </w:r>
      <w:r w:rsidRPr="000124FB">
        <w:rPr>
          <w:highlight w:val="green"/>
          <w:u w:val="single"/>
        </w:rPr>
        <w:t xml:space="preserve">archival erasure of </w:t>
      </w:r>
      <w:r w:rsidRPr="000124FB">
        <w:rPr>
          <w:highlight w:val="green"/>
          <w:u w:val="single"/>
        </w:rPr>
        <w:lastRenderedPageBreak/>
        <w:t xml:space="preserve">Black women’s physical, intellectual, and re sis </w:t>
      </w:r>
      <w:proofErr w:type="spellStart"/>
      <w:r w:rsidRPr="000124FB">
        <w:rPr>
          <w:highlight w:val="green"/>
          <w:u w:val="single"/>
        </w:rPr>
        <w:t>tance</w:t>
      </w:r>
      <w:proofErr w:type="spellEnd"/>
      <w:r w:rsidRPr="000124FB">
        <w:rPr>
          <w:highlight w:val="green"/>
          <w:u w:val="single"/>
        </w:rPr>
        <w:t xml:space="preserve"> work</w:t>
      </w:r>
      <w:r w:rsidRPr="000124FB">
        <w:rPr>
          <w:sz w:val="12"/>
        </w:rPr>
        <w:t xml:space="preserve">.27 The erasure of those who labor in the ser vice of social reproduction is crucial to the workings of colonial racial capitalism.28 </w:t>
      </w:r>
      <w:r w:rsidRPr="000124FB">
        <w:rPr>
          <w:highlight w:val="green"/>
          <w:u w:val="single"/>
        </w:rPr>
        <w:t>Archival erasure naturalizes</w:t>
      </w:r>
      <w:r w:rsidRPr="000124FB">
        <w:rPr>
          <w:u w:val="single"/>
        </w:rPr>
        <w:t xml:space="preserve"> </w:t>
      </w:r>
      <w:r w:rsidRPr="000124FB">
        <w:rPr>
          <w:sz w:val="12"/>
        </w:rPr>
        <w:t xml:space="preserve">the </w:t>
      </w:r>
      <w:r w:rsidRPr="000124FB">
        <w:rPr>
          <w:highlight w:val="green"/>
          <w:u w:val="single"/>
        </w:rPr>
        <w:t>devaluation of marginalized populations</w:t>
      </w:r>
      <w:r w:rsidRPr="000124FB">
        <w:rPr>
          <w:u w:val="single"/>
        </w:rPr>
        <w:t>, the work they do, and the places they live</w:t>
      </w:r>
      <w:r w:rsidRPr="000124FB">
        <w:rPr>
          <w:sz w:val="12"/>
        </w:rPr>
        <w:t xml:space="preserve">, which not only </w:t>
      </w:r>
      <w:r w:rsidRPr="000124FB">
        <w:rPr>
          <w:highlight w:val="green"/>
          <w:u w:val="single"/>
        </w:rPr>
        <w:t>keeps wages low</w:t>
      </w:r>
      <w:r w:rsidRPr="000124FB">
        <w:rPr>
          <w:u w:val="single"/>
        </w:rPr>
        <w:t xml:space="preserve"> and unlivable</w:t>
      </w:r>
      <w:r w:rsidRPr="000124FB">
        <w:rPr>
          <w:sz w:val="12"/>
        </w:rPr>
        <w:t xml:space="preserve"> but also </w:t>
      </w:r>
      <w:r w:rsidRPr="000124FB">
        <w:rPr>
          <w:highlight w:val="green"/>
          <w:u w:val="single"/>
        </w:rPr>
        <w:t>keeps resource- rich land exploitable</w:t>
      </w:r>
      <w:r w:rsidRPr="000124FB">
        <w:rPr>
          <w:u w:val="single"/>
        </w:rPr>
        <w:t xml:space="preserve"> and unprotected</w:t>
      </w:r>
      <w:r w:rsidRPr="000124FB">
        <w:rPr>
          <w:sz w:val="12"/>
        </w:rPr>
        <w:t xml:space="preserve">. Concurrently, </w:t>
      </w:r>
      <w:r w:rsidRPr="000124FB">
        <w:rPr>
          <w:u w:val="single"/>
        </w:rPr>
        <w:t xml:space="preserve">this </w:t>
      </w:r>
      <w:r w:rsidRPr="000124FB">
        <w:rPr>
          <w:highlight w:val="green"/>
          <w:u w:val="single"/>
        </w:rPr>
        <w:t>disavowal</w:t>
      </w:r>
      <w:r w:rsidRPr="000124FB">
        <w:rPr>
          <w:u w:val="single"/>
        </w:rPr>
        <w:t xml:space="preserve"> is also </w:t>
      </w:r>
      <w:r w:rsidRPr="000124FB">
        <w:rPr>
          <w:highlight w:val="green"/>
          <w:u w:val="single"/>
        </w:rPr>
        <w:t>reinscribed in false dichotomies</w:t>
      </w:r>
      <w:r w:rsidRPr="000124FB">
        <w:rPr>
          <w:u w:val="single"/>
        </w:rPr>
        <w:t xml:space="preserve"> and hierarchies within analyses of political- economic pro </w:t>
      </w:r>
      <w:proofErr w:type="spellStart"/>
      <w:r w:rsidRPr="000124FB">
        <w:rPr>
          <w:u w:val="single"/>
        </w:rPr>
        <w:t>cesses</w:t>
      </w:r>
      <w:proofErr w:type="spellEnd"/>
      <w:r w:rsidRPr="000124FB">
        <w:rPr>
          <w:u w:val="single"/>
        </w:rPr>
        <w:t xml:space="preserve"> that </w:t>
      </w:r>
      <w:r w:rsidRPr="000124FB">
        <w:rPr>
          <w:highlight w:val="green"/>
          <w:u w:val="single"/>
        </w:rPr>
        <w:t>focus on paid, “productive” work at the expense of</w:t>
      </w:r>
      <w:r w:rsidRPr="000124FB">
        <w:rPr>
          <w:u w:val="single"/>
        </w:rPr>
        <w:t xml:space="preserve"> those whose </w:t>
      </w:r>
      <w:r w:rsidRPr="000124FB">
        <w:rPr>
          <w:highlight w:val="green"/>
          <w:u w:val="single"/>
        </w:rPr>
        <w:t>work</w:t>
      </w:r>
      <w:r w:rsidRPr="000124FB">
        <w:rPr>
          <w:u w:val="single"/>
        </w:rPr>
        <w:t xml:space="preserve"> is arbitrarily </w:t>
      </w:r>
      <w:r w:rsidRPr="000124FB">
        <w:rPr>
          <w:highlight w:val="green"/>
          <w:u w:val="single"/>
        </w:rPr>
        <w:t>considered “reproductive</w:t>
      </w:r>
      <w:r w:rsidRPr="000124FB">
        <w:rPr>
          <w:u w:val="single"/>
        </w:rPr>
        <w:t>.”</w:t>
      </w:r>
      <w:r w:rsidRPr="000124FB">
        <w:rPr>
          <w:sz w:val="12"/>
        </w:rPr>
        <w:t xml:space="preserve"> Such archival erasures and theoretical elisions obfuscate the racialized and gendered nature of contemporary forms of unfree labor. As Ellie Gore and Genevieve </w:t>
      </w:r>
      <w:proofErr w:type="spellStart"/>
      <w:r w:rsidRPr="000124FB">
        <w:rPr>
          <w:sz w:val="12"/>
        </w:rPr>
        <w:t>LaBaron</w:t>
      </w:r>
      <w:proofErr w:type="spellEnd"/>
      <w:r w:rsidRPr="000124FB">
        <w:rPr>
          <w:sz w:val="12"/>
        </w:rPr>
        <w:t xml:space="preserve">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house hold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0124FB">
        <w:rPr>
          <w:u w:val="single"/>
        </w:rPr>
        <w:t>low- cost food, energy, and raw materials</w:t>
      </w:r>
      <w:r w:rsidRPr="000124FB">
        <w:rPr>
          <w:sz w:val="12"/>
        </w:rPr>
        <w:t xml:space="preserve"> is that they serve as sites where “capital, science, and empire . . . succeed in releasing new sources of </w:t>
      </w:r>
      <w:r w:rsidRPr="000124FB">
        <w:rPr>
          <w:u w:val="single"/>
        </w:rPr>
        <w:t>free or low- cost human</w:t>
      </w:r>
      <w:r w:rsidRPr="000124FB">
        <w:rPr>
          <w:sz w:val="12"/>
        </w:rPr>
        <w:t xml:space="preserve"> and extra- human natures for </w:t>
      </w:r>
      <w:r w:rsidRPr="000124FB">
        <w:rPr>
          <w:u w:val="single"/>
        </w:rPr>
        <w:t>capital</w:t>
      </w:r>
      <w:r w:rsidRPr="000124FB">
        <w:rPr>
          <w:sz w:val="12"/>
        </w:rPr>
        <w:t xml:space="preserve">.” These </w:t>
      </w:r>
      <w:r w:rsidRPr="000124FB">
        <w:rPr>
          <w:u w:val="singl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0124FB">
        <w:rPr>
          <w:highlight w:val="green"/>
          <w:u w:val="single"/>
        </w:rPr>
        <w:t xml:space="preserve">sustain accumulation by </w:t>
      </w:r>
      <w:r w:rsidRPr="000124FB">
        <w:rPr>
          <w:u w:val="single"/>
        </w:rPr>
        <w:t xml:space="preserve">driving down costs and </w:t>
      </w:r>
      <w:r w:rsidRPr="000124FB">
        <w:rPr>
          <w:highlight w:val="green"/>
          <w:u w:val="single"/>
        </w:rPr>
        <w:t xml:space="preserve">providing fixes for </w:t>
      </w:r>
      <w:r w:rsidRPr="000124FB">
        <w:rPr>
          <w:u w:val="single"/>
        </w:rPr>
        <w:t xml:space="preserve">periodic </w:t>
      </w:r>
      <w:r w:rsidRPr="000124FB">
        <w:rPr>
          <w:highlight w:val="green"/>
          <w:u w:val="single"/>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4720EFA3" w14:textId="77777777" w:rsidR="0056125E" w:rsidRDefault="0056125E" w:rsidP="0056125E">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559613E9" w14:textId="77777777" w:rsidR="0056125E" w:rsidRDefault="0056125E" w:rsidP="0056125E">
      <w:pPr>
        <w:rPr>
          <w:rStyle w:val="StyleUnderline"/>
          <w:u w:val="no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hyperlink r:id="rId10" w:history="1">
        <w:r w:rsidRPr="00277429">
          <w:rPr>
            <w:rStyle w:val="Hyperlink"/>
          </w:rPr>
          <w:t>https://doi.org/10.1093/9780198945246.003.00840</w:t>
        </w:r>
      </w:hyperlink>
      <w:r>
        <w:t>) UTD</w:t>
      </w:r>
    </w:p>
    <w:p w14:paraId="7986A75C" w14:textId="77777777" w:rsidR="0056125E" w:rsidRPr="00A15C5B" w:rsidRDefault="0056125E" w:rsidP="0056125E">
      <w:pPr>
        <w:rPr>
          <w:rStyle w:val="StyleUnderline"/>
          <w:b/>
          <w:bCs/>
          <w:szCs w:val="22"/>
        </w:rPr>
      </w:pPr>
      <w:r w:rsidRPr="007442A6">
        <w:rPr>
          <w:rStyle w:val="StyleUnderline"/>
          <w:sz w:val="14"/>
          <w:szCs w:val="22"/>
          <w:u w:val="none"/>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7442A6">
        <w:rPr>
          <w:rStyle w:val="StyleUnderline"/>
          <w:sz w:val="14"/>
          <w:szCs w:val="22"/>
          <w:u w:val="none"/>
        </w:rPr>
        <w:t>portal, and</w:t>
      </w:r>
      <w:proofErr w:type="gramEnd"/>
      <w:r w:rsidRPr="007442A6">
        <w:rPr>
          <w:rStyle w:val="StyleUnderline"/>
          <w:sz w:val="14"/>
          <w:szCs w:val="22"/>
          <w:u w:val="none"/>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7442A6">
        <w:rPr>
          <w:rStyle w:val="StyleUnderline"/>
          <w:sz w:val="14"/>
          <w:szCs w:val="22"/>
          <w:u w:val="none"/>
        </w:rPr>
        <w:t>labour</w:t>
      </w:r>
      <w:proofErr w:type="spellEnd"/>
      <w:r w:rsidRPr="007442A6">
        <w:rPr>
          <w:rStyle w:val="StyleUnderline"/>
          <w:sz w:val="14"/>
          <w:szCs w:val="22"/>
          <w:u w:val="none"/>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7442A6">
        <w:rPr>
          <w:rStyle w:val="StyleUnderline"/>
          <w:sz w:val="14"/>
          <w:szCs w:val="22"/>
          <w:u w:val="none"/>
        </w:rPr>
        <w:t>camps’</w:t>
      </w:r>
      <w:proofErr w:type="gramEnd"/>
      <w:r w:rsidRPr="007442A6">
        <w:rPr>
          <w:rStyle w:val="StyleUnderline"/>
          <w:sz w:val="14"/>
          <w:szCs w:val="22"/>
          <w:u w:val="none"/>
        </w:rPr>
        <w:t xml:space="preserve">. Formally called employer operator camps, these </w:t>
      </w:r>
      <w:proofErr w:type="spellStart"/>
      <w:r w:rsidRPr="007442A6">
        <w:rPr>
          <w:rStyle w:val="StyleUnderline"/>
          <w:szCs w:val="22"/>
          <w:highlight w:val="green"/>
        </w:rPr>
        <w:t>labour</w:t>
      </w:r>
      <w:proofErr w:type="spellEnd"/>
      <w:r w:rsidRPr="007442A6">
        <w:rPr>
          <w:rStyle w:val="StyleUnderline"/>
          <w:szCs w:val="22"/>
          <w:highlight w:val="green"/>
        </w:rPr>
        <w:t xml:space="preserve"> camps or ‘man camps’</w:t>
      </w:r>
      <w:r w:rsidRPr="007442A6">
        <w:rPr>
          <w:rStyle w:val="StyleUnderline"/>
          <w:sz w:val="14"/>
          <w:szCs w:val="22"/>
          <w:u w:val="none"/>
        </w:rPr>
        <w:t xml:space="preserve">, are the temporary workplace of thousands of mobile </w:t>
      </w:r>
      <w:proofErr w:type="spellStart"/>
      <w:r w:rsidRPr="007442A6">
        <w:rPr>
          <w:rStyle w:val="StyleUnderline"/>
          <w:sz w:val="14"/>
          <w:szCs w:val="22"/>
          <w:u w:val="none"/>
        </w:rPr>
        <w:t>labourers</w:t>
      </w:r>
      <w:proofErr w:type="spellEnd"/>
      <w:r w:rsidRPr="007442A6">
        <w:rPr>
          <w:rStyle w:val="StyleUnderline"/>
          <w:sz w:val="14"/>
          <w:szCs w:val="22"/>
          <w:u w:val="none"/>
        </w:rPr>
        <w:t xml:space="preserve"> who work on major infrastructure projects across the country. They have been a </w:t>
      </w:r>
      <w:r w:rsidRPr="007442A6">
        <w:rPr>
          <w:rStyle w:val="StyleUnderline"/>
          <w:szCs w:val="22"/>
        </w:rPr>
        <w:t>lightning rod of criticism in Indigenous communities for decades</w:t>
      </w:r>
      <w:r w:rsidRPr="007442A6">
        <w:rPr>
          <w:rStyle w:val="StyleUnderline"/>
          <w:sz w:val="14"/>
          <w:szCs w:val="22"/>
          <w:u w:val="none"/>
        </w:rPr>
        <w:t xml:space="preserve"> (Amnesty International, 2016; Gibson et al., 2017; Horwitz, 2014; Kavanagh, 2019; Women’s Earth Alliance &amp; Native Youth Sexual Health Network, 2016). </w:t>
      </w:r>
      <w:r w:rsidRPr="007442A6">
        <w:rPr>
          <w:rStyle w:val="StyleUnderline"/>
          <w:szCs w:val="22"/>
        </w:rPr>
        <w:t xml:space="preserve">The </w:t>
      </w:r>
      <w:r w:rsidRPr="007442A6">
        <w:rPr>
          <w:rStyle w:val="StyleUnderline"/>
          <w:szCs w:val="22"/>
          <w:highlight w:val="green"/>
        </w:rPr>
        <w:t>Secwepemc Women’s Warrior Society and</w:t>
      </w:r>
      <w:r w:rsidRPr="007442A6">
        <w:rPr>
          <w:rStyle w:val="StyleUnderline"/>
          <w:szCs w:val="22"/>
        </w:rPr>
        <w:t xml:space="preserve"> the </w:t>
      </w:r>
      <w:r w:rsidRPr="007442A6">
        <w:rPr>
          <w:rStyle w:val="StyleUnderline"/>
          <w:szCs w:val="22"/>
          <w:highlight w:val="green"/>
        </w:rPr>
        <w:t>Tiny House Warriors</w:t>
      </w:r>
      <w:r w:rsidRPr="007442A6">
        <w:rPr>
          <w:rStyle w:val="StyleUnderline"/>
          <w:szCs w:val="22"/>
        </w:rPr>
        <w:t xml:space="preserve"> put out a declaration </w:t>
      </w:r>
      <w:proofErr w:type="spellStart"/>
      <w:r w:rsidRPr="007442A6">
        <w:rPr>
          <w:rStyle w:val="StyleUnderline"/>
          <w:szCs w:val="22"/>
        </w:rPr>
        <w:t>specically</w:t>
      </w:r>
      <w:proofErr w:type="spellEnd"/>
      <w:r w:rsidRPr="007442A6">
        <w:rPr>
          <w:rStyle w:val="StyleUnderline"/>
          <w:szCs w:val="22"/>
        </w:rPr>
        <w:t xml:space="preserve"> against Kinder Morgan’s Trans Mountain pipeline man camps, describing the exponential rise in sexual violence associated with them and </w:t>
      </w:r>
      <w:r w:rsidRPr="00A15C5B">
        <w:rPr>
          <w:rStyle w:val="StyleUnderline"/>
          <w:b/>
          <w:bCs/>
          <w:szCs w:val="22"/>
          <w:highlight w:val="green"/>
        </w:rPr>
        <w:t>putting up a resistance camp</w:t>
      </w:r>
      <w:r w:rsidRPr="00A15C5B">
        <w:rPr>
          <w:rStyle w:val="StyleUnderline"/>
          <w:b/>
          <w:bCs/>
          <w:szCs w:val="22"/>
        </w:rPr>
        <w:t xml:space="preserve"> in its path</w:t>
      </w:r>
      <w:r w:rsidRPr="007442A6">
        <w:rPr>
          <w:rStyle w:val="StyleUnderline"/>
          <w:sz w:val="14"/>
          <w:szCs w:val="22"/>
          <w:u w:val="none"/>
        </w:rPr>
        <w:t xml:space="preserve"> (Kerner, 2018). </w:t>
      </w:r>
      <w:proofErr w:type="gramStart"/>
      <w:r w:rsidRPr="007442A6">
        <w:rPr>
          <w:rStyle w:val="StyleUnderline"/>
          <w:szCs w:val="22"/>
          <w:highlight w:val="green"/>
        </w:rPr>
        <w:t>Man</w:t>
      </w:r>
      <w:proofErr w:type="gramEnd"/>
      <w:r w:rsidRPr="007442A6">
        <w:rPr>
          <w:rStyle w:val="StyleUnderline"/>
          <w:szCs w:val="22"/>
          <w:highlight w:val="green"/>
        </w:rPr>
        <w:t xml:space="preserve"> camps</w:t>
      </w:r>
      <w:r w:rsidRPr="007442A6">
        <w:rPr>
          <w:rStyle w:val="StyleUnderline"/>
          <w:szCs w:val="22"/>
        </w:rPr>
        <w:t xml:space="preserve"> are also apparently the </w:t>
      </w:r>
      <w:r w:rsidRPr="00A15C5B">
        <w:rPr>
          <w:rStyle w:val="StyleUnderline"/>
          <w:b/>
          <w:bCs/>
          <w:szCs w:val="22"/>
          <w:highlight w:val="green"/>
        </w:rPr>
        <w:t>site of</w:t>
      </w:r>
      <w:r w:rsidRPr="00A15C5B">
        <w:rPr>
          <w:rStyle w:val="StyleUnderline"/>
          <w:b/>
          <w:bCs/>
          <w:szCs w:val="22"/>
        </w:rPr>
        <w:t xml:space="preserve"> competition for </w:t>
      </w:r>
      <w:r w:rsidRPr="00A15C5B">
        <w:rPr>
          <w:rStyle w:val="StyleUnderline"/>
          <w:b/>
          <w:bCs/>
          <w:szCs w:val="22"/>
          <w:highlight w:val="green"/>
        </w:rPr>
        <w:t>unionization drives</w:t>
      </w:r>
      <w:r w:rsidRPr="007442A6">
        <w:rPr>
          <w:rStyle w:val="StyleUnderline"/>
          <w:szCs w:val="22"/>
        </w:rPr>
        <w:t>.</w:t>
      </w:r>
      <w:r w:rsidRPr="007442A6">
        <w:rPr>
          <w:rStyle w:val="StyleUnderline"/>
          <w:sz w:val="14"/>
          <w:szCs w:val="22"/>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7442A6">
        <w:rPr>
          <w:rStyle w:val="StyleUnderline"/>
          <w:sz w:val="14"/>
          <w:szCs w:val="22"/>
          <w:u w:val="none"/>
        </w:rPr>
        <w:t>defence</w:t>
      </w:r>
      <w:proofErr w:type="spellEnd"/>
      <w:r w:rsidRPr="007442A6">
        <w:rPr>
          <w:rStyle w:val="StyleUnderline"/>
          <w:sz w:val="14"/>
          <w:szCs w:val="22"/>
          <w:u w:val="none"/>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szCs w:val="22"/>
        </w:rPr>
        <w:t xml:space="preserve">It </w:t>
      </w:r>
      <w:r w:rsidRPr="00A15C5B">
        <w:rPr>
          <w:rStyle w:val="StyleUnderline"/>
          <w:b/>
          <w:bCs/>
          <w:szCs w:val="22"/>
          <w:highlight w:val="green"/>
        </w:rPr>
        <w:t>brought to</w:t>
      </w:r>
      <w:r w:rsidRPr="00A15C5B">
        <w:rPr>
          <w:rStyle w:val="StyleUnderline"/>
          <w:b/>
          <w:bCs/>
          <w:szCs w:val="22"/>
        </w:rPr>
        <w:t xml:space="preserve"> the </w:t>
      </w:r>
      <w:r w:rsidRPr="00A15C5B">
        <w:rPr>
          <w:rStyle w:val="StyleUnderline"/>
          <w:b/>
          <w:bCs/>
          <w:szCs w:val="22"/>
          <w:highlight w:val="green"/>
        </w:rPr>
        <w:t>surface</w:t>
      </w:r>
      <w:r w:rsidRPr="00A15C5B">
        <w:rPr>
          <w:rStyle w:val="StyleUnderline"/>
          <w:b/>
          <w:bCs/>
          <w:szCs w:val="22"/>
        </w:rPr>
        <w:t xml:space="preserve"> the broader </w:t>
      </w:r>
      <w:r w:rsidRPr="00A15C5B">
        <w:rPr>
          <w:rStyle w:val="StyleUnderline"/>
          <w:b/>
          <w:bCs/>
          <w:szCs w:val="22"/>
          <w:highlight w:val="green"/>
        </w:rPr>
        <w:t xml:space="preserve">role of </w:t>
      </w:r>
      <w:proofErr w:type="spellStart"/>
      <w:r w:rsidRPr="00A15C5B">
        <w:rPr>
          <w:rStyle w:val="StyleUnderline"/>
          <w:b/>
          <w:bCs/>
          <w:szCs w:val="22"/>
          <w:highlight w:val="green"/>
        </w:rPr>
        <w:t>labour</w:t>
      </w:r>
      <w:proofErr w:type="spellEnd"/>
      <w:r w:rsidRPr="007442A6">
        <w:rPr>
          <w:rStyle w:val="StyleUnderline"/>
          <w:szCs w:val="22"/>
          <w:highlight w:val="green"/>
        </w:rPr>
        <w:t xml:space="preserve"> in</w:t>
      </w:r>
      <w:r w:rsidRPr="007442A6">
        <w:rPr>
          <w:rStyle w:val="StyleUnderline"/>
          <w:szCs w:val="22"/>
        </w:rPr>
        <w:t xml:space="preserve"> the political economy of </w:t>
      </w:r>
      <w:r w:rsidRPr="007442A6">
        <w:rPr>
          <w:rStyle w:val="StyleUnderline"/>
          <w:szCs w:val="22"/>
          <w:highlight w:val="green"/>
        </w:rPr>
        <w:t>colonialism</w:t>
      </w:r>
      <w:r w:rsidRPr="007442A6">
        <w:rPr>
          <w:rStyle w:val="StyleUnderline"/>
          <w:szCs w:val="22"/>
        </w:rPr>
        <w:t xml:space="preserve">. </w:t>
      </w:r>
      <w:r w:rsidRPr="00A15C5B">
        <w:rPr>
          <w:rStyle w:val="StyleUnderline"/>
          <w:b/>
          <w:bCs/>
          <w:szCs w:val="22"/>
          <w:highlight w:val="green"/>
        </w:rPr>
        <w:t>Indigenous resistance to colonization</w:t>
      </w:r>
      <w:r w:rsidRPr="007442A6">
        <w:rPr>
          <w:rStyle w:val="StyleUnderline"/>
          <w:szCs w:val="22"/>
        </w:rPr>
        <w:t xml:space="preserve"> can </w:t>
      </w:r>
      <w:r w:rsidRPr="007442A6">
        <w:rPr>
          <w:rStyle w:val="StyleUnderline"/>
          <w:szCs w:val="22"/>
          <w:highlight w:val="green"/>
        </w:rPr>
        <w:t>intersect</w:t>
      </w:r>
      <w:r w:rsidRPr="007442A6">
        <w:rPr>
          <w:rStyle w:val="StyleUnderline"/>
          <w:szCs w:val="22"/>
        </w:rPr>
        <w:t xml:space="preserve"> uncomfortably and </w:t>
      </w:r>
      <w:r w:rsidRPr="00A15C5B">
        <w:rPr>
          <w:rStyle w:val="StyleUnderline"/>
          <w:b/>
          <w:bCs/>
          <w:szCs w:val="22"/>
        </w:rPr>
        <w:t xml:space="preserve">often violently </w:t>
      </w:r>
      <w:r w:rsidRPr="00A15C5B">
        <w:rPr>
          <w:rStyle w:val="StyleUnderline"/>
          <w:b/>
          <w:bCs/>
          <w:szCs w:val="22"/>
          <w:highlight w:val="green"/>
        </w:rPr>
        <w:t>with</w:t>
      </w:r>
      <w:r w:rsidRPr="00A15C5B">
        <w:rPr>
          <w:rStyle w:val="StyleUnderline"/>
          <w:b/>
          <w:bCs/>
          <w:szCs w:val="22"/>
        </w:rPr>
        <w:t xml:space="preserve"> a </w:t>
      </w:r>
      <w:r w:rsidRPr="00A15C5B">
        <w:rPr>
          <w:rStyle w:val="StyleUnderline"/>
          <w:b/>
          <w:bCs/>
          <w:szCs w:val="22"/>
          <w:highlight w:val="green"/>
        </w:rPr>
        <w:t>fight by workers</w:t>
      </w:r>
      <w:r w:rsidRPr="007442A6">
        <w:rPr>
          <w:rStyle w:val="StyleUnderline"/>
          <w:szCs w:val="22"/>
        </w:rPr>
        <w:t xml:space="preserve">, even those engaged in reproductive </w:t>
      </w:r>
      <w:proofErr w:type="spellStart"/>
      <w:r w:rsidRPr="007442A6">
        <w:rPr>
          <w:rStyle w:val="StyleUnderline"/>
          <w:szCs w:val="22"/>
        </w:rPr>
        <w:t>labour</w:t>
      </w:r>
      <w:proofErr w:type="spellEnd"/>
      <w:r w:rsidRPr="007442A6">
        <w:rPr>
          <w:rStyle w:val="StyleUnderline"/>
          <w:szCs w:val="22"/>
        </w:rPr>
        <w:t xml:space="preserve">, </w:t>
      </w:r>
      <w:r w:rsidRPr="007442A6">
        <w:rPr>
          <w:rStyle w:val="StyleUnderline"/>
          <w:szCs w:val="22"/>
          <w:highlight w:val="green"/>
        </w:rPr>
        <w:t xml:space="preserve">to </w:t>
      </w:r>
      <w:r w:rsidRPr="00A15C5B">
        <w:rPr>
          <w:rStyle w:val="StyleUnderline"/>
          <w:b/>
          <w:bCs/>
          <w:szCs w:val="22"/>
          <w:highlight w:val="green"/>
        </w:rPr>
        <w:t>access Indigenous lands for</w:t>
      </w:r>
      <w:r w:rsidRPr="00A15C5B">
        <w:rPr>
          <w:rStyle w:val="StyleUnderline"/>
          <w:b/>
          <w:bCs/>
          <w:szCs w:val="22"/>
        </w:rPr>
        <w:t xml:space="preserve"> </w:t>
      </w:r>
      <w:r w:rsidRPr="00A15C5B">
        <w:rPr>
          <w:rStyle w:val="StyleUnderline"/>
          <w:b/>
          <w:bCs/>
          <w:szCs w:val="22"/>
          <w:highlight w:val="green"/>
        </w:rPr>
        <w:t>extraction and jobs</w:t>
      </w:r>
      <w:r w:rsidRPr="007442A6">
        <w:rPr>
          <w:rStyle w:val="StyleUnderline"/>
          <w:szCs w:val="22"/>
        </w:rPr>
        <w:t>.</w:t>
      </w:r>
      <w:r w:rsidRPr="007442A6">
        <w:rPr>
          <w:rStyle w:val="StyleUnderline"/>
          <w:sz w:val="14"/>
          <w:szCs w:val="22"/>
          <w:u w:val="none"/>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szCs w:val="22"/>
          <w:highlight w:val="green"/>
        </w:rPr>
        <w:t xml:space="preserve">settler </w:t>
      </w:r>
      <w:proofErr w:type="spellStart"/>
      <w:r w:rsidRPr="007442A6">
        <w:rPr>
          <w:rStyle w:val="StyleUnderline"/>
          <w:szCs w:val="22"/>
          <w:highlight w:val="green"/>
        </w:rPr>
        <w:t>labour</w:t>
      </w:r>
      <w:proofErr w:type="spellEnd"/>
      <w:r w:rsidRPr="007442A6">
        <w:rPr>
          <w:rStyle w:val="StyleUnderline"/>
          <w:szCs w:val="22"/>
        </w:rPr>
        <w:t xml:space="preserve"> has been </w:t>
      </w:r>
      <w:r w:rsidRPr="007442A6">
        <w:rPr>
          <w:rStyle w:val="StyleUnderline"/>
          <w:szCs w:val="22"/>
          <w:highlight w:val="green"/>
        </w:rPr>
        <w:t>central to colonial violence,</w:t>
      </w:r>
      <w:r w:rsidRPr="007442A6">
        <w:rPr>
          <w:rStyle w:val="StyleUnderline"/>
          <w:szCs w:val="22"/>
        </w:rPr>
        <w:t xml:space="preserve"> the dispossession of Indigenous lands, and the replacement of Indigenous </w:t>
      </w:r>
      <w:r w:rsidRPr="007442A6">
        <w:rPr>
          <w:rStyle w:val="StyleUnderline"/>
          <w:szCs w:val="22"/>
        </w:rPr>
        <w:lastRenderedPageBreak/>
        <w:t>economies.</w:t>
      </w:r>
      <w:r w:rsidRPr="007442A6">
        <w:rPr>
          <w:rStyle w:val="StyleUnderline"/>
          <w:sz w:val="14"/>
          <w:szCs w:val="22"/>
          <w:u w:val="none"/>
        </w:rPr>
        <w:t xml:space="preserve"> It stands out because, by all other measures, </w:t>
      </w:r>
      <w:r w:rsidRPr="00A15C5B">
        <w:rPr>
          <w:rStyle w:val="StyleUnderline"/>
          <w:b/>
          <w:bCs/>
          <w:szCs w:val="22"/>
        </w:rPr>
        <w:t xml:space="preserve">its </w:t>
      </w:r>
      <w:r w:rsidRPr="00A15C5B">
        <w:rPr>
          <w:rStyle w:val="StyleUnderline"/>
          <w:b/>
          <w:bCs/>
          <w:szCs w:val="22"/>
          <w:highlight w:val="green"/>
        </w:rPr>
        <w:t>unionization drive</w:t>
      </w:r>
      <w:r w:rsidRPr="00A15C5B">
        <w:rPr>
          <w:rStyle w:val="StyleUnderline"/>
          <w:b/>
          <w:bCs/>
          <w:szCs w:val="22"/>
        </w:rPr>
        <w:t xml:space="preserve"> is a progressive cause </w:t>
      </w:r>
      <w:r w:rsidRPr="00A15C5B">
        <w:rPr>
          <w:rStyle w:val="StyleUnderline"/>
          <w:b/>
          <w:bCs/>
          <w:szCs w:val="22"/>
          <w:highlight w:val="green"/>
        </w:rPr>
        <w:t>that shores up</w:t>
      </w:r>
      <w:r w:rsidRPr="00A15C5B">
        <w:rPr>
          <w:rStyle w:val="StyleUnderline"/>
          <w:b/>
          <w:bCs/>
          <w:szCs w:val="22"/>
        </w:rPr>
        <w:t xml:space="preserve"> the </w:t>
      </w:r>
      <w:r w:rsidRPr="00A15C5B">
        <w:rPr>
          <w:rStyle w:val="StyleUnderline"/>
          <w:b/>
          <w:bCs/>
          <w:szCs w:val="22"/>
          <w:highlight w:val="green"/>
        </w:rPr>
        <w:t>precarity of exploited workers</w:t>
      </w:r>
      <w:r w:rsidRPr="007442A6">
        <w:rPr>
          <w:rStyle w:val="StyleUnderline"/>
          <w:szCs w:val="22"/>
          <w:highlight w:val="green"/>
        </w:rPr>
        <w:t>.</w:t>
      </w:r>
      <w:r w:rsidRPr="007442A6">
        <w:rPr>
          <w:rStyle w:val="StyleUnderline"/>
          <w:szCs w:val="22"/>
        </w:rPr>
        <w:t xml:space="preserve"> These </w:t>
      </w:r>
      <w:r w:rsidRPr="007442A6">
        <w:rPr>
          <w:rStyle w:val="StyleUnderline"/>
          <w:szCs w:val="22"/>
          <w:highlight w:val="green"/>
        </w:rPr>
        <w:t>workers</w:t>
      </w:r>
      <w:r w:rsidRPr="007442A6">
        <w:rPr>
          <w:rStyle w:val="StyleUnderline"/>
          <w:szCs w:val="22"/>
        </w:rPr>
        <w:t xml:space="preserve"> are </w:t>
      </w:r>
      <w:r w:rsidRPr="007442A6">
        <w:rPr>
          <w:rStyle w:val="StyleUnderline"/>
          <w:szCs w:val="22"/>
          <w:highlight w:val="green"/>
        </w:rPr>
        <w:t>enmeshed in</w:t>
      </w:r>
      <w:r w:rsidRPr="007442A6">
        <w:rPr>
          <w:rStyle w:val="StyleUnderline"/>
          <w:szCs w:val="22"/>
        </w:rPr>
        <w:t xml:space="preserve"> an </w:t>
      </w:r>
      <w:r w:rsidRPr="007442A6">
        <w:rPr>
          <w:rStyle w:val="StyleUnderline"/>
          <w:szCs w:val="22"/>
          <w:highlight w:val="green"/>
        </w:rPr>
        <w:t>economic system that</w:t>
      </w:r>
      <w:r w:rsidRPr="007442A6">
        <w:rPr>
          <w:rStyle w:val="StyleUnderline"/>
          <w:szCs w:val="22"/>
        </w:rPr>
        <w:t xml:space="preserve"> severely </w:t>
      </w:r>
      <w:r w:rsidRPr="007442A6">
        <w:rPr>
          <w:rStyle w:val="StyleUnderline"/>
          <w:szCs w:val="22"/>
          <w:highlight w:val="green"/>
        </w:rPr>
        <w:t>limits</w:t>
      </w:r>
      <w:r w:rsidRPr="007442A6">
        <w:rPr>
          <w:rStyle w:val="StyleUnderline"/>
          <w:szCs w:val="22"/>
        </w:rPr>
        <w:t xml:space="preserve"> independent </w:t>
      </w:r>
      <w:r w:rsidRPr="007442A6">
        <w:rPr>
          <w:rStyle w:val="StyleUnderline"/>
          <w:szCs w:val="22"/>
          <w:highlight w:val="green"/>
        </w:rPr>
        <w:t>workplace ‘choice’</w:t>
      </w:r>
      <w:r w:rsidRPr="007442A6">
        <w:rPr>
          <w:rStyle w:val="StyleUnderline"/>
          <w:szCs w:val="22"/>
        </w:rPr>
        <w:t xml:space="preserve">—beyond merely the non-existent choice of whether to sell their </w:t>
      </w:r>
      <w:proofErr w:type="spellStart"/>
      <w:r w:rsidRPr="007442A6">
        <w:rPr>
          <w:rStyle w:val="StyleUnderline"/>
          <w:szCs w:val="22"/>
        </w:rPr>
        <w:t>labour</w:t>
      </w:r>
      <w:proofErr w:type="spellEnd"/>
      <w:r w:rsidRPr="007442A6">
        <w:rPr>
          <w:rStyle w:val="StyleUnderline"/>
          <w:szCs w:val="22"/>
        </w:rPr>
        <w:t>—</w:t>
      </w:r>
      <w:r w:rsidRPr="00A15C5B">
        <w:rPr>
          <w:rStyle w:val="StyleUnderline"/>
          <w:b/>
          <w:bCs/>
          <w:szCs w:val="22"/>
          <w:highlight w:val="green"/>
        </w:rPr>
        <w:t>to the impossibility of existing without participating in a colonial economy</w:t>
      </w:r>
      <w:r w:rsidRPr="007442A6">
        <w:rPr>
          <w:rStyle w:val="StyleUnderline"/>
          <w:szCs w:val="22"/>
          <w:highlight w:val="green"/>
        </w:rPr>
        <w:t>.</w:t>
      </w:r>
      <w:r w:rsidRPr="007442A6">
        <w:rPr>
          <w:rStyle w:val="StyleUnderline"/>
          <w:szCs w:val="22"/>
        </w:rPr>
        <w:t xml:space="preserve"> </w:t>
      </w:r>
      <w:r w:rsidRPr="007442A6">
        <w:rPr>
          <w:rStyle w:val="StyleUnderline"/>
          <w:sz w:val="14"/>
          <w:szCs w:val="22"/>
          <w:u w:val="none"/>
        </w:rPr>
        <w:t>This is what Sai Englert (2022, p. 172) calls a ‘dual tension’, as he describes</w:t>
      </w:r>
      <w:r w:rsidRPr="007442A6">
        <w:rPr>
          <w:rStyle w:val="StyleUnderline"/>
          <w:szCs w:val="22"/>
        </w:rPr>
        <w:t xml:space="preserve">: </w:t>
      </w:r>
      <w:r w:rsidRPr="007442A6">
        <w:rPr>
          <w:rStyle w:val="StyleUnderline"/>
          <w:szCs w:val="22"/>
          <w:highlight w:val="green"/>
        </w:rPr>
        <w:t xml:space="preserve">‘Settler </w:t>
      </w:r>
      <w:proofErr w:type="spellStart"/>
      <w:r w:rsidRPr="007442A6">
        <w:rPr>
          <w:rStyle w:val="StyleUnderline"/>
          <w:szCs w:val="22"/>
          <w:highlight w:val="green"/>
        </w:rPr>
        <w:t>labour</w:t>
      </w:r>
      <w:proofErr w:type="spellEnd"/>
      <w:r w:rsidRPr="007442A6">
        <w:rPr>
          <w:rStyle w:val="StyleUnderline"/>
          <w:szCs w:val="22"/>
          <w:highlight w:val="green"/>
        </w:rPr>
        <w:t xml:space="preserve"> movements</w:t>
      </w:r>
      <w:r w:rsidRPr="007442A6">
        <w:rPr>
          <w:rStyle w:val="StyleUnderline"/>
          <w:szCs w:val="22"/>
        </w:rPr>
        <w:t xml:space="preserve"> develop their institutions and political traditions through their struggle for a greater share of the value they create, as well as their simultaneous </w:t>
      </w:r>
      <w:r w:rsidRPr="00A15C5B">
        <w:rPr>
          <w:rStyle w:val="StyleUnderline"/>
          <w:b/>
          <w:bCs/>
          <w:szCs w:val="22"/>
          <w:highlight w:val="green"/>
        </w:rPr>
        <w:t>struggle for</w:t>
      </w:r>
      <w:r w:rsidRPr="00A15C5B">
        <w:rPr>
          <w:rStyle w:val="StyleUnderline"/>
          <w:b/>
          <w:bCs/>
          <w:szCs w:val="22"/>
        </w:rPr>
        <w:t xml:space="preserve"> a </w:t>
      </w:r>
      <w:r w:rsidRPr="00A15C5B">
        <w:rPr>
          <w:rStyle w:val="StyleUnderline"/>
          <w:b/>
          <w:bCs/>
          <w:szCs w:val="22"/>
          <w:highlight w:val="green"/>
        </w:rPr>
        <w:t>greater share of the colonial loot</w:t>
      </w:r>
      <w:r w:rsidRPr="007442A6">
        <w:rPr>
          <w:rStyle w:val="StyleUnderline"/>
          <w:szCs w:val="22"/>
        </w:rPr>
        <w:t xml:space="preserve"> which they participate in accumulating.’</w:t>
      </w:r>
      <w:r w:rsidRPr="007442A6">
        <w:rPr>
          <w:rStyle w:val="StyleUnderline"/>
          <w:sz w:val="14"/>
          <w:szCs w:val="22"/>
          <w:u w:val="none"/>
        </w:rPr>
        <w:t xml:space="preserve"> At times—like the striking chant of White miners in South Africa in 1922: ‘Workers of the World, Unite and Fight for a White South Africa!’—</w:t>
      </w:r>
      <w:proofErr w:type="spellStart"/>
      <w:r w:rsidRPr="00A15C5B">
        <w:rPr>
          <w:rStyle w:val="StyleUnderline"/>
          <w:b/>
          <w:bCs/>
          <w:szCs w:val="22"/>
          <w:highlight w:val="green"/>
        </w:rPr>
        <w:t>labour</w:t>
      </w:r>
      <w:proofErr w:type="spellEnd"/>
      <w:r w:rsidRPr="00A15C5B">
        <w:rPr>
          <w:rStyle w:val="StyleUnderline"/>
          <w:b/>
          <w:bCs/>
          <w:szCs w:val="22"/>
          <w:highlight w:val="green"/>
        </w:rPr>
        <w:t xml:space="preserve"> is overtly colonial, racist, and anti-Indigenous</w:t>
      </w:r>
      <w:r w:rsidRPr="007442A6">
        <w:rPr>
          <w:rStyle w:val="StyleUnderline"/>
          <w:szCs w:val="22"/>
        </w:rPr>
        <w:t xml:space="preserve">; at others, it is a by-product of the social stratification of exploited </w:t>
      </w:r>
      <w:proofErr w:type="spellStart"/>
      <w:r w:rsidRPr="007442A6">
        <w:rPr>
          <w:rStyle w:val="StyleUnderline"/>
          <w:szCs w:val="22"/>
        </w:rPr>
        <w:t>labour</w:t>
      </w:r>
      <w:proofErr w:type="spellEnd"/>
      <w:r w:rsidRPr="007442A6">
        <w:rPr>
          <w:rStyle w:val="StyleUnderline"/>
          <w:sz w:val="14"/>
          <w:szCs w:val="22"/>
          <w:u w:val="none"/>
        </w:rPr>
        <w:t xml:space="preserve">. Take the recent example involving Energy Transfer Partners, the company that owns the highly contested </w:t>
      </w:r>
      <w:r w:rsidRPr="007442A6">
        <w:rPr>
          <w:rStyle w:val="StyleUnderline"/>
          <w:szCs w:val="22"/>
        </w:rPr>
        <w:t>Dakota Access Pipeline</w:t>
      </w:r>
      <w:r w:rsidRPr="007442A6">
        <w:rPr>
          <w:rStyle w:val="StyleUnderline"/>
          <w:sz w:val="14"/>
          <w:szCs w:val="22"/>
          <w:u w:val="none"/>
        </w:rPr>
        <w:t xml:space="preserve"> that cuts through </w:t>
      </w:r>
      <w:proofErr w:type="spellStart"/>
      <w:r w:rsidRPr="007442A6">
        <w:rPr>
          <w:rStyle w:val="StyleUnderline"/>
          <w:sz w:val="14"/>
          <w:szCs w:val="22"/>
          <w:u w:val="none"/>
        </w:rPr>
        <w:t>Oceti</w:t>
      </w:r>
      <w:proofErr w:type="spellEnd"/>
      <w:r w:rsidRPr="007442A6">
        <w:rPr>
          <w:rStyle w:val="StyleUnderline"/>
          <w:sz w:val="14"/>
          <w:szCs w:val="22"/>
          <w:u w:val="none"/>
        </w:rPr>
        <w:t xml:space="preserve"> Sakowin lands in North Dakota, United States. The American Federation of Labor and Congress of Industrial Organizations (</w:t>
      </w:r>
      <w:r w:rsidRPr="007442A6">
        <w:rPr>
          <w:rStyle w:val="StyleUnderline"/>
          <w:szCs w:val="22"/>
          <w:highlight w:val="green"/>
        </w:rPr>
        <w:t>AFL-CIO</w:t>
      </w:r>
      <w:r w:rsidRPr="007442A6">
        <w:rPr>
          <w:rStyle w:val="StyleUnderline"/>
          <w:sz w:val="14"/>
          <w:szCs w:val="22"/>
          <w:u w:val="none"/>
        </w:rPr>
        <w:t xml:space="preserve">) </w:t>
      </w:r>
      <w:r w:rsidRPr="007442A6">
        <w:rPr>
          <w:rStyle w:val="StyleUnderline"/>
          <w:szCs w:val="22"/>
        </w:rPr>
        <w:t xml:space="preserve">negotiated with the company to hire unionized workers </w:t>
      </w:r>
      <w:proofErr w:type="gramStart"/>
      <w:r w:rsidRPr="007442A6">
        <w:rPr>
          <w:rStyle w:val="StyleUnderline"/>
          <w:szCs w:val="22"/>
        </w:rPr>
        <w:t>in order to</w:t>
      </w:r>
      <w:proofErr w:type="gramEnd"/>
      <w:r w:rsidRPr="007442A6">
        <w:rPr>
          <w:rStyle w:val="StyleUnderline"/>
          <w:szCs w:val="22"/>
        </w:rPr>
        <w:t xml:space="preserve"> secure their project </w:t>
      </w:r>
      <w:proofErr w:type="spellStart"/>
      <w:r w:rsidRPr="007442A6">
        <w:rPr>
          <w:rStyle w:val="StyleUnderline"/>
          <w:szCs w:val="22"/>
        </w:rPr>
        <w:t>labour</w:t>
      </w:r>
      <w:proofErr w:type="spellEnd"/>
      <w:r w:rsidRPr="007442A6">
        <w:rPr>
          <w:rStyle w:val="StyleUnderline"/>
          <w:szCs w:val="22"/>
        </w:rPr>
        <w:t xml:space="preserve"> agreement</w:t>
      </w:r>
      <w:r w:rsidRPr="007442A6">
        <w:rPr>
          <w:rStyle w:val="StyleUnderline"/>
          <w:sz w:val="14"/>
          <w:szCs w:val="22"/>
          <w:u w:val="none"/>
        </w:rPr>
        <w:t xml:space="preserve">. </w:t>
      </w:r>
      <w:r w:rsidRPr="007442A6">
        <w:rPr>
          <w:rStyle w:val="StyleUnderline"/>
          <w:szCs w:val="22"/>
        </w:rPr>
        <w:t xml:space="preserve">AFL-CIO president Richard </w:t>
      </w:r>
      <w:proofErr w:type="spellStart"/>
      <w:r w:rsidRPr="007442A6">
        <w:rPr>
          <w:rStyle w:val="StyleUnderline"/>
          <w:szCs w:val="22"/>
        </w:rPr>
        <w:t>Trumka</w:t>
      </w:r>
      <w:proofErr w:type="spellEnd"/>
      <w:r w:rsidRPr="007442A6">
        <w:rPr>
          <w:rStyle w:val="StyleUnderline"/>
          <w:szCs w:val="22"/>
        </w:rPr>
        <w:t xml:space="preserve"> </w:t>
      </w:r>
      <w:r w:rsidRPr="007442A6">
        <w:rPr>
          <w:rStyle w:val="StyleUnderline"/>
          <w:szCs w:val="22"/>
          <w:highlight w:val="green"/>
        </w:rPr>
        <w:t>spoke in support for</w:t>
      </w:r>
      <w:r w:rsidRPr="007442A6">
        <w:rPr>
          <w:rStyle w:val="StyleUnderline"/>
          <w:szCs w:val="22"/>
        </w:rPr>
        <w:t xml:space="preserve"> the </w:t>
      </w:r>
      <w:r w:rsidRPr="007442A6">
        <w:rPr>
          <w:rStyle w:val="StyleUnderline"/>
          <w:szCs w:val="22"/>
          <w:highlight w:val="green"/>
        </w:rPr>
        <w:t>need to be sensitive to siting pipelines in ‘places of significance to Native Americans’. But</w:t>
      </w:r>
      <w:r w:rsidRPr="007442A6">
        <w:rPr>
          <w:rStyle w:val="StyleUnderline"/>
          <w:szCs w:val="22"/>
        </w:rPr>
        <w:t xml:space="preserve"> where it interfered with his members’ livelihood, he drew a line.</w:t>
      </w:r>
      <w:r w:rsidRPr="007442A6">
        <w:rPr>
          <w:rStyle w:val="StyleUnderline"/>
          <w:sz w:val="14"/>
          <w:szCs w:val="22"/>
          <w:u w:val="none"/>
        </w:rPr>
        <w:t xml:space="preserve"> </w:t>
      </w:r>
      <w:r w:rsidRPr="007442A6">
        <w:rPr>
          <w:rStyle w:val="StyleUnderline"/>
          <w:szCs w:val="22"/>
          <w:highlight w:val="green"/>
        </w:rPr>
        <w:t>Justifying the union’s support of</w:t>
      </w:r>
      <w:r w:rsidRPr="007442A6">
        <w:rPr>
          <w:rStyle w:val="StyleUnderline"/>
          <w:szCs w:val="22"/>
        </w:rPr>
        <w:t xml:space="preserve"> the </w:t>
      </w:r>
      <w:r w:rsidRPr="007442A6">
        <w:rPr>
          <w:rStyle w:val="StyleUnderline"/>
          <w:szCs w:val="22"/>
          <w:highlight w:val="green"/>
        </w:rPr>
        <w:t>pipeline against Indigenous opposition, he qualified</w:t>
      </w:r>
      <w:r w:rsidRPr="007442A6">
        <w:rPr>
          <w:rStyle w:val="StyleUnderline"/>
          <w:szCs w:val="22"/>
        </w:rPr>
        <w:t xml:space="preserve"> that </w:t>
      </w:r>
      <w:r w:rsidRPr="007442A6">
        <w:rPr>
          <w:rStyle w:val="StyleUnderline"/>
          <w:szCs w:val="22"/>
          <w:highlight w:val="green"/>
        </w:rPr>
        <w:t>it was ‘fundamentally unfair’ to ‘hold union members’ livelihoods and their families’ financial security hostage to endless delay’</w:t>
      </w:r>
      <w:r w:rsidRPr="007442A6">
        <w:rPr>
          <w:rStyle w:val="StyleUnderline"/>
          <w:sz w:val="14"/>
          <w:szCs w:val="22"/>
          <w:u w:val="none"/>
        </w:rPr>
        <w:t xml:space="preserve"> (</w:t>
      </w:r>
      <w:proofErr w:type="spellStart"/>
      <w:r w:rsidRPr="007442A6">
        <w:rPr>
          <w:rStyle w:val="StyleUnderline"/>
          <w:sz w:val="14"/>
          <w:szCs w:val="22"/>
          <w:u w:val="none"/>
        </w:rPr>
        <w:t>Aronoff</w:t>
      </w:r>
      <w:proofErr w:type="spellEnd"/>
      <w:r w:rsidRPr="007442A6">
        <w:rPr>
          <w:rStyle w:val="StyleUnderline"/>
          <w:sz w:val="14"/>
          <w:szCs w:val="22"/>
          <w:u w:val="none"/>
        </w:rPr>
        <w:t xml:space="preserve">, 2016; </w:t>
      </w:r>
      <w:proofErr w:type="spellStart"/>
      <w:r w:rsidRPr="007442A6">
        <w:rPr>
          <w:rStyle w:val="StyleUnderline"/>
          <w:sz w:val="14"/>
          <w:szCs w:val="22"/>
          <w:u w:val="none"/>
        </w:rPr>
        <w:t>Kojola</w:t>
      </w:r>
      <w:proofErr w:type="spellEnd"/>
      <w:r w:rsidRPr="007442A6">
        <w:rPr>
          <w:rStyle w:val="StyleUnderline"/>
          <w:sz w:val="14"/>
          <w:szCs w:val="22"/>
          <w:u w:val="none"/>
        </w:rPr>
        <w:t xml:space="preserve">, 2021), subject to the </w:t>
      </w:r>
      <w:proofErr w:type="spellStart"/>
      <w:r w:rsidRPr="007442A6">
        <w:rPr>
          <w:rStyle w:val="StyleUnderline"/>
          <w:sz w:val="14"/>
          <w:szCs w:val="22"/>
          <w:u w:val="none"/>
        </w:rPr>
        <w:t>Oceti</w:t>
      </w:r>
      <w:proofErr w:type="spellEnd"/>
      <w:r w:rsidRPr="007442A6">
        <w:rPr>
          <w:rStyle w:val="StyleUnderline"/>
          <w:sz w:val="14"/>
          <w:szCs w:val="22"/>
          <w:u w:val="none"/>
        </w:rPr>
        <w:t xml:space="preserve"> Sakowin nation’s approval. </w:t>
      </w:r>
      <w:r w:rsidRPr="00A15C5B">
        <w:rPr>
          <w:rStyle w:val="StyleUnderline"/>
          <w:b/>
          <w:bCs/>
          <w:szCs w:val="22"/>
          <w:highlight w:val="green"/>
        </w:rPr>
        <w:t>Jobs</w:t>
      </w:r>
      <w:r w:rsidRPr="00A15C5B">
        <w:rPr>
          <w:rStyle w:val="StyleUnderline"/>
          <w:b/>
          <w:bCs/>
          <w:szCs w:val="22"/>
        </w:rPr>
        <w:t xml:space="preserve"> have always been a literal </w:t>
      </w:r>
      <w:r w:rsidRPr="00A15C5B">
        <w:rPr>
          <w:rStyle w:val="StyleUnderline"/>
          <w:b/>
          <w:bCs/>
          <w:szCs w:val="22"/>
          <w:highlight w:val="green"/>
        </w:rPr>
        <w:t>frontier of settler colonial conflict</w:t>
      </w:r>
      <w:r w:rsidRPr="00A15C5B">
        <w:rPr>
          <w:rStyle w:val="StyleUnderline"/>
          <w:b/>
          <w:bCs/>
          <w:szCs w:val="22"/>
        </w:rPr>
        <w:t xml:space="preserve">. Simply put, </w:t>
      </w:r>
      <w:r w:rsidRPr="00A15C5B">
        <w:rPr>
          <w:rStyle w:val="StyleUnderline"/>
          <w:b/>
          <w:bCs/>
          <w:szCs w:val="22"/>
          <w:highlight w:val="green"/>
        </w:rPr>
        <w:t>colonization takes work</w:t>
      </w:r>
      <w:r w:rsidRPr="007442A6">
        <w:rPr>
          <w:rStyle w:val="StyleUnderline"/>
          <w:szCs w:val="22"/>
        </w:rPr>
        <w:t>.</w:t>
      </w:r>
      <w:r w:rsidRPr="007442A6">
        <w:rPr>
          <w:rStyle w:val="StyleUnderline"/>
          <w:sz w:val="14"/>
          <w:szCs w:val="22"/>
          <w:u w:val="none"/>
        </w:rPr>
        <w:t xml:space="preserve"> When immigrants began to settle through recruitment </w:t>
      </w:r>
      <w:proofErr w:type="spellStart"/>
      <w:r w:rsidRPr="007442A6">
        <w:rPr>
          <w:rStyle w:val="StyleUnderline"/>
          <w:sz w:val="14"/>
          <w:szCs w:val="22"/>
          <w:u w:val="none"/>
        </w:rPr>
        <w:t>programmes</w:t>
      </w:r>
      <w:proofErr w:type="spellEnd"/>
      <w:r w:rsidRPr="007442A6">
        <w:rPr>
          <w:rStyle w:val="StyleUnderline"/>
          <w:sz w:val="14"/>
          <w:szCs w:val="22"/>
          <w:u w:val="none"/>
        </w:rPr>
        <w:t xml:space="preserve"> </w:t>
      </w:r>
      <w:proofErr w:type="spellStart"/>
      <w:r w:rsidRPr="007442A6">
        <w:rPr>
          <w:rStyle w:val="StyleUnderline"/>
          <w:sz w:val="14"/>
          <w:szCs w:val="22"/>
          <w:u w:val="none"/>
        </w:rPr>
        <w:t>en</w:t>
      </w:r>
      <w:proofErr w:type="spellEnd"/>
      <w:r w:rsidRPr="007442A6">
        <w:rPr>
          <w:rStyle w:val="StyleUnderline"/>
          <w:sz w:val="14"/>
          <w:szCs w:val="22"/>
          <w:u w:val="none"/>
        </w:rPr>
        <w:t xml:space="preserve"> masse in Canada, for example, they benefitted from a scale of colonial land seizure unknown anywhere else in the world at that time. </w:t>
      </w:r>
      <w:r w:rsidRPr="00BF3596">
        <w:rPr>
          <w:rStyle w:val="StyleUnderline"/>
          <w:szCs w:val="22"/>
        </w:rPr>
        <w:t>The means by which to settle was the work required by corporations like the railroads, the Hudson’s Bay Company (HBC), and colonization companies,</w:t>
      </w:r>
      <w:r w:rsidRPr="00BF3596">
        <w:rPr>
          <w:rStyle w:val="StyleUnderline"/>
          <w:sz w:val="14"/>
          <w:szCs w:val="22"/>
          <w:u w:val="none"/>
        </w:rPr>
        <w:t xml:space="preserve"> the latter of which were incorporated for the singular purpose of flipping blocks of stolen Indigenous land to European settlers. By the late 19th century, </w:t>
      </w:r>
      <w:r w:rsidRPr="00BF3596">
        <w:rPr>
          <w:rStyle w:val="StyleUnderline"/>
          <w:szCs w:val="22"/>
        </w:rPr>
        <w:t xml:space="preserve">the market for wage </w:t>
      </w:r>
      <w:proofErr w:type="spellStart"/>
      <w:r w:rsidRPr="00BF3596">
        <w:rPr>
          <w:rStyle w:val="StyleUnderline"/>
          <w:szCs w:val="22"/>
        </w:rPr>
        <w:t>labour</w:t>
      </w:r>
      <w:proofErr w:type="spellEnd"/>
      <w:r w:rsidRPr="00BF3596">
        <w:rPr>
          <w:rStyle w:val="StyleUnderline"/>
          <w:szCs w:val="22"/>
        </w:rPr>
        <w:t xml:space="preserve"> on farms and in the central manufacturing regions was well underway as industrialization took hold</w:t>
      </w:r>
      <w:r w:rsidRPr="007442A6">
        <w:rPr>
          <w:rStyle w:val="StyleUnderline"/>
          <w:szCs w:val="22"/>
        </w:rPr>
        <w:t>. The deep entrenchment between colonial land policy and the emergence of capitalism was born.</w:t>
      </w:r>
      <w:r w:rsidRPr="007442A6">
        <w:rPr>
          <w:rStyle w:val="StyleUnderline"/>
          <w:sz w:val="14"/>
          <w:szCs w:val="22"/>
          <w:u w:val="none"/>
        </w:rPr>
        <w:t xml:space="preserve"> For this reason, the political economy of colonialism can be studied through a long history of intersecting class formation and colonial land policy in Canada. </w:t>
      </w:r>
      <w:proofErr w:type="spellStart"/>
      <w:r w:rsidRPr="00A15C5B">
        <w:rPr>
          <w:rStyle w:val="StyleUnderline"/>
          <w:b/>
          <w:bCs/>
          <w:szCs w:val="22"/>
        </w:rPr>
        <w:t>Labour</w:t>
      </w:r>
      <w:proofErr w:type="spellEnd"/>
      <w:r w:rsidRPr="00A15C5B">
        <w:rPr>
          <w:rStyle w:val="StyleUnderline"/>
          <w:b/>
          <w:bCs/>
          <w:szCs w:val="22"/>
        </w:rPr>
        <w:t xml:space="preserve"> is a ‘third factor’</w:t>
      </w:r>
      <w:r w:rsidRPr="007442A6">
        <w:rPr>
          <w:rStyle w:val="StyleUnderline"/>
          <w:sz w:val="14"/>
          <w:szCs w:val="22"/>
          <w:u w:val="none"/>
        </w:rPr>
        <w:t xml:space="preserve"> (Emmanuel, 1972) </w:t>
      </w:r>
      <w:r w:rsidRPr="007442A6">
        <w:rPr>
          <w:rStyle w:val="StyleUnderline"/>
          <w:szCs w:val="22"/>
        </w:rPr>
        <w:t xml:space="preserve">at play in settler colonialism that intersects with state and corporate power. </w:t>
      </w:r>
      <w:r w:rsidRPr="00A15C5B">
        <w:rPr>
          <w:rStyle w:val="StyleUnderline"/>
          <w:b/>
          <w:bCs/>
          <w:szCs w:val="22"/>
        </w:rPr>
        <w:t>We might call this dynamic the wages of settlement</w:t>
      </w:r>
      <w:r w:rsidRPr="007442A6">
        <w:rPr>
          <w:rStyle w:val="StyleUnderline"/>
          <w:szCs w:val="22"/>
        </w:rPr>
        <w:t>.</w:t>
      </w:r>
      <w:r w:rsidRPr="007442A6">
        <w:rPr>
          <w:rStyle w:val="StyleUnderline"/>
          <w:sz w:val="14"/>
          <w:szCs w:val="22"/>
          <w:u w:val="none"/>
        </w:rPr>
        <w:t xml:space="preserve"> Wages of Settlement Much as W. E. B. Du </w:t>
      </w:r>
      <w:proofErr w:type="spellStart"/>
      <w:r w:rsidRPr="007442A6">
        <w:rPr>
          <w:rStyle w:val="StyleUnderline"/>
          <w:sz w:val="14"/>
          <w:szCs w:val="22"/>
          <w:u w:val="none"/>
        </w:rPr>
        <w:t>Bois</w:t>
      </w:r>
      <w:proofErr w:type="spellEnd"/>
      <w:r w:rsidRPr="007442A6">
        <w:rPr>
          <w:rStyle w:val="StyleUnderline"/>
          <w:sz w:val="14"/>
          <w:szCs w:val="22"/>
          <w:u w:val="none"/>
        </w:rPr>
        <w:t xml:space="preserve"> (1935) urged a reckoning with wages of Whiteness in the face of racist segregation in the post-Civil War period of the United States, I want to consider racial class formation and colonial land policy in Canada during the era of Confederation. In Du </w:t>
      </w:r>
      <w:proofErr w:type="spellStart"/>
      <w:r w:rsidRPr="007442A6">
        <w:rPr>
          <w:rStyle w:val="StyleUnderline"/>
          <w:sz w:val="14"/>
          <w:szCs w:val="22"/>
          <w:u w:val="none"/>
        </w:rPr>
        <w:t>Bois’s</w:t>
      </w:r>
      <w:proofErr w:type="spellEnd"/>
      <w:r w:rsidRPr="007442A6">
        <w:rPr>
          <w:rStyle w:val="StyleUnderline"/>
          <w:sz w:val="14"/>
          <w:szCs w:val="22"/>
          <w:u w:val="none"/>
        </w:rPr>
        <w:t xml:space="preserve">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w:t>
      </w:r>
      <w:proofErr w:type="spellStart"/>
      <w:r w:rsidRPr="007442A6">
        <w:rPr>
          <w:rStyle w:val="StyleUnderline"/>
          <w:sz w:val="14"/>
          <w:szCs w:val="22"/>
          <w:u w:val="none"/>
        </w:rPr>
        <w:t>Bois</w:t>
      </w:r>
      <w:proofErr w:type="spellEnd"/>
      <w:r w:rsidRPr="007442A6">
        <w:rPr>
          <w:rStyle w:val="StyleUnderline"/>
          <w:sz w:val="14"/>
          <w:szCs w:val="22"/>
          <w:u w:val="none"/>
        </w:rPr>
        <w:t xml:space="preserve"> writes, but as he lucidly observes, this ensured their long-term comfort too. For, even when they ‘received a low wage, [they were] compensated in part by a sort of public and psychological wage’ (Du </w:t>
      </w:r>
      <w:proofErr w:type="spellStart"/>
      <w:r w:rsidRPr="007442A6">
        <w:rPr>
          <w:rStyle w:val="StyleUnderline"/>
          <w:sz w:val="14"/>
          <w:szCs w:val="22"/>
          <w:u w:val="none"/>
        </w:rPr>
        <w:t>Bois</w:t>
      </w:r>
      <w:proofErr w:type="spellEnd"/>
      <w:r w:rsidRPr="007442A6">
        <w:rPr>
          <w:rStyle w:val="StyleUnderline"/>
          <w:sz w:val="14"/>
          <w:szCs w:val="22"/>
          <w:u w:val="none"/>
        </w:rPr>
        <w:t xml:space="preserve">,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in the Americas. </w:t>
      </w:r>
      <w:r w:rsidRPr="007442A6">
        <w:rPr>
          <w:rStyle w:val="StyleUnderline"/>
          <w:szCs w:val="22"/>
        </w:rPr>
        <w:t xml:space="preserve">In the era of commerce and settlement preceding and overlapping with Black </w:t>
      </w:r>
      <w:proofErr w:type="spellStart"/>
      <w:r w:rsidRPr="007442A6">
        <w:rPr>
          <w:rStyle w:val="StyleUnderline"/>
          <w:szCs w:val="22"/>
        </w:rPr>
        <w:t>labour</w:t>
      </w:r>
      <w:proofErr w:type="spellEnd"/>
      <w:r w:rsidRPr="007442A6">
        <w:rPr>
          <w:rStyle w:val="StyleUnderline"/>
          <w:szCs w:val="22"/>
        </w:rPr>
        <w:t xml:space="preserve"> in America, </w:t>
      </w:r>
      <w:r w:rsidRPr="007442A6">
        <w:rPr>
          <w:rStyle w:val="StyleUnderline"/>
          <w:szCs w:val="22"/>
          <w:highlight w:val="green"/>
        </w:rPr>
        <w:t>workers</w:t>
      </w:r>
      <w:r w:rsidRPr="007442A6">
        <w:rPr>
          <w:rStyle w:val="StyleUnderline"/>
          <w:szCs w:val="22"/>
        </w:rPr>
        <w:t xml:space="preserve"> were also </w:t>
      </w:r>
      <w:r w:rsidRPr="007442A6">
        <w:rPr>
          <w:rStyle w:val="StyleUnderline"/>
          <w:szCs w:val="22"/>
          <w:highlight w:val="green"/>
        </w:rPr>
        <w:t>compared</w:t>
      </w:r>
      <w:r w:rsidRPr="007442A6">
        <w:rPr>
          <w:rStyle w:val="StyleUnderline"/>
          <w:szCs w:val="22"/>
        </w:rPr>
        <w:t xml:space="preserve"> instead </w:t>
      </w:r>
      <w:r w:rsidRPr="007442A6">
        <w:rPr>
          <w:rStyle w:val="StyleUnderline"/>
          <w:szCs w:val="22"/>
          <w:highlight w:val="green"/>
        </w:rPr>
        <w:t>to Native Americans,</w:t>
      </w:r>
      <w:r w:rsidRPr="007442A6">
        <w:rPr>
          <w:rStyle w:val="StyleUnderline"/>
          <w:szCs w:val="22"/>
        </w:rPr>
        <w:t xml:space="preserve"> who were </w:t>
      </w:r>
      <w:r w:rsidRPr="007442A6">
        <w:rPr>
          <w:rStyle w:val="StyleUnderline"/>
          <w:szCs w:val="22"/>
          <w:highlight w:val="green"/>
        </w:rPr>
        <w:t>considered lazy</w:t>
      </w:r>
      <w:r w:rsidRPr="007442A6">
        <w:rPr>
          <w:rStyle w:val="StyleUnderline"/>
          <w:szCs w:val="22"/>
        </w:rPr>
        <w:t xml:space="preserve"> and imprudent </w:t>
      </w:r>
      <w:r w:rsidRPr="007442A6">
        <w:rPr>
          <w:rStyle w:val="StyleUnderline"/>
          <w:szCs w:val="22"/>
          <w:highlight w:val="green"/>
        </w:rPr>
        <w:t>by ignorant settlers</w:t>
      </w:r>
      <w:r w:rsidRPr="007442A6">
        <w:rPr>
          <w:rStyle w:val="StyleUnderline"/>
          <w:szCs w:val="22"/>
        </w:rPr>
        <w:t xml:space="preserve"> for failing to ‘subdue’ and ‘improve’ their land.</w:t>
      </w:r>
      <w:r w:rsidRPr="007442A6">
        <w:rPr>
          <w:rStyle w:val="StyleUnderline"/>
          <w:sz w:val="14"/>
          <w:szCs w:val="22"/>
          <w:u w:val="none"/>
        </w:rPr>
        <w:t xml:space="preserve"> </w:t>
      </w:r>
      <w:r w:rsidRPr="007442A6">
        <w:rPr>
          <w:rStyle w:val="StyleUnderline"/>
          <w:szCs w:val="22"/>
          <w:highlight w:val="green"/>
        </w:rPr>
        <w:t xml:space="preserve">Settlers neither recognized the native </w:t>
      </w:r>
      <w:proofErr w:type="spellStart"/>
      <w:r w:rsidRPr="007442A6">
        <w:rPr>
          <w:rStyle w:val="StyleUnderline"/>
          <w:szCs w:val="22"/>
          <w:highlight w:val="green"/>
        </w:rPr>
        <w:t>labour</w:t>
      </w:r>
      <w:proofErr w:type="spellEnd"/>
      <w:r w:rsidRPr="007442A6">
        <w:rPr>
          <w:rStyle w:val="StyleUnderline"/>
          <w:szCs w:val="22"/>
          <w:highlight w:val="green"/>
        </w:rPr>
        <w:t xml:space="preserve"> that created coveted fertile prairie belts</w:t>
      </w:r>
      <w:r w:rsidRPr="007442A6">
        <w:rPr>
          <w:rStyle w:val="StyleUnderline"/>
          <w:szCs w:val="22"/>
        </w:rPr>
        <w:t xml:space="preserve"> </w:t>
      </w:r>
      <w:r w:rsidRPr="007442A6">
        <w:rPr>
          <w:rStyle w:val="StyleUnderline"/>
          <w:szCs w:val="22"/>
          <w:highlight w:val="green"/>
        </w:rPr>
        <w:t xml:space="preserve">through centuries of slash-and-burn maintenance, </w:t>
      </w:r>
      <w:r w:rsidRPr="00A15C5B">
        <w:rPr>
          <w:rStyle w:val="StyleUnderline"/>
          <w:b/>
          <w:bCs/>
          <w:szCs w:val="22"/>
          <w:highlight w:val="green"/>
        </w:rPr>
        <w:t>nor respected</w:t>
      </w:r>
      <w:r w:rsidRPr="00A15C5B">
        <w:rPr>
          <w:rStyle w:val="StyleUnderline"/>
          <w:b/>
          <w:bCs/>
          <w:szCs w:val="22"/>
        </w:rPr>
        <w:t xml:space="preserve"> the </w:t>
      </w:r>
      <w:r w:rsidRPr="00A15C5B">
        <w:rPr>
          <w:rStyle w:val="StyleUnderline"/>
          <w:b/>
          <w:bCs/>
          <w:szCs w:val="22"/>
          <w:highlight w:val="green"/>
        </w:rPr>
        <w:t xml:space="preserve">reproductive </w:t>
      </w:r>
      <w:proofErr w:type="spellStart"/>
      <w:r w:rsidRPr="00A15C5B">
        <w:rPr>
          <w:rStyle w:val="StyleUnderline"/>
          <w:b/>
          <w:bCs/>
          <w:szCs w:val="22"/>
          <w:highlight w:val="green"/>
        </w:rPr>
        <w:t>labour</w:t>
      </w:r>
      <w:proofErr w:type="spellEnd"/>
      <w:r w:rsidRPr="00A15C5B">
        <w:rPr>
          <w:rStyle w:val="StyleUnderline"/>
          <w:b/>
          <w:bCs/>
          <w:szCs w:val="22"/>
          <w:highlight w:val="green"/>
        </w:rPr>
        <w:t xml:space="preserve"> of household joy and care</w:t>
      </w:r>
      <w:r w:rsidRPr="00A15C5B">
        <w:rPr>
          <w:rStyle w:val="StyleUnderline"/>
          <w:b/>
          <w:bCs/>
          <w:szCs w:val="22"/>
        </w:rPr>
        <w:t xml:space="preserve"> at the </w:t>
      </w:r>
      <w:proofErr w:type="spellStart"/>
      <w:r w:rsidRPr="00A15C5B">
        <w:rPr>
          <w:rStyle w:val="StyleUnderline"/>
          <w:b/>
          <w:bCs/>
          <w:szCs w:val="22"/>
        </w:rPr>
        <w:t>centre</w:t>
      </w:r>
      <w:proofErr w:type="spellEnd"/>
      <w:r w:rsidRPr="00A15C5B">
        <w:rPr>
          <w:rStyle w:val="StyleUnderline"/>
          <w:b/>
          <w:bCs/>
          <w:szCs w:val="22"/>
        </w:rPr>
        <w:t xml:space="preserve"> of Indigenous life.</w:t>
      </w:r>
      <w:r w:rsidRPr="007442A6">
        <w:rPr>
          <w:rStyle w:val="StyleUnderline"/>
          <w:szCs w:val="22"/>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szCs w:val="22"/>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w:t>
      </w:r>
      <w:proofErr w:type="spellStart"/>
      <w:r w:rsidRPr="007442A6">
        <w:rPr>
          <w:rStyle w:val="StyleUnderline"/>
          <w:sz w:val="14"/>
          <w:szCs w:val="22"/>
          <w:u w:val="none"/>
        </w:rPr>
        <w:t>labour</w:t>
      </w:r>
      <w:proofErr w:type="spellEnd"/>
      <w:r w:rsidRPr="007442A6">
        <w:rPr>
          <w:rStyle w:val="StyleUnderline"/>
          <w:sz w:val="14"/>
          <w:szCs w:val="22"/>
          <w:u w:val="none"/>
        </w:rPr>
        <w:t xml:space="preserve"> (Roediger, 2007, p. 22). Or, as Harris (1993) articulated in legal terms, Whiteness became property through different relations of power. The </w:t>
      </w:r>
      <w:r w:rsidRPr="007442A6">
        <w:rPr>
          <w:rStyle w:val="StyleUnderline"/>
          <w:sz w:val="14"/>
          <w:szCs w:val="22"/>
          <w:u w:val="none"/>
        </w:rPr>
        <w:lastRenderedPageBreak/>
        <w:t xml:space="preserve">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7442A6">
        <w:rPr>
          <w:rStyle w:val="StyleUnderline"/>
          <w:sz w:val="14"/>
          <w:szCs w:val="22"/>
          <w:u w:val="none"/>
        </w:rPr>
        <w:t>defence</w:t>
      </w:r>
      <w:proofErr w:type="spellEnd"/>
      <w:r w:rsidRPr="007442A6">
        <w:rPr>
          <w:rStyle w:val="StyleUnderline"/>
          <w:sz w:val="14"/>
          <w:szCs w:val="22"/>
          <w:u w:val="none"/>
        </w:rPr>
        <w:t xml:space="preserve"> of their land, water, and trade-based economies. </w:t>
      </w:r>
      <w:r w:rsidRPr="007442A6">
        <w:rPr>
          <w:rStyle w:val="StyleUnderline"/>
          <w:szCs w:val="22"/>
          <w:highlight w:val="green"/>
        </w:rPr>
        <w:t>Competition for access to markets and jobs</w:t>
      </w:r>
      <w:r w:rsidRPr="007442A6">
        <w:rPr>
          <w:rStyle w:val="StyleUnderline"/>
          <w:szCs w:val="22"/>
        </w:rPr>
        <w:t xml:space="preserve"> would </w:t>
      </w:r>
      <w:r w:rsidRPr="007442A6">
        <w:rPr>
          <w:rStyle w:val="StyleUnderline"/>
          <w:szCs w:val="22"/>
          <w:highlight w:val="green"/>
        </w:rPr>
        <w:t>increase with growing restrictions on Indigenous jurisdiction</w:t>
      </w:r>
      <w:r w:rsidRPr="007442A6">
        <w:rPr>
          <w:rStyle w:val="StyleUnderline"/>
          <w:sz w:val="14"/>
          <w:szCs w:val="22"/>
          <w:u w:val="none"/>
        </w:rPr>
        <w:t xml:space="preserve">. When David </w:t>
      </w:r>
      <w:proofErr w:type="spellStart"/>
      <w:r w:rsidRPr="007442A6">
        <w:rPr>
          <w:rStyle w:val="StyleUnderline"/>
          <w:sz w:val="14"/>
          <w:szCs w:val="22"/>
          <w:u w:val="none"/>
        </w:rPr>
        <w:t>Cameld</w:t>
      </w:r>
      <w:proofErr w:type="spellEnd"/>
      <w:r w:rsidRPr="007442A6">
        <w:rPr>
          <w:rStyle w:val="StyleUnderline"/>
          <w:sz w:val="14"/>
          <w:szCs w:val="22"/>
          <w:u w:val="none"/>
        </w:rPr>
        <w:t xml:space="preserve"> (2019, p. 159) asks, ‘What is the </w:t>
      </w:r>
      <w:proofErr w:type="spellStart"/>
      <w:r w:rsidRPr="007442A6">
        <w:rPr>
          <w:rStyle w:val="StyleUnderline"/>
          <w:sz w:val="14"/>
          <w:szCs w:val="22"/>
          <w:u w:val="none"/>
        </w:rPr>
        <w:t>labour</w:t>
      </w:r>
      <w:proofErr w:type="spellEnd"/>
      <w:r w:rsidRPr="007442A6">
        <w:rPr>
          <w:rStyle w:val="StyleUnderline"/>
          <w:sz w:val="14"/>
          <w:szCs w:val="22"/>
          <w:u w:val="none"/>
        </w:rPr>
        <w:t xml:space="preserve"> that we study?’ he poses a question that goes to the heart of how colonialism in Canada has been almost completely ignored in the eld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studies and how it configured the distinctive nature of wages here. Put differently, </w:t>
      </w:r>
      <w:r w:rsidRPr="007442A6">
        <w:rPr>
          <w:rStyle w:val="StyleUnderline"/>
          <w:szCs w:val="22"/>
          <w:highlight w:val="green"/>
        </w:rPr>
        <w:t>both working and owning classes</w:t>
      </w:r>
      <w:r w:rsidRPr="007442A6">
        <w:rPr>
          <w:rStyle w:val="StyleUnderline"/>
          <w:szCs w:val="22"/>
        </w:rPr>
        <w:t xml:space="preserve"> </w:t>
      </w:r>
      <w:r w:rsidRPr="007442A6">
        <w:rPr>
          <w:rStyle w:val="StyleUnderline"/>
          <w:szCs w:val="22"/>
          <w:highlight w:val="green"/>
        </w:rPr>
        <w:t>participate in</w:t>
      </w:r>
      <w:r w:rsidRPr="007442A6">
        <w:rPr>
          <w:rStyle w:val="StyleUnderline"/>
          <w:szCs w:val="22"/>
        </w:rPr>
        <w:t xml:space="preserve"> the </w:t>
      </w:r>
      <w:r w:rsidRPr="00A15C5B">
        <w:rPr>
          <w:rStyle w:val="StyleUnderline"/>
          <w:b/>
          <w:bCs/>
          <w:szCs w:val="22"/>
        </w:rPr>
        <w:t xml:space="preserve">economic </w:t>
      </w:r>
      <w:r w:rsidRPr="00A15C5B">
        <w:rPr>
          <w:rStyle w:val="StyleUnderline"/>
          <w:b/>
          <w:bCs/>
          <w:szCs w:val="22"/>
          <w:highlight w:val="green"/>
        </w:rPr>
        <w:t>foundations of settler extractivism</w:t>
      </w:r>
      <w:r w:rsidRPr="00A15C5B">
        <w:rPr>
          <w:rStyle w:val="StyleUnderline"/>
          <w:b/>
          <w:bCs/>
          <w:szCs w:val="22"/>
        </w:rPr>
        <w:t xml:space="preserve"> through colonial expropriation</w:t>
      </w:r>
      <w:r w:rsidRPr="007442A6">
        <w:rPr>
          <w:rStyle w:val="StyleUnderline"/>
          <w:szCs w:val="22"/>
        </w:rPr>
        <w:t xml:space="preserve">. </w:t>
      </w:r>
      <w:r w:rsidRPr="007442A6">
        <w:rPr>
          <w:rStyle w:val="StyleUnderline"/>
          <w:sz w:val="14"/>
          <w:szCs w:val="22"/>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szCs w:val="22"/>
          <w:highlight w:val="green"/>
        </w:rPr>
        <w:t xml:space="preserve">land dispossessed from Indigenous peoples became the background condition for waged </w:t>
      </w:r>
      <w:proofErr w:type="spellStart"/>
      <w:r w:rsidRPr="007442A6">
        <w:rPr>
          <w:rStyle w:val="StyleUnderline"/>
          <w:szCs w:val="22"/>
          <w:highlight w:val="green"/>
        </w:rPr>
        <w:t>labour</w:t>
      </w:r>
      <w:proofErr w:type="spellEnd"/>
      <w:r w:rsidRPr="007442A6">
        <w:rPr>
          <w:rStyle w:val="StyleUnderline"/>
          <w:sz w:val="14"/>
          <w:szCs w:val="22"/>
          <w:u w:val="none"/>
        </w:rPr>
        <w:t>. On the other</w:t>
      </w:r>
      <w:r w:rsidRPr="00A15C5B">
        <w:rPr>
          <w:rStyle w:val="StyleUnderline"/>
          <w:b/>
          <w:bCs/>
          <w:sz w:val="14"/>
          <w:szCs w:val="22"/>
          <w:u w:val="none"/>
        </w:rPr>
        <w:t xml:space="preserve">, </w:t>
      </w:r>
      <w:r w:rsidRPr="00A15C5B">
        <w:rPr>
          <w:rStyle w:val="StyleUnderline"/>
          <w:b/>
          <w:bCs/>
          <w:szCs w:val="22"/>
        </w:rPr>
        <w:t xml:space="preserve">the </w:t>
      </w:r>
      <w:r w:rsidRPr="00A15C5B">
        <w:rPr>
          <w:rStyle w:val="StyleUnderline"/>
          <w:b/>
          <w:bCs/>
          <w:szCs w:val="22"/>
          <w:highlight w:val="green"/>
        </w:rPr>
        <w:t xml:space="preserve">non-waged Indigenous </w:t>
      </w:r>
      <w:proofErr w:type="spellStart"/>
      <w:r w:rsidRPr="00A15C5B">
        <w:rPr>
          <w:rStyle w:val="StyleUnderline"/>
          <w:b/>
          <w:bCs/>
          <w:szCs w:val="22"/>
          <w:highlight w:val="green"/>
        </w:rPr>
        <w:t>labour</w:t>
      </w:r>
      <w:proofErr w:type="spellEnd"/>
      <w:r w:rsidRPr="00A15C5B">
        <w:rPr>
          <w:rStyle w:val="StyleUnderline"/>
          <w:b/>
          <w:bCs/>
          <w:szCs w:val="22"/>
        </w:rPr>
        <w:t xml:space="preserve"> of subsistence economies </w:t>
      </w:r>
      <w:r w:rsidRPr="00A15C5B">
        <w:rPr>
          <w:rStyle w:val="StyleUnderline"/>
          <w:b/>
          <w:bCs/>
          <w:szCs w:val="22"/>
          <w:highlight w:val="green"/>
        </w:rPr>
        <w:t>became</w:t>
      </w:r>
      <w:r w:rsidRPr="00A15C5B">
        <w:rPr>
          <w:rStyle w:val="StyleUnderline"/>
          <w:b/>
          <w:bCs/>
          <w:szCs w:val="22"/>
        </w:rPr>
        <w:t xml:space="preserve"> the </w:t>
      </w:r>
      <w:r w:rsidRPr="00A15C5B">
        <w:rPr>
          <w:rStyle w:val="StyleUnderline"/>
          <w:b/>
          <w:bCs/>
          <w:szCs w:val="22"/>
          <w:highlight w:val="green"/>
        </w:rPr>
        <w:t>central organizing principle of resistance to capitalism</w:t>
      </w:r>
      <w:r w:rsidRPr="007442A6">
        <w:rPr>
          <w:rStyle w:val="StyleUnderline"/>
          <w:sz w:val="14"/>
          <w:szCs w:val="22"/>
          <w:u w:val="none"/>
        </w:rPr>
        <w:t xml:space="preserve">. As Fraser (2016, p. 166) explains, ‘the subjection of those whom capital expropriates is a hidden condition of possibility for the freedom of those whom </w:t>
      </w:r>
      <w:proofErr w:type="gramStart"/>
      <w:r w:rsidRPr="007442A6">
        <w:rPr>
          <w:rStyle w:val="StyleUnderline"/>
          <w:sz w:val="14"/>
          <w:szCs w:val="22"/>
          <w:u w:val="none"/>
        </w:rPr>
        <w:t>it</w:t>
      </w:r>
      <w:proofErr w:type="gramEnd"/>
      <w:r w:rsidRPr="007442A6">
        <w:rPr>
          <w:rStyle w:val="StyleUnderline"/>
          <w:sz w:val="14"/>
          <w:szCs w:val="22"/>
          <w:u w:val="none"/>
        </w:rPr>
        <w:t xml:space="preserve"> exploits’. She notes that this condition is premised on a racial binary: </w:t>
      </w:r>
      <w:r w:rsidRPr="007442A6">
        <w:rPr>
          <w:rStyle w:val="StyleUnderline"/>
          <w:szCs w:val="22"/>
        </w:rPr>
        <w:t xml:space="preserve">the confiscation of Indigenous capacities, knowledge, and resources is conscripted into capitalist circuits of self-expansion, facilitating the exploitation of wage </w:t>
      </w:r>
      <w:proofErr w:type="spellStart"/>
      <w:r w:rsidRPr="007442A6">
        <w:rPr>
          <w:rStyle w:val="StyleUnderline"/>
          <w:szCs w:val="22"/>
        </w:rPr>
        <w:t>labour</w:t>
      </w:r>
      <w:proofErr w:type="spellEnd"/>
      <w:r w:rsidRPr="007442A6">
        <w:rPr>
          <w:rStyle w:val="StyleUnderline"/>
          <w:sz w:val="14"/>
          <w:szCs w:val="22"/>
          <w:u w:val="none"/>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7442A6">
        <w:rPr>
          <w:rStyle w:val="StyleUnderline"/>
          <w:sz w:val="14"/>
          <w:szCs w:val="22"/>
          <w:u w:val="none"/>
        </w:rPr>
        <w:t>labour</w:t>
      </w:r>
      <w:proofErr w:type="spellEnd"/>
      <w:r w:rsidRPr="007442A6">
        <w:rPr>
          <w:rStyle w:val="StyleUnderline"/>
          <w:sz w:val="14"/>
          <w:szCs w:val="22"/>
          <w:u w:val="none"/>
        </w:rPr>
        <w:t xml:space="preserve"> force in the region. This process happened through the foothold of prairie agriculture and the national policy of industrialization. </w:t>
      </w:r>
      <w:r w:rsidRPr="007442A6">
        <w:rPr>
          <w:rStyle w:val="StyleUnderline"/>
          <w:szCs w:val="22"/>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
          <w:bCs/>
          <w:szCs w:val="22"/>
        </w:rPr>
        <w:t>The wages of settlement speak to this foundation of settler wealth and its maintenance through ongoing expropriation and extraction on Indigenous lands.</w:t>
      </w:r>
    </w:p>
    <w:p w14:paraId="3DCF6CD5" w14:textId="77777777" w:rsidR="0056125E" w:rsidRDefault="0056125E" w:rsidP="0056125E">
      <w:pPr>
        <w:pStyle w:val="Heading4"/>
        <w:rPr>
          <w:rStyle w:val="StyleUnderline"/>
          <w:sz w:val="26"/>
          <w:u w:val="none"/>
        </w:rPr>
      </w:pPr>
      <w:r w:rsidRPr="007442A6">
        <w:rPr>
          <w:rStyle w:val="StyleUnderline"/>
          <w:sz w:val="26"/>
          <w:u w:val="none"/>
        </w:rPr>
        <w:t xml:space="preserve">Labor law was built to protect industrial wage work in the Global North. This erases a legacy of reproductive and land-based labor, work often done by women, Indigenous </w:t>
      </w:r>
      <w:r>
        <w:rPr>
          <w:rStyle w:val="StyleUnderline"/>
          <w:sz w:val="26"/>
          <w:u w:val="none"/>
        </w:rPr>
        <w:t>folk</w:t>
      </w:r>
      <w:r w:rsidRPr="007442A6">
        <w:rPr>
          <w:rStyle w:val="StyleUnderline"/>
          <w:sz w:val="26"/>
          <w:u w:val="none"/>
        </w:rPr>
        <w:t>, and workers in the Global South. Debates fail to reckon with how labor is complicit in racial and colonial forms of exploitation, which continue</w:t>
      </w:r>
      <w:r>
        <w:rPr>
          <w:rStyle w:val="StyleUnderline"/>
          <w:sz w:val="26"/>
          <w:u w:val="none"/>
        </w:rPr>
        <w:t>s</w:t>
      </w:r>
      <w:r w:rsidRPr="007442A6">
        <w:rPr>
          <w:rStyle w:val="StyleUnderline"/>
          <w:sz w:val="26"/>
          <w:u w:val="none"/>
        </w:rPr>
        <w:t xml:space="preserve"> through modern economic development. </w:t>
      </w:r>
      <w:r>
        <w:rPr>
          <w:rStyle w:val="StyleUnderline"/>
          <w:sz w:val="26"/>
          <w:u w:val="none"/>
        </w:rPr>
        <w:t xml:space="preserve">We </w:t>
      </w:r>
      <w:r w:rsidRPr="007442A6">
        <w:rPr>
          <w:rStyle w:val="StyleUnderline"/>
          <w:sz w:val="26"/>
          <w:u w:val="none"/>
        </w:rPr>
        <w:t>must reject frameworks that universalize one model of labor and begin centering alternative ways of working and surviving.</w:t>
      </w:r>
    </w:p>
    <w:p w14:paraId="598EFD52" w14:textId="77777777" w:rsidR="0056125E" w:rsidRPr="007442A6" w:rsidRDefault="0056125E" w:rsidP="0056125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1" w:history="1">
        <w:r w:rsidRPr="00277429">
          <w:rPr>
            <w:rStyle w:val="Hyperlink"/>
          </w:rPr>
          <w:t>https://doi.org/10.1590/2179-8966/2020/50032.11</w:t>
        </w:r>
      </w:hyperlink>
      <w:r>
        <w:t>) UTD</w:t>
      </w:r>
    </w:p>
    <w:p w14:paraId="5D9919BD" w14:textId="77777777" w:rsidR="0056125E" w:rsidRDefault="0056125E" w:rsidP="0056125E">
      <w:pPr>
        <w:rPr>
          <w:rStyle w:val="StyleUnderline"/>
          <w:sz w:val="12"/>
          <w:szCs w:val="22"/>
          <w:u w:val="none"/>
        </w:rPr>
      </w:pPr>
      <w:r w:rsidRPr="007442A6">
        <w:rPr>
          <w:rStyle w:val="StyleUnderline"/>
          <w:sz w:val="12"/>
          <w:szCs w:val="22"/>
          <w:u w:val="none"/>
        </w:rPr>
        <w:t xml:space="preserve">Over the last few decades, there has been much discussion on the urgency of an epistemic shift in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‘Typical’ work, regulated under the regime of the standard employment relationship, has never captured, and still does not capture, the extent of all </w:t>
      </w:r>
      <w:proofErr w:type="spellStart"/>
      <w:r w:rsidRPr="007442A6">
        <w:rPr>
          <w:rStyle w:val="StyleUnderline"/>
          <w:sz w:val="12"/>
          <w:szCs w:val="22"/>
          <w:u w:val="none"/>
        </w:rPr>
        <w:t>labour</w:t>
      </w:r>
      <w:proofErr w:type="spellEnd"/>
      <w:r w:rsidRPr="007442A6">
        <w:rPr>
          <w:rStyle w:val="StyleUnderline"/>
          <w:sz w:val="12"/>
          <w:szCs w:val="22"/>
          <w:u w:val="none"/>
        </w:rPr>
        <w:t xml:space="preserve"> relations in capitalism</w:t>
      </w:r>
      <w:r w:rsidRPr="0061713F">
        <w:rPr>
          <w:rStyle w:val="StyleUnderline"/>
          <w:szCs w:val="22"/>
        </w:rPr>
        <w:t xml:space="preserve">. Despite the different ways in which </w:t>
      </w:r>
      <w:proofErr w:type="spellStart"/>
      <w:r w:rsidRPr="0061713F">
        <w:rPr>
          <w:rStyle w:val="StyleUnderline"/>
          <w:szCs w:val="22"/>
        </w:rPr>
        <w:t>labour</w:t>
      </w:r>
      <w:proofErr w:type="spellEnd"/>
      <w:r w:rsidRPr="0061713F">
        <w:rPr>
          <w:rStyle w:val="StyleUnderline"/>
          <w:szCs w:val="22"/>
        </w:rPr>
        <w:t xml:space="preserve"> law and work regulation are instantiated and institutionalized, </w:t>
      </w:r>
      <w:r w:rsidRPr="00A15C5B">
        <w:rPr>
          <w:rStyle w:val="StyleUnderline"/>
          <w:b/>
          <w:bCs/>
          <w:szCs w:val="22"/>
        </w:rPr>
        <w:t xml:space="preserve">the </w:t>
      </w:r>
      <w:r w:rsidRPr="00A15C5B">
        <w:rPr>
          <w:rStyle w:val="StyleUnderline"/>
          <w:b/>
          <w:bCs/>
          <w:szCs w:val="22"/>
          <w:highlight w:val="green"/>
        </w:rPr>
        <w:t xml:space="preserve">disjuncture between </w:t>
      </w:r>
      <w:proofErr w:type="spellStart"/>
      <w:r w:rsidRPr="00A15C5B">
        <w:rPr>
          <w:rStyle w:val="StyleUnderline"/>
          <w:b/>
          <w:bCs/>
          <w:szCs w:val="22"/>
          <w:highlight w:val="green"/>
        </w:rPr>
        <w:t>labour</w:t>
      </w:r>
      <w:proofErr w:type="spellEnd"/>
      <w:r w:rsidRPr="00A15C5B">
        <w:rPr>
          <w:rStyle w:val="StyleUnderline"/>
          <w:b/>
          <w:bCs/>
          <w:szCs w:val="22"/>
          <w:highlight w:val="green"/>
        </w:rPr>
        <w:t xml:space="preserve"> law</w:t>
      </w:r>
      <w:r w:rsidRPr="00A15C5B">
        <w:rPr>
          <w:rStyle w:val="StyleUnderline"/>
          <w:b/>
          <w:bCs/>
          <w:szCs w:val="22"/>
        </w:rPr>
        <w:t xml:space="preserve">’s epistemology </w:t>
      </w:r>
      <w:r w:rsidRPr="00A15C5B">
        <w:rPr>
          <w:rStyle w:val="StyleUnderline"/>
          <w:b/>
          <w:bCs/>
          <w:szCs w:val="22"/>
          <w:highlight w:val="green"/>
        </w:rPr>
        <w:t>and</w:t>
      </w:r>
      <w:r w:rsidRPr="00A15C5B">
        <w:rPr>
          <w:rStyle w:val="StyleUnderline"/>
          <w:b/>
          <w:bCs/>
          <w:szCs w:val="22"/>
        </w:rPr>
        <w:t xml:space="preserve"> the </w:t>
      </w:r>
      <w:r w:rsidRPr="00A15C5B">
        <w:rPr>
          <w:rStyle w:val="StyleUnderline"/>
          <w:b/>
          <w:bCs/>
          <w:szCs w:val="22"/>
          <w:highlight w:val="green"/>
        </w:rPr>
        <w:t>lived</w:t>
      </w:r>
      <w:r w:rsidRPr="00A15C5B">
        <w:rPr>
          <w:rStyle w:val="StyleUnderline"/>
          <w:b/>
          <w:bCs/>
          <w:szCs w:val="22"/>
        </w:rPr>
        <w:t xml:space="preserve"> (work) </w:t>
      </w:r>
      <w:r w:rsidRPr="00A15C5B">
        <w:rPr>
          <w:rStyle w:val="StyleUnderline"/>
          <w:b/>
          <w:bCs/>
          <w:szCs w:val="22"/>
          <w:highlight w:val="green"/>
        </w:rPr>
        <w:t>experiences</w:t>
      </w:r>
      <w:r w:rsidRPr="00A15C5B">
        <w:rPr>
          <w:rStyle w:val="StyleUnderline"/>
          <w:b/>
          <w:bCs/>
          <w:szCs w:val="22"/>
        </w:rPr>
        <w:t xml:space="preserve"> of so many people</w:t>
      </w:r>
      <w:r w:rsidRPr="0061713F">
        <w:rPr>
          <w:rStyle w:val="StyleUnderline"/>
          <w:szCs w:val="22"/>
        </w:rPr>
        <w:t xml:space="preserve"> – e.g., </w:t>
      </w:r>
      <w:r w:rsidRPr="007442A6">
        <w:rPr>
          <w:rStyle w:val="StyleUnderline"/>
          <w:szCs w:val="22"/>
          <w:highlight w:val="green"/>
        </w:rPr>
        <w:t>women, ‘non-white’ persons</w:t>
      </w:r>
      <w:r w:rsidRPr="0061713F">
        <w:rPr>
          <w:rStyle w:val="StyleUnderline"/>
          <w:szCs w:val="22"/>
        </w:rPr>
        <w:t xml:space="preserve">, and </w:t>
      </w:r>
      <w:r w:rsidRPr="007442A6">
        <w:rPr>
          <w:rStyle w:val="StyleUnderline"/>
          <w:szCs w:val="22"/>
          <w:highlight w:val="green"/>
        </w:rPr>
        <w:t>those</w:t>
      </w:r>
      <w:r w:rsidRPr="0061713F">
        <w:rPr>
          <w:rStyle w:val="StyleUnderline"/>
          <w:szCs w:val="22"/>
        </w:rPr>
        <w:t xml:space="preserve"> located </w:t>
      </w:r>
      <w:r w:rsidRPr="007442A6">
        <w:rPr>
          <w:rStyle w:val="StyleUnderline"/>
          <w:szCs w:val="22"/>
          <w:highlight w:val="green"/>
        </w:rPr>
        <w:t>in the Global South or settler colonial spaces</w:t>
      </w:r>
      <w:r w:rsidRPr="0061713F">
        <w:rPr>
          <w:rStyle w:val="StyleUnderline"/>
          <w:szCs w:val="22"/>
        </w:rPr>
        <w:t xml:space="preserve"> – is a common thread, which can also be understood as a </w:t>
      </w:r>
      <w:r w:rsidRPr="007442A6">
        <w:rPr>
          <w:rStyle w:val="StyleUnderline"/>
          <w:szCs w:val="22"/>
          <w:highlight w:val="green"/>
        </w:rPr>
        <w:t>reflection of the racial/colonial project</w:t>
      </w:r>
      <w:r w:rsidRPr="0061713F">
        <w:rPr>
          <w:rStyle w:val="StyleUnderline"/>
          <w:szCs w:val="22"/>
        </w:rPr>
        <w:t xml:space="preserve"> of power.</w:t>
      </w:r>
      <w:r w:rsidRPr="007442A6">
        <w:rPr>
          <w:rStyle w:val="StyleUnderline"/>
          <w:sz w:val="12"/>
          <w:szCs w:val="22"/>
          <w:u w:val="none"/>
        </w:rPr>
        <w:t xml:space="preserve">100 This critique does </w:t>
      </w:r>
      <w:r w:rsidRPr="007442A6">
        <w:rPr>
          <w:rStyle w:val="StyleUnderline"/>
          <w:szCs w:val="22"/>
          <w:highlight w:val="green"/>
        </w:rPr>
        <w:t>not just</w:t>
      </w:r>
      <w:r w:rsidRPr="007442A6">
        <w:rPr>
          <w:rStyle w:val="StyleUnderline"/>
          <w:sz w:val="12"/>
          <w:szCs w:val="22"/>
          <w:u w:val="none"/>
        </w:rPr>
        <w:t xml:space="preserve"> seek to point out </w:t>
      </w:r>
      <w:r w:rsidRPr="00A15C5B">
        <w:rPr>
          <w:rStyle w:val="StyleUnderline"/>
          <w:b/>
          <w:bCs/>
          <w:szCs w:val="22"/>
        </w:rPr>
        <w:t xml:space="preserve">problems of </w:t>
      </w:r>
      <w:r w:rsidRPr="00A15C5B">
        <w:rPr>
          <w:rStyle w:val="StyleUnderline"/>
          <w:b/>
          <w:bCs/>
          <w:szCs w:val="22"/>
          <w:highlight w:val="green"/>
        </w:rPr>
        <w:t>ineffectiveness or lack of enforcement</w:t>
      </w:r>
      <w:r w:rsidRPr="00A15C5B">
        <w:rPr>
          <w:rStyle w:val="StyleUnderline"/>
          <w:b/>
          <w:bCs/>
          <w:szCs w:val="22"/>
        </w:rPr>
        <w:t xml:space="preserve"> of </w:t>
      </w:r>
      <w:proofErr w:type="spellStart"/>
      <w:r w:rsidRPr="00A15C5B">
        <w:rPr>
          <w:rStyle w:val="StyleUnderline"/>
          <w:b/>
          <w:bCs/>
          <w:szCs w:val="22"/>
        </w:rPr>
        <w:t>labour</w:t>
      </w:r>
      <w:proofErr w:type="spellEnd"/>
      <w:r w:rsidRPr="00A15C5B">
        <w:rPr>
          <w:rStyle w:val="StyleUnderline"/>
          <w:b/>
          <w:bCs/>
          <w:szCs w:val="22"/>
        </w:rPr>
        <w:t xml:space="preserve"> law norms</w:t>
      </w:r>
      <w:r w:rsidRPr="0061713F">
        <w:rPr>
          <w:rStyle w:val="StyleUnderline"/>
          <w:szCs w:val="22"/>
        </w:rPr>
        <w:t>,</w:t>
      </w:r>
      <w:r w:rsidRPr="007442A6">
        <w:rPr>
          <w:rStyle w:val="StyleUnderline"/>
          <w:sz w:val="12"/>
          <w:szCs w:val="2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as we do here, we are also defending its protective teleology, despite all its contradictions. We want a future for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that is radically opposed to the one that is being designed, and we want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szCs w:val="22"/>
        </w:rPr>
        <w:lastRenderedPageBreak/>
        <w:t xml:space="preserve">involves thinking about </w:t>
      </w:r>
      <w:proofErr w:type="spellStart"/>
      <w:r w:rsidRPr="007442A6">
        <w:rPr>
          <w:rStyle w:val="StyleUnderline"/>
          <w:szCs w:val="22"/>
          <w:highlight w:val="green"/>
        </w:rPr>
        <w:t>labour</w:t>
      </w:r>
      <w:proofErr w:type="spellEnd"/>
      <w:r w:rsidRPr="007442A6">
        <w:rPr>
          <w:rStyle w:val="StyleUnderline"/>
          <w:szCs w:val="22"/>
          <w:highlight w:val="green"/>
        </w:rPr>
        <w:t xml:space="preserve"> law’s</w:t>
      </w:r>
      <w:r w:rsidRPr="0061713F">
        <w:rPr>
          <w:rStyle w:val="StyleUnderline"/>
          <w:szCs w:val="22"/>
        </w:rPr>
        <w:t xml:space="preserve"> internal rationality, whose </w:t>
      </w:r>
      <w:r w:rsidRPr="007442A6">
        <w:rPr>
          <w:rStyle w:val="StyleUnderline"/>
          <w:szCs w:val="22"/>
          <w:highlight w:val="green"/>
        </w:rPr>
        <w:t>core is</w:t>
      </w:r>
      <w:r w:rsidRPr="0061713F">
        <w:rPr>
          <w:rStyle w:val="StyleUnderline"/>
          <w:szCs w:val="22"/>
        </w:rPr>
        <w:t xml:space="preserve"> the </w:t>
      </w:r>
      <w:r w:rsidRPr="007442A6">
        <w:rPr>
          <w:rStyle w:val="StyleUnderline"/>
          <w:szCs w:val="22"/>
          <w:highlight w:val="green"/>
        </w:rPr>
        <w:t xml:space="preserve">protection of human </w:t>
      </w:r>
      <w:proofErr w:type="spellStart"/>
      <w:r w:rsidRPr="007442A6">
        <w:rPr>
          <w:rStyle w:val="StyleUnderline"/>
          <w:szCs w:val="22"/>
          <w:highlight w:val="green"/>
        </w:rPr>
        <w:t>labour</w:t>
      </w:r>
      <w:proofErr w:type="spellEnd"/>
      <w:r w:rsidRPr="0061713F">
        <w:rPr>
          <w:rStyle w:val="StyleUnderline"/>
          <w:szCs w:val="22"/>
        </w:rPr>
        <w:t xml:space="preserve">. </w:t>
      </w:r>
      <w:r w:rsidRPr="007442A6">
        <w:rPr>
          <w:rStyle w:val="StyleUnderline"/>
          <w:sz w:val="12"/>
          <w:szCs w:val="22"/>
          <w:u w:val="none"/>
        </w:rPr>
        <w:t xml:space="preserve">And yet, notwithstanding this emancipatory aim, </w:t>
      </w:r>
      <w:proofErr w:type="spellStart"/>
      <w:r w:rsidRPr="0061713F">
        <w:rPr>
          <w:rStyle w:val="StyleUnderline"/>
          <w:szCs w:val="22"/>
        </w:rPr>
        <w:t>labour</w:t>
      </w:r>
      <w:proofErr w:type="spellEnd"/>
      <w:r w:rsidRPr="0061713F">
        <w:rPr>
          <w:rStyle w:val="StyleUnderline"/>
          <w:szCs w:val="22"/>
        </w:rPr>
        <w:t xml:space="preserve"> law’s own epistemology is inadvertently bound up with racial/colonial capitalism</w:t>
      </w:r>
      <w:r w:rsidRPr="007442A6">
        <w:rPr>
          <w:rStyle w:val="StyleUnderline"/>
          <w:sz w:val="12"/>
          <w:szCs w:val="22"/>
          <w:u w:val="none"/>
        </w:rPr>
        <w:t xml:space="preserve">.101 As we know,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is a paradoxical subaltern (i.e., working class) achievement of modernity, which expresses the constant contradiction of pacifying the relations between </w:t>
      </w:r>
      <w:proofErr w:type="spellStart"/>
      <w:r w:rsidRPr="007442A6">
        <w:rPr>
          <w:rStyle w:val="StyleUnderline"/>
          <w:sz w:val="12"/>
          <w:szCs w:val="22"/>
          <w:u w:val="none"/>
        </w:rPr>
        <w:t>labour</w:t>
      </w:r>
      <w:proofErr w:type="spellEnd"/>
      <w:r w:rsidRPr="007442A6">
        <w:rPr>
          <w:rStyle w:val="StyleUnderline"/>
          <w:sz w:val="12"/>
          <w:szCs w:val="22"/>
          <w:u w:val="none"/>
        </w:rPr>
        <w:t xml:space="preserve">, capital, and nature. </w:t>
      </w:r>
      <w:r w:rsidRPr="007442A6">
        <w:rPr>
          <w:rStyle w:val="StyleUnderline"/>
          <w:szCs w:val="22"/>
          <w:highlight w:val="green"/>
        </w:rPr>
        <w:t>Capitalist exploitation</w:t>
      </w:r>
      <w:r w:rsidRPr="007442A6">
        <w:rPr>
          <w:rStyle w:val="StyleUnderline"/>
          <w:szCs w:val="22"/>
        </w:rPr>
        <w:t xml:space="preserve"> and expropriation, bound up as they are with each other, </w:t>
      </w:r>
      <w:r w:rsidRPr="007442A6">
        <w:rPr>
          <w:rStyle w:val="StyleUnderline"/>
          <w:szCs w:val="22"/>
          <w:highlight w:val="green"/>
        </w:rPr>
        <w:t>cannot take place without their legal form</w:t>
      </w:r>
      <w:r w:rsidRPr="007442A6">
        <w:rPr>
          <w:rStyle w:val="StyleUnderline"/>
          <w:sz w:val="12"/>
          <w:szCs w:val="22"/>
          <w:u w:val="none"/>
        </w:rPr>
        <w:t xml:space="preserve">.102 </w:t>
      </w:r>
      <w:proofErr w:type="spellStart"/>
      <w:r w:rsidRPr="0061713F">
        <w:rPr>
          <w:rStyle w:val="StyleUnderline"/>
          <w:szCs w:val="22"/>
        </w:rPr>
        <w:t>Labour</w:t>
      </w:r>
      <w:proofErr w:type="spellEnd"/>
      <w:r w:rsidRPr="0061713F">
        <w:rPr>
          <w:rStyle w:val="StyleUnderline"/>
          <w:szCs w:val="22"/>
        </w:rPr>
        <w:t xml:space="preserve"> law is one such form that is fundamental for shaping capitalist society and, consequently, contributes, at some level, to maintaining the unequal exchange between </w:t>
      </w:r>
      <w:proofErr w:type="spellStart"/>
      <w:r w:rsidRPr="0061713F">
        <w:rPr>
          <w:rStyle w:val="StyleUnderline"/>
          <w:szCs w:val="22"/>
        </w:rPr>
        <w:t>labour</w:t>
      </w:r>
      <w:proofErr w:type="spellEnd"/>
      <w:r w:rsidRPr="0061713F">
        <w:rPr>
          <w:rStyle w:val="StyleUnderline"/>
          <w:szCs w:val="22"/>
        </w:rPr>
        <w:t xml:space="preserve"> and capital,</w:t>
      </w:r>
      <w:r w:rsidRPr="007442A6">
        <w:rPr>
          <w:rStyle w:val="StyleUnderline"/>
          <w:sz w:val="12"/>
          <w:szCs w:val="22"/>
          <w:u w:val="none"/>
        </w:rPr>
        <w:t xml:space="preserve">103 </w:t>
      </w:r>
      <w:r w:rsidRPr="0061713F">
        <w:rPr>
          <w:rStyle w:val="StyleUnderline"/>
          <w:szCs w:val="22"/>
        </w:rPr>
        <w:t xml:space="preserve">and a particular nexus of </w:t>
      </w:r>
      <w:proofErr w:type="spellStart"/>
      <w:r w:rsidRPr="0061713F">
        <w:rPr>
          <w:rStyle w:val="StyleUnderline"/>
          <w:szCs w:val="22"/>
        </w:rPr>
        <w:t>labour</w:t>
      </w:r>
      <w:proofErr w:type="spellEnd"/>
      <w:r w:rsidRPr="0061713F">
        <w:rPr>
          <w:rStyle w:val="StyleUnderline"/>
          <w:szCs w:val="22"/>
        </w:rPr>
        <w:t xml:space="preserve"> and environment that capitalism engenders.</w:t>
      </w:r>
      <w:r w:rsidRPr="007442A6">
        <w:rPr>
          <w:rStyle w:val="StyleUnderline"/>
          <w:sz w:val="12"/>
          <w:szCs w:val="22"/>
          <w:u w:val="none"/>
        </w:rPr>
        <w:t xml:space="preserve"> Namely,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is an expression of resistance to only very specific ways of living, those in which the capital relation is </w:t>
      </w:r>
      <w:proofErr w:type="spellStart"/>
      <w:r w:rsidRPr="007442A6">
        <w:rPr>
          <w:rStyle w:val="StyleUnderline"/>
          <w:sz w:val="12"/>
          <w:szCs w:val="22"/>
          <w:u w:val="none"/>
        </w:rPr>
        <w:t>centred</w:t>
      </w:r>
      <w:proofErr w:type="spellEnd"/>
      <w:r w:rsidRPr="007442A6">
        <w:rPr>
          <w:rStyle w:val="StyleUnderline"/>
          <w:sz w:val="12"/>
          <w:szCs w:val="22"/>
          <w:u w:val="none"/>
        </w:rPr>
        <w:t xml:space="preserve">; paradoxically, its legal form only reaches full development by acquiescence to the exploitation of human </w:t>
      </w:r>
      <w:proofErr w:type="spellStart"/>
      <w:r w:rsidRPr="007442A6">
        <w:rPr>
          <w:rStyle w:val="StyleUnderline"/>
          <w:sz w:val="12"/>
          <w:szCs w:val="22"/>
          <w:u w:val="none"/>
        </w:rPr>
        <w:t>labour</w:t>
      </w:r>
      <w:proofErr w:type="spellEnd"/>
      <w:r w:rsidRPr="007442A6">
        <w:rPr>
          <w:rStyle w:val="StyleUnderline"/>
          <w:sz w:val="12"/>
          <w:szCs w:val="22"/>
          <w:u w:val="none"/>
        </w:rPr>
        <w:t xml:space="preserve">. </w:t>
      </w:r>
      <w:proofErr w:type="spellStart"/>
      <w:r w:rsidRPr="007442A6">
        <w:rPr>
          <w:rStyle w:val="StyleUnderline"/>
          <w:szCs w:val="22"/>
          <w:highlight w:val="green"/>
        </w:rPr>
        <w:t>Labour</w:t>
      </w:r>
      <w:proofErr w:type="spellEnd"/>
      <w:r w:rsidRPr="007442A6">
        <w:rPr>
          <w:rStyle w:val="StyleUnderline"/>
          <w:szCs w:val="22"/>
          <w:highlight w:val="green"/>
        </w:rPr>
        <w:t xml:space="preserve"> exploitation</w:t>
      </w:r>
      <w:r w:rsidRPr="0061713F">
        <w:rPr>
          <w:rStyle w:val="StyleUnderline"/>
          <w:szCs w:val="22"/>
        </w:rPr>
        <w:t xml:space="preserve"> is then also a </w:t>
      </w:r>
      <w:r w:rsidRPr="007442A6">
        <w:rPr>
          <w:rStyle w:val="StyleUnderline"/>
          <w:szCs w:val="22"/>
          <w:highlight w:val="green"/>
        </w:rPr>
        <w:t>precondition for</w:t>
      </w:r>
      <w:r w:rsidRPr="0061713F">
        <w:rPr>
          <w:rStyle w:val="StyleUnderline"/>
          <w:szCs w:val="22"/>
        </w:rPr>
        <w:t xml:space="preserve"> the </w:t>
      </w:r>
      <w:r w:rsidRPr="007442A6">
        <w:rPr>
          <w:rStyle w:val="StyleUnderline"/>
          <w:szCs w:val="22"/>
          <w:highlight w:val="green"/>
        </w:rPr>
        <w:t xml:space="preserve">existence of </w:t>
      </w:r>
      <w:proofErr w:type="spellStart"/>
      <w:r w:rsidRPr="007442A6">
        <w:rPr>
          <w:rStyle w:val="StyleUnderline"/>
          <w:szCs w:val="22"/>
          <w:highlight w:val="green"/>
        </w:rPr>
        <w:t>labour</w:t>
      </w:r>
      <w:proofErr w:type="spellEnd"/>
      <w:r w:rsidRPr="007442A6">
        <w:rPr>
          <w:rStyle w:val="StyleUnderline"/>
          <w:szCs w:val="22"/>
          <w:highlight w:val="green"/>
        </w:rPr>
        <w:t xml:space="preserve"> law’s epistemology,</w:t>
      </w:r>
      <w:r w:rsidRPr="0061713F">
        <w:rPr>
          <w:rStyle w:val="StyleUnderline"/>
          <w:szCs w:val="22"/>
        </w:rPr>
        <w:t xml:space="preserve"> which from the outset established as its scope the protection of human work.</w:t>
      </w:r>
      <w:r w:rsidRPr="007442A6">
        <w:rPr>
          <w:rStyle w:val="StyleUnderline"/>
          <w:sz w:val="12"/>
          <w:szCs w:val="22"/>
          <w:u w:val="none"/>
        </w:rPr>
        <w:t xml:space="preserve"> However, </w:t>
      </w:r>
      <w:r w:rsidRPr="007442A6">
        <w:rPr>
          <w:rStyle w:val="StyleUnderline"/>
          <w:szCs w:val="22"/>
          <w:highlight w:val="green"/>
        </w:rPr>
        <w:t xml:space="preserve">what kind of work did </w:t>
      </w:r>
      <w:proofErr w:type="spellStart"/>
      <w:r w:rsidRPr="007442A6">
        <w:rPr>
          <w:rStyle w:val="StyleUnderline"/>
          <w:szCs w:val="22"/>
          <w:highlight w:val="green"/>
        </w:rPr>
        <w:t>labour</w:t>
      </w:r>
      <w:proofErr w:type="spellEnd"/>
      <w:r w:rsidRPr="007442A6">
        <w:rPr>
          <w:rStyle w:val="StyleUnderline"/>
          <w:szCs w:val="22"/>
          <w:highlight w:val="green"/>
        </w:rPr>
        <w:t xml:space="preserve"> law</w:t>
      </w:r>
      <w:r w:rsidRPr="0061713F">
        <w:rPr>
          <w:rStyle w:val="StyleUnderline"/>
          <w:szCs w:val="22"/>
        </w:rPr>
        <w:t xml:space="preserve"> aim to </w:t>
      </w:r>
      <w:r w:rsidRPr="007442A6">
        <w:rPr>
          <w:rStyle w:val="StyleUnderline"/>
          <w:szCs w:val="22"/>
          <w:highlight w:val="green"/>
        </w:rPr>
        <w:t>protect</w:t>
      </w:r>
      <w:r w:rsidRPr="0061713F">
        <w:rPr>
          <w:rStyle w:val="StyleUnderline"/>
          <w:szCs w:val="22"/>
        </w:rPr>
        <w:t xml:space="preserve">? What kind of life does it shelter? Which livelihoods did </w:t>
      </w:r>
      <w:proofErr w:type="spellStart"/>
      <w:r w:rsidRPr="0061713F">
        <w:rPr>
          <w:rStyle w:val="StyleUnderline"/>
          <w:szCs w:val="22"/>
        </w:rPr>
        <w:t>labour</w:t>
      </w:r>
      <w:proofErr w:type="spellEnd"/>
      <w:r w:rsidRPr="0061713F">
        <w:rPr>
          <w:rStyle w:val="StyleUnderline"/>
          <w:szCs w:val="22"/>
        </w:rPr>
        <w:t xml:space="preserve"> law choose to prioritize?</w:t>
      </w:r>
      <w:r w:rsidRPr="007442A6">
        <w:rPr>
          <w:rStyle w:val="StyleUnderline"/>
          <w:sz w:val="12"/>
          <w:szCs w:val="2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szCs w:val="22"/>
        </w:rPr>
        <w:t>origins in</w:t>
      </w:r>
      <w:r w:rsidRPr="007442A6">
        <w:rPr>
          <w:rStyle w:val="StyleUnderline"/>
          <w:sz w:val="12"/>
          <w:szCs w:val="22"/>
          <w:u w:val="none"/>
        </w:rPr>
        <w:t xml:space="preserve"> (predominantly European and North Atlantic) </w:t>
      </w:r>
      <w:r w:rsidRPr="0061713F">
        <w:rPr>
          <w:rStyle w:val="StyleUnderline"/>
          <w:szCs w:val="22"/>
        </w:rPr>
        <w:t xml:space="preserve">industrial </w:t>
      </w:r>
      <w:proofErr w:type="spellStart"/>
      <w:r w:rsidRPr="0061713F">
        <w:rPr>
          <w:rStyle w:val="StyleUnderline"/>
          <w:szCs w:val="22"/>
        </w:rPr>
        <w:t>workingclass</w:t>
      </w:r>
      <w:proofErr w:type="spellEnd"/>
      <w:r w:rsidRPr="0061713F">
        <w:rPr>
          <w:rStyle w:val="StyleUnderline"/>
          <w:szCs w:val="22"/>
        </w:rPr>
        <w:t xml:space="preserve"> struggle</w:t>
      </w:r>
      <w:r w:rsidRPr="007442A6">
        <w:rPr>
          <w:rStyle w:val="StyleUnderline"/>
          <w:sz w:val="12"/>
          <w:szCs w:val="22"/>
          <w:u w:val="none"/>
        </w:rPr>
        <w:t xml:space="preserve">, the emerging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approach, </w:t>
      </w:r>
      <w:r w:rsidRPr="0061713F">
        <w:rPr>
          <w:rStyle w:val="StyleUnderline"/>
          <w:szCs w:val="22"/>
        </w:rPr>
        <w:t xml:space="preserve">despite its specific local adaptations, </w:t>
      </w:r>
      <w:r w:rsidRPr="007442A6">
        <w:rPr>
          <w:rStyle w:val="StyleUnderline"/>
          <w:szCs w:val="22"/>
          <w:highlight w:val="green"/>
        </w:rPr>
        <w:t>focused its legal protective ethos on</w:t>
      </w:r>
      <w:r w:rsidRPr="0061713F">
        <w:rPr>
          <w:rStyle w:val="StyleUnderline"/>
          <w:szCs w:val="22"/>
        </w:rPr>
        <w:t xml:space="preserve"> the </w:t>
      </w:r>
      <w:r w:rsidRPr="007442A6">
        <w:rPr>
          <w:rStyle w:val="StyleUnderline"/>
          <w:szCs w:val="22"/>
          <w:highlight w:val="green"/>
        </w:rPr>
        <w:t>problem of exploitation</w:t>
      </w:r>
      <w:r w:rsidRPr="0061713F">
        <w:rPr>
          <w:rStyle w:val="StyleUnderline"/>
          <w:szCs w:val="22"/>
        </w:rPr>
        <w:t xml:space="preserve"> and on the dominant work relations in western Europe</w:t>
      </w:r>
      <w:r w:rsidRPr="007442A6">
        <w:rPr>
          <w:rStyle w:val="StyleUnderline"/>
          <w:sz w:val="12"/>
          <w:szCs w:val="22"/>
          <w:u w:val="none"/>
        </w:rPr>
        <w:t xml:space="preserve"> and (later) </w:t>
      </w:r>
      <w:r w:rsidRPr="0061713F">
        <w:rPr>
          <w:rStyle w:val="StyleUnderline"/>
          <w:szCs w:val="22"/>
        </w:rPr>
        <w:t xml:space="preserve">North America, </w:t>
      </w:r>
      <w:r w:rsidRPr="007442A6">
        <w:rPr>
          <w:rStyle w:val="StyleUnderline"/>
          <w:szCs w:val="22"/>
          <w:highlight w:val="green"/>
        </w:rPr>
        <w:t>assuming (or projecting into the future) their universality</w:t>
      </w:r>
      <w:r w:rsidRPr="0061713F">
        <w:rPr>
          <w:rStyle w:val="StyleUnderline"/>
          <w:szCs w:val="22"/>
        </w:rPr>
        <w:t xml:space="preserve">. </w:t>
      </w:r>
      <w:r w:rsidRPr="007442A6">
        <w:rPr>
          <w:rStyle w:val="StyleUnderline"/>
          <w:sz w:val="12"/>
          <w:szCs w:val="22"/>
          <w:u w:val="none"/>
        </w:rPr>
        <w:t xml:space="preserve">Accordingly,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also granted central visibility to one form of exploitation: the standard employment relationship. With this, Eurocentric </w:t>
      </w:r>
      <w:proofErr w:type="spellStart"/>
      <w:r w:rsidRPr="007442A6">
        <w:rPr>
          <w:rStyle w:val="StyleUnderline"/>
          <w:sz w:val="12"/>
          <w:szCs w:val="22"/>
          <w:u w:val="none"/>
        </w:rPr>
        <w:t>labour</w:t>
      </w:r>
      <w:proofErr w:type="spellEnd"/>
      <w:r w:rsidRPr="007442A6">
        <w:rPr>
          <w:rStyle w:val="StyleUnderline"/>
          <w:sz w:val="12"/>
          <w:szCs w:val="22"/>
          <w:u w:val="none"/>
        </w:rPr>
        <w:t xml:space="preserve"> sociality became the world’s ‘typical work’. </w:t>
      </w:r>
      <w:r w:rsidRPr="0061713F">
        <w:rPr>
          <w:rStyle w:val="StyleUnderline"/>
          <w:szCs w:val="22"/>
        </w:rPr>
        <w:t xml:space="preserve">105 </w:t>
      </w:r>
      <w:r w:rsidRPr="004755B9">
        <w:rPr>
          <w:rStyle w:val="StyleUnderline"/>
          <w:b/>
          <w:bCs/>
          <w:szCs w:val="22"/>
          <w:highlight w:val="green"/>
        </w:rPr>
        <w:t>Left on the margins or entirely excluded, were other harms wrought by capitalism</w:t>
      </w:r>
      <w:r w:rsidRPr="004755B9">
        <w:rPr>
          <w:rStyle w:val="StyleUnderline"/>
          <w:b/>
          <w:bCs/>
          <w:szCs w:val="22"/>
        </w:rPr>
        <w:t>,</w:t>
      </w:r>
      <w:r w:rsidRPr="0061713F">
        <w:rPr>
          <w:rStyle w:val="StyleUnderline"/>
          <w:szCs w:val="22"/>
        </w:rPr>
        <w:t xml:space="preserve"> including those of ongoing expropriation along gendered, racial, colonial lines, and those stemming from the effects of the particular re-articulation of </w:t>
      </w:r>
      <w:proofErr w:type="spellStart"/>
      <w:r w:rsidRPr="0061713F">
        <w:rPr>
          <w:rStyle w:val="StyleUnderline"/>
          <w:szCs w:val="22"/>
        </w:rPr>
        <w:t>labour</w:t>
      </w:r>
      <w:proofErr w:type="spellEnd"/>
      <w:r w:rsidRPr="0061713F">
        <w:rPr>
          <w:rStyle w:val="StyleUnderline"/>
          <w:szCs w:val="22"/>
        </w:rPr>
        <w:t xml:space="preserve"> and land/nature engendered by industrialization as well as agrarian ‘improvement’ and extractivism</w:t>
      </w:r>
      <w:r w:rsidRPr="007442A6">
        <w:rPr>
          <w:rStyle w:val="StyleUnderline"/>
          <w:sz w:val="12"/>
          <w:szCs w:val="22"/>
          <w:u w:val="none"/>
        </w:rPr>
        <w:t xml:space="preserve">.106 Aside from excluding the work of social reproduction (carried out primarily by women) everywhere, </w:t>
      </w:r>
      <w:proofErr w:type="spellStart"/>
      <w:r w:rsidRPr="007442A6">
        <w:rPr>
          <w:rStyle w:val="StyleUnderline"/>
          <w:szCs w:val="22"/>
          <w:highlight w:val="green"/>
        </w:rPr>
        <w:t>labour</w:t>
      </w:r>
      <w:proofErr w:type="spellEnd"/>
      <w:r w:rsidRPr="007442A6">
        <w:rPr>
          <w:rStyle w:val="StyleUnderline"/>
          <w:szCs w:val="22"/>
          <w:highlight w:val="green"/>
        </w:rPr>
        <w:t xml:space="preserve"> law excluded</w:t>
      </w:r>
      <w:r w:rsidRPr="007442A6">
        <w:rPr>
          <w:rStyle w:val="StyleUnderline"/>
          <w:szCs w:val="22"/>
        </w:rPr>
        <w:t xml:space="preserve"> from its central scope a plethora of other forms of work,107 </w:t>
      </w:r>
      <w:r w:rsidRPr="00D55660">
        <w:rPr>
          <w:rStyle w:val="StyleUnderline"/>
          <w:szCs w:val="22"/>
          <w:highlight w:val="green"/>
        </w:rPr>
        <w:t>livelihoods</w:t>
      </w:r>
      <w:r w:rsidRPr="007442A6">
        <w:rPr>
          <w:rStyle w:val="StyleUnderline"/>
          <w:szCs w:val="22"/>
          <w:highlight w:val="green"/>
        </w:rPr>
        <w:t xml:space="preserve">, and land-based subsistence </w:t>
      </w:r>
      <w:proofErr w:type="spellStart"/>
      <w:r w:rsidRPr="007442A6">
        <w:rPr>
          <w:rStyle w:val="StyleUnderline"/>
          <w:szCs w:val="22"/>
          <w:highlight w:val="green"/>
        </w:rPr>
        <w:t>labour</w:t>
      </w:r>
      <w:proofErr w:type="spellEnd"/>
      <w:r w:rsidRPr="007442A6">
        <w:rPr>
          <w:rStyle w:val="StyleUnderline"/>
          <w:szCs w:val="22"/>
          <w:highlight w:val="green"/>
        </w:rPr>
        <w:t xml:space="preserve"> pursued by ‘non-white’ people from the Global South</w:t>
      </w:r>
      <w:r w:rsidRPr="007442A6">
        <w:rPr>
          <w:rStyle w:val="StyleUnderline"/>
          <w:szCs w:val="22"/>
        </w:rPr>
        <w:t xml:space="preserve"> or settler colonial spaces, which today </w:t>
      </w:r>
      <w:r w:rsidRPr="004755B9">
        <w:rPr>
          <w:rStyle w:val="StyleUnderline"/>
          <w:b/>
          <w:bCs/>
          <w:szCs w:val="22"/>
          <w:highlight w:val="green"/>
        </w:rPr>
        <w:t>continue to be considered</w:t>
      </w:r>
      <w:r w:rsidRPr="004755B9">
        <w:rPr>
          <w:rStyle w:val="StyleUnderline"/>
          <w:b/>
          <w:bCs/>
          <w:szCs w:val="22"/>
        </w:rPr>
        <w:t xml:space="preserve"> as </w:t>
      </w:r>
      <w:r w:rsidRPr="004755B9">
        <w:rPr>
          <w:rStyle w:val="StyleUnderline"/>
          <w:b/>
          <w:bCs/>
          <w:szCs w:val="22"/>
          <w:highlight w:val="green"/>
        </w:rPr>
        <w:t>local, marginal,</w:t>
      </w:r>
      <w:r w:rsidRPr="004755B9">
        <w:rPr>
          <w:rStyle w:val="StyleUnderline"/>
          <w:b/>
          <w:bCs/>
          <w:szCs w:val="22"/>
        </w:rPr>
        <w:t xml:space="preserve"> or with low or </w:t>
      </w:r>
      <w:r w:rsidRPr="004755B9">
        <w:rPr>
          <w:rStyle w:val="StyleUnderline"/>
          <w:b/>
          <w:bCs/>
          <w:szCs w:val="22"/>
          <w:highlight w:val="green"/>
        </w:rPr>
        <w:t>noneconomic value</w:t>
      </w:r>
      <w:r w:rsidRPr="007442A6">
        <w:rPr>
          <w:rStyle w:val="StyleUnderline"/>
          <w:sz w:val="12"/>
          <w:szCs w:val="22"/>
          <w:highlight w:val="green"/>
          <w:u w:val="none"/>
        </w:rPr>
        <w:t>.</w:t>
      </w:r>
      <w:r w:rsidRPr="007442A6">
        <w:rPr>
          <w:rStyle w:val="StyleUnderline"/>
          <w:sz w:val="12"/>
          <w:szCs w:val="22"/>
          <w:u w:val="none"/>
        </w:rPr>
        <w:t xml:space="preserve"> Nonetheless</w:t>
      </w:r>
      <w:r w:rsidRPr="007442A6">
        <w:rPr>
          <w:rStyle w:val="StyleUnderline"/>
          <w:szCs w:val="22"/>
        </w:rPr>
        <w:t xml:space="preserve">, </w:t>
      </w:r>
      <w:r w:rsidRPr="007442A6">
        <w:rPr>
          <w:rStyle w:val="StyleUnderline"/>
          <w:szCs w:val="22"/>
          <w:highlight w:val="green"/>
        </w:rPr>
        <w:t>such</w:t>
      </w:r>
      <w:r w:rsidRPr="007442A6">
        <w:rPr>
          <w:rStyle w:val="StyleUnderline"/>
          <w:szCs w:val="22"/>
        </w:rPr>
        <w:t xml:space="preserve"> forms of </w:t>
      </w:r>
      <w:r w:rsidRPr="007442A6">
        <w:rPr>
          <w:rStyle w:val="StyleUnderline"/>
          <w:szCs w:val="22"/>
          <w:highlight w:val="green"/>
        </w:rPr>
        <w:t>work</w:t>
      </w:r>
      <w:r w:rsidRPr="007442A6">
        <w:rPr>
          <w:rStyle w:val="StyleUnderline"/>
          <w:szCs w:val="22"/>
        </w:rPr>
        <w:t xml:space="preserve"> and interaction between </w:t>
      </w:r>
      <w:proofErr w:type="spellStart"/>
      <w:r w:rsidRPr="007442A6">
        <w:rPr>
          <w:rStyle w:val="StyleUnderline"/>
          <w:szCs w:val="22"/>
        </w:rPr>
        <w:t>labour</w:t>
      </w:r>
      <w:proofErr w:type="spellEnd"/>
      <w:r w:rsidRPr="007442A6">
        <w:rPr>
          <w:rStyle w:val="StyleUnderline"/>
          <w:szCs w:val="22"/>
        </w:rPr>
        <w:t xml:space="preserve"> and land</w:t>
      </w:r>
      <w:r w:rsidRPr="007442A6">
        <w:rPr>
          <w:rStyle w:val="StyleUnderline"/>
          <w:sz w:val="12"/>
          <w:szCs w:val="22"/>
          <w:u w:val="none"/>
        </w:rPr>
        <w:t xml:space="preserve">, whether with capital’s involvement or not, </w:t>
      </w:r>
      <w:r w:rsidRPr="007442A6">
        <w:rPr>
          <w:rStyle w:val="StyleUnderline"/>
          <w:szCs w:val="22"/>
        </w:rPr>
        <w:t xml:space="preserve">are </w:t>
      </w:r>
      <w:r w:rsidRPr="007442A6">
        <w:rPr>
          <w:rStyle w:val="StyleUnderline"/>
          <w:szCs w:val="22"/>
          <w:highlight w:val="green"/>
        </w:rPr>
        <w:t>neither marginal nor</w:t>
      </w:r>
      <w:r w:rsidRPr="007442A6">
        <w:rPr>
          <w:rStyle w:val="StyleUnderline"/>
          <w:szCs w:val="22"/>
        </w:rPr>
        <w:t xml:space="preserve"> are they </w:t>
      </w:r>
      <w:r w:rsidRPr="007442A6">
        <w:rPr>
          <w:rStyle w:val="StyleUnderline"/>
          <w:szCs w:val="22"/>
          <w:highlight w:val="green"/>
        </w:rPr>
        <w:t>valueless</w:t>
      </w:r>
      <w:r w:rsidRPr="007442A6">
        <w:rPr>
          <w:rStyle w:val="StyleUnderline"/>
          <w:szCs w:val="22"/>
        </w:rPr>
        <w:t xml:space="preserve"> per se</w:t>
      </w:r>
      <w:r w:rsidRPr="007442A6">
        <w:rPr>
          <w:rStyle w:val="StyleUnderline"/>
          <w:sz w:val="12"/>
          <w:szCs w:val="22"/>
          <w:u w:val="none"/>
        </w:rPr>
        <w:t xml:space="preserve">. They are only designated as such through the racial/colonial capitalist legal framework – of which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is also a consequence. </w:t>
      </w:r>
      <w:r w:rsidRPr="007442A6">
        <w:rPr>
          <w:rStyle w:val="StyleUnderline"/>
          <w:szCs w:val="22"/>
        </w:rPr>
        <w:t xml:space="preserve">The </w:t>
      </w:r>
      <w:r w:rsidRPr="004755B9">
        <w:rPr>
          <w:rStyle w:val="StyleUnderline"/>
          <w:b/>
          <w:bCs/>
          <w:szCs w:val="22"/>
          <w:highlight w:val="green"/>
        </w:rPr>
        <w:t xml:space="preserve">legal separation of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that generates market value over that which generates life is a racial/colonial capitalist abstraction</w:t>
      </w:r>
      <w:r w:rsidRPr="007442A6">
        <w:rPr>
          <w:rStyle w:val="StyleUnderline"/>
          <w:szCs w:val="22"/>
        </w:rPr>
        <w:t>, which happens to be key to capitalist accumulation through exploitation, but also through expropriation</w:t>
      </w:r>
      <w:r w:rsidRPr="007442A6">
        <w:rPr>
          <w:rStyle w:val="StyleUnderline"/>
          <w:sz w:val="12"/>
          <w:szCs w:val="22"/>
          <w:u w:val="none"/>
        </w:rPr>
        <w:t xml:space="preserve">.108 Applying the insights of decolonial thinking, it is possible then to observe that the privileging a particular form of employment relationship through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facilitated capitalist expansion through sanctioned </w:t>
      </w:r>
      <w:proofErr w:type="spellStart"/>
      <w:r w:rsidRPr="007442A6">
        <w:rPr>
          <w:rStyle w:val="StyleUnderline"/>
          <w:sz w:val="12"/>
          <w:szCs w:val="22"/>
          <w:u w:val="none"/>
        </w:rPr>
        <w:t>labour</w:t>
      </w:r>
      <w:proofErr w:type="spellEnd"/>
      <w:r w:rsidRPr="007442A6">
        <w:rPr>
          <w:rStyle w:val="StyleUnderline"/>
          <w:sz w:val="12"/>
          <w:szCs w:val="22"/>
          <w:u w:val="none"/>
        </w:rPr>
        <w:t xml:space="preserve"> exploitation, but also enabled its unequal distribution based on racial, gendered, and geopolitical criteria inherited from colonization,109 accepting </w:t>
      </w:r>
      <w:proofErr w:type="spellStart"/>
      <w:r w:rsidRPr="007442A6">
        <w:rPr>
          <w:rStyle w:val="StyleUnderline"/>
          <w:sz w:val="12"/>
          <w:szCs w:val="22"/>
          <w:u w:val="none"/>
        </w:rPr>
        <w:t>labour</w:t>
      </w:r>
      <w:proofErr w:type="spellEnd"/>
      <w:r w:rsidRPr="007442A6">
        <w:rPr>
          <w:rStyle w:val="StyleUnderline"/>
          <w:sz w:val="12"/>
          <w:szCs w:val="22"/>
          <w:u w:val="none"/>
        </w:rPr>
        <w:t xml:space="preserve"> and land expropriation of the ‘colonized’. </w:t>
      </w:r>
      <w:r w:rsidRPr="007442A6">
        <w:rPr>
          <w:rStyle w:val="StyleUnderline"/>
          <w:szCs w:val="22"/>
        </w:rPr>
        <w:t xml:space="preserve">This </w:t>
      </w:r>
      <w:r w:rsidRPr="004755B9">
        <w:rPr>
          <w:rStyle w:val="StyleUnderline"/>
          <w:b/>
          <w:bCs/>
          <w:szCs w:val="22"/>
          <w:highlight w:val="green"/>
        </w:rPr>
        <w:t>legal coloniality consigned those involved in reproductive work, informal economic activities, and land-based livelihoods to the epistemic category of ‘nature’ or ‘anti-humanity’</w:t>
      </w:r>
      <w:r w:rsidRPr="007442A6">
        <w:rPr>
          <w:rStyle w:val="StyleUnderline"/>
          <w:sz w:val="12"/>
          <w:szCs w:val="22"/>
          <w:u w:val="none"/>
        </w:rPr>
        <w:t xml:space="preserve">, and, therefore, </w:t>
      </w:r>
      <w:r w:rsidRPr="007442A6">
        <w:rPr>
          <w:rStyle w:val="StyleUnderline"/>
          <w:szCs w:val="22"/>
        </w:rPr>
        <w:t xml:space="preserve">out of the central fold of </w:t>
      </w:r>
      <w:proofErr w:type="spellStart"/>
      <w:r w:rsidRPr="007442A6">
        <w:rPr>
          <w:rStyle w:val="StyleUnderline"/>
          <w:szCs w:val="22"/>
        </w:rPr>
        <w:t>labour</w:t>
      </w:r>
      <w:proofErr w:type="spellEnd"/>
      <w:r w:rsidRPr="007442A6">
        <w:rPr>
          <w:rStyle w:val="StyleUnderline"/>
          <w:szCs w:val="22"/>
        </w:rPr>
        <w:t xml:space="preserve"> law’s origin story and narrative during its historical formation</w:t>
      </w:r>
      <w:r w:rsidRPr="007442A6">
        <w:rPr>
          <w:rStyle w:val="StyleUnderline"/>
          <w:sz w:val="12"/>
          <w:szCs w:val="22"/>
          <w:u w:val="none"/>
        </w:rPr>
        <w:t xml:space="preserve">. These historic choices have enduring consequences, and when we ignore this important epistemic dimension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other injuries of racial/colonial capitalism are left unaddressed (or inadequately addressed). Scholars who draw attention to various forms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unfreedom, and who </w:t>
      </w:r>
      <w:proofErr w:type="spellStart"/>
      <w:r w:rsidRPr="007442A6">
        <w:rPr>
          <w:rStyle w:val="StyleUnderline"/>
          <w:sz w:val="12"/>
          <w:szCs w:val="22"/>
          <w:u w:val="none"/>
        </w:rPr>
        <w:t>centre</w:t>
      </w:r>
      <w:proofErr w:type="spellEnd"/>
      <w:r w:rsidRPr="007442A6">
        <w:rPr>
          <w:rStyle w:val="StyleUnderline"/>
          <w:sz w:val="12"/>
          <w:szCs w:val="22"/>
          <w:u w:val="none"/>
        </w:rPr>
        <w:t xml:space="preserve"> </w:t>
      </w:r>
      <w:proofErr w:type="spellStart"/>
      <w:r w:rsidRPr="007442A6">
        <w:rPr>
          <w:rStyle w:val="StyleUnderline"/>
          <w:sz w:val="12"/>
          <w:szCs w:val="22"/>
          <w:u w:val="none"/>
        </w:rPr>
        <w:t>labour</w:t>
      </w:r>
      <w:proofErr w:type="spellEnd"/>
      <w:r w:rsidRPr="007442A6">
        <w:rPr>
          <w:rStyle w:val="StyleUnderline"/>
          <w:sz w:val="12"/>
          <w:szCs w:val="22"/>
          <w:u w:val="none"/>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law’s boundaries or search beyond them for regulatory solutions.112 Nonetheless, the racial/colonial relationship between exploitation and expropriation is still mostly ignored by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scholarship, which can be a barrier to understanding whether and how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inadvertently contributes to undermining different livelihoods, especially at the nexus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and environment, or how it might render them legible and facilitate them. </w:t>
      </w:r>
      <w:r w:rsidRPr="007442A6">
        <w:rPr>
          <w:rStyle w:val="StyleUnderline"/>
          <w:szCs w:val="22"/>
        </w:rPr>
        <w:t xml:space="preserve">Many expropriated lives but also many other ways of making a living remain out of our field of vision. This means that the </w:t>
      </w:r>
      <w:r w:rsidRPr="007442A6">
        <w:rPr>
          <w:rStyle w:val="StyleUnderline"/>
          <w:szCs w:val="22"/>
          <w:highlight w:val="green"/>
        </w:rPr>
        <w:t>regulatory solutions we explore and</w:t>
      </w:r>
      <w:r w:rsidRPr="007442A6">
        <w:rPr>
          <w:rStyle w:val="StyleUnderline"/>
          <w:szCs w:val="22"/>
        </w:rPr>
        <w:t xml:space="preserve"> craft to address contemporary problems like climate change, including those seeking to justly transition industries and jobs, </w:t>
      </w:r>
      <w:r w:rsidRPr="004755B9">
        <w:rPr>
          <w:rStyle w:val="StyleUnderline"/>
          <w:b/>
          <w:bCs/>
          <w:szCs w:val="22"/>
          <w:highlight w:val="green"/>
        </w:rPr>
        <w:t>facilitate economic and job greening</w:t>
      </w:r>
      <w:r w:rsidRPr="004755B9">
        <w:rPr>
          <w:rStyle w:val="StyleUnderline"/>
          <w:b/>
          <w:bCs/>
          <w:szCs w:val="22"/>
        </w:rPr>
        <w:t xml:space="preserve">, or </w:t>
      </w:r>
      <w:r w:rsidRPr="004755B9">
        <w:rPr>
          <w:rStyle w:val="StyleUnderline"/>
          <w:b/>
          <w:bCs/>
          <w:szCs w:val="22"/>
          <w:highlight w:val="green"/>
        </w:rPr>
        <w:t>address</w:t>
      </w:r>
      <w:r w:rsidRPr="004755B9">
        <w:rPr>
          <w:rStyle w:val="StyleUnderline"/>
          <w:b/>
          <w:bCs/>
          <w:szCs w:val="22"/>
        </w:rPr>
        <w:t xml:space="preserve"> the </w:t>
      </w:r>
      <w:r w:rsidRPr="004755B9">
        <w:rPr>
          <w:rStyle w:val="StyleUnderline"/>
          <w:b/>
          <w:bCs/>
          <w:szCs w:val="22"/>
          <w:highlight w:val="green"/>
        </w:rPr>
        <w:t>health and safety and work conditions</w:t>
      </w:r>
      <w:r w:rsidRPr="004755B9">
        <w:rPr>
          <w:rStyle w:val="StyleUnderline"/>
          <w:b/>
          <w:bCs/>
          <w:szCs w:val="22"/>
        </w:rPr>
        <w:t xml:space="preserve"> aspects of work on a heating planet </w:t>
      </w:r>
      <w:r w:rsidRPr="004755B9">
        <w:rPr>
          <w:rStyle w:val="StyleUnderline"/>
          <w:b/>
          <w:bCs/>
          <w:szCs w:val="22"/>
          <w:highlight w:val="green"/>
        </w:rPr>
        <w:t>are very partial</w:t>
      </w:r>
      <w:r w:rsidRPr="007442A6">
        <w:rPr>
          <w:rStyle w:val="StyleUnderline"/>
          <w:szCs w:val="22"/>
        </w:rPr>
        <w:t>.</w:t>
      </w:r>
      <w:r w:rsidRPr="007442A6">
        <w:rPr>
          <w:rStyle w:val="StyleUnderline"/>
          <w:sz w:val="12"/>
          <w:szCs w:val="22"/>
          <w:u w:val="none"/>
        </w:rPr>
        <w:t xml:space="preserve"> Important as they are, they hardly address the injustice of climate change-related livelihood loss at the global scale, or indeed the loss of livelihoods resulting from expansion of extractive and industrial </w:t>
      </w:r>
      <w:r w:rsidRPr="007442A6">
        <w:rPr>
          <w:rStyle w:val="StyleUnderline"/>
          <w:sz w:val="12"/>
          <w:szCs w:val="22"/>
          <w:u w:val="none"/>
        </w:rPr>
        <w:lastRenderedPageBreak/>
        <w:t xml:space="preserve">activities required for energy transitions and development of ‘sustainable’ economies. Importantly, </w:t>
      </w:r>
      <w:r w:rsidRPr="007442A6">
        <w:rPr>
          <w:rStyle w:val="StyleUnderline"/>
          <w:szCs w:val="22"/>
        </w:rPr>
        <w:t xml:space="preserve">these latter </w:t>
      </w:r>
      <w:r w:rsidRPr="007442A6">
        <w:rPr>
          <w:rStyle w:val="StyleUnderline"/>
          <w:szCs w:val="22"/>
          <w:highlight w:val="green"/>
        </w:rPr>
        <w:t>projects</w:t>
      </w:r>
      <w:r w:rsidRPr="007442A6">
        <w:rPr>
          <w:rStyle w:val="StyleUnderline"/>
          <w:szCs w:val="22"/>
        </w:rPr>
        <w:t xml:space="preserve"> also </w:t>
      </w:r>
      <w:r w:rsidRPr="007442A6">
        <w:rPr>
          <w:rStyle w:val="StyleUnderline"/>
          <w:szCs w:val="22"/>
          <w:highlight w:val="green"/>
        </w:rPr>
        <w:t>continue to fuel ongoing processes of land expropriation</w:t>
      </w:r>
      <w:r w:rsidRPr="007442A6">
        <w:rPr>
          <w:rStyle w:val="StyleUnderline"/>
          <w:szCs w:val="22"/>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szCs w:val="22"/>
        </w:rPr>
        <w:t>labour</w:t>
      </w:r>
      <w:proofErr w:type="spellEnd"/>
      <w:r w:rsidRPr="007442A6">
        <w:rPr>
          <w:rStyle w:val="StyleUnderline"/>
          <w:szCs w:val="22"/>
        </w:rPr>
        <w:t>, and life</w:t>
      </w:r>
      <w:r w:rsidRPr="007442A6">
        <w:rPr>
          <w:rStyle w:val="StyleUnderline"/>
          <w:sz w:val="12"/>
          <w:szCs w:val="2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
          <w:bCs/>
          <w:szCs w:val="22"/>
          <w:highlight w:val="green"/>
        </w:rPr>
        <w:t>as ongoing counter-hegemonic struggles and resurgence movements</w:t>
      </w:r>
      <w:r w:rsidRPr="004755B9">
        <w:rPr>
          <w:rStyle w:val="StyleUnderline"/>
          <w:b/>
          <w:bCs/>
          <w:szCs w:val="22"/>
        </w:rPr>
        <w:t xml:space="preserve"> everywhere </w:t>
      </w:r>
      <w:r w:rsidRPr="004755B9">
        <w:rPr>
          <w:rStyle w:val="StyleUnderline"/>
          <w:b/>
          <w:bCs/>
          <w:szCs w:val="22"/>
          <w:highlight w:val="green"/>
        </w:rPr>
        <w:t>attest</w:t>
      </w:r>
      <w:r w:rsidRPr="004755B9">
        <w:rPr>
          <w:rStyle w:val="StyleUnderline"/>
          <w:b/>
          <w:bCs/>
          <w:szCs w:val="22"/>
        </w:rPr>
        <w:t xml:space="preserve">, these </w:t>
      </w:r>
      <w:r w:rsidRPr="004755B9">
        <w:rPr>
          <w:rStyle w:val="StyleUnderline"/>
          <w:b/>
          <w:bCs/>
          <w:szCs w:val="22"/>
          <w:highlight w:val="green"/>
        </w:rPr>
        <w:t>possibilities</w:t>
      </w:r>
      <w:r w:rsidRPr="004755B9">
        <w:rPr>
          <w:rStyle w:val="StyleUnderline"/>
          <w:b/>
          <w:bCs/>
          <w:szCs w:val="22"/>
        </w:rPr>
        <w:t xml:space="preserve"> have </w:t>
      </w:r>
      <w:r w:rsidRPr="004755B9">
        <w:rPr>
          <w:rStyle w:val="StyleUnderline"/>
          <w:b/>
          <w:bCs/>
          <w:szCs w:val="22"/>
          <w:highlight w:val="green"/>
        </w:rPr>
        <w:t>not</w:t>
      </w:r>
      <w:r w:rsidRPr="004755B9">
        <w:rPr>
          <w:rStyle w:val="StyleUnderline"/>
          <w:b/>
          <w:bCs/>
          <w:szCs w:val="22"/>
        </w:rPr>
        <w:t xml:space="preserve"> been fully </w:t>
      </w:r>
      <w:r w:rsidRPr="004755B9">
        <w:rPr>
          <w:rStyle w:val="StyleUnderline"/>
          <w:b/>
          <w:bCs/>
          <w:szCs w:val="22"/>
          <w:highlight w:val="green"/>
        </w:rPr>
        <w:t>eradicated</w:t>
      </w:r>
      <w:r w:rsidRPr="004755B9">
        <w:rPr>
          <w:rStyle w:val="StyleUnderline"/>
          <w:b/>
          <w:bCs/>
          <w:sz w:val="12"/>
          <w:szCs w:val="22"/>
          <w:u w:val="none"/>
        </w:rPr>
        <w:t xml:space="preserve">. </w:t>
      </w:r>
      <w:r w:rsidRPr="007442A6">
        <w:rPr>
          <w:rStyle w:val="StyleUnderline"/>
          <w:sz w:val="12"/>
          <w:szCs w:val="2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7442A6">
        <w:rPr>
          <w:rStyle w:val="StyleUnderline"/>
          <w:sz w:val="12"/>
          <w:szCs w:val="22"/>
          <w:u w:val="none"/>
        </w:rPr>
        <w:t>labour</w:t>
      </w:r>
      <w:proofErr w:type="spellEnd"/>
      <w:r w:rsidRPr="007442A6">
        <w:rPr>
          <w:rStyle w:val="StyleUnderline"/>
          <w:sz w:val="12"/>
          <w:szCs w:val="22"/>
          <w:u w:val="none"/>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7442A6">
        <w:rPr>
          <w:rStyle w:val="StyleUnderline"/>
          <w:sz w:val="12"/>
          <w:szCs w:val="22"/>
          <w:u w:val="none"/>
        </w:rPr>
        <w:t>labour</w:t>
      </w:r>
      <w:proofErr w:type="spellEnd"/>
      <w:r w:rsidRPr="007442A6">
        <w:rPr>
          <w:rStyle w:val="StyleUnderline"/>
          <w:sz w:val="12"/>
          <w:szCs w:val="22"/>
          <w:u w:val="none"/>
        </w:rPr>
        <w:t xml:space="preserve">. In the process, we sought to also denaturalize the partial way in which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renders legible and seeks to ameliorate these harms, particularly in relation to expropriation of </w:t>
      </w:r>
      <w:proofErr w:type="spellStart"/>
      <w:r w:rsidRPr="007442A6">
        <w:rPr>
          <w:rStyle w:val="StyleUnderline"/>
          <w:sz w:val="12"/>
          <w:szCs w:val="22"/>
          <w:u w:val="none"/>
        </w:rPr>
        <w:t>labour</w:t>
      </w:r>
      <w:proofErr w:type="spellEnd"/>
      <w:r w:rsidRPr="007442A6">
        <w:rPr>
          <w:rStyle w:val="StyleUnderline"/>
          <w:sz w:val="12"/>
          <w:szCs w:val="22"/>
          <w:u w:val="none"/>
        </w:rPr>
        <w:t xml:space="preserve"> and land. The project of emancipation and living well in the Anthropocene/</w:t>
      </w:r>
      <w:proofErr w:type="spellStart"/>
      <w:r w:rsidRPr="007442A6">
        <w:rPr>
          <w:rStyle w:val="StyleUnderline"/>
          <w:sz w:val="12"/>
          <w:szCs w:val="22"/>
          <w:u w:val="none"/>
        </w:rPr>
        <w:t>Capitalocene</w:t>
      </w:r>
      <w:proofErr w:type="spellEnd"/>
      <w:r w:rsidRPr="007442A6">
        <w:rPr>
          <w:rStyle w:val="StyleUnderline"/>
          <w:sz w:val="12"/>
          <w:szCs w:val="22"/>
          <w:u w:val="none"/>
        </w:rPr>
        <w:t xml:space="preserve"> challenges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to transcend its limits, and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lawyers to think </w:t>
      </w:r>
      <w:proofErr w:type="spellStart"/>
      <w:r w:rsidRPr="007442A6">
        <w:rPr>
          <w:rStyle w:val="StyleUnderline"/>
          <w:sz w:val="12"/>
          <w:szCs w:val="22"/>
          <w:u w:val="none"/>
        </w:rPr>
        <w:t>labour</w:t>
      </w:r>
      <w:proofErr w:type="spellEnd"/>
      <w:r w:rsidRPr="007442A6">
        <w:rPr>
          <w:rStyle w:val="StyleUnderline"/>
          <w:sz w:val="12"/>
          <w:szCs w:val="22"/>
          <w:u w:val="none"/>
        </w:rPr>
        <w:t xml:space="preserve"> law differently. </w:t>
      </w:r>
      <w:r w:rsidRPr="007442A6">
        <w:rPr>
          <w:rStyle w:val="StyleUnderline"/>
          <w:szCs w:val="22"/>
        </w:rPr>
        <w:t xml:space="preserve">If we want </w:t>
      </w:r>
      <w:proofErr w:type="spellStart"/>
      <w:r w:rsidRPr="007442A6">
        <w:rPr>
          <w:rStyle w:val="StyleUnderline"/>
          <w:szCs w:val="22"/>
        </w:rPr>
        <w:t>labour</w:t>
      </w:r>
      <w:proofErr w:type="spellEnd"/>
      <w:r w:rsidRPr="007442A6">
        <w:rPr>
          <w:rStyle w:val="StyleUnderline"/>
          <w:szCs w:val="22"/>
        </w:rPr>
        <w:t xml:space="preserve"> law that exceeds its Eurocentric epistemology, and one that is based on values of non-domination – a </w:t>
      </w:r>
      <w:proofErr w:type="spellStart"/>
      <w:r w:rsidRPr="007442A6">
        <w:rPr>
          <w:rStyle w:val="StyleUnderline"/>
          <w:szCs w:val="22"/>
        </w:rPr>
        <w:t>labour</w:t>
      </w:r>
      <w:proofErr w:type="spellEnd"/>
      <w:r w:rsidRPr="007442A6">
        <w:rPr>
          <w:rStyle w:val="StyleUnderline"/>
          <w:szCs w:val="22"/>
        </w:rPr>
        <w:t xml:space="preserve"> law that is anti-capitalist, anti-racist, decolonial, and ecological – we </w:t>
      </w:r>
      <w:r w:rsidRPr="007442A6">
        <w:rPr>
          <w:rStyle w:val="StyleUnderline"/>
          <w:szCs w:val="22"/>
          <w:highlight w:val="green"/>
        </w:rPr>
        <w:t>need to look beyond</w:t>
      </w:r>
      <w:r w:rsidRPr="007442A6">
        <w:rPr>
          <w:rStyle w:val="StyleUnderline"/>
          <w:szCs w:val="22"/>
        </w:rPr>
        <w:t xml:space="preserve"> the </w:t>
      </w:r>
      <w:r w:rsidRPr="00D55660">
        <w:rPr>
          <w:rStyle w:val="StyleUnderline"/>
          <w:szCs w:val="22"/>
          <w:highlight w:val="green"/>
        </w:rPr>
        <w:t xml:space="preserve">legal </w:t>
      </w:r>
      <w:r w:rsidRPr="007442A6">
        <w:rPr>
          <w:rStyle w:val="StyleUnderline"/>
          <w:szCs w:val="22"/>
          <w:highlight w:val="green"/>
        </w:rPr>
        <w:t>form that is fraught with problematic legacies,</w:t>
      </w:r>
      <w:r w:rsidRPr="007442A6">
        <w:rPr>
          <w:rStyle w:val="StyleUnderline"/>
          <w:szCs w:val="22"/>
        </w:rPr>
        <w:t xml:space="preserve"> and beyond forms of work that it already privileges </w:t>
      </w:r>
      <w:r w:rsidRPr="004755B9">
        <w:rPr>
          <w:rStyle w:val="StyleUnderline"/>
          <w:b/>
          <w:bCs/>
          <w:szCs w:val="22"/>
          <w:highlight w:val="green"/>
        </w:rPr>
        <w:t xml:space="preserve">to more heterogeneous practices of work, </w:t>
      </w:r>
      <w:proofErr w:type="spellStart"/>
      <w:r w:rsidRPr="004755B9">
        <w:rPr>
          <w:rStyle w:val="StyleUnderline"/>
          <w:b/>
          <w:bCs/>
          <w:szCs w:val="22"/>
          <w:highlight w:val="green"/>
        </w:rPr>
        <w:t>labour</w:t>
      </w:r>
      <w:proofErr w:type="spellEnd"/>
      <w:r w:rsidRPr="004755B9">
        <w:rPr>
          <w:rStyle w:val="StyleUnderline"/>
          <w:b/>
          <w:bCs/>
          <w:szCs w:val="22"/>
          <w:highlight w:val="green"/>
        </w:rPr>
        <w:t>, and livelihoods as embedded in and nourishing of local socio-ecologies</w:t>
      </w:r>
      <w:r w:rsidRPr="007442A6">
        <w:rPr>
          <w:rStyle w:val="StyleUnderline"/>
          <w:sz w:val="12"/>
          <w:szCs w:val="22"/>
          <w:u w:val="none"/>
        </w:rPr>
        <w:t xml:space="preserve">. To learn what regulatory solutions and ideas emerge from those grounded practices, we must </w:t>
      </w:r>
      <w:proofErr w:type="spellStart"/>
      <w:r w:rsidRPr="007442A6">
        <w:rPr>
          <w:rStyle w:val="StyleUnderline"/>
          <w:sz w:val="12"/>
          <w:szCs w:val="22"/>
          <w:u w:val="none"/>
        </w:rPr>
        <w:t>practise</w:t>
      </w:r>
      <w:proofErr w:type="spellEnd"/>
      <w:r w:rsidRPr="007442A6">
        <w:rPr>
          <w:rStyle w:val="StyleUnderline"/>
          <w:sz w:val="12"/>
          <w:szCs w:val="22"/>
          <w:u w:val="none"/>
        </w:rPr>
        <w:t xml:space="preserve"> epistemic openness. </w:t>
      </w:r>
      <w:proofErr w:type="gramStart"/>
      <w:r w:rsidRPr="007442A6">
        <w:rPr>
          <w:rStyle w:val="StyleUnderline"/>
          <w:sz w:val="12"/>
          <w:szCs w:val="22"/>
          <w:u w:val="none"/>
        </w:rPr>
        <w:t>Otherwise</w:t>
      </w:r>
      <w:proofErr w:type="gramEnd"/>
      <w:r w:rsidRPr="007442A6">
        <w:rPr>
          <w:rStyle w:val="StyleUnderline"/>
          <w:sz w:val="12"/>
          <w:szCs w:val="22"/>
          <w:u w:val="none"/>
        </w:rPr>
        <w:t xml:space="preserve"> we risk speaking in dissonance from the ecopolitical movements that encompass so many of our Planet’s workers.</w:t>
      </w:r>
    </w:p>
    <w:p w14:paraId="22EF9EB7" w14:textId="77777777" w:rsidR="0056125E" w:rsidRDefault="0056125E" w:rsidP="0056125E">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5DA89ED5" w14:textId="77777777" w:rsidR="0056125E" w:rsidRPr="007442A6" w:rsidRDefault="0056125E" w:rsidP="0056125E">
      <w:proofErr w:type="spellStart"/>
      <w:r w:rsidRPr="007442A6">
        <w:rPr>
          <w:rStyle w:val="Style13ptBold"/>
        </w:rPr>
        <w:t>Snaza</w:t>
      </w:r>
      <w:proofErr w:type="spellEnd"/>
      <w:r w:rsidRPr="007442A6">
        <w:rPr>
          <w:rStyle w:val="Style13ptBold"/>
        </w:rPr>
        <w:t xml:space="preserve"> and Singh 21</w:t>
      </w:r>
      <w:r>
        <w:t xml:space="preserve"> (</w:t>
      </w:r>
      <w:r w:rsidRPr="007442A6">
        <w:t xml:space="preserve">Nathan </w:t>
      </w:r>
      <w:proofErr w:type="spellStart"/>
      <w:r w:rsidRPr="007442A6">
        <w:t>Snaza</w:t>
      </w:r>
      <w:proofErr w:type="spellEnd"/>
      <w:r w:rsidRPr="007442A6">
        <w:t xml:space="preserve">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2" w:history="1">
        <w:r w:rsidRPr="00277429">
          <w:rPr>
            <w:rStyle w:val="Hyperlink"/>
          </w:rPr>
          <w:t>https://doi.org/10.1215/01642472-8750064</w:t>
        </w:r>
      </w:hyperlink>
      <w:r>
        <w:t>) UTD</w:t>
      </w:r>
    </w:p>
    <w:p w14:paraId="28E22EBE" w14:textId="77777777" w:rsidR="0056125E" w:rsidRPr="001236AA" w:rsidRDefault="0056125E" w:rsidP="0056125E">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w:t>
      </w:r>
      <w:proofErr w:type="gramStart"/>
      <w:r w:rsidRPr="001236AA">
        <w:rPr>
          <w:sz w:val="10"/>
        </w:rPr>
        <w:t>ontological</w:t>
      </w:r>
      <w:proofErr w:type="gramEnd"/>
      <w:r w:rsidRPr="001236AA">
        <w:rPr>
          <w:sz w:val="10"/>
        </w:rPr>
        <w:t xml:space="preserve">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4755B9">
        <w:rPr>
          <w:b/>
          <w:bCs/>
          <w:u w:val="single"/>
        </w:rPr>
        <w:t xml:space="preserve">Not only is the </w:t>
      </w:r>
      <w:r w:rsidRPr="004755B9">
        <w:rPr>
          <w:b/>
          <w:bCs/>
          <w:highlight w:val="green"/>
          <w:u w:val="single"/>
        </w:rPr>
        <w:t>university</w:t>
      </w:r>
      <w:r w:rsidRPr="004755B9">
        <w:rPr>
          <w:b/>
          <w:bCs/>
          <w:u w:val="single"/>
        </w:rPr>
        <w:t xml:space="preserve"> a </w:t>
      </w:r>
      <w:r w:rsidRPr="004755B9">
        <w:rPr>
          <w:b/>
          <w:bCs/>
          <w:highlight w:val="green"/>
          <w:u w:val="single"/>
        </w:rPr>
        <w:t>porous</w:t>
      </w:r>
      <w:r w:rsidRPr="004755B9">
        <w:rPr>
          <w:b/>
          <w:bCs/>
          <w:u w:val="single"/>
        </w:rPr>
        <w:t xml:space="preserve"> space where </w:t>
      </w:r>
      <w:r w:rsidRPr="004755B9">
        <w:rPr>
          <w:b/>
          <w:bCs/>
          <w:highlight w:val="green"/>
          <w:u w:val="single"/>
        </w:rPr>
        <w:t>things</w:t>
      </w:r>
      <w:r w:rsidRPr="004755B9">
        <w:rPr>
          <w:b/>
          <w:bCs/>
          <w:u w:val="single"/>
        </w:rPr>
        <w:t xml:space="preserve"> and beings </w:t>
      </w:r>
      <w:r w:rsidRPr="004755B9">
        <w:rPr>
          <w:b/>
          <w:bCs/>
          <w:highlight w:val="green"/>
          <w:u w:val="single"/>
        </w:rPr>
        <w:t>that “don’t belong”</w:t>
      </w:r>
      <w:r w:rsidRPr="004755B9">
        <w:rPr>
          <w:b/>
          <w:bCs/>
          <w:u w:val="single"/>
        </w:rPr>
        <w:t xml:space="preserve"> are </w:t>
      </w:r>
      <w:r w:rsidRPr="004755B9">
        <w:rPr>
          <w:b/>
          <w:bCs/>
          <w:highlight w:val="green"/>
          <w:u w:val="single"/>
        </w:rPr>
        <w:t>creeping into and out of its cracks</w:t>
      </w:r>
      <w:r w:rsidRPr="004755B9">
        <w:rPr>
          <w:b/>
          <w:bCs/>
          <w:u w:val="single"/>
        </w:rPr>
        <w:t xml:space="preserve">, but it is also an entity </w:t>
      </w:r>
      <w:proofErr w:type="gramStart"/>
      <w:r w:rsidRPr="004755B9">
        <w:rPr>
          <w:b/>
          <w:bCs/>
          <w:u w:val="single"/>
        </w:rPr>
        <w:t>absolutely dependent</w:t>
      </w:r>
      <w:proofErr w:type="gramEnd"/>
      <w:r w:rsidRPr="004755B9">
        <w:rPr>
          <w:b/>
          <w:bCs/>
          <w:u w:val="single"/>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enter into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lastRenderedPageBreak/>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4755B9">
        <w:rPr>
          <w:b/>
          <w:bCs/>
          <w:u w:val="single"/>
        </w:rPr>
        <w:t xml:space="preserve">they are </w:t>
      </w:r>
      <w:r w:rsidRPr="004755B9">
        <w:rPr>
          <w:b/>
          <w:bCs/>
          <w:highlight w:val="green"/>
          <w:u w:val="single"/>
        </w:rPr>
        <w:t>in dynamic relation with</w:t>
      </w:r>
      <w:r w:rsidRPr="004755B9">
        <w:rPr>
          <w:b/>
          <w:bCs/>
          <w:u w:val="single"/>
        </w:rPr>
        <w:t xml:space="preserve"> a vast number of </w:t>
      </w:r>
      <w:r w:rsidRPr="004755B9">
        <w:rPr>
          <w:b/>
          <w:bCs/>
          <w:highlight w:val="green"/>
          <w:u w:val="single"/>
        </w:rPr>
        <w:t>nonhuman actors</w:t>
      </w:r>
      <w:r w:rsidRPr="004755B9">
        <w:rPr>
          <w:b/>
          <w:bCs/>
          <w:u w:val="single"/>
        </w:rPr>
        <w:t xml:space="preserve">: </w:t>
      </w:r>
      <w:r w:rsidRPr="004755B9">
        <w:rPr>
          <w:b/>
          <w:bCs/>
          <w:highlight w:val="green"/>
          <w:u w:val="single"/>
        </w:rPr>
        <w:t xml:space="preserve">books, computers, build - </w:t>
      </w:r>
      <w:proofErr w:type="spellStart"/>
      <w:r w:rsidRPr="004755B9">
        <w:rPr>
          <w:b/>
          <w:bCs/>
          <w:highlight w:val="green"/>
          <w:u w:val="single"/>
        </w:rPr>
        <w:t>ings</w:t>
      </w:r>
      <w:proofErr w:type="spellEnd"/>
      <w:r w:rsidRPr="004755B9">
        <w:rPr>
          <w:b/>
          <w:bCs/>
          <w:highlight w:val="green"/>
          <w:u w:val="single"/>
        </w:rPr>
        <w:t>, power grids, processed foods, plants,</w:t>
      </w:r>
      <w:r w:rsidRPr="004755B9">
        <w:rPr>
          <w:b/>
          <w:bCs/>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w:t>
      </w:r>
      <w:proofErr w:type="spellStart"/>
      <w:r w:rsidRPr="001236AA">
        <w:rPr>
          <w:sz w:val="10"/>
        </w:rPr>
        <w:t>devel</w:t>
      </w:r>
      <w:proofErr w:type="spellEnd"/>
      <w:r w:rsidRPr="001236AA">
        <w:rPr>
          <w:sz w:val="10"/>
        </w:rPr>
        <w:t xml:space="preserve"> - </w:t>
      </w:r>
      <w:proofErr w:type="spellStart"/>
      <w:r w:rsidRPr="001236AA">
        <w:rPr>
          <w:sz w:val="10"/>
        </w:rPr>
        <w:t>opment</w:t>
      </w:r>
      <w:proofErr w:type="spellEnd"/>
      <w:r w:rsidRPr="001236AA">
        <w:rPr>
          <w:sz w:val="10"/>
        </w:rPr>
        <w:t xml:space="preserve">) </w:t>
      </w:r>
      <w:r w:rsidRPr="004755B9">
        <w:rPr>
          <w:b/>
          <w:bCs/>
          <w:u w:val="single"/>
        </w:rPr>
        <w:t xml:space="preserve">only </w:t>
      </w:r>
      <w:r w:rsidRPr="004755B9">
        <w:rPr>
          <w:b/>
          <w:bCs/>
          <w:highlight w:val="green"/>
          <w:u w:val="single"/>
        </w:rPr>
        <w:t>through</w:t>
      </w:r>
      <w:r w:rsidRPr="004755B9">
        <w:rPr>
          <w:b/>
          <w:bCs/>
          <w:u w:val="single"/>
        </w:rPr>
        <w:t xml:space="preserve"> the simultaneous </w:t>
      </w:r>
      <w:r w:rsidRPr="004755B9">
        <w:rPr>
          <w:b/>
          <w:bCs/>
          <w:highlight w:val="green"/>
          <w:u w:val="single"/>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w:t>
      </w:r>
      <w:proofErr w:type="spellStart"/>
      <w:r w:rsidRPr="001236AA">
        <w:rPr>
          <w:sz w:val="10"/>
        </w:rPr>
        <w:t>Indig</w:t>
      </w:r>
      <w:proofErr w:type="spellEnd"/>
      <w:r w:rsidRPr="001236AA">
        <w:rPr>
          <w:sz w:val="10"/>
        </w:rPr>
        <w:t xml:space="preserve">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w:t>
      </w:r>
      <w:proofErr w:type="spellStart"/>
      <w:r w:rsidRPr="001236AA">
        <w:rPr>
          <w:sz w:val="10"/>
        </w:rPr>
        <w:t>Betasamosake</w:t>
      </w:r>
      <w:proofErr w:type="spellEnd"/>
      <w:r w:rsidRPr="001236AA">
        <w:rPr>
          <w:sz w:val="10"/>
        </w:rPr>
        <w:t xml:space="preserv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4755B9">
        <w:rPr>
          <w:b/>
          <w:bCs/>
          <w:u w:val="single"/>
        </w:rPr>
        <w:t>Dehumanist</w:t>
      </w:r>
      <w:proofErr w:type="spellEnd"/>
      <w:r w:rsidRPr="004755B9">
        <w:rPr>
          <w:b/>
          <w:bCs/>
          <w:u w:val="single"/>
        </w:rPr>
        <w:t xml:space="preserve"> projects </w:t>
      </w:r>
      <w:r w:rsidRPr="004755B9">
        <w:rPr>
          <w:b/>
          <w:bCs/>
          <w:highlight w:val="green"/>
          <w:u w:val="single"/>
        </w:rPr>
        <w:t>understand diversity and inclusion initiatives as apparatuses of institutional capture</w:t>
      </w:r>
      <w:r w:rsidRPr="004755B9">
        <w:rPr>
          <w:b/>
          <w:bCs/>
          <w:u w:val="single"/>
        </w:rPr>
        <w:t xml:space="preserve"> that neutralize the demands of social movements</w:t>
      </w:r>
      <w:r w:rsidRPr="007442A6">
        <w:rPr>
          <w:u w:val="single"/>
        </w:rPr>
        <w:t>.</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4755B9">
        <w:rPr>
          <w:b/>
          <w:bCs/>
          <w:highlight w:val="green"/>
          <w:u w:val="single"/>
        </w:rPr>
        <w:t>curricula against the state</w:t>
      </w:r>
      <w:r w:rsidRPr="004755B9">
        <w:rPr>
          <w:b/>
          <w:bCs/>
          <w:u w:val="single"/>
        </w:rPr>
        <w:t xml:space="preserve">: ways of </w:t>
      </w:r>
      <w:r w:rsidRPr="004755B9">
        <w:rPr>
          <w:b/>
          <w:bCs/>
          <w:highlight w:val="green"/>
          <w:u w:val="single"/>
        </w:rPr>
        <w:t>affirming</w:t>
      </w:r>
      <w:r w:rsidRPr="004755B9">
        <w:rPr>
          <w:b/>
          <w:bCs/>
          <w:u w:val="single"/>
        </w:rPr>
        <w:t xml:space="preserve"> and amplifying the </w:t>
      </w:r>
      <w:r w:rsidRPr="004755B9">
        <w:rPr>
          <w:b/>
          <w:bCs/>
          <w:highlight w:val="green"/>
          <w:u w:val="single"/>
        </w:rPr>
        <w:t>world-making capacities of education outside of</w:t>
      </w:r>
      <w:r w:rsidRPr="004755B9">
        <w:rPr>
          <w:b/>
          <w:bCs/>
          <w:u w:val="single"/>
        </w:rPr>
        <w:t xml:space="preserve"> and in </w:t>
      </w:r>
      <w:proofErr w:type="spellStart"/>
      <w:r w:rsidRPr="004755B9">
        <w:rPr>
          <w:b/>
          <w:bCs/>
          <w:u w:val="single"/>
        </w:rPr>
        <w:t>antago</w:t>
      </w:r>
      <w:proofErr w:type="spellEnd"/>
      <w:r w:rsidRPr="004755B9">
        <w:rPr>
          <w:b/>
          <w:bCs/>
          <w:u w:val="single"/>
        </w:rPr>
        <w:t xml:space="preserve"> - </w:t>
      </w:r>
      <w:proofErr w:type="spellStart"/>
      <w:r w:rsidRPr="004755B9">
        <w:rPr>
          <w:b/>
          <w:bCs/>
          <w:u w:val="single"/>
        </w:rPr>
        <w:t>nistic</w:t>
      </w:r>
      <w:proofErr w:type="spellEnd"/>
      <w:r w:rsidRPr="004755B9">
        <w:rPr>
          <w:b/>
          <w:bCs/>
          <w:u w:val="single"/>
        </w:rPr>
        <w:t xml:space="preserve"> relationship to </w:t>
      </w:r>
      <w:r w:rsidRPr="004755B9">
        <w:rPr>
          <w:b/>
          <w:bCs/>
          <w:highlight w:val="green"/>
          <w:u w:val="single"/>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4755B9">
        <w:rPr>
          <w:b/>
          <w:bCs/>
          <w:u w:val="single"/>
        </w:rPr>
        <w:t xml:space="preserve">if we could </w:t>
      </w:r>
      <w:r w:rsidRPr="004755B9">
        <w:rPr>
          <w:b/>
          <w:bCs/>
          <w:highlight w:val="green"/>
          <w:u w:val="single"/>
        </w:rPr>
        <w:t>just get the jobs, the promotions</w:t>
      </w:r>
      <w:r w:rsidRPr="004755B9">
        <w:rPr>
          <w:b/>
          <w:bCs/>
          <w:u w:val="single"/>
        </w:rPr>
        <w:t xml:space="preserve">, the postdocs, the </w:t>
      </w:r>
      <w:r w:rsidRPr="004755B9">
        <w:rPr>
          <w:b/>
          <w:bCs/>
          <w:u w:val="single"/>
        </w:rPr>
        <w:lastRenderedPageBreak/>
        <w:t xml:space="preserve">degrees, the acceptance letters, </w:t>
      </w:r>
      <w:r w:rsidRPr="004755B9">
        <w:rPr>
          <w:b/>
          <w:bCs/>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4755B9">
        <w:rPr>
          <w:b/>
          <w:bCs/>
          <w:u w:val="single"/>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w:t>
      </w:r>
      <w:r w:rsidRPr="001236AA">
        <w:rPr>
          <w:sz w:val="10"/>
          <w:szCs w:val="22"/>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szCs w:val="22"/>
        </w:rPr>
        <w:t>dehumanist</w:t>
      </w:r>
      <w:proofErr w:type="spellEnd"/>
      <w:r w:rsidRPr="001236AA">
        <w:rPr>
          <w:sz w:val="10"/>
          <w:szCs w:val="22"/>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szCs w:val="22"/>
          <w:u w:val="single"/>
        </w:rPr>
        <w:t xml:space="preserve">an </w:t>
      </w:r>
      <w:r w:rsidRPr="002B1BA0">
        <w:rPr>
          <w:szCs w:val="22"/>
          <w:highlight w:val="green"/>
          <w:u w:val="single"/>
        </w:rPr>
        <w:t>instrumentalist understanding of critique</w:t>
      </w:r>
      <w:r w:rsidRPr="001236AA">
        <w:rPr>
          <w:szCs w:val="22"/>
          <w:u w:val="single"/>
        </w:rPr>
        <w:t xml:space="preserve"> cannot account for the ways in which critique organizes us within a larger institutional framework of valuation</w:t>
      </w:r>
      <w:r w:rsidRPr="001236AA">
        <w:rPr>
          <w:sz w:val="10"/>
          <w:szCs w:val="22"/>
        </w:rPr>
        <w:t xml:space="preserve">.”31 </w:t>
      </w:r>
      <w:r w:rsidRPr="002B1BA0">
        <w:rPr>
          <w:szCs w:val="22"/>
          <w:u w:val="single"/>
        </w:rPr>
        <w:t>Critique</w:t>
      </w:r>
      <w:r w:rsidRPr="001236AA">
        <w:rPr>
          <w:sz w:val="10"/>
          <w:szCs w:val="22"/>
        </w:rPr>
        <w:t xml:space="preserve">, in classrooms and in academic writing, can easily be recuperated by the university today, </w:t>
      </w:r>
      <w:r w:rsidRPr="004755B9">
        <w:rPr>
          <w:b/>
          <w:bCs/>
          <w:szCs w:val="22"/>
          <w:highlight w:val="green"/>
          <w:u w:val="single"/>
        </w:rPr>
        <w:t>folded into</w:t>
      </w:r>
      <w:r w:rsidRPr="004755B9">
        <w:rPr>
          <w:b/>
          <w:bCs/>
          <w:szCs w:val="22"/>
          <w:u w:val="single"/>
        </w:rPr>
        <w:t xml:space="preserve"> its cathexis on </w:t>
      </w:r>
      <w:r w:rsidRPr="004755B9">
        <w:rPr>
          <w:b/>
          <w:bCs/>
          <w:szCs w:val="22"/>
          <w:highlight w:val="green"/>
          <w:u w:val="single"/>
        </w:rPr>
        <w:t xml:space="preserve">assessment and </w:t>
      </w:r>
      <w:proofErr w:type="spellStart"/>
      <w:r w:rsidRPr="004755B9">
        <w:rPr>
          <w:b/>
          <w:bCs/>
          <w:szCs w:val="22"/>
          <w:highlight w:val="green"/>
          <w:u w:val="single"/>
        </w:rPr>
        <w:t>metricization</w:t>
      </w:r>
      <w:proofErr w:type="spellEnd"/>
      <w:r w:rsidRPr="004755B9">
        <w:rPr>
          <w:b/>
          <w:bCs/>
          <w:szCs w:val="22"/>
          <w:highlight w:val="green"/>
          <w:u w:val="single"/>
        </w:rPr>
        <w:t xml:space="preserve"> of academic labor</w:t>
      </w:r>
      <w:r w:rsidRPr="001236AA">
        <w:rPr>
          <w:sz w:val="10"/>
          <w:szCs w:val="22"/>
        </w:rPr>
        <w:t xml:space="preserve"> as long as it is done excellently</w:t>
      </w:r>
      <w:r w:rsidRPr="001236AA">
        <w:rPr>
          <w:sz w:val="10"/>
        </w:rPr>
        <w:t xml:space="preserve">.32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4755B9">
        <w:rPr>
          <w:b/>
          <w:bCs/>
          <w:u w:val="single"/>
        </w:rPr>
        <w:t xml:space="preserve">the </w:t>
      </w:r>
      <w:r w:rsidRPr="004755B9">
        <w:rPr>
          <w:b/>
          <w:bCs/>
          <w:highlight w:val="green"/>
          <w:u w:val="single"/>
        </w:rPr>
        <w:t>roundtable experimented with</w:t>
      </w:r>
      <w:r w:rsidRPr="004755B9">
        <w:rPr>
          <w:b/>
          <w:bCs/>
          <w:u w:val="single"/>
        </w:rPr>
        <w:t xml:space="preserve"> forms of bewilderment —of </w:t>
      </w:r>
      <w:r w:rsidRPr="004755B9">
        <w:rPr>
          <w:b/>
          <w:bCs/>
          <w:highlight w:val="green"/>
          <w:u w:val="single"/>
        </w:rPr>
        <w:t>being lost in the wild</w:t>
      </w:r>
      <w:r w:rsidRPr="004755B9">
        <w:rPr>
          <w:b/>
          <w:bCs/>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4755B9">
        <w:rPr>
          <w:b/>
          <w:bCs/>
          <w:highlight w:val="green"/>
          <w:u w:val="single"/>
        </w:rPr>
        <w:t>bewilderment</w:t>
      </w:r>
      <w:r w:rsidRPr="004755B9">
        <w:rPr>
          <w:b/>
          <w:bCs/>
          <w:u w:val="single"/>
        </w:rPr>
        <w:t xml:space="preserve"> —of </w:t>
      </w:r>
      <w:r w:rsidRPr="004755B9">
        <w:rPr>
          <w:b/>
          <w:bCs/>
          <w:highlight w:val="green"/>
          <w:u w:val="single"/>
        </w:rPr>
        <w:t>letting ourselves become lost</w:t>
      </w:r>
      <w:r w:rsidRPr="004755B9">
        <w:rPr>
          <w:b/>
          <w:bCs/>
          <w:u w:val="single"/>
        </w:rPr>
        <w:t xml:space="preserve">, of recognizing that we are already lost —may be a </w:t>
      </w:r>
      <w:r w:rsidRPr="004755B9">
        <w:rPr>
          <w:b/>
          <w:bCs/>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r w:rsidRPr="001236AA">
        <w:rPr>
          <w:sz w:val="10"/>
        </w:rPr>
        <w:t>educa</w:t>
      </w:r>
      <w:proofErr w:type="spellEnd"/>
      <w:r w:rsidRPr="001236AA">
        <w:rPr>
          <w:sz w:val="10"/>
        </w:rPr>
        <w:t xml:space="preserve"> - </w:t>
      </w:r>
      <w:proofErr w:type="spellStart"/>
      <w:r w:rsidRPr="001236AA">
        <w:rPr>
          <w:sz w:val="10"/>
        </w:rPr>
        <w:t>tional</w:t>
      </w:r>
      <w:proofErr w:type="spell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4755B9">
        <w:rPr>
          <w:b/>
          <w:bCs/>
          <w:u w:val="single"/>
        </w:rPr>
        <w:t xml:space="preserve">attuning to how their </w:t>
      </w:r>
      <w:r w:rsidRPr="004755B9">
        <w:rPr>
          <w:b/>
          <w:bCs/>
          <w:highlight w:val="green"/>
          <w:u w:val="single"/>
        </w:rPr>
        <w:t>affective experiences</w:t>
      </w:r>
      <w:r w:rsidRPr="004755B9">
        <w:rPr>
          <w:b/>
          <w:bCs/>
          <w:u w:val="single"/>
        </w:rPr>
        <w:t xml:space="preserve"> are also </w:t>
      </w:r>
      <w:r w:rsidRPr="004755B9">
        <w:rPr>
          <w:b/>
          <w:bCs/>
          <w:highlight w:val="green"/>
          <w:u w:val="single"/>
        </w:rPr>
        <w:t>shaped by nonhuman actors</w:t>
      </w:r>
      <w:r w:rsidRPr="001236AA">
        <w:rPr>
          <w:sz w:val="10"/>
        </w:rPr>
        <w:t xml:space="preserve">. This is perhaps most clear in two essays not included in this issue but that have been part of our collective discussion: Erin Manning’s Social Text article “Me Lo </w:t>
      </w:r>
      <w:proofErr w:type="spellStart"/>
      <w:r w:rsidRPr="001236AA">
        <w:rPr>
          <w:sz w:val="10"/>
        </w:rPr>
        <w:t>Dijo</w:t>
      </w:r>
      <w:proofErr w:type="spellEnd"/>
      <w:r w:rsidRPr="001236AA">
        <w:rPr>
          <w:sz w:val="10"/>
        </w:rPr>
        <w:t xml:space="preserve">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0827EEF1" w14:textId="77777777" w:rsidR="0056125E" w:rsidRDefault="0056125E" w:rsidP="0056125E">
      <w:pPr>
        <w:pStyle w:val="Heading4"/>
      </w:pPr>
      <w:r>
        <w:lastRenderedPageBreak/>
        <w:t xml:space="preserve">Thus, vote </w:t>
      </w:r>
      <w:proofErr w:type="spellStart"/>
      <w:r>
        <w:t>aff</w:t>
      </w:r>
      <w:proofErr w:type="spellEnd"/>
      <w:r>
        <w:t xml:space="preserve">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7F0644B3" w14:textId="77777777" w:rsidR="0056125E" w:rsidRPr="007442A6" w:rsidRDefault="0056125E" w:rsidP="0056125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3" w:history="1">
        <w:r w:rsidRPr="00277429">
          <w:rPr>
            <w:rStyle w:val="Hyperlink"/>
          </w:rPr>
          <w:t>https://doi.org/10.1590/2179-8966/2020/50032.11</w:t>
        </w:r>
      </w:hyperlink>
      <w:r>
        <w:t>) UTD</w:t>
      </w:r>
    </w:p>
    <w:p w14:paraId="2E868D3A" w14:textId="3DA9D270" w:rsidR="0056125E" w:rsidRDefault="0056125E" w:rsidP="0056125E">
      <w:pPr>
        <w:rPr>
          <w:rStyle w:val="StyleUnderline"/>
          <w:sz w:val="14"/>
          <w:szCs w:val="22"/>
          <w:u w:val="none"/>
        </w:rPr>
      </w:pPr>
      <w:r w:rsidRPr="007442A6">
        <w:rPr>
          <w:rStyle w:val="StyleUnderline"/>
          <w:sz w:val="14"/>
          <w:szCs w:val="22"/>
          <w:u w:val="none"/>
        </w:rPr>
        <w:t xml:space="preserve">The </w:t>
      </w:r>
      <w:r w:rsidRPr="006A2049">
        <w:rPr>
          <w:rStyle w:val="StyleUnderline"/>
          <w:szCs w:val="22"/>
        </w:rPr>
        <w:t xml:space="preserve">question of </w:t>
      </w:r>
      <w:r w:rsidRPr="007442A6">
        <w:rPr>
          <w:rStyle w:val="StyleUnderline"/>
          <w:szCs w:val="22"/>
        </w:rPr>
        <w:t>social reproduction</w:t>
      </w:r>
      <w:r w:rsidRPr="007442A6">
        <w:rPr>
          <w:rStyle w:val="StyleUnderline"/>
          <w:sz w:val="14"/>
          <w:szCs w:val="22"/>
          <w:u w:val="none"/>
        </w:rPr>
        <w:t xml:space="preserve"> is </w:t>
      </w:r>
      <w:r w:rsidRPr="006A2049">
        <w:rPr>
          <w:rStyle w:val="StyleUnderline"/>
          <w:szCs w:val="22"/>
        </w:rPr>
        <w:t>central in critical and feminist accounts of capitalist formation and accumulation strategies</w:t>
      </w:r>
      <w:r w:rsidRPr="007442A6">
        <w:rPr>
          <w:rStyle w:val="StyleUnderline"/>
          <w:sz w:val="14"/>
          <w:szCs w:val="22"/>
          <w:u w:val="none"/>
        </w:rPr>
        <w:t xml:space="preserve">, and in critiques of both mainstream economic and heterodox political economy understandings of these processes. It is a concept that should be familiar to </w:t>
      </w:r>
      <w:proofErr w:type="spellStart"/>
      <w:r w:rsidRPr="007442A6">
        <w:rPr>
          <w:rStyle w:val="StyleUnderline"/>
          <w:sz w:val="14"/>
          <w:szCs w:val="22"/>
          <w:u w:val="none"/>
        </w:rPr>
        <w:t>labour</w:t>
      </w:r>
      <w:proofErr w:type="spellEnd"/>
      <w:r w:rsidRPr="007442A6">
        <w:rPr>
          <w:rStyle w:val="StyleUnderline"/>
          <w:sz w:val="14"/>
          <w:szCs w:val="22"/>
          <w:u w:val="none"/>
        </w:rPr>
        <w:t xml:space="preserve"> lawyers not least because leading feminist scholars of the discipline have incorporated insights about the </w:t>
      </w:r>
      <w:r w:rsidRPr="004755B9">
        <w:rPr>
          <w:rStyle w:val="StyleUnderline"/>
          <w:b/>
          <w:bCs/>
          <w:szCs w:val="22"/>
          <w:highlight w:val="green"/>
        </w:rPr>
        <w:t>simultaneous devaluation and appropriation of</w:t>
      </w:r>
      <w:r w:rsidRPr="004755B9">
        <w:rPr>
          <w:rStyle w:val="StyleUnderline"/>
          <w:b/>
          <w:bCs/>
          <w:szCs w:val="22"/>
        </w:rPr>
        <w:t xml:space="preserve"> the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involved in social reproduction</w:t>
      </w:r>
      <w:r w:rsidRPr="004755B9">
        <w:rPr>
          <w:rStyle w:val="StyleUnderline"/>
          <w:b/>
          <w:bCs/>
          <w:szCs w:val="22"/>
        </w:rPr>
        <w:t xml:space="preserve"> to </w:t>
      </w:r>
      <w:r w:rsidRPr="004755B9">
        <w:rPr>
          <w:rStyle w:val="StyleUnderline"/>
          <w:b/>
          <w:bCs/>
          <w:szCs w:val="22"/>
          <w:highlight w:val="green"/>
        </w:rPr>
        <w:t>problematize</w:t>
      </w:r>
      <w:r w:rsidRPr="004755B9">
        <w:rPr>
          <w:rStyle w:val="StyleUnderline"/>
          <w:b/>
          <w:bCs/>
          <w:szCs w:val="22"/>
        </w:rPr>
        <w:t xml:space="preserve"> and denaturalize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law’s gendered assumptions</w:t>
      </w:r>
      <w:r w:rsidRPr="007442A6">
        <w:rPr>
          <w:rStyle w:val="StyleUnderline"/>
          <w:sz w:val="14"/>
          <w:szCs w:val="22"/>
          <w:u w:val="none"/>
        </w:rPr>
        <w:t xml:space="preserve"> (i.e., about division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w:t>
      </w:r>
      <w:r w:rsidRPr="007442A6">
        <w:rPr>
          <w:rStyle w:val="StyleUnderline"/>
          <w:szCs w:val="22"/>
          <w:highlight w:val="green"/>
        </w:rPr>
        <w:t>and exclusions</w:t>
      </w:r>
      <w:r w:rsidRPr="006A2049">
        <w:rPr>
          <w:rStyle w:val="StyleUnderline"/>
          <w:szCs w:val="22"/>
        </w:rPr>
        <w:t xml:space="preserve"> (i.e., of </w:t>
      </w:r>
      <w:r w:rsidRPr="007442A6">
        <w:rPr>
          <w:rStyle w:val="StyleUnderline"/>
          <w:szCs w:val="22"/>
          <w:highlight w:val="green"/>
        </w:rPr>
        <w:t xml:space="preserve">unpaid work, care, </w:t>
      </w:r>
      <w:r w:rsidRPr="007442A6">
        <w:rPr>
          <w:rStyle w:val="StyleUnderline"/>
          <w:szCs w:val="22"/>
        </w:rPr>
        <w:t xml:space="preserve">or </w:t>
      </w:r>
      <w:r w:rsidRPr="007442A6">
        <w:rPr>
          <w:rStyle w:val="StyleUnderline"/>
          <w:szCs w:val="22"/>
          <w:highlight w:val="green"/>
        </w:rPr>
        <w:t xml:space="preserve">domestic </w:t>
      </w:r>
      <w:proofErr w:type="spellStart"/>
      <w:r w:rsidRPr="007442A6">
        <w:rPr>
          <w:rStyle w:val="StyleUnderline"/>
          <w:szCs w:val="22"/>
          <w:highlight w:val="green"/>
        </w:rPr>
        <w:t>labour</w:t>
      </w:r>
      <w:proofErr w:type="spellEnd"/>
      <w:r w:rsidRPr="006A2049">
        <w:rPr>
          <w:rStyle w:val="StyleUnderline"/>
          <w:szCs w:val="22"/>
        </w:rPr>
        <w:t>)</w:t>
      </w:r>
      <w:r w:rsidRPr="007442A6">
        <w:rPr>
          <w:rStyle w:val="StyleUnderline"/>
          <w:sz w:val="14"/>
          <w:szCs w:val="22"/>
          <w:u w:val="none"/>
        </w:rPr>
        <w:t xml:space="preserve">, as well as their material (gendered and racialized) consequences in </w:t>
      </w:r>
      <w:proofErr w:type="spellStart"/>
      <w:r w:rsidRPr="007442A6">
        <w:rPr>
          <w:rStyle w:val="StyleUnderline"/>
          <w:sz w:val="14"/>
          <w:szCs w:val="22"/>
          <w:u w:val="none"/>
        </w:rPr>
        <w:t>labour</w:t>
      </w:r>
      <w:proofErr w:type="spellEnd"/>
      <w:r w:rsidRPr="007442A6">
        <w:rPr>
          <w:rStyle w:val="StyleUnderline"/>
          <w:sz w:val="14"/>
          <w:szCs w:val="22"/>
          <w:u w:val="none"/>
        </w:rPr>
        <w:t xml:space="preserve"> markets and broader social life.53 Following Silvia Federici, we see social reproduction as a collective process of sustaining all life rather than primarily an input into the ‘productive economy’ </w:t>
      </w:r>
      <w:proofErr w:type="spellStart"/>
      <w:r w:rsidRPr="007442A6">
        <w:rPr>
          <w:rStyle w:val="StyleUnderline"/>
          <w:sz w:val="14"/>
          <w:szCs w:val="22"/>
          <w:u w:val="none"/>
        </w:rPr>
        <w:t>centred</w:t>
      </w:r>
      <w:proofErr w:type="spellEnd"/>
      <w:r w:rsidRPr="007442A6">
        <w:rPr>
          <w:rStyle w:val="StyleUnderline"/>
          <w:sz w:val="14"/>
          <w:szCs w:val="22"/>
          <w:u w:val="none"/>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szCs w:val="22"/>
        </w:rPr>
        <w:t>,</w:t>
      </w:r>
      <w:r w:rsidRPr="007442A6">
        <w:rPr>
          <w:rStyle w:val="StyleUnderline"/>
          <w:sz w:val="14"/>
          <w:szCs w:val="22"/>
          <w:u w:val="none"/>
        </w:rPr>
        <w:t xml:space="preserve">56 if at all, rather than the other way around, making reproductive </w:t>
      </w:r>
      <w:proofErr w:type="spellStart"/>
      <w:r w:rsidRPr="007442A6">
        <w:rPr>
          <w:rStyle w:val="StyleUnderline"/>
          <w:sz w:val="14"/>
          <w:szCs w:val="22"/>
          <w:u w:val="none"/>
        </w:rPr>
        <w:t>labour</w:t>
      </w:r>
      <w:proofErr w:type="spellEnd"/>
      <w:r w:rsidRPr="007442A6">
        <w:rPr>
          <w:rStyle w:val="StyleUnderline"/>
          <w:sz w:val="14"/>
          <w:szCs w:val="22"/>
          <w:u w:val="none"/>
        </w:rPr>
        <w:t xml:space="preserve"> the overarching mode of all economic (and non-economic) activity.57 As elaborated by scholars who adopt </w:t>
      </w:r>
      <w:proofErr w:type="spellStart"/>
      <w:r w:rsidRPr="007442A6">
        <w:rPr>
          <w:rStyle w:val="StyleUnderline"/>
          <w:sz w:val="14"/>
          <w:szCs w:val="22"/>
          <w:u w:val="none"/>
        </w:rPr>
        <w:t>ecocentric</w:t>
      </w:r>
      <w:proofErr w:type="spellEnd"/>
      <w:r w:rsidRPr="007442A6">
        <w:rPr>
          <w:rStyle w:val="StyleUnderline"/>
          <w:sz w:val="14"/>
          <w:szCs w:val="22"/>
          <w:u w:val="none"/>
        </w:rPr>
        <w:t xml:space="preserve"> or biocentric relational perspectives, social reproduction is not only a human species activity, but also relies on both human and non-human inputs, and in turn, the </w:t>
      </w:r>
      <w:proofErr w:type="spellStart"/>
      <w:r w:rsidRPr="007442A6">
        <w:rPr>
          <w:rStyle w:val="StyleUnderline"/>
          <w:sz w:val="14"/>
          <w:szCs w:val="22"/>
          <w:u w:val="none"/>
        </w:rPr>
        <w:t>labour</w:t>
      </w:r>
      <w:proofErr w:type="spellEnd"/>
      <w:r w:rsidRPr="007442A6">
        <w:rPr>
          <w:rStyle w:val="StyleUnderline"/>
          <w:sz w:val="14"/>
          <w:szCs w:val="22"/>
          <w:u w:val="none"/>
        </w:rPr>
        <w:t xml:space="preserve"> inherent in social reproduction is key to the re/production of different socio-ecologies.58 However</w:t>
      </w:r>
      <w:r w:rsidRPr="006A2049">
        <w:rPr>
          <w:rStyle w:val="StyleUnderline"/>
          <w:szCs w:val="22"/>
        </w:rPr>
        <w:t xml:space="preserve">, </w:t>
      </w:r>
      <w:r w:rsidRPr="004755B9">
        <w:rPr>
          <w:rStyle w:val="StyleUnderline"/>
          <w:b/>
          <w:bCs/>
          <w:szCs w:val="22"/>
        </w:rPr>
        <w:t xml:space="preserve">the way in which the </w:t>
      </w:r>
      <w:r w:rsidRPr="004755B9">
        <w:rPr>
          <w:rStyle w:val="StyleUnderline"/>
          <w:b/>
          <w:bCs/>
          <w:szCs w:val="22"/>
          <w:highlight w:val="green"/>
        </w:rPr>
        <w:t xml:space="preserve">nexus of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and environment</w:t>
      </w:r>
      <w:r w:rsidRPr="004755B9">
        <w:rPr>
          <w:rStyle w:val="StyleUnderline"/>
          <w:b/>
          <w:bCs/>
          <w:szCs w:val="22"/>
        </w:rPr>
        <w:t xml:space="preserve"> is </w:t>
      </w:r>
      <w:r w:rsidRPr="004755B9">
        <w:rPr>
          <w:rStyle w:val="StyleUnderline"/>
          <w:b/>
          <w:bCs/>
          <w:szCs w:val="22"/>
          <w:highlight w:val="green"/>
        </w:rPr>
        <w:t xml:space="preserve">constituted in capitalism </w:t>
      </w:r>
      <w:r w:rsidRPr="004755B9">
        <w:rPr>
          <w:rStyle w:val="StyleUnderline"/>
          <w:b/>
          <w:bCs/>
          <w:szCs w:val="22"/>
        </w:rPr>
        <w:t xml:space="preserve">has </w:t>
      </w:r>
      <w:r w:rsidRPr="004755B9">
        <w:rPr>
          <w:rStyle w:val="StyleUnderline"/>
          <w:b/>
          <w:bCs/>
          <w:szCs w:val="22"/>
          <w:highlight w:val="green"/>
        </w:rPr>
        <w:t>implications for</w:t>
      </w:r>
      <w:r w:rsidRPr="004755B9">
        <w:rPr>
          <w:rStyle w:val="StyleUnderline"/>
          <w:b/>
          <w:bCs/>
          <w:szCs w:val="22"/>
        </w:rPr>
        <w:t xml:space="preserve"> the possibilities </w:t>
      </w:r>
      <w:r w:rsidRPr="004755B9">
        <w:rPr>
          <w:rStyle w:val="StyleUnderline"/>
          <w:b/>
          <w:bCs/>
          <w:szCs w:val="22"/>
          <w:highlight w:val="green"/>
        </w:rPr>
        <w:t xml:space="preserve">of sustaining livelihoods </w:t>
      </w:r>
      <w:r w:rsidRPr="007442A6">
        <w:rPr>
          <w:rStyle w:val="StyleUnderline"/>
          <w:szCs w:val="22"/>
        </w:rPr>
        <w:t>and</w:t>
      </w:r>
      <w:r w:rsidRPr="006A2049">
        <w:rPr>
          <w:rStyle w:val="StyleUnderline"/>
          <w:szCs w:val="22"/>
        </w:rPr>
        <w:t xml:space="preserve"> reproducing lives in a manner marked by racialized difference and colonial location</w:t>
      </w:r>
      <w:r w:rsidRPr="007442A6">
        <w:rPr>
          <w:rStyle w:val="StyleUnderline"/>
          <w:sz w:val="14"/>
          <w:szCs w:val="22"/>
          <w:u w:val="none"/>
        </w:rPr>
        <w:t xml:space="preserve">, among other factors. The dynamics of expropriation and exploitation, and the synergistic </w:t>
      </w:r>
      <w:proofErr w:type="gramStart"/>
      <w:r w:rsidRPr="007442A6">
        <w:rPr>
          <w:rStyle w:val="StyleUnderline"/>
          <w:sz w:val="14"/>
          <w:szCs w:val="22"/>
          <w:u w:val="none"/>
        </w:rPr>
        <w:t>manner in which</w:t>
      </w:r>
      <w:proofErr w:type="gramEnd"/>
      <w:r w:rsidRPr="007442A6">
        <w:rPr>
          <w:rStyle w:val="StyleUnderline"/>
          <w:sz w:val="14"/>
          <w:szCs w:val="22"/>
          <w:u w:val="none"/>
        </w:rPr>
        <w:t xml:space="preserve"> they operate to re/produce difference and undermine certain lives are central to this process. Classical Marxian accounts of capitalist formation and development tend to privilege exploitation of human </w:t>
      </w:r>
      <w:proofErr w:type="spellStart"/>
      <w:r w:rsidRPr="007442A6">
        <w:rPr>
          <w:rStyle w:val="StyleUnderline"/>
          <w:sz w:val="14"/>
          <w:szCs w:val="22"/>
          <w:u w:val="none"/>
        </w:rPr>
        <w:t>labour</w:t>
      </w:r>
      <w:proofErr w:type="spellEnd"/>
      <w:r w:rsidRPr="007442A6">
        <w:rPr>
          <w:rStyle w:val="StyleUnderline"/>
          <w:sz w:val="14"/>
          <w:szCs w:val="22"/>
          <w:u w:val="none"/>
        </w:rPr>
        <w:t xml:space="preserve"> as capitalism’s principal dynamic and harm. Expropriation in the form of primitive accumulation features in these accounts as, among others, an antecedent to the (forceful) formation of an exchangeable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force. However</w:t>
      </w:r>
      <w:r w:rsidRPr="006A2049">
        <w:rPr>
          <w:rStyle w:val="StyleUnderline"/>
          <w:szCs w:val="22"/>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szCs w:val="22"/>
          <w:u w:val="none"/>
        </w:rPr>
        <w:t xml:space="preserve"> (i.e., those associated with ‘free’ contractual </w:t>
      </w:r>
      <w:proofErr w:type="spellStart"/>
      <w:r w:rsidRPr="007442A6">
        <w:rPr>
          <w:rStyle w:val="StyleUnderline"/>
          <w:sz w:val="14"/>
          <w:szCs w:val="22"/>
          <w:u w:val="none"/>
        </w:rPr>
        <w:t>labour</w:t>
      </w:r>
      <w:proofErr w:type="spellEnd"/>
      <w:r w:rsidRPr="007442A6">
        <w:rPr>
          <w:rStyle w:val="StyleUnderline"/>
          <w:sz w:val="14"/>
          <w:szCs w:val="22"/>
          <w:u w:val="none"/>
        </w:rPr>
        <w:t xml:space="preserve">).59 On the contrary, as Nancy Fraser observes, </w:t>
      </w:r>
      <w:r w:rsidRPr="00BF3596">
        <w:rPr>
          <w:rStyle w:val="StyleUnderline"/>
          <w:szCs w:val="22"/>
          <w:highlight w:val="green"/>
        </w:rPr>
        <w:t>the very essence of</w:t>
      </w:r>
      <w:r w:rsidRPr="006A2049">
        <w:rPr>
          <w:rStyle w:val="StyleUnderline"/>
          <w:szCs w:val="22"/>
        </w:rPr>
        <w:t xml:space="preserve"> </w:t>
      </w:r>
      <w:r w:rsidRPr="007442A6">
        <w:rPr>
          <w:rStyle w:val="StyleUnderline"/>
          <w:szCs w:val="22"/>
          <w:highlight w:val="green"/>
        </w:rPr>
        <w:t>expropriation</w:t>
      </w:r>
      <w:r w:rsidRPr="006A2049">
        <w:rPr>
          <w:rStyle w:val="StyleUnderline"/>
          <w:szCs w:val="22"/>
        </w:rPr>
        <w:t xml:space="preserve"> is that it </w:t>
      </w:r>
      <w:r w:rsidRPr="007442A6">
        <w:rPr>
          <w:rStyle w:val="StyleUnderline"/>
          <w:szCs w:val="22"/>
          <w:highlight w:val="green"/>
        </w:rPr>
        <w:t>rests on the historic and the ongoing dispossession</w:t>
      </w:r>
      <w:r w:rsidRPr="006A2049">
        <w:rPr>
          <w:rStyle w:val="StyleUnderline"/>
          <w:szCs w:val="22"/>
        </w:rPr>
        <w:t xml:space="preserve"> and </w:t>
      </w:r>
      <w:r w:rsidRPr="004755B9">
        <w:rPr>
          <w:rStyle w:val="StyleUnderline"/>
          <w:b/>
          <w:bCs/>
          <w:szCs w:val="22"/>
          <w:highlight w:val="green"/>
        </w:rPr>
        <w:t>appropriation of resources</w:t>
      </w:r>
      <w:r w:rsidRPr="004755B9">
        <w:rPr>
          <w:rStyle w:val="StyleUnderline"/>
          <w:b/>
          <w:bCs/>
          <w:szCs w:val="22"/>
        </w:rPr>
        <w:t xml:space="preserve"> (be they human or nonhuman, natural or otherwise) </w:t>
      </w:r>
      <w:r w:rsidRPr="004755B9">
        <w:rPr>
          <w:rStyle w:val="StyleUnderline"/>
          <w:b/>
          <w:bCs/>
          <w:szCs w:val="22"/>
          <w:highlight w:val="green"/>
        </w:rPr>
        <w:t>without</w:t>
      </w:r>
      <w:r w:rsidRPr="004755B9">
        <w:rPr>
          <w:rStyle w:val="StyleUnderline"/>
          <w:b/>
          <w:bCs/>
          <w:szCs w:val="22"/>
        </w:rPr>
        <w:t xml:space="preserve"> any </w:t>
      </w:r>
      <w:r w:rsidRPr="004755B9">
        <w:rPr>
          <w:rStyle w:val="StyleUnderline"/>
          <w:b/>
          <w:bCs/>
          <w:szCs w:val="22"/>
          <w:highlight w:val="green"/>
        </w:rPr>
        <w:t>compensation</w:t>
      </w:r>
      <w:r w:rsidRPr="004755B9">
        <w:rPr>
          <w:rStyle w:val="StyleUnderline"/>
          <w:b/>
          <w:bCs/>
          <w:szCs w:val="22"/>
        </w:rPr>
        <w:t xml:space="preserve"> at all</w:t>
      </w:r>
      <w:r w:rsidRPr="007442A6">
        <w:rPr>
          <w:rStyle w:val="StyleUnderline"/>
          <w:sz w:val="14"/>
          <w:szCs w:val="22"/>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7442A6">
        <w:rPr>
          <w:rStyle w:val="StyleUnderline"/>
          <w:sz w:val="14"/>
          <w:szCs w:val="22"/>
          <w:u w:val="none"/>
        </w:rPr>
        <w:t>colour</w:t>
      </w:r>
      <w:proofErr w:type="spellEnd"/>
      <w:r w:rsidRPr="007442A6">
        <w:rPr>
          <w:rStyle w:val="StyleUnderline"/>
          <w:sz w:val="14"/>
          <w:szCs w:val="22"/>
          <w:u w:val="none"/>
        </w:rPr>
        <w:t xml:space="preserve"> line’. 61 </w:t>
      </w:r>
      <w:r w:rsidRPr="006A2049">
        <w:rPr>
          <w:rStyle w:val="StyleUnderline"/>
          <w:szCs w:val="22"/>
        </w:rPr>
        <w:t xml:space="preserve">This results not only in </w:t>
      </w:r>
      <w:proofErr w:type="spellStart"/>
      <w:r w:rsidRPr="006A2049">
        <w:rPr>
          <w:rStyle w:val="StyleUnderline"/>
          <w:szCs w:val="22"/>
        </w:rPr>
        <w:t>labour</w:t>
      </w:r>
      <w:proofErr w:type="spellEnd"/>
      <w:r w:rsidRPr="006A2049">
        <w:rPr>
          <w:rStyle w:val="StyleUnderline"/>
          <w:szCs w:val="22"/>
        </w:rPr>
        <w:t xml:space="preserve"> </w:t>
      </w:r>
      <w:r w:rsidRPr="006A2049">
        <w:rPr>
          <w:rStyle w:val="StyleUnderline"/>
          <w:szCs w:val="22"/>
        </w:rPr>
        <w:lastRenderedPageBreak/>
        <w:t>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szCs w:val="22"/>
          <w:u w:val="none"/>
        </w:rPr>
        <w:t xml:space="preserve">.62 Since </w:t>
      </w:r>
      <w:r w:rsidRPr="004755B9">
        <w:rPr>
          <w:rStyle w:val="StyleUnderline"/>
          <w:b/>
          <w:bCs/>
          <w:szCs w:val="22"/>
          <w:highlight w:val="green"/>
        </w:rPr>
        <w:t>expropriation</w:t>
      </w:r>
      <w:r w:rsidRPr="004755B9">
        <w:rPr>
          <w:rStyle w:val="StyleUnderline"/>
          <w:b/>
          <w:bCs/>
          <w:szCs w:val="22"/>
        </w:rPr>
        <w:t xml:space="preserve"> often </w:t>
      </w:r>
      <w:r w:rsidRPr="004755B9">
        <w:rPr>
          <w:rStyle w:val="StyleUnderline"/>
          <w:b/>
          <w:bCs/>
          <w:szCs w:val="22"/>
          <w:highlight w:val="green"/>
        </w:rPr>
        <w:t>involves dispossession from land</w:t>
      </w:r>
      <w:r w:rsidRPr="004755B9">
        <w:rPr>
          <w:rStyle w:val="StyleUnderline"/>
          <w:b/>
          <w:bCs/>
          <w:szCs w:val="22"/>
        </w:rPr>
        <w:t xml:space="preserve"> and resources</w:t>
      </w:r>
      <w:r w:rsidRPr="004755B9">
        <w:rPr>
          <w:rStyle w:val="StyleUnderline"/>
          <w:b/>
          <w:bCs/>
          <w:sz w:val="14"/>
          <w:szCs w:val="22"/>
        </w:rPr>
        <w:t xml:space="preserve">, </w:t>
      </w:r>
      <w:r w:rsidRPr="004755B9">
        <w:rPr>
          <w:rStyle w:val="StyleUnderline"/>
          <w:b/>
          <w:bCs/>
          <w:szCs w:val="22"/>
        </w:rPr>
        <w:t xml:space="preserve">the </w:t>
      </w:r>
      <w:r w:rsidRPr="004755B9">
        <w:rPr>
          <w:rStyle w:val="StyleUnderline"/>
          <w:b/>
          <w:bCs/>
          <w:szCs w:val="22"/>
          <w:highlight w:val="green"/>
        </w:rPr>
        <w:t xml:space="preserve">rearticulation of the relationship between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and land</w:t>
      </w:r>
      <w:r w:rsidRPr="004755B9">
        <w:rPr>
          <w:rStyle w:val="StyleUnderline"/>
          <w:b/>
          <w:bCs/>
          <w:szCs w:val="22"/>
        </w:rPr>
        <w:t xml:space="preserve"> is </w:t>
      </w:r>
      <w:r w:rsidRPr="004755B9">
        <w:rPr>
          <w:rStyle w:val="StyleUnderline"/>
          <w:b/>
          <w:bCs/>
          <w:szCs w:val="22"/>
          <w:highlight w:val="green"/>
        </w:rPr>
        <w:t>key to</w:t>
      </w:r>
      <w:r w:rsidRPr="004755B9">
        <w:rPr>
          <w:rStyle w:val="StyleUnderline"/>
          <w:b/>
          <w:bCs/>
          <w:szCs w:val="22"/>
        </w:rPr>
        <w:t xml:space="preserve"> both the </w:t>
      </w:r>
      <w:r w:rsidRPr="004755B9">
        <w:rPr>
          <w:rStyle w:val="StyleUnderline"/>
          <w:b/>
          <w:bCs/>
          <w:szCs w:val="22"/>
          <w:highlight w:val="green"/>
        </w:rPr>
        <w:t>workings of racial/colonial capitalism</w:t>
      </w:r>
      <w:r w:rsidRPr="004755B9">
        <w:rPr>
          <w:rStyle w:val="StyleUnderline"/>
          <w:b/>
          <w:bCs/>
          <w:szCs w:val="22"/>
        </w:rPr>
        <w:t xml:space="preserve"> and the unsustainable social-ecologies it produces</w:t>
      </w:r>
      <w:r w:rsidRPr="006A2049">
        <w:rPr>
          <w:rStyle w:val="StyleUnderline"/>
          <w:szCs w:val="22"/>
        </w:rPr>
        <w:t>.</w:t>
      </w:r>
      <w:r w:rsidRPr="007442A6">
        <w:rPr>
          <w:rStyle w:val="StyleUnderline"/>
          <w:sz w:val="14"/>
          <w:szCs w:val="22"/>
          <w:u w:val="none"/>
        </w:rPr>
        <w:t xml:space="preserve"> Indeed, the two are entwined. As is well documented, </w:t>
      </w:r>
      <w:r w:rsidRPr="006A2049">
        <w:rPr>
          <w:rStyle w:val="StyleUnderline"/>
          <w:szCs w:val="22"/>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szCs w:val="22"/>
          <w:u w:val="none"/>
        </w:rPr>
        <w:t xml:space="preserve">.63 This </w:t>
      </w:r>
      <w:r w:rsidRPr="006A2049">
        <w:rPr>
          <w:rStyle w:val="StyleUnderline"/>
          <w:szCs w:val="22"/>
        </w:rPr>
        <w:t>process ‘freed up’ land for commodification and marketization</w:t>
      </w:r>
      <w:r w:rsidRPr="007442A6">
        <w:rPr>
          <w:rStyle w:val="StyleUnderline"/>
          <w:sz w:val="14"/>
          <w:szCs w:val="22"/>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szCs w:val="22"/>
        </w:rPr>
        <w:t>labour</w:t>
      </w:r>
      <w:proofErr w:type="spellEnd"/>
      <w:r w:rsidRPr="006A2049">
        <w:rPr>
          <w:rStyle w:val="StyleUnderline"/>
          <w:szCs w:val="22"/>
        </w:rPr>
        <w:t xml:space="preserve"> too was commodified and forced into the realm of market exchange as a means of survival</w:t>
      </w:r>
      <w:r w:rsidRPr="007442A6">
        <w:rPr>
          <w:rStyle w:val="StyleUnderline"/>
          <w:sz w:val="14"/>
          <w:szCs w:val="22"/>
          <w:u w:val="none"/>
        </w:rPr>
        <w:t xml:space="preserve">. Paralleling this physical separation of land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w:t>
      </w:r>
      <w:r w:rsidRPr="004755B9">
        <w:rPr>
          <w:rStyle w:val="StyleUnderline"/>
          <w:b/>
          <w:bCs/>
          <w:szCs w:val="22"/>
        </w:rPr>
        <w:t xml:space="preserve">socioecological </w:t>
      </w:r>
      <w:r w:rsidRPr="004755B9">
        <w:rPr>
          <w:rStyle w:val="StyleUnderline"/>
          <w:b/>
          <w:bCs/>
          <w:szCs w:val="22"/>
          <w:highlight w:val="green"/>
        </w:rPr>
        <w:t>relations</w:t>
      </w:r>
      <w:r w:rsidRPr="004755B9">
        <w:rPr>
          <w:rStyle w:val="StyleUnderline"/>
          <w:b/>
          <w:bCs/>
          <w:szCs w:val="22"/>
        </w:rPr>
        <w:t xml:space="preserve"> were </w:t>
      </w:r>
      <w:r w:rsidRPr="004755B9">
        <w:rPr>
          <w:rStyle w:val="StyleUnderline"/>
          <w:b/>
          <w:bCs/>
          <w:szCs w:val="22"/>
          <w:highlight w:val="green"/>
        </w:rPr>
        <w:t>rearticulated around</w:t>
      </w:r>
      <w:r w:rsidRPr="004755B9">
        <w:rPr>
          <w:rStyle w:val="StyleUnderline"/>
          <w:b/>
          <w:bCs/>
          <w:szCs w:val="22"/>
        </w:rPr>
        <w:t xml:space="preserve"> the </w:t>
      </w:r>
      <w:r w:rsidRPr="004755B9">
        <w:rPr>
          <w:rStyle w:val="StyleUnderline"/>
          <w:b/>
          <w:bCs/>
          <w:szCs w:val="22"/>
          <w:highlight w:val="green"/>
        </w:rPr>
        <w:t>notion</w:t>
      </w:r>
      <w:r w:rsidRPr="004755B9">
        <w:rPr>
          <w:rStyle w:val="StyleUnderline"/>
          <w:b/>
          <w:bCs/>
          <w:szCs w:val="22"/>
        </w:rPr>
        <w:t xml:space="preserve"> that </w:t>
      </w:r>
      <w:r w:rsidRPr="004755B9">
        <w:rPr>
          <w:rStyle w:val="StyleUnderline"/>
          <w:b/>
          <w:bCs/>
          <w:szCs w:val="22"/>
          <w:highlight w:val="green"/>
        </w:rPr>
        <w:t>nature and society are separate</w:t>
      </w:r>
      <w:r w:rsidRPr="004755B9">
        <w:rPr>
          <w:rStyle w:val="StyleUnderline"/>
          <w:b/>
          <w:bCs/>
          <w:szCs w:val="22"/>
        </w:rPr>
        <w:t>, as opposed to mutually constituted realms</w:t>
      </w:r>
      <w:r w:rsidRPr="007442A6">
        <w:rPr>
          <w:rStyle w:val="StyleUnderline"/>
          <w:sz w:val="14"/>
          <w:szCs w:val="22"/>
          <w:u w:val="none"/>
        </w:rPr>
        <w:t xml:space="preserve">,65 with the former rendered a domain </w:t>
      </w:r>
      <w:r w:rsidRPr="006A2049">
        <w:rPr>
          <w:rStyle w:val="StyleUnderline"/>
          <w:szCs w:val="22"/>
        </w:rPr>
        <w:t>subject to human control and unlimited ‘resource’ extraction</w:t>
      </w:r>
      <w:r w:rsidRPr="007442A6">
        <w:rPr>
          <w:rStyle w:val="StyleUnderline"/>
          <w:sz w:val="14"/>
          <w:szCs w:val="22"/>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7442A6">
        <w:rPr>
          <w:rStyle w:val="StyleUnderline"/>
          <w:sz w:val="14"/>
          <w:szCs w:val="22"/>
          <w:u w:val="none"/>
        </w:rPr>
        <w:t>labour</w:t>
      </w:r>
      <w:proofErr w:type="spellEnd"/>
      <w:r w:rsidRPr="007442A6">
        <w:rPr>
          <w:rStyle w:val="StyleUnderline"/>
          <w:sz w:val="14"/>
          <w:szCs w:val="22"/>
          <w:u w:val="none"/>
        </w:rPr>
        <w:t xml:space="preserve"> markets but also possibilities of survival: namely, for whose bodies, lives, and ways of being in the world are allowed to be socially reproduced. </w:t>
      </w:r>
      <w:r w:rsidRPr="007442A6">
        <w:rPr>
          <w:rStyle w:val="StyleUnderline"/>
          <w:szCs w:val="22"/>
          <w:highlight w:val="green"/>
        </w:rPr>
        <w:t xml:space="preserve">The historic and ongoing expropriation of </w:t>
      </w:r>
      <w:proofErr w:type="spellStart"/>
      <w:r w:rsidRPr="007442A6">
        <w:rPr>
          <w:rStyle w:val="StyleUnderline"/>
          <w:szCs w:val="22"/>
          <w:highlight w:val="green"/>
        </w:rPr>
        <w:t>labour</w:t>
      </w:r>
      <w:proofErr w:type="spellEnd"/>
      <w:r w:rsidRPr="006A2049">
        <w:rPr>
          <w:rStyle w:val="StyleUnderline"/>
          <w:szCs w:val="22"/>
        </w:rPr>
        <w:t xml:space="preserve"> that reproduces life (e.g., </w:t>
      </w:r>
      <w:r w:rsidRPr="007442A6">
        <w:rPr>
          <w:rStyle w:val="StyleUnderline"/>
          <w:szCs w:val="22"/>
          <w:highlight w:val="green"/>
        </w:rPr>
        <w:t xml:space="preserve">women’s unpaid </w:t>
      </w:r>
      <w:proofErr w:type="spellStart"/>
      <w:r w:rsidRPr="007442A6">
        <w:rPr>
          <w:rStyle w:val="StyleUnderline"/>
          <w:szCs w:val="22"/>
          <w:highlight w:val="green"/>
        </w:rPr>
        <w:t>labour</w:t>
      </w:r>
      <w:proofErr w:type="spellEnd"/>
      <w:r w:rsidRPr="006A2049">
        <w:rPr>
          <w:rStyle w:val="StyleUnderline"/>
          <w:szCs w:val="22"/>
        </w:rPr>
        <w:t xml:space="preserve">, but also </w:t>
      </w:r>
      <w:r w:rsidRPr="007442A6">
        <w:rPr>
          <w:rStyle w:val="StyleUnderline"/>
          <w:szCs w:val="22"/>
          <w:highlight w:val="green"/>
        </w:rPr>
        <w:t>Earth’s capacities</w:t>
      </w:r>
      <w:r w:rsidRPr="006A2049">
        <w:rPr>
          <w:rStyle w:val="StyleUnderline"/>
          <w:szCs w:val="22"/>
        </w:rPr>
        <w:t xml:space="preserve">) as a </w:t>
      </w:r>
      <w:r w:rsidRPr="007442A6">
        <w:rPr>
          <w:rStyle w:val="StyleUnderline"/>
          <w:szCs w:val="22"/>
          <w:highlight w:val="green"/>
        </w:rPr>
        <w:t>key strategy of capital accumulation</w:t>
      </w:r>
      <w:r w:rsidRPr="006A2049">
        <w:rPr>
          <w:rStyle w:val="StyleUnderline"/>
          <w:szCs w:val="22"/>
        </w:rPr>
        <w:t xml:space="preserve"> is something long highlighted by feminist scholars</w:t>
      </w:r>
      <w:r w:rsidRPr="007442A6">
        <w:rPr>
          <w:rStyle w:val="StyleUnderline"/>
          <w:sz w:val="14"/>
          <w:szCs w:val="22"/>
          <w:u w:val="none"/>
        </w:rPr>
        <w:t xml:space="preserve">.67 Similarly, critical scholars have </w:t>
      </w:r>
      <w:proofErr w:type="spellStart"/>
      <w:r w:rsidRPr="007442A6">
        <w:rPr>
          <w:rStyle w:val="StyleUnderline"/>
          <w:sz w:val="14"/>
          <w:szCs w:val="22"/>
          <w:u w:val="none"/>
        </w:rPr>
        <w:t>centred</w:t>
      </w:r>
      <w:proofErr w:type="spellEnd"/>
      <w:r w:rsidRPr="007442A6">
        <w:rPr>
          <w:rStyle w:val="StyleUnderline"/>
          <w:sz w:val="14"/>
          <w:szCs w:val="22"/>
          <w:u w:val="none"/>
        </w:rPr>
        <w:t xml:space="preserve"> the racial/colonial formation of capitalism evident in primitive accumulation strategies beyond Western Europe: namely, </w:t>
      </w:r>
      <w:r w:rsidRPr="004755B9">
        <w:rPr>
          <w:rStyle w:val="StyleUnderline"/>
          <w:b/>
          <w:bCs/>
          <w:szCs w:val="22"/>
        </w:rPr>
        <w:t xml:space="preserve">the </w:t>
      </w:r>
      <w:r w:rsidRPr="004755B9">
        <w:rPr>
          <w:rStyle w:val="StyleUnderline"/>
          <w:b/>
          <w:bCs/>
          <w:szCs w:val="22"/>
          <w:highlight w:val="green"/>
        </w:rPr>
        <w:t xml:space="preserve">expropriation of racialized </w:t>
      </w:r>
      <w:proofErr w:type="spellStart"/>
      <w:r w:rsidRPr="004755B9">
        <w:rPr>
          <w:rStyle w:val="StyleUnderline"/>
          <w:b/>
          <w:bCs/>
          <w:szCs w:val="22"/>
          <w:highlight w:val="green"/>
        </w:rPr>
        <w:t>labour</w:t>
      </w:r>
      <w:proofErr w:type="spellEnd"/>
      <w:r w:rsidRPr="004755B9">
        <w:rPr>
          <w:rStyle w:val="StyleUnderline"/>
          <w:b/>
          <w:bCs/>
          <w:szCs w:val="22"/>
        </w:rPr>
        <w:t xml:space="preserve"> as </w:t>
      </w:r>
      <w:r w:rsidRPr="004755B9">
        <w:rPr>
          <w:rStyle w:val="StyleUnderline"/>
          <w:b/>
          <w:bCs/>
          <w:szCs w:val="22"/>
          <w:highlight w:val="green"/>
        </w:rPr>
        <w:t xml:space="preserve">constitutive of capitalist relations,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markets, and enduring in</w:t>
      </w:r>
      <w:r w:rsidRPr="004755B9">
        <w:rPr>
          <w:rStyle w:val="StyleUnderline"/>
          <w:b/>
          <w:bCs/>
          <w:szCs w:val="22"/>
        </w:rPr>
        <w:t xml:space="preserve"> the </w:t>
      </w:r>
      <w:r w:rsidRPr="004755B9">
        <w:rPr>
          <w:rStyle w:val="StyleUnderline"/>
          <w:b/>
          <w:bCs/>
          <w:szCs w:val="22"/>
          <w:highlight w:val="green"/>
        </w:rPr>
        <w:t>legal forms that regulate them</w:t>
      </w:r>
      <w:r w:rsidRPr="007442A6">
        <w:rPr>
          <w:rStyle w:val="StyleUnderline"/>
          <w:sz w:val="14"/>
          <w:szCs w:val="22"/>
          <w:u w:val="none"/>
        </w:rPr>
        <w:t xml:space="preserve">.68 Here, because we are specifically aiming to foreground the relationship between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land, social reproduction of lives, livelihoods, and the wider socio-ecologies, we intend to illustrate this exploitation-expropriation dynamic in the context of settler colonial/racial capitalism. </w:t>
      </w:r>
      <w:r w:rsidRPr="007442A6">
        <w:rPr>
          <w:rStyle w:val="StyleUnderline"/>
          <w:szCs w:val="22"/>
          <w:highlight w:val="green"/>
        </w:rPr>
        <w:t>Appropriation</w:t>
      </w:r>
      <w:r w:rsidRPr="006A2049">
        <w:rPr>
          <w:rStyle w:val="StyleUnderline"/>
          <w:szCs w:val="22"/>
        </w:rPr>
        <w:t xml:space="preserve"> and transformation </w:t>
      </w:r>
      <w:r w:rsidRPr="007442A6">
        <w:rPr>
          <w:rStyle w:val="StyleUnderline"/>
          <w:szCs w:val="22"/>
          <w:highlight w:val="green"/>
        </w:rPr>
        <w:t xml:space="preserve">of land is at heart of the settler colonial project, even if </w:t>
      </w:r>
      <w:r w:rsidRPr="007442A6">
        <w:rPr>
          <w:rStyle w:val="StyleUnderline"/>
          <w:szCs w:val="22"/>
        </w:rPr>
        <w:t xml:space="preserve">the precise </w:t>
      </w:r>
      <w:r w:rsidRPr="007442A6">
        <w:rPr>
          <w:rStyle w:val="StyleUnderline"/>
          <w:szCs w:val="22"/>
          <w:highlight w:val="green"/>
        </w:rPr>
        <w:t xml:space="preserve">processes of settlement </w:t>
      </w:r>
      <w:r w:rsidRPr="007442A6">
        <w:rPr>
          <w:rStyle w:val="StyleUnderline"/>
          <w:szCs w:val="22"/>
        </w:rPr>
        <w:t xml:space="preserve">have </w:t>
      </w:r>
      <w:r w:rsidRPr="007442A6">
        <w:rPr>
          <w:rStyle w:val="StyleUnderline"/>
          <w:szCs w:val="22"/>
          <w:highlight w:val="green"/>
        </w:rPr>
        <w:t>varied across time and space</w:t>
      </w:r>
      <w:r w:rsidRPr="006A2049">
        <w:rPr>
          <w:rStyle w:val="StyleUnderline"/>
          <w:szCs w:val="22"/>
        </w:rPr>
        <w:t>.</w:t>
      </w:r>
      <w:r w:rsidRPr="007442A6">
        <w:rPr>
          <w:rStyle w:val="StyleUnderline"/>
          <w:sz w:val="14"/>
          <w:szCs w:val="22"/>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
          <w:bCs/>
          <w:szCs w:val="22"/>
          <w:highlight w:val="green"/>
        </w:rPr>
        <w:t>incorporation</w:t>
      </w:r>
      <w:r w:rsidRPr="004755B9">
        <w:rPr>
          <w:rStyle w:val="StyleUnderline"/>
          <w:b/>
          <w:bCs/>
          <w:szCs w:val="22"/>
        </w:rPr>
        <w:t xml:space="preserve"> and proletarianization </w:t>
      </w:r>
      <w:r w:rsidRPr="004755B9">
        <w:rPr>
          <w:rStyle w:val="StyleUnderline"/>
          <w:b/>
          <w:bCs/>
          <w:szCs w:val="22"/>
          <w:highlight w:val="green"/>
        </w:rPr>
        <w:t xml:space="preserve">of Indigenous </w:t>
      </w:r>
      <w:proofErr w:type="spellStart"/>
      <w:r w:rsidRPr="004755B9">
        <w:rPr>
          <w:rStyle w:val="StyleUnderline"/>
          <w:b/>
          <w:bCs/>
          <w:szCs w:val="22"/>
          <w:highlight w:val="green"/>
        </w:rPr>
        <w:t>labour</w:t>
      </w:r>
      <w:proofErr w:type="spellEnd"/>
      <w:r w:rsidRPr="004755B9">
        <w:rPr>
          <w:rStyle w:val="StyleUnderline"/>
          <w:b/>
          <w:bCs/>
          <w:szCs w:val="22"/>
        </w:rPr>
        <w:t xml:space="preserve"> was </w:t>
      </w:r>
      <w:r w:rsidRPr="004755B9">
        <w:rPr>
          <w:rStyle w:val="StyleUnderline"/>
          <w:b/>
          <w:bCs/>
          <w:szCs w:val="22"/>
          <w:highlight w:val="green"/>
        </w:rPr>
        <w:t>not a priority</w:t>
      </w:r>
      <w:r w:rsidRPr="004755B9">
        <w:rPr>
          <w:rStyle w:val="StyleUnderline"/>
          <w:b/>
          <w:bCs/>
          <w:szCs w:val="22"/>
        </w:rPr>
        <w:t xml:space="preserve">,71 </w:t>
      </w:r>
      <w:r w:rsidRPr="004755B9">
        <w:rPr>
          <w:rStyle w:val="StyleUnderline"/>
          <w:b/>
          <w:bCs/>
          <w:szCs w:val="22"/>
          <w:highlight w:val="green"/>
        </w:rPr>
        <w:t xml:space="preserve">even when this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was selectively used</w:t>
      </w:r>
      <w:r w:rsidRPr="004755B9">
        <w:rPr>
          <w:rStyle w:val="StyleUnderline"/>
          <w:b/>
          <w:bCs/>
          <w:szCs w:val="22"/>
        </w:rPr>
        <w:t xml:space="preserve"> at different points in time and for different purposes.</w:t>
      </w:r>
      <w:r w:rsidRPr="007442A6">
        <w:rPr>
          <w:rStyle w:val="StyleUnderline"/>
          <w:sz w:val="14"/>
          <w:szCs w:val="22"/>
          <w:u w:val="none"/>
        </w:rPr>
        <w:t xml:space="preserve">72 Instead, as </w:t>
      </w:r>
      <w:r w:rsidRPr="006A2049">
        <w:rPr>
          <w:rStyle w:val="StyleUnderline"/>
          <w:szCs w:val="22"/>
        </w:rPr>
        <w:t xml:space="preserve">the </w:t>
      </w:r>
      <w:r w:rsidRPr="007442A6">
        <w:rPr>
          <w:rStyle w:val="StyleUnderline"/>
          <w:szCs w:val="22"/>
          <w:highlight w:val="green"/>
        </w:rPr>
        <w:t>priority was land acquisition</w:t>
      </w:r>
      <w:r w:rsidRPr="006A2049">
        <w:rPr>
          <w:rStyle w:val="StyleUnderline"/>
          <w:szCs w:val="22"/>
        </w:rPr>
        <w:t>, the dominant logic driving the settler project was that of Indigenous elimination</w:t>
      </w:r>
      <w:r w:rsidRPr="007442A6">
        <w:rPr>
          <w:rStyle w:val="StyleUnderline"/>
          <w:sz w:val="14"/>
          <w:szCs w:val="22"/>
          <w:u w:val="none"/>
        </w:rPr>
        <w:t xml:space="preserve">.73 In Leanne </w:t>
      </w:r>
      <w:proofErr w:type="spellStart"/>
      <w:r w:rsidRPr="007442A6">
        <w:rPr>
          <w:rStyle w:val="StyleUnderline"/>
          <w:sz w:val="14"/>
          <w:szCs w:val="22"/>
          <w:u w:val="none"/>
        </w:rPr>
        <w:t>Betasamosake</w:t>
      </w:r>
      <w:proofErr w:type="spellEnd"/>
      <w:r w:rsidRPr="007442A6">
        <w:rPr>
          <w:rStyle w:val="StyleUnderline"/>
          <w:sz w:val="14"/>
          <w:szCs w:val="22"/>
          <w:u w:val="none"/>
        </w:rPr>
        <w:t xml:space="preserv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7442A6">
        <w:rPr>
          <w:rStyle w:val="StyleUnderline"/>
          <w:sz w:val="14"/>
          <w:szCs w:val="22"/>
          <w:u w:val="none"/>
        </w:rPr>
        <w:t>due to the fact that</w:t>
      </w:r>
      <w:proofErr w:type="gramEnd"/>
      <w:r w:rsidRPr="007442A6">
        <w:rPr>
          <w:rStyle w:val="StyleUnderline"/>
          <w:sz w:val="14"/>
          <w:szCs w:val="22"/>
          <w:u w:val="none"/>
        </w:rPr>
        <w:t xml:space="preserve"> </w:t>
      </w:r>
      <w:r w:rsidRPr="004755B9">
        <w:rPr>
          <w:rStyle w:val="StyleUnderline"/>
          <w:b/>
          <w:bCs/>
          <w:szCs w:val="22"/>
        </w:rPr>
        <w:t xml:space="preserve">the </w:t>
      </w:r>
      <w:r w:rsidRPr="004755B9">
        <w:rPr>
          <w:rStyle w:val="StyleUnderline"/>
          <w:b/>
          <w:bCs/>
          <w:szCs w:val="22"/>
          <w:highlight w:val="green"/>
        </w:rPr>
        <w:t>continued presence of</w:t>
      </w:r>
      <w:r w:rsidRPr="004755B9">
        <w:rPr>
          <w:rStyle w:val="StyleUnderline"/>
          <w:b/>
          <w:bCs/>
          <w:szCs w:val="22"/>
        </w:rPr>
        <w:t xml:space="preserve"> the </w:t>
      </w:r>
      <w:r w:rsidRPr="004755B9">
        <w:rPr>
          <w:rStyle w:val="StyleUnderline"/>
          <w:b/>
          <w:bCs/>
          <w:szCs w:val="22"/>
          <w:highlight w:val="green"/>
        </w:rPr>
        <w:t>Indigenous peoples and their resistance</w:t>
      </w:r>
      <w:r w:rsidRPr="004755B9">
        <w:rPr>
          <w:rStyle w:val="StyleUnderline"/>
          <w:b/>
          <w:bCs/>
          <w:szCs w:val="22"/>
        </w:rPr>
        <w:t xml:space="preserve"> to the imposition of the settler lifeways </w:t>
      </w:r>
      <w:r w:rsidRPr="004755B9">
        <w:rPr>
          <w:rStyle w:val="StyleUnderline"/>
          <w:b/>
          <w:bCs/>
          <w:szCs w:val="22"/>
          <w:highlight w:val="green"/>
        </w:rPr>
        <w:t>challenged</w:t>
      </w:r>
      <w:r w:rsidRPr="004755B9">
        <w:rPr>
          <w:rStyle w:val="StyleUnderline"/>
          <w:b/>
          <w:bCs/>
          <w:szCs w:val="22"/>
        </w:rPr>
        <w:t xml:space="preserve"> the </w:t>
      </w:r>
      <w:r w:rsidRPr="004755B9">
        <w:rPr>
          <w:rStyle w:val="StyleUnderline"/>
          <w:b/>
          <w:bCs/>
          <w:szCs w:val="22"/>
          <w:highlight w:val="green"/>
        </w:rPr>
        <w:t>legitimacy of the settler colonial project</w:t>
      </w:r>
      <w:r w:rsidRPr="004755B9">
        <w:rPr>
          <w:rStyle w:val="StyleUnderline"/>
          <w:b/>
          <w:bCs/>
          <w:szCs w:val="22"/>
        </w:rPr>
        <w:t xml:space="preserve"> of expansion itself</w:t>
      </w:r>
      <w:r w:rsidRPr="006A2049">
        <w:rPr>
          <w:rStyle w:val="StyleUnderline"/>
          <w:szCs w:val="22"/>
        </w:rPr>
        <w:t>,</w:t>
      </w:r>
      <w:r w:rsidRPr="007442A6">
        <w:rPr>
          <w:rStyle w:val="StyleUnderline"/>
          <w:sz w:val="14"/>
          <w:szCs w:val="22"/>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w:t>
      </w:r>
      <w:proofErr w:type="spellStart"/>
      <w:r w:rsidRPr="007442A6">
        <w:rPr>
          <w:rStyle w:val="StyleUnderline"/>
          <w:sz w:val="14"/>
          <w:szCs w:val="22"/>
          <w:u w:val="none"/>
        </w:rPr>
        <w:t>violences</w:t>
      </w:r>
      <w:proofErr w:type="spellEnd"/>
      <w:r w:rsidRPr="007442A6">
        <w:rPr>
          <w:rStyle w:val="StyleUnderline"/>
          <w:sz w:val="14"/>
          <w:szCs w:val="22"/>
          <w:u w:val="none"/>
        </w:rPr>
        <w:t xml:space="preserve">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szCs w:val="22"/>
        </w:rPr>
        <w:t xml:space="preserve">This </w:t>
      </w:r>
      <w:r w:rsidRPr="007442A6">
        <w:rPr>
          <w:rStyle w:val="StyleUnderline"/>
          <w:szCs w:val="22"/>
          <w:highlight w:val="green"/>
        </w:rPr>
        <w:t>transformation</w:t>
      </w:r>
      <w:r w:rsidRPr="006A2049">
        <w:rPr>
          <w:rStyle w:val="StyleUnderline"/>
          <w:szCs w:val="22"/>
        </w:rPr>
        <w:t xml:space="preserve"> was of course </w:t>
      </w:r>
      <w:r w:rsidRPr="007442A6">
        <w:rPr>
          <w:rStyle w:val="StyleUnderline"/>
          <w:szCs w:val="22"/>
          <w:highlight w:val="green"/>
        </w:rPr>
        <w:t xml:space="preserve">accomplished with </w:t>
      </w:r>
      <w:proofErr w:type="spellStart"/>
      <w:r w:rsidRPr="007442A6">
        <w:rPr>
          <w:rStyle w:val="StyleUnderline"/>
          <w:szCs w:val="22"/>
          <w:highlight w:val="green"/>
        </w:rPr>
        <w:t>labour</w:t>
      </w:r>
      <w:proofErr w:type="spellEnd"/>
      <w:r w:rsidRPr="006A2049">
        <w:rPr>
          <w:rStyle w:val="StyleUnderline"/>
          <w:szCs w:val="22"/>
        </w:rPr>
        <w:t xml:space="preserve"> – some of it expropriated, </w:t>
      </w:r>
      <w:r w:rsidRPr="007442A6">
        <w:rPr>
          <w:rStyle w:val="StyleUnderline"/>
          <w:szCs w:val="22"/>
          <w:highlight w:val="green"/>
        </w:rPr>
        <w:t>including that extracted from dispossessed Indigenous people</w:t>
      </w:r>
      <w:r w:rsidRPr="006A2049">
        <w:rPr>
          <w:rStyle w:val="StyleUnderline"/>
          <w:szCs w:val="22"/>
        </w:rPr>
        <w:t>, some of whom were initially/selectively</w:t>
      </w:r>
      <w:r w:rsidRPr="007442A6">
        <w:rPr>
          <w:rStyle w:val="StyleUnderline"/>
          <w:sz w:val="14"/>
          <w:szCs w:val="22"/>
          <w:u w:val="none"/>
        </w:rPr>
        <w:t xml:space="preserve"> (and often forcibly</w:t>
      </w:r>
      <w:r w:rsidRPr="006A2049">
        <w:rPr>
          <w:rStyle w:val="StyleUnderline"/>
          <w:szCs w:val="22"/>
        </w:rPr>
        <w:t xml:space="preserve">) incorporated into local </w:t>
      </w:r>
      <w:proofErr w:type="spellStart"/>
      <w:r w:rsidRPr="006A2049">
        <w:rPr>
          <w:rStyle w:val="StyleUnderline"/>
          <w:szCs w:val="22"/>
        </w:rPr>
        <w:t>labour</w:t>
      </w:r>
      <w:proofErr w:type="spellEnd"/>
      <w:r w:rsidRPr="006A2049">
        <w:rPr>
          <w:rStyle w:val="StyleUnderline"/>
          <w:szCs w:val="22"/>
        </w:rPr>
        <w:t xml:space="preserve"> markets</w:t>
      </w:r>
      <w:r w:rsidRPr="007442A6">
        <w:rPr>
          <w:rStyle w:val="StyleUnderline"/>
          <w:sz w:val="14"/>
          <w:szCs w:val="22"/>
          <w:u w:val="none"/>
        </w:rPr>
        <w:t xml:space="preserve">,78 from racialized migrant labour,79 and to a lesser degree in Canada, </w:t>
      </w:r>
      <w:r w:rsidRPr="007442A6">
        <w:rPr>
          <w:rStyle w:val="StyleUnderline"/>
          <w:szCs w:val="22"/>
        </w:rPr>
        <w:t>from those enslaved</w:t>
      </w:r>
      <w:r w:rsidRPr="006A2049">
        <w:rPr>
          <w:rStyle w:val="StyleUnderline"/>
          <w:szCs w:val="22"/>
        </w:rPr>
        <w:t xml:space="preserve"> and ‘traded’ through the transatlantic routes.</w:t>
      </w:r>
      <w:r w:rsidRPr="007442A6">
        <w:rPr>
          <w:rStyle w:val="StyleUnderline"/>
          <w:sz w:val="14"/>
          <w:szCs w:val="22"/>
          <w:u w:val="none"/>
        </w:rPr>
        <w:t xml:space="preserve">80 </w:t>
      </w:r>
      <w:r w:rsidRPr="006A2049">
        <w:rPr>
          <w:rStyle w:val="StyleUnderline"/>
          <w:szCs w:val="22"/>
        </w:rPr>
        <w:t xml:space="preserve">Primarily, however, </w:t>
      </w:r>
      <w:r w:rsidRPr="007442A6">
        <w:rPr>
          <w:rStyle w:val="StyleUnderline"/>
          <w:szCs w:val="22"/>
          <w:highlight w:val="green"/>
        </w:rPr>
        <w:t>the transformation was carried out by white settlers</w:t>
      </w:r>
      <w:r w:rsidRPr="007442A6">
        <w:rPr>
          <w:rStyle w:val="StyleUnderline"/>
          <w:szCs w:val="22"/>
        </w:rPr>
        <w:t>, whose</w:t>
      </w:r>
      <w:r w:rsidRPr="006A2049">
        <w:rPr>
          <w:rStyle w:val="StyleUnderline"/>
          <w:szCs w:val="22"/>
        </w:rPr>
        <w:t xml:space="preserve"> ‘free’ </w:t>
      </w:r>
      <w:proofErr w:type="spellStart"/>
      <w:r w:rsidRPr="006A2049">
        <w:rPr>
          <w:rStyle w:val="StyleUnderline"/>
          <w:szCs w:val="22"/>
        </w:rPr>
        <w:t>labours</w:t>
      </w:r>
      <w:proofErr w:type="spellEnd"/>
      <w:r w:rsidRPr="006A2049">
        <w:rPr>
          <w:rStyle w:val="StyleUnderline"/>
          <w:szCs w:val="22"/>
        </w:rPr>
        <w:t xml:space="preserve"> of land ‘improvement’ were means of acquiring property ownership over lands deemed to have been unworked, unused, full of </w:t>
      </w:r>
      <w:r w:rsidRPr="006A2049">
        <w:rPr>
          <w:rStyle w:val="StyleUnderline"/>
          <w:szCs w:val="22"/>
        </w:rPr>
        <w:lastRenderedPageBreak/>
        <w:t>untapped resources.</w:t>
      </w:r>
      <w:r w:rsidRPr="007442A6">
        <w:rPr>
          <w:rStyle w:val="StyleUnderline"/>
          <w:sz w:val="14"/>
          <w:szCs w:val="22"/>
          <w:u w:val="none"/>
        </w:rPr>
        <w:t xml:space="preserve">81 The long-term </w:t>
      </w:r>
      <w:r w:rsidRPr="004755B9">
        <w:rPr>
          <w:rStyle w:val="StyleUnderline"/>
          <w:b/>
          <w:bCs/>
          <w:szCs w:val="22"/>
          <w:highlight w:val="green"/>
        </w:rPr>
        <w:t>care and cultivation of lands by Indigenous inhabitants</w:t>
      </w:r>
      <w:r w:rsidRPr="004755B9">
        <w:rPr>
          <w:rStyle w:val="StyleUnderline"/>
          <w:b/>
          <w:bCs/>
          <w:szCs w:val="22"/>
        </w:rPr>
        <w:t xml:space="preserve">, for </w:t>
      </w:r>
      <w:r w:rsidRPr="004755B9">
        <w:rPr>
          <w:rStyle w:val="StyleUnderline"/>
          <w:b/>
          <w:bCs/>
          <w:szCs w:val="22"/>
          <w:highlight w:val="green"/>
        </w:rPr>
        <w:t xml:space="preserve">many of whom land and </w:t>
      </w:r>
      <w:proofErr w:type="spellStart"/>
      <w:r w:rsidRPr="004755B9">
        <w:rPr>
          <w:rStyle w:val="StyleUnderline"/>
          <w:b/>
          <w:bCs/>
          <w:szCs w:val="22"/>
          <w:highlight w:val="green"/>
        </w:rPr>
        <w:t>labour</w:t>
      </w:r>
      <w:proofErr w:type="spellEnd"/>
      <w:r w:rsidRPr="004755B9">
        <w:rPr>
          <w:rStyle w:val="StyleUnderline"/>
          <w:b/>
          <w:bCs/>
          <w:szCs w:val="22"/>
          <w:highlight w:val="green"/>
        </w:rPr>
        <w:t xml:space="preserve"> are regarded as mutually constituted, was ignored though</w:t>
      </w:r>
      <w:r w:rsidRPr="004755B9">
        <w:rPr>
          <w:rStyle w:val="StyleUnderline"/>
          <w:b/>
          <w:bCs/>
          <w:szCs w:val="22"/>
        </w:rPr>
        <w:t xml:space="preserve"> their </w:t>
      </w:r>
      <w:r w:rsidRPr="004755B9">
        <w:rPr>
          <w:rStyle w:val="StyleUnderline"/>
          <w:b/>
          <w:bCs/>
          <w:szCs w:val="22"/>
          <w:highlight w:val="green"/>
        </w:rPr>
        <w:t>local</w:t>
      </w:r>
      <w:r w:rsidRPr="004755B9">
        <w:rPr>
          <w:rStyle w:val="StyleUnderline"/>
          <w:b/>
          <w:bCs/>
          <w:szCs w:val="22"/>
        </w:rPr>
        <w:t xml:space="preserve"> socioecological </w:t>
      </w:r>
      <w:r w:rsidRPr="004755B9">
        <w:rPr>
          <w:rStyle w:val="StyleUnderline"/>
          <w:b/>
          <w:bCs/>
          <w:szCs w:val="22"/>
          <w:highlight w:val="green"/>
        </w:rPr>
        <w:t>knowledges appropriated</w:t>
      </w:r>
      <w:r w:rsidRPr="004755B9">
        <w:rPr>
          <w:rStyle w:val="StyleUnderline"/>
          <w:b/>
          <w:bCs/>
          <w:sz w:val="14"/>
          <w:szCs w:val="22"/>
          <w:u w:val="none"/>
        </w:rPr>
        <w:t>.</w:t>
      </w:r>
      <w:r w:rsidRPr="007442A6">
        <w:rPr>
          <w:rStyle w:val="StyleUnderline"/>
          <w:sz w:val="14"/>
          <w:szCs w:val="22"/>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history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movements have only recently begun to reflect on these fraught dynamics, and on the fractured solidarity amongst settler workers and Indigenous peoples in relation to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livelihoods.84 </w:t>
      </w:r>
      <w:r w:rsidRPr="008575D6">
        <w:rPr>
          <w:rStyle w:val="StyleUnderline"/>
          <w:szCs w:val="22"/>
        </w:rPr>
        <w:t xml:space="preserve">The expropriation of Indigenous normative knowledge, </w:t>
      </w:r>
      <w:proofErr w:type="spellStart"/>
      <w:r w:rsidRPr="008575D6">
        <w:rPr>
          <w:rStyle w:val="StyleUnderline"/>
          <w:szCs w:val="22"/>
        </w:rPr>
        <w:t>labour</w:t>
      </w:r>
      <w:proofErr w:type="spellEnd"/>
      <w:r w:rsidRPr="008575D6">
        <w:rPr>
          <w:rStyle w:val="StyleUnderline"/>
          <w:szCs w:val="22"/>
        </w:rPr>
        <w:t xml:space="preserve"> and land was also a racist state policy during Brazil’s invasion by European colonizers. Nonetheless, Indigenous </w:t>
      </w:r>
      <w:proofErr w:type="spellStart"/>
      <w:r w:rsidRPr="008575D6">
        <w:rPr>
          <w:rStyle w:val="StyleUnderline"/>
          <w:szCs w:val="22"/>
        </w:rPr>
        <w:t>labour</w:t>
      </w:r>
      <w:proofErr w:type="spellEnd"/>
      <w:r w:rsidRPr="008575D6">
        <w:rPr>
          <w:rStyle w:val="StyleUnderline"/>
          <w:szCs w:val="22"/>
        </w:rPr>
        <w:t xml:space="preserve"> and Indigenous slavery occupy a minor place in historical analyses of Brazilian </w:t>
      </w:r>
      <w:proofErr w:type="spellStart"/>
      <w:r w:rsidRPr="008575D6">
        <w:rPr>
          <w:rStyle w:val="StyleUnderline"/>
          <w:szCs w:val="22"/>
        </w:rPr>
        <w:t>labour</w:t>
      </w:r>
      <w:proofErr w:type="spellEnd"/>
      <w:r w:rsidRPr="008575D6">
        <w:rPr>
          <w:rStyle w:val="StyleUnderline"/>
          <w:szCs w:val="22"/>
        </w:rPr>
        <w:t xml:space="preserve"> relations,85 including in the field of law</w:t>
      </w:r>
      <w:r w:rsidRPr="007442A6">
        <w:rPr>
          <w:rStyle w:val="StyleUnderline"/>
          <w:sz w:val="14"/>
          <w:szCs w:val="22"/>
          <w:u w:val="none"/>
        </w:rPr>
        <w:t xml:space="preserve">. Contrary to the widespread belief in the nineteenth century </w:t>
      </w:r>
      <w:r w:rsidRPr="008575D6">
        <w:rPr>
          <w:rStyle w:val="StyleUnderline"/>
          <w:szCs w:val="22"/>
        </w:rPr>
        <w:t xml:space="preserve">that Indigenous people in Brazil did not lend themselves to work, their expropriated </w:t>
      </w:r>
      <w:proofErr w:type="spellStart"/>
      <w:r w:rsidRPr="008575D6">
        <w:rPr>
          <w:rStyle w:val="StyleUnderline"/>
          <w:szCs w:val="22"/>
        </w:rPr>
        <w:t>labour</w:t>
      </w:r>
      <w:proofErr w:type="spellEnd"/>
      <w:r w:rsidRPr="008575D6">
        <w:rPr>
          <w:rStyle w:val="StyleUnderline"/>
          <w:szCs w:val="22"/>
        </w:rPr>
        <w:t xml:space="preserve"> was incorporated into a wide range of economic branches through slavery and other forms of coercion, under the guise of catechization and ‘civilization’.</w:t>
      </w:r>
      <w:r w:rsidRPr="007442A6">
        <w:rPr>
          <w:rStyle w:val="StyleUnderline"/>
          <w:sz w:val="14"/>
          <w:szCs w:val="22"/>
          <w:u w:val="none"/>
        </w:rPr>
        <w:t xml:space="preserve"> 86 </w:t>
      </w:r>
      <w:r w:rsidRPr="008575D6">
        <w:rPr>
          <w:rStyle w:val="StyleUnderline"/>
          <w:szCs w:val="22"/>
        </w:rPr>
        <w:t xml:space="preserve">This </w:t>
      </w:r>
      <w:r w:rsidRPr="004755B9">
        <w:rPr>
          <w:rStyle w:val="StyleUnderline"/>
          <w:b/>
          <w:bCs/>
          <w:szCs w:val="22"/>
          <w:highlight w:val="green"/>
        </w:rPr>
        <w:t>Eurocentric ‘civilizing’ mission</w:t>
      </w:r>
      <w:r w:rsidRPr="004755B9">
        <w:rPr>
          <w:rStyle w:val="StyleUnderline"/>
          <w:b/>
          <w:bCs/>
          <w:szCs w:val="22"/>
        </w:rPr>
        <w:t xml:space="preserve"> </w:t>
      </w:r>
      <w:r w:rsidRPr="004755B9">
        <w:rPr>
          <w:rStyle w:val="StyleUnderline"/>
          <w:b/>
          <w:bCs/>
          <w:szCs w:val="22"/>
          <w:highlight w:val="green"/>
        </w:rPr>
        <w:t>included the rejection of Indigenous cultures, with the erasure of their traditional livelihoods</w:t>
      </w:r>
      <w:r w:rsidRPr="004755B9">
        <w:rPr>
          <w:rStyle w:val="StyleUnderline"/>
          <w:b/>
          <w:bCs/>
          <w:szCs w:val="22"/>
        </w:rPr>
        <w:t xml:space="preserve"> </w:t>
      </w:r>
      <w:r w:rsidRPr="004755B9">
        <w:rPr>
          <w:rStyle w:val="StyleUnderline"/>
          <w:b/>
          <w:bCs/>
          <w:szCs w:val="22"/>
          <w:highlight w:val="green"/>
        </w:rPr>
        <w:t>and relations with land</w:t>
      </w:r>
      <w:r w:rsidRPr="008575D6">
        <w:rPr>
          <w:rStyle w:val="StyleUnderline"/>
          <w:szCs w:val="22"/>
        </w:rPr>
        <w:t>, a process of knowledge and land expropriation that is ongoing in Brazil.</w:t>
      </w:r>
      <w:r w:rsidRPr="007442A6">
        <w:rPr>
          <w:rStyle w:val="StyleUnderline"/>
          <w:sz w:val="14"/>
          <w:szCs w:val="22"/>
          <w:u w:val="none"/>
        </w:rPr>
        <w:t xml:space="preserve"> Along with Indigenous forced </w:t>
      </w:r>
      <w:proofErr w:type="spellStart"/>
      <w:r w:rsidRPr="007442A6">
        <w:rPr>
          <w:rStyle w:val="StyleUnderline"/>
          <w:sz w:val="14"/>
          <w:szCs w:val="22"/>
          <w:u w:val="none"/>
        </w:rPr>
        <w:t>labour</w:t>
      </w:r>
      <w:proofErr w:type="spellEnd"/>
      <w:r w:rsidRPr="007442A6">
        <w:rPr>
          <w:rStyle w:val="StyleUnderline"/>
          <w:sz w:val="14"/>
          <w:szCs w:val="22"/>
          <w:u w:val="none"/>
        </w:rPr>
        <w:t xml:space="preserve">, </w:t>
      </w:r>
      <w:r w:rsidRPr="008575D6">
        <w:rPr>
          <w:rStyle w:val="StyleUnderline"/>
          <w:szCs w:val="22"/>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szCs w:val="22"/>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land, but also of knowledge, articulating genocide and </w:t>
      </w:r>
      <w:proofErr w:type="spellStart"/>
      <w:r w:rsidRPr="007442A6">
        <w:rPr>
          <w:rStyle w:val="StyleUnderline"/>
          <w:sz w:val="14"/>
          <w:szCs w:val="22"/>
          <w:u w:val="none"/>
        </w:rPr>
        <w:t>epistemicide</w:t>
      </w:r>
      <w:proofErr w:type="spellEnd"/>
      <w:r w:rsidRPr="007442A6">
        <w:rPr>
          <w:rStyle w:val="StyleUnderline"/>
          <w:sz w:val="14"/>
          <w:szCs w:val="22"/>
          <w:u w:val="none"/>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szCs w:val="22"/>
        </w:rPr>
        <w:t xml:space="preserve">Despite this, </w:t>
      </w:r>
      <w:r w:rsidRPr="007442A6">
        <w:rPr>
          <w:rStyle w:val="StyleUnderline"/>
          <w:szCs w:val="22"/>
          <w:highlight w:val="green"/>
        </w:rPr>
        <w:t xml:space="preserve">many Black and Indigenous anti-capitalist forms of </w:t>
      </w:r>
      <w:proofErr w:type="spellStart"/>
      <w:r w:rsidRPr="007442A6">
        <w:rPr>
          <w:rStyle w:val="StyleUnderline"/>
          <w:szCs w:val="22"/>
          <w:highlight w:val="green"/>
        </w:rPr>
        <w:t>labour</w:t>
      </w:r>
      <w:proofErr w:type="spellEnd"/>
      <w:r w:rsidRPr="007442A6">
        <w:rPr>
          <w:rStyle w:val="StyleUnderline"/>
          <w:szCs w:val="22"/>
          <w:highlight w:val="green"/>
        </w:rPr>
        <w:t>-land relationality have resisted their attempted erasure</w:t>
      </w:r>
      <w:r w:rsidRPr="008575D6">
        <w:rPr>
          <w:rStyle w:val="StyleUnderline"/>
          <w:szCs w:val="22"/>
        </w:rPr>
        <w:t xml:space="preserve">, preserving the so-called </w:t>
      </w:r>
      <w:r w:rsidRPr="007442A6">
        <w:rPr>
          <w:rStyle w:val="StyleUnderline"/>
          <w:szCs w:val="22"/>
          <w:highlight w:val="green"/>
        </w:rPr>
        <w:t>low impact technologies</w:t>
      </w:r>
      <w:r w:rsidRPr="008575D6">
        <w:rPr>
          <w:rStyle w:val="StyleUnderline"/>
          <w:szCs w:val="22"/>
        </w:rPr>
        <w:t xml:space="preserve">, such </w:t>
      </w:r>
      <w:r w:rsidRPr="007442A6">
        <w:rPr>
          <w:rStyle w:val="StyleUnderline"/>
          <w:szCs w:val="22"/>
        </w:rPr>
        <w:t>as vegetal extraction, fishing, and small-scale farming</w:t>
      </w:r>
      <w:r w:rsidRPr="007442A6">
        <w:rPr>
          <w:rStyle w:val="StyleUnderline"/>
          <w:sz w:val="14"/>
          <w:szCs w:val="22"/>
          <w:u w:val="none"/>
        </w:rPr>
        <w:t xml:space="preserve">.92 The relationship that these groups maintain with the land exceeds subsistence cultivation. </w:t>
      </w:r>
      <w:r w:rsidRPr="008575D6">
        <w:rPr>
          <w:rStyle w:val="StyleUnderline"/>
          <w:szCs w:val="22"/>
        </w:rPr>
        <w:t>For Black and Indigenous peoples</w:t>
      </w:r>
      <w:r w:rsidRPr="004755B9">
        <w:rPr>
          <w:rStyle w:val="StyleUnderline"/>
          <w:b/>
          <w:bCs/>
          <w:szCs w:val="22"/>
        </w:rPr>
        <w:t>, land is not just a means of economic subsistence but also the basis for the normative and cultural re/production of their collectivity</w:t>
      </w:r>
      <w:r w:rsidRPr="008575D6">
        <w:rPr>
          <w:rStyle w:val="StyleUnderline"/>
          <w:szCs w:val="22"/>
        </w:rPr>
        <w:t>.</w:t>
      </w:r>
      <w:r w:rsidRPr="007442A6">
        <w:rPr>
          <w:rStyle w:val="StyleUnderline"/>
          <w:sz w:val="14"/>
          <w:szCs w:val="22"/>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szCs w:val="22"/>
        </w:rPr>
        <w:t xml:space="preserve">By appropriating land and resources, </w:t>
      </w:r>
      <w:r w:rsidRPr="007442A6">
        <w:rPr>
          <w:rStyle w:val="StyleUnderline"/>
          <w:szCs w:val="22"/>
          <w:highlight w:val="green"/>
        </w:rPr>
        <w:t>racial/colonial capitalism</w:t>
      </w:r>
      <w:r w:rsidRPr="008575D6">
        <w:rPr>
          <w:rStyle w:val="StyleUnderline"/>
          <w:szCs w:val="22"/>
        </w:rPr>
        <w:t xml:space="preserve"> expropriates lives, </w:t>
      </w:r>
      <w:r w:rsidRPr="007442A6">
        <w:rPr>
          <w:rStyle w:val="StyleUnderline"/>
          <w:szCs w:val="22"/>
          <w:highlight w:val="green"/>
        </w:rPr>
        <w:t>causing</w:t>
      </w:r>
      <w:r w:rsidRPr="008575D6">
        <w:rPr>
          <w:rStyle w:val="StyleUnderline"/>
          <w:szCs w:val="22"/>
        </w:rPr>
        <w:t xml:space="preserve"> some communities to have their </w:t>
      </w:r>
      <w:r w:rsidRPr="007442A6">
        <w:rPr>
          <w:rStyle w:val="StyleUnderline"/>
          <w:szCs w:val="22"/>
          <w:highlight w:val="green"/>
        </w:rPr>
        <w:t>environmental resources</w:t>
      </w:r>
      <w:r w:rsidRPr="008575D6">
        <w:rPr>
          <w:rStyle w:val="StyleUnderline"/>
          <w:szCs w:val="22"/>
        </w:rPr>
        <w:t xml:space="preserve"> </w:t>
      </w:r>
      <w:r w:rsidRPr="007442A6">
        <w:rPr>
          <w:rStyle w:val="StyleUnderline"/>
          <w:szCs w:val="22"/>
          <w:highlight w:val="green"/>
        </w:rPr>
        <w:t>confiscated without compensation, polluting</w:t>
      </w:r>
      <w:r w:rsidRPr="008575D6">
        <w:rPr>
          <w:rStyle w:val="StyleUnderline"/>
          <w:szCs w:val="22"/>
        </w:rPr>
        <w:t xml:space="preserve"> their territory, and </w:t>
      </w:r>
      <w:r w:rsidRPr="007442A6">
        <w:rPr>
          <w:rStyle w:val="StyleUnderline"/>
          <w:szCs w:val="22"/>
          <w:highlight w:val="green"/>
        </w:rPr>
        <w:t>extracting</w:t>
      </w:r>
      <w:r w:rsidRPr="008575D6">
        <w:rPr>
          <w:rStyle w:val="StyleUnderline"/>
          <w:szCs w:val="22"/>
        </w:rPr>
        <w:t xml:space="preserve"> their </w:t>
      </w:r>
      <w:r w:rsidRPr="007442A6">
        <w:rPr>
          <w:rStyle w:val="StyleUnderline"/>
          <w:szCs w:val="22"/>
          <w:highlight w:val="green"/>
        </w:rPr>
        <w:t>livelihoods and knowledge</w:t>
      </w:r>
      <w:r w:rsidRPr="007442A6">
        <w:rPr>
          <w:rStyle w:val="StyleUnderline"/>
          <w:sz w:val="14"/>
          <w:szCs w:val="22"/>
          <w:u w:val="none"/>
        </w:rPr>
        <w:t xml:space="preserve">.93 </w:t>
      </w:r>
      <w:r w:rsidRPr="007442A6">
        <w:rPr>
          <w:rStyle w:val="StyleUnderline"/>
          <w:szCs w:val="22"/>
          <w:highlight w:val="green"/>
        </w:rPr>
        <w:t>Land</w:t>
      </w:r>
      <w:r w:rsidRPr="008575D6">
        <w:rPr>
          <w:rStyle w:val="StyleUnderline"/>
          <w:szCs w:val="22"/>
        </w:rPr>
        <w:t xml:space="preserve">, </w:t>
      </w:r>
      <w:r w:rsidRPr="007442A6">
        <w:rPr>
          <w:rStyle w:val="StyleUnderline"/>
          <w:sz w:val="14"/>
          <w:szCs w:val="22"/>
          <w:u w:val="none"/>
        </w:rPr>
        <w:t xml:space="preserve">after all, not only </w:t>
      </w:r>
      <w:r w:rsidRPr="007442A6">
        <w:rPr>
          <w:rStyle w:val="StyleUnderline"/>
          <w:szCs w:val="22"/>
          <w:highlight w:val="green"/>
        </w:rPr>
        <w:t>supports, sustains and nourishes human</w:t>
      </w:r>
      <w:r w:rsidRPr="008575D6">
        <w:rPr>
          <w:rStyle w:val="StyleUnderline"/>
          <w:szCs w:val="22"/>
        </w:rPr>
        <w:t xml:space="preserve"> and non-human </w:t>
      </w:r>
      <w:r w:rsidRPr="007442A6">
        <w:rPr>
          <w:rStyle w:val="StyleUnderline"/>
          <w:szCs w:val="22"/>
          <w:highlight w:val="green"/>
        </w:rPr>
        <w:t>life</w:t>
      </w:r>
      <w:r w:rsidRPr="008575D6">
        <w:rPr>
          <w:rStyle w:val="StyleUnderline"/>
          <w:szCs w:val="22"/>
        </w:rPr>
        <w:t xml:space="preserve">, but is also the very </w:t>
      </w:r>
      <w:r w:rsidRPr="007442A6">
        <w:rPr>
          <w:rStyle w:val="StyleUnderline"/>
          <w:szCs w:val="22"/>
          <w:highlight w:val="green"/>
        </w:rPr>
        <w:t>basis for</w:t>
      </w:r>
      <w:r w:rsidRPr="008575D6">
        <w:rPr>
          <w:rStyle w:val="StyleUnderline"/>
          <w:szCs w:val="22"/>
        </w:rPr>
        <w:t xml:space="preserve"> </w:t>
      </w:r>
      <w:r w:rsidRPr="007442A6">
        <w:rPr>
          <w:rStyle w:val="StyleUnderline"/>
          <w:sz w:val="14"/>
          <w:szCs w:val="22"/>
          <w:u w:val="none"/>
        </w:rPr>
        <w:t xml:space="preserve">what Glen </w:t>
      </w:r>
      <w:proofErr w:type="spellStart"/>
      <w:r w:rsidRPr="007442A6">
        <w:rPr>
          <w:rStyle w:val="StyleUnderline"/>
          <w:sz w:val="14"/>
          <w:szCs w:val="22"/>
          <w:u w:val="none"/>
        </w:rPr>
        <w:t>Coulthard</w:t>
      </w:r>
      <w:proofErr w:type="spellEnd"/>
      <w:r w:rsidRPr="007442A6">
        <w:rPr>
          <w:rStyle w:val="StyleUnderline"/>
          <w:sz w:val="14"/>
          <w:szCs w:val="22"/>
          <w:u w:val="none"/>
        </w:rPr>
        <w:t xml:space="preserve"> and Simpson refer to as </w:t>
      </w:r>
      <w:r w:rsidRPr="007442A6">
        <w:rPr>
          <w:rStyle w:val="StyleUnderline"/>
          <w:szCs w:val="22"/>
          <w:highlight w:val="green"/>
        </w:rPr>
        <w:t>grounded normativity</w:t>
      </w:r>
      <w:r w:rsidRPr="007442A6">
        <w:rPr>
          <w:rStyle w:val="StyleUnderline"/>
          <w:sz w:val="14"/>
          <w:szCs w:val="22"/>
          <w:u w:val="none"/>
        </w:rPr>
        <w:t xml:space="preserve">.94 While </w:t>
      </w:r>
      <w:proofErr w:type="spellStart"/>
      <w:r w:rsidRPr="007442A6">
        <w:rPr>
          <w:rStyle w:val="StyleUnderline"/>
          <w:sz w:val="14"/>
          <w:szCs w:val="22"/>
          <w:u w:val="none"/>
        </w:rPr>
        <w:t>Coulthard</w:t>
      </w:r>
      <w:proofErr w:type="spellEnd"/>
      <w:r w:rsidRPr="007442A6">
        <w:rPr>
          <w:rStyle w:val="StyleUnderline"/>
          <w:sz w:val="14"/>
          <w:szCs w:val="22"/>
          <w:u w:val="none"/>
        </w:rPr>
        <w:t xml:space="preserve"> and Simpson’s respective notions of grounded normativity </w:t>
      </w:r>
      <w:r w:rsidRPr="004755B9">
        <w:rPr>
          <w:rStyle w:val="StyleUnderline"/>
          <w:b/>
          <w:bCs/>
          <w:szCs w:val="22"/>
        </w:rPr>
        <w:t xml:space="preserve">pertain to </w:t>
      </w:r>
      <w:r w:rsidRPr="004755B9">
        <w:rPr>
          <w:rStyle w:val="StyleUnderline"/>
          <w:b/>
          <w:bCs/>
          <w:szCs w:val="22"/>
          <w:highlight w:val="green"/>
        </w:rPr>
        <w:t xml:space="preserve">specific, Indigenous, place-based </w:t>
      </w:r>
      <w:proofErr w:type="spellStart"/>
      <w:r w:rsidRPr="004755B9">
        <w:rPr>
          <w:rStyle w:val="StyleUnderline"/>
          <w:b/>
          <w:bCs/>
          <w:szCs w:val="22"/>
          <w:highlight w:val="green"/>
        </w:rPr>
        <w:t>interrelationalities</w:t>
      </w:r>
      <w:proofErr w:type="spellEnd"/>
      <w:r w:rsidRPr="004755B9">
        <w:rPr>
          <w:rStyle w:val="StyleUnderline"/>
          <w:b/>
          <w:bCs/>
          <w:szCs w:val="22"/>
          <w:highlight w:val="green"/>
        </w:rPr>
        <w:t>, practices of worldmaking, and ethical commitments</w:t>
      </w:r>
      <w:r w:rsidRPr="007442A6">
        <w:rPr>
          <w:rStyle w:val="StyleUnderline"/>
          <w:sz w:val="14"/>
          <w:szCs w:val="22"/>
          <w:u w:val="none"/>
        </w:rPr>
        <w:t xml:space="preserve">, the works of other decolonial (and post-colonial) scholars such as Vandana Shiva,95 Eduardo Gudynas,96 Marisol de la Cadena,97 and Arturo Escobar98 elaborate such ecologically embedded </w:t>
      </w:r>
      <w:proofErr w:type="spellStart"/>
      <w:r w:rsidRPr="007442A6">
        <w:rPr>
          <w:rStyle w:val="StyleUnderline"/>
          <w:sz w:val="14"/>
          <w:szCs w:val="22"/>
          <w:u w:val="none"/>
        </w:rPr>
        <w:t>normativities</w:t>
      </w:r>
      <w:proofErr w:type="spellEnd"/>
      <w:r w:rsidRPr="007442A6">
        <w:rPr>
          <w:rStyle w:val="StyleUnderline"/>
          <w:sz w:val="14"/>
          <w:szCs w:val="22"/>
          <w:u w:val="none"/>
        </w:rPr>
        <w:t xml:space="preserve"> and cosmologies as present more widely. </w:t>
      </w:r>
      <w:r w:rsidRPr="007442A6">
        <w:rPr>
          <w:rStyle w:val="StyleUnderline"/>
          <w:szCs w:val="22"/>
        </w:rPr>
        <w:t xml:space="preserve">Expropriation – from land, resources, and embodied </w:t>
      </w:r>
      <w:proofErr w:type="spellStart"/>
      <w:r w:rsidRPr="007442A6">
        <w:rPr>
          <w:rStyle w:val="StyleUnderline"/>
          <w:szCs w:val="22"/>
        </w:rPr>
        <w:t>apacities</w:t>
      </w:r>
      <w:proofErr w:type="spellEnd"/>
      <w:r w:rsidRPr="007442A6">
        <w:rPr>
          <w:rStyle w:val="StyleUnderline"/>
          <w:sz w:val="14"/>
          <w:szCs w:val="22"/>
          <w:u w:val="none"/>
        </w:rPr>
        <w:t xml:space="preserve"> – renders particularly precarious the reproduction of these </w:t>
      </w:r>
      <w:proofErr w:type="spellStart"/>
      <w:r w:rsidRPr="007442A6">
        <w:rPr>
          <w:rStyle w:val="StyleUnderline"/>
          <w:sz w:val="14"/>
          <w:szCs w:val="22"/>
          <w:u w:val="none"/>
        </w:rPr>
        <w:t>normativities</w:t>
      </w:r>
      <w:proofErr w:type="spellEnd"/>
      <w:r w:rsidRPr="007442A6">
        <w:rPr>
          <w:rStyle w:val="StyleUnderline"/>
          <w:sz w:val="14"/>
          <w:szCs w:val="22"/>
          <w:u w:val="none"/>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7442A6">
        <w:rPr>
          <w:rStyle w:val="StyleUnderline"/>
          <w:sz w:val="14"/>
          <w:szCs w:val="22"/>
          <w:u w:val="none"/>
        </w:rPr>
        <w:t>labour</w:t>
      </w:r>
      <w:proofErr w:type="spellEnd"/>
      <w:r w:rsidRPr="007442A6">
        <w:rPr>
          <w:rStyle w:val="StyleUnderline"/>
          <w:sz w:val="14"/>
          <w:szCs w:val="22"/>
          <w:u w:val="none"/>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7442A6">
        <w:rPr>
          <w:rStyle w:val="StyleUnderline"/>
          <w:sz w:val="14"/>
          <w:szCs w:val="22"/>
          <w:u w:val="none"/>
        </w:rPr>
        <w:t>labour</w:t>
      </w:r>
      <w:proofErr w:type="spellEnd"/>
      <w:r w:rsidRPr="007442A6">
        <w:rPr>
          <w:rStyle w:val="StyleUnderline"/>
          <w:sz w:val="14"/>
          <w:szCs w:val="22"/>
          <w:u w:val="none"/>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7442A6">
        <w:rPr>
          <w:rStyle w:val="StyleUnderline"/>
          <w:sz w:val="14"/>
          <w:szCs w:val="22"/>
          <w:u w:val="none"/>
        </w:rPr>
        <w:t>labour</w:t>
      </w:r>
      <w:proofErr w:type="spellEnd"/>
      <w:r w:rsidRPr="007442A6">
        <w:rPr>
          <w:rStyle w:val="StyleUnderline"/>
          <w:sz w:val="14"/>
          <w:szCs w:val="22"/>
          <w:u w:val="none"/>
        </w:rPr>
        <w:t xml:space="preserve"> law itself: namely, to consider how this law is also imbricated in and inadvertently extends this very form of capitalism.</w:t>
      </w:r>
    </w:p>
    <w:p w14:paraId="04834C6E" w14:textId="77777777" w:rsidR="00EF31C4" w:rsidRDefault="00EF31C4" w:rsidP="00D302B8">
      <w:pPr>
        <w:pStyle w:val="Heading4"/>
        <w:rPr>
          <w:rStyle w:val="Hyperlink"/>
        </w:rPr>
      </w:pPr>
      <w:r>
        <w:rPr>
          <w:rStyle w:val="Hyperlink"/>
        </w:rPr>
        <w:lastRenderedPageBreak/>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7541EB37" w14:textId="77777777" w:rsidR="00D302B8" w:rsidRPr="00352BA9" w:rsidRDefault="00D302B8" w:rsidP="00D302B8">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7CE98581" w14:textId="77777777" w:rsidR="00D302B8" w:rsidRPr="00FF487C" w:rsidRDefault="00D302B8" w:rsidP="00D302B8">
      <w:pPr>
        <w:rPr>
          <w:rStyle w:val="Hyperlink"/>
          <w:u w:val="single"/>
        </w:rPr>
      </w:pPr>
      <w:r w:rsidRPr="00FF487C">
        <w:rPr>
          <w:rStyle w:val="Hyperlink"/>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FF487C">
        <w:rPr>
          <w:rStyle w:val="Hyperlink"/>
          <w:highlight w:val="green"/>
          <w:u w:val="single"/>
        </w:rPr>
        <w:t>epistemic conditions</w:t>
      </w:r>
      <w:r w:rsidRPr="00FF487C">
        <w:rPr>
          <w:rStyle w:val="Hyperlink"/>
          <w:sz w:val="14"/>
        </w:rPr>
        <w:t xml:space="preserve"> at the fulcrum of US liberal and radical thought and politics that </w:t>
      </w:r>
      <w:r w:rsidRPr="00FF487C">
        <w:rPr>
          <w:rStyle w:val="Hyperlink"/>
          <w:u w:val="single"/>
        </w:rPr>
        <w:t xml:space="preserve">continue to </w:t>
      </w:r>
      <w:r w:rsidRPr="00FF487C">
        <w:rPr>
          <w:rStyle w:val="Hyperlink"/>
          <w:highlight w:val="green"/>
          <w:u w:val="single"/>
        </w:rPr>
        <w:t>disavow settler colonialism and racial violence</w:t>
      </w:r>
      <w:r w:rsidRPr="00FF487C">
        <w:rPr>
          <w:rStyle w:val="Hyperlink"/>
          <w:u w:val="single"/>
        </w:rPr>
        <w:t xml:space="preserve"> as </w:t>
      </w:r>
      <w:r w:rsidRPr="00FF487C">
        <w:rPr>
          <w:rStyle w:val="Hyperlink"/>
          <w:highlight w:val="green"/>
          <w:u w:val="single"/>
        </w:rPr>
        <w:t>determinate</w:t>
      </w:r>
      <w:r w:rsidRPr="00FF487C">
        <w:rPr>
          <w:rStyle w:val="Hyperlink"/>
          <w:u w:val="single"/>
        </w:rPr>
        <w:t xml:space="preserve"> conditions </w:t>
      </w:r>
      <w:r w:rsidRPr="00FF487C">
        <w:rPr>
          <w:rStyle w:val="Hyperlink"/>
          <w:highlight w:val="green"/>
          <w:u w:val="single"/>
        </w:rPr>
        <w:t>of</w:t>
      </w:r>
      <w:r w:rsidRPr="00FF487C">
        <w:rPr>
          <w:rStyle w:val="Hyperlink"/>
          <w:sz w:val="14"/>
        </w:rPr>
        <w:t xml:space="preserve"> and immanent to </w:t>
      </w:r>
      <w:r w:rsidRPr="00FF487C">
        <w:rPr>
          <w:rStyle w:val="Hyperlink"/>
          <w:highlight w:val="green"/>
          <w:u w:val="single"/>
        </w:rPr>
        <w:t>US capitalism and modernity</w:t>
      </w:r>
      <w:r w:rsidRPr="00FF487C">
        <w:rPr>
          <w:rStyle w:val="Hyperlink"/>
          <w:sz w:val="14"/>
        </w:rPr>
        <w:t xml:space="preserve">, including this moment of financial globalization. The historical processes of </w:t>
      </w:r>
      <w:r w:rsidRPr="00FF487C">
        <w:rPr>
          <w:rStyle w:val="Hyperlink"/>
          <w:highlight w:val="green"/>
          <w:u w:val="single"/>
        </w:rPr>
        <w:t>colonization and racialization</w:t>
      </w:r>
      <w:r w:rsidRPr="00FF487C">
        <w:rPr>
          <w:rStyle w:val="Hyperlink"/>
          <w:u w:val="single"/>
        </w:rPr>
        <w:t xml:space="preserve"> here are </w:t>
      </w:r>
      <w:r w:rsidRPr="00FF487C">
        <w:rPr>
          <w:rStyle w:val="Hyperlink"/>
          <w:highlight w:val="green"/>
          <w:u w:val="single"/>
        </w:rPr>
        <w:t>simultaneously distinct and reciprocal</w:t>
      </w:r>
      <w:r w:rsidRPr="00FF487C">
        <w:rPr>
          <w:rStyle w:val="Hyperlink"/>
          <w:u w:val="single"/>
        </w:rPr>
        <w:t>,</w:t>
      </w:r>
      <w:r w:rsidRPr="00FF487C">
        <w:rPr>
          <w:rStyle w:val="Hyperlink"/>
          <w:sz w:val="14"/>
        </w:rPr>
        <w:t xml:space="preserve"> yet mobile rationalities of priority </w:t>
      </w:r>
      <w:proofErr w:type="gramStart"/>
      <w:r w:rsidRPr="00FF487C">
        <w:rPr>
          <w:rStyle w:val="Hyperlink"/>
          <w:sz w:val="14"/>
        </w:rPr>
        <w:t>more often than not</w:t>
      </w:r>
      <w:proofErr w:type="gramEnd"/>
      <w:r w:rsidRPr="00FF487C">
        <w:rPr>
          <w:rStyle w:val="Hyperlink"/>
          <w:sz w:val="14"/>
        </w:rPr>
        <w:t xml:space="preserve"> have themselves been appropriated on behalf of settler colonial governance and the profit margins of racial capitalism. Moreover, </w:t>
      </w:r>
      <w:r w:rsidRPr="00FF487C">
        <w:rPr>
          <w:rStyle w:val="Hyperlink"/>
          <w:u w:val="single"/>
        </w:rPr>
        <w:t>colonialism</w:t>
      </w:r>
      <w:r w:rsidRPr="00FF487C">
        <w:rPr>
          <w:rStyle w:val="Hyperlink"/>
          <w:sz w:val="14"/>
        </w:rPr>
        <w:t xml:space="preserve">—like other modes of “so-called original accumulation”—is frequently </w:t>
      </w:r>
      <w:r w:rsidRPr="00FF487C">
        <w:rPr>
          <w:rStyle w:val="Hyperlink"/>
          <w:u w:val="single"/>
        </w:rPr>
        <w:t>treated as</w:t>
      </w:r>
      <w:r w:rsidRPr="00FF487C">
        <w:rPr>
          <w:rStyle w:val="Hyperlink"/>
          <w:sz w:val="14"/>
        </w:rPr>
        <w:t xml:space="preserve"> merely a </w:t>
      </w:r>
      <w:r w:rsidRPr="00FF487C">
        <w:rPr>
          <w:rStyle w:val="Hyperlink"/>
          <w:u w:val="single"/>
        </w:rPr>
        <w:t>historical precursor to the subsequent depredations of racism</w:t>
      </w:r>
      <w:r w:rsidRPr="00FF487C">
        <w:rPr>
          <w:rStyle w:val="Hyperlink"/>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w:t>
      </w:r>
      <w:proofErr w:type="spellStart"/>
      <w:r w:rsidRPr="00FF487C">
        <w:rPr>
          <w:rStyle w:val="Hyperlink"/>
          <w:sz w:val="14"/>
        </w:rPr>
        <w:t>labour</w:t>
      </w:r>
      <w:proofErr w:type="spellEnd"/>
      <w:r w:rsidRPr="00FF487C">
        <w:rPr>
          <w:rStyle w:val="Hyperlink"/>
          <w:sz w:val="14"/>
        </w:rPr>
        <w:t xml:space="preserve">-market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w:t>
      </w:r>
      <w:proofErr w:type="spellStart"/>
      <w:r w:rsidRPr="00FF487C">
        <w:rPr>
          <w:rStyle w:val="Hyperlink"/>
          <w:sz w:val="14"/>
        </w:rPr>
        <w:t>capitalintensive</w:t>
      </w:r>
      <w:proofErr w:type="spellEnd"/>
      <w:r w:rsidRPr="00FF487C">
        <w:rPr>
          <w:rStyle w:val="Hyperlink"/>
          <w:sz w:val="14"/>
        </w:rPr>
        <w:t xml:space="preserve"> European industrialization for a worldwide market. Too often </w:t>
      </w:r>
      <w:r w:rsidRPr="00FF487C">
        <w:rPr>
          <w:rStyle w:val="Hyperlink"/>
          <w:u w:val="single"/>
        </w:rPr>
        <w:t xml:space="preserve">subsequent work has further </w:t>
      </w:r>
      <w:r w:rsidRPr="00FF487C">
        <w:rPr>
          <w:rStyle w:val="Hyperlink"/>
          <w:highlight w:val="green"/>
          <w:u w:val="single"/>
        </w:rPr>
        <w:t>misconstrued</w:t>
      </w:r>
      <w:r w:rsidRPr="00FF487C">
        <w:rPr>
          <w:rStyle w:val="Hyperlink"/>
          <w:u w:val="single"/>
        </w:rPr>
        <w:t xml:space="preserve"> the </w:t>
      </w:r>
      <w:r w:rsidRPr="00FF487C">
        <w:rPr>
          <w:rStyle w:val="Hyperlink"/>
          <w:highlight w:val="green"/>
          <w:u w:val="single"/>
        </w:rPr>
        <w:t>relationships among slavery, colonialism, and capitalism as</w:t>
      </w:r>
      <w:r w:rsidRPr="00FF487C">
        <w:rPr>
          <w:rStyle w:val="Hyperlink"/>
          <w:u w:val="single"/>
        </w:rPr>
        <w:t xml:space="preserve"> a </w:t>
      </w:r>
      <w:r w:rsidRPr="00FF487C">
        <w:rPr>
          <w:rStyle w:val="Hyperlink"/>
          <w:highlight w:val="green"/>
          <w:u w:val="single"/>
        </w:rPr>
        <w:t>linear historical development</w:t>
      </w:r>
      <w:r w:rsidRPr="00FF487C">
        <w:rPr>
          <w:rStyle w:val="Hyperlink"/>
          <w:u w:val="single"/>
        </w:rPr>
        <w:t xml:space="preserve"> </w:t>
      </w:r>
      <w:r w:rsidRPr="00FF487C">
        <w:rPr>
          <w:rStyle w:val="Hyperlink"/>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w:t>
      </w:r>
      <w:proofErr w:type="spellStart"/>
      <w:r w:rsidRPr="00FF487C">
        <w:rPr>
          <w:rStyle w:val="Hyperlink"/>
          <w:sz w:val="14"/>
        </w:rPr>
        <w:t>stagist</w:t>
      </w:r>
      <w:proofErr w:type="spellEnd"/>
      <w:r w:rsidRPr="00FF487C">
        <w:rPr>
          <w:rStyle w:val="Hyperlink"/>
          <w:sz w:val="14"/>
        </w:rPr>
        <w:t xml:space="preserve">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FF487C">
        <w:rPr>
          <w:rStyle w:val="Hyperlink"/>
          <w:highlight w:val="green"/>
          <w:u w:val="single"/>
        </w:rPr>
        <w:t>academic</w:t>
      </w:r>
      <w:r w:rsidRPr="00FF487C">
        <w:rPr>
          <w:rStyle w:val="Hyperlink"/>
          <w:u w:val="single"/>
        </w:rPr>
        <w:t xml:space="preserve"> and </w:t>
      </w:r>
      <w:r w:rsidRPr="00FF487C">
        <w:rPr>
          <w:rStyle w:val="Hyperlink"/>
          <w:highlight w:val="green"/>
          <w:u w:val="single"/>
        </w:rPr>
        <w:t>political debate</w:t>
      </w:r>
      <w:r w:rsidRPr="00FF487C">
        <w:rPr>
          <w:rStyle w:val="Hyperlink"/>
          <w:u w:val="single"/>
        </w:rPr>
        <w:t xml:space="preserve"> today would be </w:t>
      </w:r>
      <w:r w:rsidRPr="00FF487C">
        <w:rPr>
          <w:rStyle w:val="Hyperlink"/>
          <w:highlight w:val="green"/>
          <w:u w:val="single"/>
        </w:rPr>
        <w:t>transformed</w:t>
      </w:r>
      <w:r w:rsidRPr="00FF487C">
        <w:rPr>
          <w:rStyle w:val="Hyperlink"/>
          <w:u w:val="single"/>
        </w:rPr>
        <w:t xml:space="preserve"> if an </w:t>
      </w:r>
      <w:r w:rsidRPr="00FF487C">
        <w:rPr>
          <w:rStyle w:val="Hyperlink"/>
          <w:highlight w:val="green"/>
          <w:u w:val="single"/>
        </w:rPr>
        <w:t>understanding of colonization as ongoing</w:t>
      </w:r>
      <w:r w:rsidRPr="00FF487C">
        <w:rPr>
          <w:rStyle w:val="Hyperlink"/>
          <w:u w:val="single"/>
        </w:rPr>
        <w:t xml:space="preserve"> and the </w:t>
      </w:r>
      <w:r w:rsidRPr="00FF487C">
        <w:rPr>
          <w:rStyle w:val="Hyperlink"/>
          <w:highlight w:val="green"/>
          <w:u w:val="single"/>
        </w:rPr>
        <w:t>lived experience of colonialism</w:t>
      </w:r>
      <w:r w:rsidRPr="00FF487C">
        <w:rPr>
          <w:rStyle w:val="Hyperlink"/>
          <w:u w:val="single"/>
        </w:rPr>
        <w:t xml:space="preserve"> as a condition of possibility </w:t>
      </w:r>
      <w:r w:rsidRPr="00FF487C">
        <w:rPr>
          <w:rStyle w:val="Hyperlink"/>
          <w:highlight w:val="green"/>
          <w:u w:val="single"/>
        </w:rPr>
        <w:t>were prioritized</w:t>
      </w:r>
      <w:r w:rsidRPr="00FF487C">
        <w:rPr>
          <w:rStyle w:val="Hyperlink"/>
          <w:u w:val="single"/>
        </w:rPr>
        <w:t xml:space="preserve"> and considered as something that critical analysis had an enduring responsibility to address</w:t>
      </w:r>
      <w:r w:rsidRPr="00FF487C">
        <w:rPr>
          <w:rStyle w:val="Hyperlink"/>
          <w:sz w:val="14"/>
        </w:rPr>
        <w:t xml:space="preserve">.22 To think of racial </w:t>
      </w:r>
      <w:proofErr w:type="spellStart"/>
      <w:r w:rsidRPr="00FF487C">
        <w:rPr>
          <w:rStyle w:val="Hyperlink"/>
          <w:sz w:val="14"/>
        </w:rPr>
        <w:t>violences</w:t>
      </w:r>
      <w:proofErr w:type="spellEnd"/>
      <w:r w:rsidRPr="00FF487C">
        <w:rPr>
          <w:rStyle w:val="Hyperlink"/>
          <w:sz w:val="14"/>
        </w:rPr>
        <w:t xml:space="preserve"> through colonial </w:t>
      </w:r>
      <w:proofErr w:type="spellStart"/>
      <w:r w:rsidRPr="00FF487C">
        <w:rPr>
          <w:rStyle w:val="Hyperlink"/>
          <w:sz w:val="14"/>
        </w:rPr>
        <w:t>violences</w:t>
      </w:r>
      <w:proofErr w:type="spellEnd"/>
      <w:r w:rsidRPr="00FF487C">
        <w:rPr>
          <w:rStyle w:val="Hyperlink"/>
          <w:sz w:val="14"/>
        </w:rPr>
        <w:t xml:space="preserve"> not as an “</w:t>
      </w:r>
      <w:proofErr w:type="spellStart"/>
      <w:r w:rsidRPr="00FF487C">
        <w:rPr>
          <w:rStyle w:val="Hyperlink"/>
          <w:sz w:val="14"/>
        </w:rPr>
        <w:t>originary</w:t>
      </w:r>
      <w:proofErr w:type="spellEnd"/>
      <w:r w:rsidRPr="00FF487C">
        <w:rPr>
          <w:rStyle w:val="Hyperlink"/>
          <w:sz w:val="14"/>
        </w:rPr>
        <w:t xml:space="preserve">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w:t>
      </w:r>
      <w:r w:rsidRPr="00FF487C">
        <w:rPr>
          <w:rStyle w:val="Hyperlink"/>
          <w:sz w:val="14"/>
        </w:rPr>
        <w:lastRenderedPageBreak/>
        <w:t xml:space="preserve">Financialization Our conception of </w:t>
      </w:r>
      <w:r w:rsidRPr="00FF487C">
        <w:rPr>
          <w:rStyle w:val="Hyperlink"/>
          <w:highlight w:val="green"/>
          <w:u w:val="single"/>
        </w:rPr>
        <w:t>economies of dispossession</w:t>
      </w:r>
      <w:r w:rsidRPr="00FF487C">
        <w:rPr>
          <w:rStyle w:val="Hyperlink"/>
          <w:sz w:val="14"/>
        </w:rPr>
        <w:t xml:space="preserve"> is intended to draw attention to the overriding importance of rationalities of abstraction and commensurability for capitalism.23 These are the </w:t>
      </w:r>
      <w:r w:rsidRPr="00FF487C">
        <w:rPr>
          <w:rStyle w:val="Hyperlink"/>
          <w:u w:val="single"/>
        </w:rPr>
        <w:t>rationalities that enact and di</w:t>
      </w:r>
      <w:r w:rsidRPr="00FF487C">
        <w:rPr>
          <w:rStyle w:val="Hyperlink"/>
          <w:highlight w:val="green"/>
          <w:u w:val="single"/>
        </w:rPr>
        <w:t>savow racial and colonial violence</w:t>
      </w:r>
      <w:r w:rsidRPr="00FF487C">
        <w:rPr>
          <w:rStyle w:val="Hyperlink"/>
          <w:u w:val="single"/>
        </w:rPr>
        <w:t xml:space="preserve"> by constituting people, land, and the relations of social life as translatable into value form,</w:t>
      </w:r>
      <w:r w:rsidRPr="00FF487C">
        <w:rPr>
          <w:rStyle w:val="Hyperlink"/>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FF487C">
        <w:rPr>
          <w:rStyle w:val="Hyperlink"/>
          <w:highlight w:val="green"/>
          <w:u w:val="single"/>
        </w:rPr>
        <w:t>land made property abstracted into monetary value</w:t>
      </w:r>
      <w:r w:rsidRPr="00FF487C">
        <w:rPr>
          <w:rStyle w:val="Hyperlink"/>
          <w:u w:val="single"/>
        </w:rPr>
        <w:t>—was innovated in the colonial dispossession of Indigenous peoples in North America</w:t>
      </w:r>
      <w:r w:rsidRPr="00FF487C">
        <w:rPr>
          <w:rStyle w:val="Hyperlink"/>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FF487C">
        <w:rPr>
          <w:rStyle w:val="Hyperlink"/>
          <w:highlight w:val="green"/>
          <w:u w:val="single"/>
        </w:rPr>
        <w:t>financialization</w:t>
      </w:r>
      <w:r w:rsidRPr="00FF487C">
        <w:rPr>
          <w:rStyle w:val="Hyperlink"/>
          <w:u w:val="single"/>
        </w:rPr>
        <w:t xml:space="preserve"> restructures familiar logics of </w:t>
      </w:r>
      <w:proofErr w:type="spellStart"/>
      <w:r w:rsidRPr="00FF487C">
        <w:rPr>
          <w:rStyle w:val="Hyperlink"/>
          <w:u w:val="single"/>
        </w:rPr>
        <w:t>propriation</w:t>
      </w:r>
      <w:proofErr w:type="spellEnd"/>
      <w:r w:rsidRPr="00FF487C">
        <w:rPr>
          <w:rStyle w:val="Hyperlink"/>
          <w:u w:val="single"/>
        </w:rPr>
        <w:t xml:space="preserve"> that have used liberal idioms to </w:t>
      </w:r>
      <w:r w:rsidRPr="00FF487C">
        <w:rPr>
          <w:rStyle w:val="Hyperlink"/>
          <w:highlight w:val="green"/>
          <w:u w:val="single"/>
        </w:rPr>
        <w:t>make human bodies abstractable into value forms</w:t>
      </w:r>
      <w:r w:rsidRPr="00FF487C">
        <w:rPr>
          <w:rStyle w:val="Hyperlink"/>
          <w:u w:val="single"/>
        </w:rPr>
        <w:t xml:space="preserve">, abstracting </w:t>
      </w:r>
      <w:proofErr w:type="gramStart"/>
      <w:r w:rsidRPr="00FF487C">
        <w:rPr>
          <w:rStyle w:val="Hyperlink"/>
          <w:u w:val="single"/>
        </w:rPr>
        <w:t>concrete</w:t>
      </w:r>
      <w:proofErr w:type="gramEnd"/>
      <w:r w:rsidRPr="00FF487C">
        <w:rPr>
          <w:rStyle w:val="Hyperlink"/>
          <w:u w:val="single"/>
        </w:rPr>
        <w:t xml:space="preserve"> and specific human lives into kinds of human capital</w:t>
      </w:r>
      <w:r w:rsidRPr="00FF487C">
        <w:rPr>
          <w:rStyle w:val="Hyperlink"/>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w:t>
      </w:r>
      <w:proofErr w:type="spellStart"/>
      <w:r w:rsidRPr="00FF487C">
        <w:rPr>
          <w:rStyle w:val="Hyperlink"/>
          <w:sz w:val="14"/>
        </w:rPr>
        <w:t>abstractability</w:t>
      </w:r>
      <w:proofErr w:type="spellEnd"/>
      <w:r w:rsidRPr="00FF487C">
        <w:rPr>
          <w:rStyle w:val="Hyperlink"/>
          <w:sz w:val="14"/>
        </w:rPr>
        <w:t xml:space="preserve"> of humans as tools for capital continues but </w:t>
      </w:r>
      <w:r w:rsidRPr="00FF487C">
        <w:rPr>
          <w:rStyle w:val="Hyperlink"/>
          <w:u w:val="single"/>
        </w:rPr>
        <w:t>profit is structured around the “human capital” of laboring and nonlaboring bodies alike</w:t>
      </w:r>
      <w:r w:rsidRPr="00FF487C">
        <w:rPr>
          <w:rStyle w:val="Hyperlink"/>
          <w:sz w:val="14"/>
        </w:rPr>
        <w:t xml:space="preserve">, whose transactability and insertion into circuits of capital valorization are mediated through racialization, law, social contract, and direct coercion. On a second level, there is something new at play, a new violence of </w:t>
      </w:r>
      <w:proofErr w:type="spellStart"/>
      <w:r w:rsidRPr="00FF487C">
        <w:rPr>
          <w:rStyle w:val="Hyperlink"/>
          <w:sz w:val="14"/>
        </w:rPr>
        <w:t>commensurabilty</w:t>
      </w:r>
      <w:proofErr w:type="spellEnd"/>
      <w:r w:rsidRPr="00FF487C">
        <w:rPr>
          <w:rStyle w:val="Hyperlink"/>
          <w:sz w:val="14"/>
        </w:rPr>
        <w:t xml:space="preserve"> that does not require the same mediations, where the force of the rationality of financialization itself—numeracy, abstractions, proceduralism—operates as its own mode of valorization and violence. For example, in the case of </w:t>
      </w:r>
      <w:r w:rsidRPr="00FF487C">
        <w:rPr>
          <w:rStyle w:val="Hyperlink"/>
          <w:u w:val="single"/>
        </w:rPr>
        <w:t>stock markets rising or falling with the dropping of Israeli bombs on populations in Gaza or austerity regimes imposing regulations on populations in Greece</w:t>
      </w:r>
      <w:r w:rsidRPr="00FF487C">
        <w:rPr>
          <w:rStyle w:val="Hyperlink"/>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FF487C">
        <w:rPr>
          <w:rStyle w:val="Hyperlink"/>
          <w:u w:val="single"/>
        </w:rPr>
        <w:t>formalism of “</w:t>
      </w:r>
      <w:r w:rsidRPr="00FF487C">
        <w:rPr>
          <w:rStyle w:val="Hyperlink"/>
          <w:highlight w:val="green"/>
          <w:u w:val="single"/>
        </w:rPr>
        <w:t>modern liberal humanism</w:t>
      </w:r>
      <w:r w:rsidRPr="00FF487C">
        <w:rPr>
          <w:rStyle w:val="Hyperlink"/>
          <w:u w:val="single"/>
        </w:rPr>
        <w:t xml:space="preserve"> … that </w:t>
      </w:r>
      <w:r w:rsidRPr="00FF487C">
        <w:rPr>
          <w:rStyle w:val="Hyperlink"/>
          <w:highlight w:val="green"/>
          <w:u w:val="single"/>
        </w:rPr>
        <w:t>translates the world through</w:t>
      </w:r>
      <w:r w:rsidRPr="00FF487C">
        <w:rPr>
          <w:rStyle w:val="Hyperlink"/>
          <w:u w:val="single"/>
        </w:rPr>
        <w:t xml:space="preserve"> an economy of affirmation and </w:t>
      </w:r>
      <w:r w:rsidRPr="00FF487C">
        <w:rPr>
          <w:rStyle w:val="Hyperlink"/>
          <w:highlight w:val="green"/>
          <w:u w:val="single"/>
        </w:rPr>
        <w:t>forgetting</w:t>
      </w:r>
      <w:r w:rsidRPr="00FF487C">
        <w:rPr>
          <w:rStyle w:val="Hyperlink"/>
          <w:u w:val="single"/>
        </w:rPr>
        <w:t xml:space="preserve"> within a regime of desiring freedom.”</w:t>
      </w:r>
      <w:r w:rsidRPr="00FF487C">
        <w:rPr>
          <w:rStyle w:val="Hyperlink"/>
          <w:sz w:val="14"/>
        </w:rPr>
        <w:t xml:space="preserve">25 The register of Lowe’s formalism is primarily hermeneutical, identifying the </w:t>
      </w:r>
      <w:r w:rsidRPr="00FF487C">
        <w:rPr>
          <w:rStyle w:val="Hyperlink"/>
          <w:u w:val="single"/>
        </w:rPr>
        <w:t xml:space="preserve">forgetting of </w:t>
      </w:r>
      <w:r w:rsidRPr="00FF487C">
        <w:rPr>
          <w:rStyle w:val="Hyperlink"/>
          <w:highlight w:val="green"/>
          <w:u w:val="single"/>
        </w:rPr>
        <w:t>slavery, settler colonialism, indentureship, and empire</w:t>
      </w:r>
      <w:r w:rsidRPr="00FF487C">
        <w:rPr>
          <w:rStyle w:val="Hyperlink"/>
          <w:u w:val="single"/>
        </w:rPr>
        <w:t xml:space="preserve"> as constitutive conditions for European political philosophy and modern liberal forms of freedom</w:t>
      </w:r>
      <w:r w:rsidRPr="00FF487C">
        <w:rPr>
          <w:rStyle w:val="Hyperlink"/>
          <w:sz w:val="14"/>
        </w:rPr>
        <w:t xml:space="preserve">. These </w:t>
      </w:r>
      <w:r w:rsidRPr="00FF487C">
        <w:rPr>
          <w:rStyle w:val="Hyperlink"/>
          <w:u w:val="single"/>
        </w:rPr>
        <w:t>li</w:t>
      </w:r>
      <w:r w:rsidRPr="00FF487C">
        <w:rPr>
          <w:rStyle w:val="Hyperlink"/>
          <w:highlight w:val="green"/>
          <w:u w:val="single"/>
        </w:rPr>
        <w:t>beral modes of defining the human hinge upon</w:t>
      </w:r>
      <w:r w:rsidRPr="00FF487C">
        <w:rPr>
          <w:rStyle w:val="Hyperlink"/>
          <w:u w:val="single"/>
        </w:rPr>
        <w:t xml:space="preserve"> the notion of </w:t>
      </w:r>
      <w:r w:rsidRPr="00FF487C">
        <w:rPr>
          <w:rStyle w:val="Hyperlink"/>
          <w:highlight w:val="green"/>
          <w:u w:val="single"/>
        </w:rPr>
        <w:t>civility, and freedom</w:t>
      </w:r>
      <w:r w:rsidRPr="00FF487C">
        <w:rPr>
          <w:rStyle w:val="Hyperlink"/>
          <w:u w:val="single"/>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FF487C">
        <w:rPr>
          <w:rStyle w:val="Hyperlink"/>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w:t>
      </w:r>
      <w:proofErr w:type="spellStart"/>
      <w:r w:rsidRPr="00FF487C">
        <w:rPr>
          <w:rStyle w:val="Hyperlink"/>
          <w:sz w:val="14"/>
        </w:rPr>
        <w:t>violences</w:t>
      </w:r>
      <w:proofErr w:type="spellEnd"/>
      <w:r w:rsidRPr="00FF487C">
        <w:rPr>
          <w:rStyle w:val="Hyperlink"/>
          <w:sz w:val="14"/>
        </w:rPr>
        <w:t xml:space="preserve"> (dispossessions, killings, land thefts, and containments justified as right by liberal ways of knowing that are internal to racial capitalist and settler colonial logics) into economic value. </w:t>
      </w:r>
      <w:r w:rsidRPr="00FF487C">
        <w:rPr>
          <w:rStyle w:val="Hyperlink"/>
          <w:highlight w:val="green"/>
          <w:u w:val="single"/>
        </w:rPr>
        <w:t>Under</w:t>
      </w:r>
      <w:r w:rsidRPr="00FF487C">
        <w:rPr>
          <w:rStyle w:val="Hyperlink"/>
          <w:u w:val="single"/>
        </w:rPr>
        <w:t xml:space="preserve"> the administration of Donald </w:t>
      </w:r>
      <w:r w:rsidRPr="00FF487C">
        <w:rPr>
          <w:rStyle w:val="Hyperlink"/>
          <w:highlight w:val="green"/>
          <w:u w:val="single"/>
        </w:rPr>
        <w:t>Trump</w:t>
      </w:r>
      <w:r w:rsidRPr="00FF487C">
        <w:rPr>
          <w:rStyle w:val="Hyperlink"/>
          <w:u w:val="single"/>
        </w:rPr>
        <w:t xml:space="preserve">, the </w:t>
      </w:r>
      <w:r w:rsidRPr="00FF487C">
        <w:rPr>
          <w:rStyle w:val="Hyperlink"/>
          <w:highlight w:val="green"/>
          <w:u w:val="single"/>
        </w:rPr>
        <w:t>formalism</w:t>
      </w:r>
      <w:r w:rsidRPr="00FF487C">
        <w:rPr>
          <w:rStyle w:val="Hyperlink"/>
          <w:u w:val="single"/>
        </w:rPr>
        <w:t xml:space="preserve"> that coordinates violence and capital for dispossessive financialization has metastasized, </w:t>
      </w:r>
      <w:r w:rsidRPr="00FF487C">
        <w:rPr>
          <w:rStyle w:val="Hyperlink"/>
          <w:highlight w:val="green"/>
          <w:u w:val="single"/>
        </w:rPr>
        <w:t>spreading</w:t>
      </w:r>
      <w:r w:rsidRPr="00FF487C">
        <w:rPr>
          <w:rStyle w:val="Hyperlink"/>
          <w:u w:val="single"/>
        </w:rPr>
        <w:t xml:space="preserve"> a mania of </w:t>
      </w:r>
      <w:r w:rsidRPr="00FF487C">
        <w:rPr>
          <w:rStyle w:val="Hyperlink"/>
          <w:highlight w:val="green"/>
          <w:u w:val="single"/>
        </w:rPr>
        <w:t>deregulation</w:t>
      </w:r>
      <w:r w:rsidRPr="00FF487C">
        <w:rPr>
          <w:rStyle w:val="Hyperlink"/>
          <w:u w:val="single"/>
        </w:rPr>
        <w:t xml:space="preserve"> that </w:t>
      </w:r>
      <w:r w:rsidRPr="00FF487C">
        <w:rPr>
          <w:rStyle w:val="Hyperlink"/>
          <w:highlight w:val="green"/>
          <w:u w:val="single"/>
        </w:rPr>
        <w:t>augments</w:t>
      </w:r>
      <w:r w:rsidRPr="00FF487C">
        <w:rPr>
          <w:rStyle w:val="Hyperlink"/>
          <w:u w:val="single"/>
        </w:rPr>
        <w:t xml:space="preserve"> the power and profits of every stripe of </w:t>
      </w:r>
      <w:r w:rsidRPr="00FF487C">
        <w:rPr>
          <w:rStyle w:val="Hyperlink"/>
          <w:highlight w:val="green"/>
          <w:u w:val="single"/>
        </w:rPr>
        <w:t>corporate conquest</w:t>
      </w:r>
      <w:r w:rsidRPr="00FF487C">
        <w:rPr>
          <w:rStyle w:val="Hyperlink"/>
          <w:u w:val="single"/>
        </w:rPr>
        <w:t>—</w:t>
      </w:r>
      <w:r w:rsidRPr="00FF487C">
        <w:rPr>
          <w:rStyle w:val="Hyperlink"/>
          <w:highlight w:val="green"/>
          <w:u w:val="single"/>
        </w:rPr>
        <w:t>extractive industries, media consolidation</w:t>
      </w:r>
      <w:r w:rsidRPr="00FF487C">
        <w:rPr>
          <w:rStyle w:val="Hyperlink"/>
          <w:u w:val="single"/>
        </w:rPr>
        <w:t xml:space="preserve">, and ever more </w:t>
      </w:r>
      <w:r w:rsidRPr="00FF487C">
        <w:rPr>
          <w:rStyle w:val="Hyperlink"/>
          <w:highlight w:val="green"/>
          <w:u w:val="single"/>
        </w:rPr>
        <w:t>invasive</w:t>
      </w:r>
      <w:r w:rsidRPr="00FF487C">
        <w:rPr>
          <w:rStyle w:val="Hyperlink"/>
          <w:u w:val="single"/>
        </w:rPr>
        <w:t xml:space="preserve"> and </w:t>
      </w:r>
      <w:r w:rsidRPr="00FF487C">
        <w:rPr>
          <w:rStyle w:val="Hyperlink"/>
          <w:highlight w:val="green"/>
          <w:u w:val="single"/>
        </w:rPr>
        <w:t>militarized</w:t>
      </w:r>
      <w:r w:rsidRPr="00FF487C">
        <w:rPr>
          <w:rStyle w:val="Hyperlink"/>
          <w:u w:val="single"/>
        </w:rPr>
        <w:t xml:space="preserve"> private intelligence and </w:t>
      </w:r>
      <w:r w:rsidRPr="00FF487C">
        <w:rPr>
          <w:rStyle w:val="Hyperlink"/>
          <w:highlight w:val="green"/>
          <w:u w:val="single"/>
        </w:rPr>
        <w:t>security ventures</w:t>
      </w:r>
      <w:r w:rsidRPr="00FF487C">
        <w:rPr>
          <w:rStyle w:val="Hyperlink"/>
          <w:u w:val="single"/>
        </w:rPr>
        <w:t>.</w:t>
      </w:r>
    </w:p>
    <w:p w14:paraId="7C8B61B3" w14:textId="77777777" w:rsidR="00EF31C4" w:rsidRDefault="00EF31C4" w:rsidP="00EF31C4">
      <w:pPr>
        <w:rPr>
          <w:rStyle w:val="StyleUnderline"/>
          <w:sz w:val="14"/>
          <w:szCs w:val="22"/>
          <w:u w:val="none"/>
        </w:rPr>
      </w:pPr>
    </w:p>
    <w:p w14:paraId="36FAF299" w14:textId="77777777" w:rsidR="0056125E" w:rsidRDefault="0056125E" w:rsidP="0056125E">
      <w:pPr>
        <w:rPr>
          <w:rStyle w:val="StyleUnderline"/>
          <w:sz w:val="14"/>
          <w:szCs w:val="22"/>
          <w:u w:val="none"/>
        </w:rPr>
      </w:pPr>
    </w:p>
    <w:p w14:paraId="7AE4A9D5" w14:textId="77777777" w:rsidR="0056125E" w:rsidRDefault="0056125E" w:rsidP="0056125E">
      <w:pPr>
        <w:pStyle w:val="Heading4"/>
        <w:rPr>
          <w:rStyle w:val="StyleUnderline"/>
          <w:sz w:val="26"/>
          <w:u w:val="none"/>
        </w:rPr>
      </w:pPr>
      <w:r w:rsidRPr="000634F0">
        <w:rPr>
          <w:rStyle w:val="StyleUnderline"/>
          <w:sz w:val="26"/>
          <w:u w:val="none"/>
        </w:rPr>
        <w:lastRenderedPageBreak/>
        <w:t xml:space="preserve">Grounded normativity offers the </w:t>
      </w:r>
      <w:r>
        <w:rPr>
          <w:rStyle w:val="StyleUnderline"/>
          <w:sz w:val="26"/>
          <w:u w:val="none"/>
        </w:rPr>
        <w:t>ONLY</w:t>
      </w:r>
      <w:r w:rsidRPr="000634F0">
        <w:rPr>
          <w:rStyle w:val="StyleUnderline"/>
          <w:sz w:val="26"/>
          <w:u w:val="none"/>
        </w:rPr>
        <w:t xml:space="preserve">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w:t>
      </w:r>
      <w:r>
        <w:rPr>
          <w:rStyle w:val="StyleUnderline"/>
          <w:sz w:val="26"/>
          <w:u w:val="none"/>
        </w:rPr>
        <w:t>. G</w:t>
      </w:r>
      <w:r w:rsidRPr="000634F0">
        <w:rPr>
          <w:rStyle w:val="StyleUnderline"/>
          <w:sz w:val="26"/>
          <w:u w:val="none"/>
        </w:rPr>
        <w:t>rounded normativity</w:t>
      </w:r>
      <w:r>
        <w:rPr>
          <w:rStyle w:val="StyleUnderline"/>
          <w:sz w:val="26"/>
          <w:u w:val="none"/>
        </w:rPr>
        <w:t xml:space="preserve"> c</w:t>
      </w:r>
      <w:r w:rsidRPr="000634F0">
        <w:rPr>
          <w:rStyle w:val="StyleUnderline"/>
          <w:sz w:val="26"/>
          <w:u w:val="none"/>
        </w:rPr>
        <w:t xml:space="preserve">alls for collective organizing rooted in place-based responsibilities that recognize land as agent and precondition for all labor. </w:t>
      </w:r>
      <w:r>
        <w:rPr>
          <w:rStyle w:val="StyleUnderline"/>
          <w:sz w:val="26"/>
          <w:u w:val="none"/>
        </w:rPr>
        <w:t>T</w:t>
      </w:r>
      <w:r w:rsidRPr="000634F0">
        <w:rPr>
          <w:rStyle w:val="StyleUnderline"/>
          <w:sz w:val="26"/>
          <w:u w:val="none"/>
        </w:rPr>
        <w:t xml:space="preserve">rue </w:t>
      </w:r>
      <w:r>
        <w:rPr>
          <w:rStyle w:val="StyleUnderline"/>
          <w:sz w:val="26"/>
          <w:u w:val="none"/>
        </w:rPr>
        <w:t>collectivity</w:t>
      </w:r>
      <w:r w:rsidRPr="000634F0">
        <w:rPr>
          <w:rStyle w:val="StyleUnderline"/>
          <w:sz w:val="26"/>
          <w:u w:val="none"/>
        </w:rPr>
        <w:t xml:space="preserve"> emerge</w:t>
      </w:r>
      <w:r>
        <w:rPr>
          <w:rStyle w:val="StyleUnderline"/>
          <w:sz w:val="26"/>
          <w:u w:val="none"/>
        </w:rPr>
        <w:t>s</w:t>
      </w:r>
      <w:r w:rsidRPr="000634F0">
        <w:rPr>
          <w:rStyle w:val="StyleUnderline"/>
          <w:sz w:val="26"/>
          <w:u w:val="none"/>
        </w:rPr>
        <w:t xml:space="preserve"> from practices that protect land and the ecologies labor </w:t>
      </w:r>
      <w:r>
        <w:rPr>
          <w:rStyle w:val="StyleUnderline"/>
          <w:sz w:val="26"/>
          <w:u w:val="none"/>
        </w:rPr>
        <w:t xml:space="preserve">that land </w:t>
      </w:r>
      <w:r w:rsidRPr="000634F0">
        <w:rPr>
          <w:rStyle w:val="StyleUnderline"/>
          <w:sz w:val="26"/>
          <w:u w:val="none"/>
        </w:rPr>
        <w:t>depends on. Grounded normativity is not just theory</w:t>
      </w:r>
      <w:r>
        <w:rPr>
          <w:rStyle w:val="StyleUnderline"/>
          <w:sz w:val="26"/>
          <w:u w:val="none"/>
        </w:rPr>
        <w:t>. It</w:t>
      </w:r>
      <w:r w:rsidRPr="000634F0">
        <w:rPr>
          <w:rStyle w:val="StyleUnderline"/>
          <w:sz w:val="26"/>
          <w:u w:val="none"/>
        </w:rPr>
        <w:t xml:space="preserve"> is a material praxis alive in Indigenous and Black movements resisting dispossession and building decolonial futures</w:t>
      </w:r>
      <w:r>
        <w:rPr>
          <w:rStyle w:val="StyleUnderline"/>
          <w:sz w:val="26"/>
          <w:u w:val="none"/>
        </w:rPr>
        <w:t xml:space="preserve">. </w:t>
      </w:r>
    </w:p>
    <w:p w14:paraId="31544053" w14:textId="77777777" w:rsidR="0056125E" w:rsidRPr="00352BA9" w:rsidRDefault="0056125E" w:rsidP="0056125E">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08347205" w14:textId="77777777" w:rsidR="0056125E" w:rsidRPr="007442A6" w:rsidRDefault="0056125E" w:rsidP="0056125E">
      <w:pPr>
        <w:rPr>
          <w:rStyle w:val="StyleUnderline"/>
          <w:sz w:val="14"/>
          <w:szCs w:val="22"/>
          <w:u w:val="none"/>
        </w:rPr>
      </w:pPr>
      <w:r w:rsidRPr="00352BA9">
        <w:rPr>
          <w:szCs w:val="22"/>
          <w:highlight w:val="green"/>
          <w:u w:val="single"/>
        </w:rPr>
        <w:t>Against</w:t>
      </w:r>
      <w:r w:rsidRPr="00352BA9">
        <w:rPr>
          <w:szCs w:val="22"/>
          <w:u w:val="single"/>
        </w:rPr>
        <w:t xml:space="preserve"> the </w:t>
      </w:r>
      <w:r w:rsidRPr="00352BA9">
        <w:rPr>
          <w:szCs w:val="22"/>
          <w:highlight w:val="green"/>
          <w:u w:val="single"/>
        </w:rPr>
        <w:t>commensurabilities</w:t>
      </w:r>
      <w:r w:rsidRPr="00352BA9">
        <w:rPr>
          <w:szCs w:val="22"/>
          <w:u w:val="single"/>
        </w:rPr>
        <w:t xml:space="preserve"> and </w:t>
      </w:r>
      <w:r w:rsidRPr="00352BA9">
        <w:rPr>
          <w:szCs w:val="22"/>
          <w:highlight w:val="green"/>
          <w:u w:val="single"/>
        </w:rPr>
        <w:t>rationalities of</w:t>
      </w:r>
      <w:r w:rsidRPr="00352BA9">
        <w:rPr>
          <w:sz w:val="14"/>
          <w:szCs w:val="22"/>
        </w:rPr>
        <w:t xml:space="preserve"> debt and </w:t>
      </w:r>
      <w:r w:rsidRPr="00352BA9">
        <w:rPr>
          <w:szCs w:val="22"/>
          <w:u w:val="single"/>
        </w:rPr>
        <w:t xml:space="preserve">finance capitalism, conditioned through the proprietary logics of </w:t>
      </w:r>
      <w:r w:rsidRPr="00352BA9">
        <w:rPr>
          <w:szCs w:val="22"/>
          <w:highlight w:val="green"/>
          <w:u w:val="single"/>
        </w:rPr>
        <w:t>settler colonialism</w:t>
      </w:r>
      <w:r w:rsidRPr="00352BA9">
        <w:rPr>
          <w:szCs w:val="22"/>
          <w:u w:val="single"/>
        </w:rPr>
        <w:t xml:space="preserve"> and </w:t>
      </w:r>
      <w:r w:rsidRPr="00352BA9">
        <w:rPr>
          <w:szCs w:val="22"/>
          <w:highlight w:val="green"/>
          <w:u w:val="single"/>
        </w:rPr>
        <w:t>racial capitalism</w:t>
      </w:r>
      <w:r w:rsidRPr="00352BA9">
        <w:rPr>
          <w:szCs w:val="22"/>
          <w:u w:val="single"/>
        </w:rPr>
        <w:t xml:space="preserve">, we </w:t>
      </w:r>
      <w:r w:rsidRPr="00352BA9">
        <w:rPr>
          <w:szCs w:val="22"/>
          <w:highlight w:val="green"/>
          <w:u w:val="single"/>
        </w:rPr>
        <w:t>seek alternative frameworks for building capacities for grounded relationality</w:t>
      </w:r>
      <w:r w:rsidRPr="00352BA9">
        <w:rPr>
          <w:szCs w:val="22"/>
          <w:u w:val="single"/>
        </w:rPr>
        <w:t xml:space="preserve">. By grounded we mean quite </w:t>
      </w:r>
      <w:r w:rsidRPr="00352BA9">
        <w:rPr>
          <w:szCs w:val="22"/>
          <w:highlight w:val="green"/>
          <w:u w:val="single"/>
        </w:rPr>
        <w:t>literally situated in relation to</w:t>
      </w:r>
      <w:r w:rsidRPr="00352BA9">
        <w:rPr>
          <w:szCs w:val="22"/>
          <w:u w:val="single"/>
        </w:rPr>
        <w:t xml:space="preserve"> and from </w:t>
      </w:r>
      <w:r w:rsidRPr="00352BA9">
        <w:rPr>
          <w:szCs w:val="22"/>
          <w:highlight w:val="green"/>
          <w:u w:val="single"/>
        </w:rPr>
        <w:t>the land</w:t>
      </w:r>
      <w:r w:rsidRPr="00352BA9">
        <w:rPr>
          <w:szCs w:val="22"/>
          <w:u w:val="single"/>
        </w:rPr>
        <w:t xml:space="preserve"> but </w:t>
      </w:r>
      <w:r w:rsidRPr="00352BA9">
        <w:rPr>
          <w:szCs w:val="22"/>
          <w:highlight w:val="green"/>
          <w:u w:val="single"/>
        </w:rPr>
        <w:t>without precluding movement</w:t>
      </w:r>
      <w:r w:rsidRPr="00352BA9">
        <w:rPr>
          <w:szCs w:val="22"/>
          <w:u w:val="single"/>
        </w:rPr>
        <w:t xml:space="preserve">, multiplicity, </w:t>
      </w:r>
      <w:proofErr w:type="spellStart"/>
      <w:r w:rsidRPr="00352BA9">
        <w:rPr>
          <w:szCs w:val="22"/>
          <w:u w:val="single"/>
        </w:rPr>
        <w:t>multidirectionality</w:t>
      </w:r>
      <w:proofErr w:type="spellEnd"/>
      <w:r w:rsidRPr="00352BA9">
        <w:rPr>
          <w:szCs w:val="22"/>
          <w:u w:val="single"/>
        </w:rPr>
        <w:t>, transversals, and other elementary or material currents of water and air.</w:t>
      </w:r>
      <w:r w:rsidRPr="00352BA9">
        <w:rPr>
          <w:sz w:val="14"/>
          <w:szCs w:val="22"/>
        </w:rPr>
        <w:t xml:space="preserve"> This is </w:t>
      </w:r>
      <w:r w:rsidRPr="00352BA9">
        <w:rPr>
          <w:szCs w:val="22"/>
          <w:u w:val="single"/>
        </w:rPr>
        <w:t xml:space="preserve">a </w:t>
      </w:r>
      <w:r w:rsidRPr="004755B9">
        <w:rPr>
          <w:b/>
          <w:bCs/>
          <w:szCs w:val="22"/>
          <w:highlight w:val="green"/>
          <w:u w:val="single"/>
        </w:rPr>
        <w:t>being grounded</w:t>
      </w:r>
      <w:r w:rsidRPr="004755B9">
        <w:rPr>
          <w:b/>
          <w:bCs/>
          <w:szCs w:val="22"/>
          <w:u w:val="single"/>
        </w:rPr>
        <w:t xml:space="preserve"> and living relationalities in which the </w:t>
      </w:r>
      <w:r w:rsidRPr="004755B9">
        <w:rPr>
          <w:b/>
          <w:bCs/>
          <w:szCs w:val="22"/>
          <w:highlight w:val="green"/>
          <w:u w:val="single"/>
        </w:rPr>
        <w:t>nonhuman world and</w:t>
      </w:r>
      <w:r w:rsidRPr="004755B9">
        <w:rPr>
          <w:b/>
          <w:bCs/>
          <w:szCs w:val="22"/>
          <w:u w:val="single"/>
        </w:rPr>
        <w:t xml:space="preserve"> the </w:t>
      </w:r>
      <w:r w:rsidRPr="004755B9">
        <w:rPr>
          <w:b/>
          <w:bCs/>
          <w:szCs w:val="22"/>
          <w:highlight w:val="green"/>
          <w:u w:val="single"/>
        </w:rPr>
        <w:t>materiality</w:t>
      </w:r>
      <w:r w:rsidRPr="004755B9">
        <w:rPr>
          <w:b/>
          <w:bCs/>
          <w:szCs w:val="22"/>
          <w:u w:val="single"/>
        </w:rPr>
        <w:t xml:space="preserve"> of land and other elements </w:t>
      </w:r>
      <w:r w:rsidRPr="004755B9">
        <w:rPr>
          <w:b/>
          <w:bCs/>
          <w:szCs w:val="22"/>
          <w:highlight w:val="green"/>
          <w:u w:val="single"/>
        </w:rPr>
        <w:t>have agential significance</w:t>
      </w:r>
      <w:r w:rsidRPr="004755B9">
        <w:rPr>
          <w:b/>
          <w:bCs/>
          <w:szCs w:val="22"/>
          <w:u w:val="single"/>
        </w:rPr>
        <w:t xml:space="preserve"> in ways that </w:t>
      </w:r>
      <w:r w:rsidRPr="004755B9">
        <w:rPr>
          <w:b/>
          <w:bCs/>
          <w:szCs w:val="22"/>
          <w:highlight w:val="green"/>
          <w:u w:val="single"/>
        </w:rPr>
        <w:t>exceed liberal conceptions</w:t>
      </w:r>
      <w:r w:rsidRPr="004755B9">
        <w:rPr>
          <w:b/>
          <w:bCs/>
          <w:szCs w:val="22"/>
          <w:u w:val="single"/>
        </w:rPr>
        <w:t xml:space="preserve"> of the human</w:t>
      </w:r>
      <w:r w:rsidRPr="00352BA9">
        <w:rPr>
          <w:sz w:val="14"/>
          <w:szCs w:val="22"/>
        </w:rPr>
        <w:t xml:space="preserve">. If the grounded relationalities of Indigenous philosophies might tell us anything, then, they remind us that </w:t>
      </w:r>
      <w:r w:rsidRPr="00352BA9">
        <w:rPr>
          <w:szCs w:val="22"/>
          <w:highlight w:val="green"/>
          <w:u w:val="single"/>
        </w:rPr>
        <w:t>knowledge</w:t>
      </w:r>
      <w:r w:rsidRPr="00352BA9">
        <w:rPr>
          <w:szCs w:val="22"/>
          <w:u w:val="single"/>
        </w:rPr>
        <w:t xml:space="preserve"> must always </w:t>
      </w:r>
      <w:r w:rsidRPr="00352BA9">
        <w:rPr>
          <w:szCs w:val="22"/>
          <w:highlight w:val="green"/>
          <w:u w:val="single"/>
        </w:rPr>
        <w:t>remain grounded</w:t>
      </w:r>
      <w:r w:rsidRPr="00352BA9">
        <w:rPr>
          <w:szCs w:val="22"/>
          <w:u w:val="single"/>
        </w:rPr>
        <w:t xml:space="preserve"> as the </w:t>
      </w:r>
      <w:r w:rsidRPr="00352BA9">
        <w:rPr>
          <w:szCs w:val="22"/>
          <w:highlight w:val="green"/>
          <w:u w:val="single"/>
        </w:rPr>
        <w:t xml:space="preserve">land calls to us </w:t>
      </w:r>
      <w:r w:rsidRPr="00352BA9">
        <w:rPr>
          <w:szCs w:val="22"/>
          <w:u w:val="single"/>
        </w:rPr>
        <w:t xml:space="preserve">and for us to </w:t>
      </w:r>
      <w:r w:rsidRPr="00352BA9">
        <w:rPr>
          <w:szCs w:val="22"/>
          <w:highlight w:val="green"/>
          <w:u w:val="single"/>
        </w:rPr>
        <w:t>find</w:t>
      </w:r>
      <w:r w:rsidRPr="00352BA9">
        <w:rPr>
          <w:szCs w:val="22"/>
          <w:u w:val="single"/>
        </w:rPr>
        <w:t xml:space="preserve"> our </w:t>
      </w:r>
      <w:r w:rsidRPr="00352BA9">
        <w:rPr>
          <w:szCs w:val="22"/>
          <w:highlight w:val="green"/>
          <w:u w:val="single"/>
        </w:rPr>
        <w:t>place within</w:t>
      </w:r>
      <w:r w:rsidRPr="00352BA9">
        <w:rPr>
          <w:szCs w:val="22"/>
          <w:u w:val="single"/>
        </w:rPr>
        <w:t xml:space="preserve"> the </w:t>
      </w:r>
      <w:r w:rsidRPr="00352BA9">
        <w:rPr>
          <w:szCs w:val="22"/>
          <w:highlight w:val="green"/>
          <w:u w:val="single"/>
        </w:rPr>
        <w:t>ongoing</w:t>
      </w:r>
      <w:r w:rsidRPr="00352BA9">
        <w:rPr>
          <w:szCs w:val="22"/>
          <w:u w:val="single"/>
        </w:rPr>
        <w:t xml:space="preserve"> acts of </w:t>
      </w:r>
      <w:r w:rsidRPr="00352BA9">
        <w:rPr>
          <w:szCs w:val="22"/>
          <w:highlight w:val="green"/>
          <w:u w:val="single"/>
        </w:rPr>
        <w:t>interconnectivity</w:t>
      </w:r>
      <w:r w:rsidRPr="00352BA9">
        <w:rPr>
          <w:szCs w:val="22"/>
          <w:u w:val="single"/>
        </w:rPr>
        <w:t xml:space="preserve"> that surround us. </w:t>
      </w:r>
      <w:proofErr w:type="gramStart"/>
      <w:r w:rsidRPr="00352BA9">
        <w:rPr>
          <w:sz w:val="14"/>
          <w:szCs w:val="22"/>
        </w:rPr>
        <w:t>A number of</w:t>
      </w:r>
      <w:proofErr w:type="gramEnd"/>
      <w:r w:rsidRPr="00352BA9">
        <w:rPr>
          <w:sz w:val="14"/>
          <w:szCs w:val="22"/>
        </w:rPr>
        <w:t xml:space="preserve"> questions arise with this shift from the epistemic trap of debt to the possibilities of relationality as affective and grounded alternatives to economies of dispossession and systems of extraction and exploitation. </w:t>
      </w:r>
      <w:r w:rsidRPr="004755B9">
        <w:rPr>
          <w:b/>
          <w:bCs/>
          <w:szCs w:val="22"/>
          <w:u w:val="single"/>
        </w:rPr>
        <w:t xml:space="preserve">How might we </w:t>
      </w:r>
      <w:r w:rsidRPr="004755B9">
        <w:rPr>
          <w:b/>
          <w:bCs/>
          <w:szCs w:val="22"/>
          <w:highlight w:val="green"/>
          <w:u w:val="single"/>
        </w:rPr>
        <w:t>apprehend relationality across systems of capitalism, colonialism, and chattel slavery</w:t>
      </w:r>
      <w:r w:rsidRPr="004755B9">
        <w:rPr>
          <w:b/>
          <w:bCs/>
          <w:szCs w:val="22"/>
          <w:u w:val="single"/>
        </w:rPr>
        <w:t xml:space="preserve"> </w:t>
      </w:r>
      <w:r w:rsidRPr="004755B9">
        <w:rPr>
          <w:b/>
          <w:bCs/>
          <w:szCs w:val="22"/>
          <w:highlight w:val="green"/>
          <w:u w:val="single"/>
        </w:rPr>
        <w:t>and</w:t>
      </w:r>
      <w:r w:rsidRPr="004755B9">
        <w:rPr>
          <w:b/>
          <w:bCs/>
          <w:szCs w:val="22"/>
          <w:u w:val="single"/>
        </w:rPr>
        <w:t xml:space="preserve"> its </w:t>
      </w:r>
      <w:r w:rsidRPr="004755B9">
        <w:rPr>
          <w:b/>
          <w:bCs/>
          <w:szCs w:val="22"/>
          <w:highlight w:val="green"/>
          <w:u w:val="single"/>
        </w:rPr>
        <w:t>afterlives</w:t>
      </w:r>
      <w:r w:rsidRPr="00352BA9">
        <w:rPr>
          <w:szCs w:val="22"/>
          <w:u w:val="single"/>
        </w:rPr>
        <w:t xml:space="preserve">? What happens when </w:t>
      </w:r>
      <w:r w:rsidRPr="00352BA9">
        <w:rPr>
          <w:szCs w:val="22"/>
          <w:highlight w:val="green"/>
          <w:u w:val="single"/>
        </w:rPr>
        <w:t>land</w:t>
      </w:r>
      <w:r w:rsidRPr="00352BA9">
        <w:rPr>
          <w:szCs w:val="22"/>
          <w:u w:val="single"/>
        </w:rPr>
        <w:t xml:space="preserve"> is </w:t>
      </w:r>
      <w:r w:rsidRPr="00352BA9">
        <w:rPr>
          <w:szCs w:val="22"/>
          <w:highlight w:val="green"/>
          <w:u w:val="single"/>
        </w:rPr>
        <w:t>understood not as</w:t>
      </w:r>
      <w:r w:rsidRPr="00352BA9">
        <w:rPr>
          <w:szCs w:val="22"/>
          <w:u w:val="single"/>
        </w:rPr>
        <w:t xml:space="preserve"> property or </w:t>
      </w:r>
      <w:r w:rsidRPr="00352BA9">
        <w:rPr>
          <w:szCs w:val="22"/>
          <w:highlight w:val="green"/>
          <w:u w:val="single"/>
        </w:rPr>
        <w:t>territory but</w:t>
      </w:r>
      <w:r w:rsidRPr="00352BA9">
        <w:rPr>
          <w:szCs w:val="22"/>
          <w:u w:val="single"/>
        </w:rPr>
        <w:t xml:space="preserve"> as a source of </w:t>
      </w:r>
      <w:r w:rsidRPr="00352BA9">
        <w:rPr>
          <w:szCs w:val="22"/>
          <w:highlight w:val="green"/>
          <w:u w:val="single"/>
        </w:rPr>
        <w:t>relation with</w:t>
      </w:r>
      <w:r w:rsidRPr="00352BA9">
        <w:rPr>
          <w:szCs w:val="22"/>
          <w:u w:val="single"/>
        </w:rPr>
        <w:t xml:space="preserve"> an </w:t>
      </w:r>
      <w:r w:rsidRPr="00352BA9">
        <w:rPr>
          <w:szCs w:val="22"/>
          <w:highlight w:val="green"/>
          <w:u w:val="single"/>
        </w:rPr>
        <w:t>agency</w:t>
      </w:r>
      <w:r w:rsidRPr="00352BA9">
        <w:rPr>
          <w:szCs w:val="22"/>
          <w:u w:val="single"/>
        </w:rPr>
        <w:t xml:space="preserve"> of its own?</w:t>
      </w:r>
      <w:r w:rsidRPr="00352BA9">
        <w:rPr>
          <w:sz w:val="14"/>
          <w:szCs w:val="22"/>
        </w:rPr>
        <w:t xml:space="preserve"> How might reconceiving of land as relation shift the ground of racialized and embodied histories away from the territoriality of the state? </w:t>
      </w:r>
      <w:r w:rsidRPr="004755B9">
        <w:rPr>
          <w:b/>
          <w:bCs/>
          <w:szCs w:val="22"/>
          <w:u w:val="single"/>
        </w:rPr>
        <w:t xml:space="preserve">How might </w:t>
      </w:r>
      <w:r w:rsidRPr="004755B9">
        <w:rPr>
          <w:b/>
          <w:bCs/>
          <w:szCs w:val="22"/>
          <w:highlight w:val="green"/>
          <w:u w:val="single"/>
        </w:rPr>
        <w:t xml:space="preserve">building capacities for relationality outside the logics of </w:t>
      </w:r>
      <w:proofErr w:type="spellStart"/>
      <w:r w:rsidRPr="004755B9">
        <w:rPr>
          <w:b/>
          <w:bCs/>
          <w:szCs w:val="22"/>
          <w:highlight w:val="green"/>
          <w:u w:val="single"/>
        </w:rPr>
        <w:t>propriation</w:t>
      </w:r>
      <w:proofErr w:type="spellEnd"/>
      <w:r w:rsidRPr="004755B9">
        <w:rPr>
          <w:b/>
          <w:bCs/>
          <w:szCs w:val="22"/>
          <w:u w:val="single"/>
        </w:rPr>
        <w:t xml:space="preserve"> make it </w:t>
      </w:r>
      <w:r w:rsidRPr="004755B9">
        <w:rPr>
          <w:b/>
          <w:bCs/>
          <w:szCs w:val="22"/>
          <w:highlight w:val="green"/>
          <w:u w:val="single"/>
        </w:rPr>
        <w:t>possible to handle incommensurate demands</w:t>
      </w:r>
      <w:r w:rsidRPr="004755B9">
        <w:rPr>
          <w:b/>
          <w:bCs/>
          <w:szCs w:val="22"/>
          <w:u w:val="single"/>
        </w:rPr>
        <w:t xml:space="preserve"> for justice?</w:t>
      </w:r>
      <w:r w:rsidRPr="00352BA9">
        <w:rPr>
          <w:szCs w:val="22"/>
          <w:u w:val="single"/>
        </w:rPr>
        <w:t xml:space="preserve"> In other words, is there a way for </w:t>
      </w:r>
      <w:r w:rsidRPr="00352BA9">
        <w:rPr>
          <w:szCs w:val="22"/>
          <w:highlight w:val="green"/>
          <w:u w:val="single"/>
        </w:rPr>
        <w:t>land</w:t>
      </w:r>
      <w:r w:rsidRPr="00352BA9">
        <w:rPr>
          <w:szCs w:val="22"/>
          <w:u w:val="single"/>
        </w:rPr>
        <w:t xml:space="preserve"> </w:t>
      </w:r>
      <w:proofErr w:type="gramStart"/>
      <w:r w:rsidRPr="00352BA9">
        <w:rPr>
          <w:szCs w:val="22"/>
          <w:u w:val="single"/>
        </w:rPr>
        <w:t xml:space="preserve">in itself </w:t>
      </w:r>
      <w:r w:rsidRPr="00352BA9">
        <w:rPr>
          <w:szCs w:val="22"/>
          <w:highlight w:val="green"/>
          <w:u w:val="single"/>
        </w:rPr>
        <w:t>to</w:t>
      </w:r>
      <w:proofErr w:type="gramEnd"/>
      <w:r w:rsidRPr="00352BA9">
        <w:rPr>
          <w:szCs w:val="22"/>
          <w:highlight w:val="green"/>
          <w:u w:val="single"/>
        </w:rPr>
        <w:t xml:space="preserve"> serve as</w:t>
      </w:r>
      <w:r w:rsidRPr="00352BA9">
        <w:rPr>
          <w:szCs w:val="22"/>
          <w:u w:val="single"/>
        </w:rPr>
        <w:t xml:space="preserve"> an </w:t>
      </w:r>
      <w:r w:rsidRPr="00352BA9">
        <w:rPr>
          <w:szCs w:val="22"/>
          <w:highlight w:val="green"/>
          <w:u w:val="single"/>
        </w:rPr>
        <w:t>ontological condition for</w:t>
      </w:r>
      <w:r w:rsidRPr="00352BA9">
        <w:rPr>
          <w:szCs w:val="22"/>
          <w:u w:val="single"/>
        </w:rPr>
        <w:t xml:space="preserve"> a </w:t>
      </w:r>
      <w:r w:rsidRPr="00352BA9">
        <w:rPr>
          <w:szCs w:val="22"/>
          <w:highlight w:val="green"/>
          <w:u w:val="single"/>
        </w:rPr>
        <w:t>different</w:t>
      </w:r>
      <w:r w:rsidRPr="00352BA9">
        <w:rPr>
          <w:szCs w:val="22"/>
          <w:u w:val="single"/>
        </w:rPr>
        <w:t xml:space="preserve"> </w:t>
      </w:r>
      <w:r w:rsidRPr="00352BA9">
        <w:rPr>
          <w:szCs w:val="22"/>
          <w:highlight w:val="green"/>
          <w:u w:val="single"/>
        </w:rPr>
        <w:t>concept</w:t>
      </w:r>
      <w:r w:rsidRPr="00352BA9">
        <w:rPr>
          <w:szCs w:val="22"/>
          <w:u w:val="single"/>
        </w:rPr>
        <w:t xml:space="preserve"> of the political that </w:t>
      </w:r>
      <w:r w:rsidRPr="00352BA9">
        <w:rPr>
          <w:szCs w:val="22"/>
          <w:highlight w:val="green"/>
          <w:u w:val="single"/>
        </w:rPr>
        <w:t>refuses conquest</w:t>
      </w:r>
      <w:r w:rsidRPr="00352BA9">
        <w:rPr>
          <w:szCs w:val="22"/>
          <w:u w:val="single"/>
        </w:rPr>
        <w:t xml:space="preserve">, doctrines of discovery, and the </w:t>
      </w:r>
      <w:proofErr w:type="spellStart"/>
      <w:r w:rsidRPr="00352BA9">
        <w:rPr>
          <w:szCs w:val="22"/>
          <w:u w:val="single"/>
        </w:rPr>
        <w:t>propriations</w:t>
      </w:r>
      <w:proofErr w:type="spellEnd"/>
      <w:r w:rsidRPr="00352BA9">
        <w:rPr>
          <w:szCs w:val="22"/>
          <w:u w:val="single"/>
        </w:rPr>
        <w:t xml:space="preserve"> of the propertied self?</w:t>
      </w:r>
      <w:r w:rsidRPr="00352BA9">
        <w:rPr>
          <w:sz w:val="14"/>
          <w:szCs w:val="22"/>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szCs w:val="22"/>
        </w:rPr>
        <w:t>propriation</w:t>
      </w:r>
      <w:proofErr w:type="spellEnd"/>
      <w:r w:rsidRPr="00352BA9">
        <w:rPr>
          <w:sz w:val="14"/>
          <w:szCs w:val="22"/>
        </w:rPr>
        <w:t xml:space="preserve">), rather than enact exclusivity or inclusion? In these times, when </w:t>
      </w:r>
      <w:proofErr w:type="gramStart"/>
      <w:r w:rsidRPr="004755B9">
        <w:rPr>
          <w:b/>
          <w:bCs/>
          <w:szCs w:val="22"/>
          <w:u w:val="single"/>
        </w:rPr>
        <w:t xml:space="preserve">it is clear that </w:t>
      </w:r>
      <w:r w:rsidRPr="004755B9">
        <w:rPr>
          <w:b/>
          <w:bCs/>
          <w:szCs w:val="22"/>
          <w:highlight w:val="green"/>
          <w:u w:val="single"/>
        </w:rPr>
        <w:t>liberal</w:t>
      </w:r>
      <w:proofErr w:type="gramEnd"/>
      <w:r w:rsidRPr="004755B9">
        <w:rPr>
          <w:b/>
          <w:bCs/>
          <w:szCs w:val="22"/>
          <w:highlight w:val="green"/>
          <w:u w:val="single"/>
        </w:rPr>
        <w:t xml:space="preserve"> freedoms,</w:t>
      </w:r>
      <w:r w:rsidRPr="004755B9">
        <w:rPr>
          <w:b/>
          <w:bCs/>
          <w:szCs w:val="22"/>
          <w:u w:val="single"/>
        </w:rPr>
        <w:t xml:space="preserve"> misnamed democracy, </w:t>
      </w:r>
      <w:r w:rsidRPr="004755B9">
        <w:rPr>
          <w:b/>
          <w:bCs/>
          <w:szCs w:val="22"/>
          <w:highlight w:val="green"/>
          <w:u w:val="single"/>
        </w:rPr>
        <w:t xml:space="preserve">fail to halt </w:t>
      </w:r>
      <w:r w:rsidRPr="004755B9">
        <w:rPr>
          <w:b/>
          <w:bCs/>
          <w:szCs w:val="22"/>
          <w:u w:val="single"/>
        </w:rPr>
        <w:t xml:space="preserve">the </w:t>
      </w:r>
      <w:r w:rsidRPr="004755B9">
        <w:rPr>
          <w:b/>
          <w:bCs/>
          <w:szCs w:val="22"/>
          <w:highlight w:val="green"/>
          <w:u w:val="single"/>
        </w:rPr>
        <w:t>expropriation of collective life</w:t>
      </w:r>
      <w:r w:rsidRPr="00352BA9">
        <w:rPr>
          <w:szCs w:val="22"/>
          <w:highlight w:val="green"/>
          <w:u w:val="single"/>
        </w:rPr>
        <w:t xml:space="preserve"> </w:t>
      </w:r>
      <w:r w:rsidRPr="00352BA9">
        <w:rPr>
          <w:szCs w:val="22"/>
          <w:u w:val="single"/>
        </w:rPr>
        <w:t xml:space="preserve">by financial capitalism and its extractive resource mining, it is </w:t>
      </w:r>
      <w:r w:rsidRPr="00352BA9">
        <w:rPr>
          <w:szCs w:val="22"/>
          <w:highlight w:val="green"/>
          <w:u w:val="single"/>
        </w:rPr>
        <w:t>critical to turn</w:t>
      </w:r>
      <w:r w:rsidRPr="00352BA9">
        <w:rPr>
          <w:szCs w:val="22"/>
          <w:u w:val="single"/>
        </w:rPr>
        <w:t xml:space="preserve"> our </w:t>
      </w:r>
      <w:r w:rsidRPr="00352BA9">
        <w:rPr>
          <w:szCs w:val="22"/>
          <w:highlight w:val="green"/>
          <w:u w:val="single"/>
        </w:rPr>
        <w:t>attention to</w:t>
      </w:r>
      <w:r w:rsidRPr="00352BA9">
        <w:rPr>
          <w:szCs w:val="22"/>
          <w:u w:val="single"/>
        </w:rPr>
        <w:t xml:space="preserve"> ongoing </w:t>
      </w:r>
      <w:r w:rsidRPr="00352BA9">
        <w:rPr>
          <w:szCs w:val="22"/>
          <w:highlight w:val="green"/>
          <w:u w:val="single"/>
        </w:rPr>
        <w:t>praxes</w:t>
      </w:r>
      <w:r w:rsidRPr="00352BA9">
        <w:rPr>
          <w:szCs w:val="22"/>
          <w:u w:val="single"/>
        </w:rPr>
        <w:t xml:space="preserve"> that </w:t>
      </w:r>
      <w:r w:rsidRPr="00352BA9">
        <w:rPr>
          <w:szCs w:val="22"/>
          <w:highlight w:val="green"/>
          <w:u w:val="single"/>
        </w:rPr>
        <w:t xml:space="preserve">build </w:t>
      </w:r>
      <w:r w:rsidRPr="00352BA9">
        <w:rPr>
          <w:szCs w:val="22"/>
          <w:highlight w:val="green"/>
          <w:u w:val="single"/>
        </w:rPr>
        <w:lastRenderedPageBreak/>
        <w:t>capacities for relationality beyond</w:t>
      </w:r>
      <w:r w:rsidRPr="00352BA9">
        <w:rPr>
          <w:szCs w:val="22"/>
          <w:u w:val="single"/>
        </w:rPr>
        <w:t xml:space="preserve"> the logics of </w:t>
      </w:r>
      <w:proofErr w:type="spellStart"/>
      <w:r w:rsidRPr="00352BA9">
        <w:rPr>
          <w:szCs w:val="22"/>
          <w:highlight w:val="green"/>
          <w:u w:val="single"/>
        </w:rPr>
        <w:t>propriation</w:t>
      </w:r>
      <w:proofErr w:type="spellEnd"/>
      <w:r w:rsidRPr="00352BA9">
        <w:rPr>
          <w:sz w:val="14"/>
          <w:szCs w:val="22"/>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w:t>
      </w:r>
      <w:proofErr w:type="spellStart"/>
      <w:r w:rsidRPr="00352BA9">
        <w:rPr>
          <w:sz w:val="14"/>
          <w:szCs w:val="22"/>
        </w:rPr>
        <w:t>Coulthard</w:t>
      </w:r>
      <w:proofErr w:type="spellEnd"/>
      <w:r w:rsidRPr="00352BA9">
        <w:rPr>
          <w:sz w:val="14"/>
          <w:szCs w:val="22"/>
        </w:rPr>
        <w:t xml:space="preserve">, </w:t>
      </w:r>
      <w:proofErr w:type="spellStart"/>
      <w:r w:rsidRPr="00352BA9">
        <w:rPr>
          <w:sz w:val="14"/>
          <w:szCs w:val="22"/>
        </w:rPr>
        <w:t>Saidiya</w:t>
      </w:r>
      <w:proofErr w:type="spellEnd"/>
      <w:r w:rsidRPr="00352BA9">
        <w:rPr>
          <w:sz w:val="14"/>
          <w:szCs w:val="22"/>
        </w:rPr>
        <w:t xml:space="preserve"> Hartman, Shona Jackson, Tiffany Lethabo King, Lisa Lowe, Fred Moten, Leanne </w:t>
      </w:r>
      <w:proofErr w:type="spellStart"/>
      <w:r w:rsidRPr="00352BA9">
        <w:rPr>
          <w:sz w:val="14"/>
          <w:szCs w:val="22"/>
        </w:rPr>
        <w:t>Betasamosake</w:t>
      </w:r>
      <w:proofErr w:type="spellEnd"/>
      <w:r w:rsidRPr="00352BA9">
        <w:rPr>
          <w:sz w:val="14"/>
          <w:szCs w:val="22"/>
        </w:rPr>
        <w:t xml:space="preserve"> Simpson, and Denise Ferreira da Silva offers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szCs w:val="22"/>
        </w:rPr>
        <w:t>Saidiya</w:t>
      </w:r>
      <w:proofErr w:type="spellEnd"/>
      <w:r w:rsidRPr="00352BA9">
        <w:rPr>
          <w:sz w:val="14"/>
          <w:szCs w:val="22"/>
        </w:rPr>
        <w:t xml:space="preserve"> Hartman observes, “Skewed life chances, limited access to health and education, premature death, incarceration, and impoverishment” are all the afterlife of slavery.30 </w:t>
      </w:r>
      <w:r w:rsidRPr="004755B9">
        <w:rPr>
          <w:b/>
          <w:bCs/>
          <w:szCs w:val="22"/>
          <w:u w:val="single"/>
        </w:rPr>
        <w:t xml:space="preserve">That </w:t>
      </w:r>
      <w:r w:rsidRPr="004755B9">
        <w:rPr>
          <w:b/>
          <w:bCs/>
          <w:szCs w:val="22"/>
          <w:highlight w:val="green"/>
          <w:u w:val="single"/>
        </w:rPr>
        <w:t>afterlife persists</w:t>
      </w:r>
      <w:r w:rsidRPr="004755B9">
        <w:rPr>
          <w:b/>
          <w:bCs/>
          <w:szCs w:val="22"/>
          <w:u w:val="single"/>
        </w:rPr>
        <w:t xml:space="preserve"> as we are all </w:t>
      </w:r>
      <w:r w:rsidRPr="004755B9">
        <w:rPr>
          <w:b/>
          <w:bCs/>
          <w:szCs w:val="22"/>
          <w:highlight w:val="green"/>
          <w:u w:val="single"/>
        </w:rPr>
        <w:t>asked to confront</w:t>
      </w:r>
      <w:r w:rsidRPr="004755B9">
        <w:rPr>
          <w:b/>
          <w:bCs/>
          <w:szCs w:val="22"/>
          <w:u w:val="single"/>
        </w:rPr>
        <w:t xml:space="preserve"> the </w:t>
      </w:r>
      <w:r w:rsidRPr="004755B9">
        <w:rPr>
          <w:b/>
          <w:bCs/>
          <w:szCs w:val="22"/>
          <w:highlight w:val="green"/>
          <w:u w:val="single"/>
        </w:rPr>
        <w:t>ontological, political, economic</w:t>
      </w:r>
      <w:r w:rsidRPr="004755B9">
        <w:rPr>
          <w:b/>
          <w:bCs/>
          <w:szCs w:val="22"/>
          <w:u w:val="single"/>
        </w:rPr>
        <w:t xml:space="preserve">, and moral </w:t>
      </w:r>
      <w:r w:rsidRPr="004755B9">
        <w:rPr>
          <w:b/>
          <w:bCs/>
          <w:szCs w:val="22"/>
          <w:highlight w:val="green"/>
          <w:u w:val="single"/>
        </w:rPr>
        <w:t>implications</w:t>
      </w:r>
      <w:r w:rsidRPr="004755B9">
        <w:rPr>
          <w:b/>
          <w:bCs/>
          <w:szCs w:val="22"/>
          <w:u w:val="single"/>
        </w:rPr>
        <w:t xml:space="preserve"> and entanglements </w:t>
      </w:r>
      <w:r w:rsidRPr="004755B9">
        <w:rPr>
          <w:b/>
          <w:bCs/>
          <w:szCs w:val="22"/>
          <w:highlight w:val="green"/>
          <w:u w:val="single"/>
        </w:rPr>
        <w:t>of colonization</w:t>
      </w:r>
      <w:r w:rsidRPr="00352BA9">
        <w:rPr>
          <w:szCs w:val="22"/>
          <w:u w:val="single"/>
        </w:rPr>
        <w:t xml:space="preserve"> and slavery as they ostensibly compete for </w:t>
      </w:r>
      <w:proofErr w:type="spellStart"/>
      <w:r w:rsidRPr="00352BA9">
        <w:rPr>
          <w:szCs w:val="22"/>
          <w:u w:val="single"/>
        </w:rPr>
        <w:t>originary</w:t>
      </w:r>
      <w:proofErr w:type="spellEnd"/>
      <w:r w:rsidRPr="00352BA9">
        <w:rPr>
          <w:szCs w:val="22"/>
          <w:u w:val="single"/>
        </w:rPr>
        <w:t xml:space="preserve"> source within dispossessive regimes.</w:t>
      </w:r>
      <w:r w:rsidRPr="00352BA9">
        <w:rPr>
          <w:sz w:val="14"/>
          <w:szCs w:val="22"/>
        </w:rPr>
        <w:t xml:space="preserve"> In his work, Moten confronts the predatory formation of subprime debt speculation and foreclosures </w:t>
      </w:r>
      <w:r w:rsidRPr="004755B9">
        <w:rPr>
          <w:b/>
          <w:bCs/>
          <w:szCs w:val="22"/>
          <w:u w:val="single"/>
        </w:rPr>
        <w:t xml:space="preserve">from the point of view of the Black radical tradition, which constellates around the </w:t>
      </w:r>
      <w:r w:rsidRPr="004755B9">
        <w:rPr>
          <w:b/>
          <w:bCs/>
          <w:szCs w:val="22"/>
          <w:highlight w:val="green"/>
          <w:u w:val="single"/>
        </w:rPr>
        <w:t>anticapitalist norms of “consent not to be a single being”</w:t>
      </w:r>
      <w:r w:rsidRPr="00352BA9">
        <w:rPr>
          <w:szCs w:val="22"/>
          <w:u w:val="single"/>
        </w:rPr>
        <w:t xml:space="preserve"> and “preservation of the ontological totality”</w:t>
      </w:r>
      <w:r w:rsidRPr="00352BA9">
        <w:rPr>
          <w:sz w:val="14"/>
          <w:szCs w:val="22"/>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352BA9">
        <w:rPr>
          <w:sz w:val="14"/>
          <w:szCs w:val="22"/>
        </w:rPr>
        <w:t>disownership</w:t>
      </w:r>
      <w:proofErr w:type="spellEnd"/>
      <w:r w:rsidRPr="00352BA9">
        <w:rPr>
          <w:sz w:val="14"/>
          <w:szCs w:val="22"/>
        </w:rPr>
        <w:t xml:space="preserve"> renewed an old experiment that moves at the intersection of squatting and “the imposition of severalty” (… to eradicate the Indian who was not vanishing quite fast enough by liberal conferral of the gift of private property.) </w:t>
      </w:r>
      <w:r w:rsidRPr="00352BA9">
        <w:rPr>
          <w:szCs w:val="22"/>
          <w:u w:val="single"/>
        </w:rPr>
        <w:t>That imposition [was updated] … in the name of “the ownership society” … so that it could continue its brutal, violent habit of enclosing our common capacity</w:t>
      </w:r>
      <w:r w:rsidRPr="00352BA9">
        <w:rPr>
          <w:sz w:val="14"/>
          <w:szCs w:val="22"/>
        </w:rPr>
        <w:t xml:space="preserve">.32 Moten refuses to compare and oppose Black and Native dispossessions in racial capitalist settler colonial modernity and instead offers a way to conceive of debt as </w:t>
      </w:r>
      <w:proofErr w:type="spellStart"/>
      <w:r w:rsidRPr="00352BA9">
        <w:rPr>
          <w:sz w:val="14"/>
          <w:szCs w:val="22"/>
        </w:rPr>
        <w:t>disownership</w:t>
      </w:r>
      <w:proofErr w:type="spellEnd"/>
      <w:r w:rsidRPr="00352BA9">
        <w:rPr>
          <w:sz w:val="14"/>
          <w:szCs w:val="22"/>
        </w:rPr>
        <w:t xml:space="preserve">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szCs w:val="22"/>
          <w:u w:val="single"/>
        </w:rPr>
        <w:t>Moten acknowledges how “the ownership society” continues its brutal drive toward enclosing our common capacity and our capacity for the commons. Building</w:t>
      </w:r>
      <w:r w:rsidRPr="00352BA9">
        <w:rPr>
          <w:sz w:val="14"/>
          <w:szCs w:val="22"/>
        </w:rPr>
        <w:t xml:space="preserve"> on questions of the </w:t>
      </w:r>
      <w:proofErr w:type="spellStart"/>
      <w:r w:rsidRPr="00352BA9">
        <w:rPr>
          <w:sz w:val="14"/>
          <w:szCs w:val="22"/>
        </w:rPr>
        <w:t>spatialities</w:t>
      </w:r>
      <w:proofErr w:type="spellEnd"/>
      <w:r w:rsidRPr="00352BA9">
        <w:rPr>
          <w:sz w:val="14"/>
          <w:szCs w:val="22"/>
        </w:rPr>
        <w:t xml:space="preserve"> of settler colonial geographies, </w:t>
      </w:r>
      <w:r w:rsidRPr="00352BA9">
        <w:rPr>
          <w:szCs w:val="22"/>
          <w:u w:val="single"/>
        </w:rPr>
        <w:t>Tiffany Lethabo King,</w:t>
      </w:r>
      <w:r w:rsidRPr="00352BA9">
        <w:rPr>
          <w:sz w:val="14"/>
          <w:szCs w:val="22"/>
        </w:rPr>
        <w:t xml:space="preserve"> in her recent work on Black fungibility, </w:t>
      </w:r>
      <w:r w:rsidRPr="00352BA9">
        <w:rPr>
          <w:szCs w:val="22"/>
          <w:u w:val="single"/>
        </w:rPr>
        <w:t>argues for an analytic framework through which to consider how “Blackness mediated the ways the natural world could be imagined as manipulable and an open landscape in flux.</w:t>
      </w:r>
      <w:r w:rsidRPr="00352BA9">
        <w:rPr>
          <w:sz w:val="14"/>
          <w:szCs w:val="22"/>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755B9">
        <w:rPr>
          <w:b/>
          <w:bCs/>
          <w:szCs w:val="22"/>
          <w:u w:val="single"/>
        </w:rPr>
        <w:t xml:space="preserve">Such moves help us </w:t>
      </w:r>
      <w:r w:rsidRPr="004755B9">
        <w:rPr>
          <w:b/>
          <w:bCs/>
          <w:szCs w:val="22"/>
          <w:highlight w:val="green"/>
          <w:u w:val="single"/>
        </w:rPr>
        <w:t>decenter bodies as</w:t>
      </w:r>
      <w:r w:rsidRPr="004755B9">
        <w:rPr>
          <w:b/>
          <w:bCs/>
          <w:szCs w:val="22"/>
          <w:u w:val="single"/>
        </w:rPr>
        <w:t xml:space="preserve"> the </w:t>
      </w:r>
      <w:r w:rsidRPr="004755B9">
        <w:rPr>
          <w:b/>
          <w:bCs/>
          <w:szCs w:val="22"/>
          <w:highlight w:val="green"/>
          <w:u w:val="single"/>
        </w:rPr>
        <w:t>site of pure labor</w:t>
      </w:r>
      <w:r w:rsidRPr="00352BA9">
        <w:rPr>
          <w:szCs w:val="22"/>
          <w:u w:val="single"/>
        </w:rPr>
        <w:t xml:space="preserve"> within the proprietary logics of settler colonialism and racial capitalism to </w:t>
      </w:r>
      <w:r w:rsidRPr="00352BA9">
        <w:rPr>
          <w:szCs w:val="22"/>
          <w:highlight w:val="green"/>
          <w:u w:val="single"/>
        </w:rPr>
        <w:t xml:space="preserve">think more fluidly </w:t>
      </w:r>
      <w:r w:rsidRPr="00352BA9">
        <w:rPr>
          <w:szCs w:val="22"/>
          <w:u w:val="single"/>
        </w:rPr>
        <w:t>about the porousness of those same bodies as they are made to move and remove, build and destroy, relate and tear asunder</w:t>
      </w:r>
      <w:r w:rsidRPr="00352BA9">
        <w:rPr>
          <w:sz w:val="14"/>
          <w:szCs w:val="22"/>
        </w:rPr>
        <w:t xml:space="preserve">. Dene scholar Glen </w:t>
      </w:r>
      <w:proofErr w:type="spellStart"/>
      <w:r w:rsidRPr="00352BA9">
        <w:rPr>
          <w:sz w:val="14"/>
          <w:szCs w:val="22"/>
        </w:rPr>
        <w:t>Coulthard</w:t>
      </w:r>
      <w:proofErr w:type="spellEnd"/>
      <w:r w:rsidRPr="00352BA9">
        <w:rPr>
          <w:sz w:val="14"/>
          <w:szCs w:val="22"/>
        </w:rPr>
        <w:t xml:space="preserve">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w:t>
      </w:r>
      <w:proofErr w:type="spellStart"/>
      <w:r w:rsidRPr="00352BA9">
        <w:rPr>
          <w:sz w:val="14"/>
          <w:szCs w:val="22"/>
        </w:rPr>
        <w:t>Coulthard</w:t>
      </w:r>
      <w:proofErr w:type="spellEnd"/>
      <w:r w:rsidRPr="00352BA9">
        <w:rPr>
          <w:sz w:val="14"/>
          <w:szCs w:val="22"/>
        </w:rPr>
        <w:t xml:space="preserve"> calls for the </w:t>
      </w:r>
      <w:r w:rsidRPr="004755B9">
        <w:rPr>
          <w:b/>
          <w:bCs/>
          <w:szCs w:val="22"/>
          <w:highlight w:val="green"/>
          <w:u w:val="single"/>
        </w:rPr>
        <w:t>reinvigoration of land-based norms</w:t>
      </w:r>
      <w:r w:rsidRPr="004755B9">
        <w:rPr>
          <w:b/>
          <w:bCs/>
          <w:szCs w:val="22"/>
          <w:u w:val="single"/>
        </w:rPr>
        <w:t>, of “</w:t>
      </w:r>
      <w:r w:rsidRPr="004755B9">
        <w:rPr>
          <w:b/>
          <w:bCs/>
          <w:szCs w:val="22"/>
          <w:highlight w:val="green"/>
          <w:u w:val="single"/>
        </w:rPr>
        <w:t>indigenous laws</w:t>
      </w:r>
      <w:r w:rsidRPr="00352BA9">
        <w:rPr>
          <w:szCs w:val="22"/>
          <w:u w:val="single"/>
        </w:rPr>
        <w:t xml:space="preserve"> … that uphold the relations of reciprocity that shape our engagement with the human and nonhuman world—the land</w:t>
      </w:r>
      <w:r w:rsidRPr="00352BA9">
        <w:rPr>
          <w:sz w:val="14"/>
          <w:szCs w:val="22"/>
        </w:rPr>
        <w:t xml:space="preserve">.”35 He </w:t>
      </w:r>
      <w:r w:rsidRPr="00352BA9">
        <w:rPr>
          <w:szCs w:val="22"/>
          <w:u w:val="single"/>
        </w:rPr>
        <w:t>refers to this transformation praxis as “</w:t>
      </w:r>
      <w:r w:rsidRPr="00352BA9">
        <w:rPr>
          <w:szCs w:val="22"/>
          <w:highlight w:val="green"/>
          <w:u w:val="single"/>
        </w:rPr>
        <w:t>grounded normativity</w:t>
      </w:r>
      <w:r w:rsidRPr="00352BA9">
        <w:rPr>
          <w:szCs w:val="22"/>
          <w:u w:val="single"/>
        </w:rPr>
        <w:t xml:space="preserve">” </w:t>
      </w:r>
      <w:r w:rsidRPr="00352BA9">
        <w:rPr>
          <w:sz w:val="14"/>
          <w:szCs w:val="22"/>
        </w:rPr>
        <w:t xml:space="preserve">in Red Skin, White Masks. Recently, writing with Michi </w:t>
      </w:r>
      <w:proofErr w:type="spellStart"/>
      <w:r w:rsidRPr="00352BA9">
        <w:rPr>
          <w:sz w:val="14"/>
          <w:szCs w:val="22"/>
        </w:rPr>
        <w:t>Saagiig</w:t>
      </w:r>
      <w:proofErr w:type="spellEnd"/>
      <w:r w:rsidRPr="00352BA9">
        <w:rPr>
          <w:sz w:val="14"/>
          <w:szCs w:val="22"/>
        </w:rPr>
        <w:t xml:space="preserve"> Nishnaabeg poet, intellectual, and activist Leanne </w:t>
      </w:r>
      <w:proofErr w:type="spellStart"/>
      <w:r w:rsidRPr="00352BA9">
        <w:rPr>
          <w:sz w:val="14"/>
          <w:szCs w:val="22"/>
        </w:rPr>
        <w:t>Betasamosake</w:t>
      </w:r>
      <w:proofErr w:type="spellEnd"/>
      <w:r w:rsidRPr="00352BA9">
        <w:rPr>
          <w:sz w:val="14"/>
          <w:szCs w:val="22"/>
        </w:rPr>
        <w:t xml:space="preserve"> Simpson, </w:t>
      </w:r>
      <w:r w:rsidRPr="00352BA9">
        <w:rPr>
          <w:szCs w:val="22"/>
          <w:u w:val="single"/>
        </w:rPr>
        <w:t xml:space="preserve">he has </w:t>
      </w:r>
      <w:r w:rsidRPr="00352BA9">
        <w:rPr>
          <w:szCs w:val="22"/>
          <w:highlight w:val="green"/>
          <w:u w:val="single"/>
        </w:rPr>
        <w:t>reframed</w:t>
      </w:r>
      <w:r w:rsidRPr="00352BA9">
        <w:rPr>
          <w:szCs w:val="22"/>
          <w:u w:val="single"/>
        </w:rPr>
        <w:t xml:space="preserve"> this </w:t>
      </w:r>
      <w:r w:rsidRPr="004755B9">
        <w:rPr>
          <w:b/>
          <w:bCs/>
          <w:szCs w:val="22"/>
          <w:highlight w:val="green"/>
          <w:u w:val="single"/>
        </w:rPr>
        <w:t>praxis as</w:t>
      </w:r>
      <w:r w:rsidRPr="004755B9">
        <w:rPr>
          <w:b/>
          <w:bCs/>
          <w:szCs w:val="22"/>
          <w:u w:val="single"/>
        </w:rPr>
        <w:t xml:space="preserve"> a </w:t>
      </w:r>
      <w:r w:rsidRPr="004755B9">
        <w:rPr>
          <w:b/>
          <w:bCs/>
          <w:szCs w:val="22"/>
          <w:highlight w:val="green"/>
          <w:u w:val="single"/>
        </w:rPr>
        <w:t>baseline for anticolonial solidarities</w:t>
      </w:r>
      <w:r w:rsidRPr="00352BA9">
        <w:rPr>
          <w:szCs w:val="22"/>
          <w:u w:val="single"/>
        </w:rPr>
        <w:t xml:space="preserve"> against the proprietary and possessive regimes undergirding settler colonialism in North America. “</w:t>
      </w:r>
      <w:r w:rsidRPr="004755B9">
        <w:rPr>
          <w:b/>
          <w:bCs/>
          <w:szCs w:val="22"/>
          <w:u w:val="single"/>
        </w:rPr>
        <w:t xml:space="preserve">Our </w:t>
      </w:r>
      <w:r w:rsidRPr="004755B9">
        <w:rPr>
          <w:b/>
          <w:bCs/>
          <w:szCs w:val="22"/>
          <w:highlight w:val="green"/>
          <w:u w:val="single"/>
        </w:rPr>
        <w:t>relationship to</w:t>
      </w:r>
      <w:r w:rsidRPr="004755B9">
        <w:rPr>
          <w:b/>
          <w:bCs/>
          <w:szCs w:val="22"/>
          <w:u w:val="single"/>
        </w:rPr>
        <w:t xml:space="preserve"> the </w:t>
      </w:r>
      <w:r w:rsidRPr="004755B9">
        <w:rPr>
          <w:b/>
          <w:bCs/>
          <w:szCs w:val="22"/>
          <w:highlight w:val="green"/>
          <w:u w:val="single"/>
        </w:rPr>
        <w:t>land</w:t>
      </w:r>
      <w:r w:rsidRPr="004755B9">
        <w:rPr>
          <w:b/>
          <w:bCs/>
          <w:szCs w:val="22"/>
          <w:u w:val="single"/>
        </w:rPr>
        <w:t xml:space="preserve"> itself,” </w:t>
      </w:r>
      <w:proofErr w:type="spellStart"/>
      <w:r w:rsidRPr="004755B9">
        <w:rPr>
          <w:b/>
          <w:bCs/>
          <w:szCs w:val="22"/>
          <w:u w:val="single"/>
        </w:rPr>
        <w:t>Coulthard</w:t>
      </w:r>
      <w:proofErr w:type="spellEnd"/>
      <w:r w:rsidRPr="004755B9">
        <w:rPr>
          <w:b/>
          <w:bCs/>
          <w:szCs w:val="22"/>
          <w:u w:val="single"/>
        </w:rPr>
        <w:t xml:space="preserve"> and Simpson write, “</w:t>
      </w:r>
      <w:r w:rsidRPr="004755B9">
        <w:rPr>
          <w:b/>
          <w:bCs/>
          <w:szCs w:val="22"/>
          <w:highlight w:val="green"/>
          <w:u w:val="single"/>
        </w:rPr>
        <w:t>generates</w:t>
      </w:r>
      <w:r w:rsidRPr="004755B9">
        <w:rPr>
          <w:b/>
          <w:bCs/>
          <w:szCs w:val="22"/>
          <w:u w:val="single"/>
        </w:rPr>
        <w:t xml:space="preserve"> the </w:t>
      </w:r>
      <w:r w:rsidRPr="004755B9">
        <w:rPr>
          <w:b/>
          <w:bCs/>
          <w:szCs w:val="22"/>
          <w:highlight w:val="green"/>
          <w:u w:val="single"/>
        </w:rPr>
        <w:t>processes</w:t>
      </w:r>
      <w:r w:rsidRPr="004755B9">
        <w:rPr>
          <w:b/>
          <w:bCs/>
          <w:szCs w:val="22"/>
          <w:u w:val="single"/>
        </w:rPr>
        <w:t xml:space="preserve">, </w:t>
      </w:r>
      <w:r w:rsidRPr="004755B9">
        <w:rPr>
          <w:b/>
          <w:bCs/>
          <w:szCs w:val="22"/>
          <w:highlight w:val="green"/>
          <w:u w:val="single"/>
        </w:rPr>
        <w:t>practices,</w:t>
      </w:r>
      <w:r w:rsidRPr="004755B9">
        <w:rPr>
          <w:b/>
          <w:bCs/>
          <w:szCs w:val="22"/>
          <w:u w:val="single"/>
        </w:rPr>
        <w:t xml:space="preserve"> and </w:t>
      </w:r>
      <w:r w:rsidRPr="004755B9">
        <w:rPr>
          <w:b/>
          <w:bCs/>
          <w:szCs w:val="22"/>
          <w:highlight w:val="green"/>
          <w:u w:val="single"/>
        </w:rPr>
        <w:t>knowledges</w:t>
      </w:r>
      <w:r w:rsidRPr="004755B9">
        <w:rPr>
          <w:b/>
          <w:bCs/>
          <w:szCs w:val="22"/>
          <w:u w:val="single"/>
        </w:rPr>
        <w:t xml:space="preserve"> that </w:t>
      </w:r>
      <w:r w:rsidRPr="004755B9">
        <w:rPr>
          <w:b/>
          <w:bCs/>
          <w:szCs w:val="22"/>
          <w:highlight w:val="green"/>
          <w:u w:val="single"/>
        </w:rPr>
        <w:t>inform</w:t>
      </w:r>
      <w:r w:rsidRPr="004755B9">
        <w:rPr>
          <w:b/>
          <w:bCs/>
          <w:szCs w:val="22"/>
          <w:u w:val="single"/>
        </w:rPr>
        <w:t xml:space="preserve"> our </w:t>
      </w:r>
      <w:r w:rsidRPr="004755B9">
        <w:rPr>
          <w:b/>
          <w:bCs/>
          <w:szCs w:val="22"/>
          <w:highlight w:val="green"/>
          <w:u w:val="single"/>
        </w:rPr>
        <w:t>political systems</w:t>
      </w:r>
      <w:r w:rsidRPr="00352BA9">
        <w:rPr>
          <w:szCs w:val="22"/>
          <w:highlight w:val="green"/>
          <w:u w:val="single"/>
        </w:rPr>
        <w:t>,</w:t>
      </w:r>
      <w:r w:rsidRPr="00352BA9">
        <w:rPr>
          <w:szCs w:val="22"/>
          <w:u w:val="single"/>
        </w:rPr>
        <w:t xml:space="preserve"> and through which we practice solidarity. </w:t>
      </w:r>
      <w:r w:rsidRPr="004755B9">
        <w:rPr>
          <w:b/>
          <w:bCs/>
          <w:szCs w:val="22"/>
          <w:u w:val="single"/>
        </w:rPr>
        <w:t xml:space="preserve">To </w:t>
      </w:r>
      <w:r w:rsidRPr="004755B9">
        <w:rPr>
          <w:b/>
          <w:bCs/>
          <w:szCs w:val="22"/>
          <w:highlight w:val="green"/>
          <w:u w:val="single"/>
        </w:rPr>
        <w:t>willfully abandon them</w:t>
      </w:r>
      <w:r w:rsidRPr="004755B9">
        <w:rPr>
          <w:b/>
          <w:bCs/>
          <w:szCs w:val="22"/>
          <w:u w:val="single"/>
        </w:rPr>
        <w:t xml:space="preserve"> would amount to a form of </w:t>
      </w:r>
      <w:r w:rsidRPr="004755B9">
        <w:rPr>
          <w:b/>
          <w:bCs/>
          <w:szCs w:val="22"/>
          <w:highlight w:val="green"/>
          <w:u w:val="single"/>
        </w:rPr>
        <w:t>auto-genocide</w:t>
      </w:r>
      <w:r w:rsidRPr="004755B9">
        <w:rPr>
          <w:b/>
          <w:bCs/>
          <w:szCs w:val="22"/>
          <w:u w:val="single"/>
        </w:rPr>
        <w:t>.”</w:t>
      </w:r>
      <w:r w:rsidRPr="004755B9">
        <w:rPr>
          <w:b/>
          <w:bCs/>
          <w:sz w:val="14"/>
          <w:szCs w:val="22"/>
        </w:rPr>
        <w:t xml:space="preserve">36 </w:t>
      </w:r>
      <w:r w:rsidRPr="004755B9">
        <w:rPr>
          <w:b/>
          <w:bCs/>
          <w:szCs w:val="22"/>
          <w:highlight w:val="green"/>
          <w:u w:val="single"/>
        </w:rPr>
        <w:t>Grounded normativity</w:t>
      </w:r>
      <w:r w:rsidRPr="004755B9">
        <w:rPr>
          <w:b/>
          <w:bCs/>
          <w:szCs w:val="22"/>
          <w:u w:val="single"/>
        </w:rPr>
        <w:t xml:space="preserve">, as </w:t>
      </w:r>
      <w:proofErr w:type="spellStart"/>
      <w:r w:rsidRPr="004755B9">
        <w:rPr>
          <w:b/>
          <w:bCs/>
          <w:szCs w:val="22"/>
          <w:u w:val="single"/>
        </w:rPr>
        <w:t>Coulthard</w:t>
      </w:r>
      <w:proofErr w:type="spellEnd"/>
      <w:r w:rsidRPr="004755B9">
        <w:rPr>
          <w:b/>
          <w:bCs/>
          <w:szCs w:val="22"/>
          <w:u w:val="single"/>
        </w:rPr>
        <w:t xml:space="preserve"> and Simpson explain, </w:t>
      </w:r>
      <w:r w:rsidRPr="004755B9">
        <w:rPr>
          <w:b/>
          <w:bCs/>
          <w:szCs w:val="22"/>
          <w:highlight w:val="green"/>
          <w:u w:val="single"/>
        </w:rPr>
        <w:t>provides</w:t>
      </w:r>
      <w:r w:rsidRPr="004755B9">
        <w:rPr>
          <w:b/>
          <w:bCs/>
          <w:szCs w:val="22"/>
          <w:u w:val="single"/>
        </w:rPr>
        <w:t xml:space="preserve"> an </w:t>
      </w:r>
      <w:r w:rsidRPr="004755B9">
        <w:rPr>
          <w:b/>
          <w:bCs/>
          <w:szCs w:val="22"/>
          <w:highlight w:val="green"/>
          <w:u w:val="single"/>
        </w:rPr>
        <w:t>ethical way of knowing</w:t>
      </w:r>
      <w:r w:rsidRPr="004755B9">
        <w:rPr>
          <w:b/>
          <w:bCs/>
          <w:szCs w:val="22"/>
          <w:u w:val="single"/>
        </w:rPr>
        <w:t xml:space="preserve"> and being that is </w:t>
      </w:r>
      <w:r w:rsidRPr="004755B9">
        <w:rPr>
          <w:b/>
          <w:bCs/>
          <w:szCs w:val="22"/>
          <w:highlight w:val="green"/>
          <w:u w:val="single"/>
        </w:rPr>
        <w:t>more expansive than</w:t>
      </w:r>
      <w:r w:rsidRPr="004755B9">
        <w:rPr>
          <w:b/>
          <w:bCs/>
          <w:szCs w:val="22"/>
          <w:u w:val="single"/>
        </w:rPr>
        <w:t xml:space="preserve"> those </w:t>
      </w:r>
      <w:r w:rsidRPr="004755B9">
        <w:rPr>
          <w:b/>
          <w:bCs/>
          <w:szCs w:val="22"/>
          <w:highlight w:val="green"/>
          <w:u w:val="single"/>
        </w:rPr>
        <w:t>ontologies that prioritize the human as exceptional</w:t>
      </w:r>
      <w:r w:rsidRPr="004755B9">
        <w:rPr>
          <w:b/>
          <w:bCs/>
          <w:szCs w:val="22"/>
          <w:u w:val="single"/>
        </w:rPr>
        <w:t xml:space="preserve">, and it is a placement that </w:t>
      </w:r>
      <w:r w:rsidRPr="004755B9">
        <w:rPr>
          <w:b/>
          <w:bCs/>
          <w:szCs w:val="22"/>
          <w:highlight w:val="green"/>
          <w:u w:val="single"/>
        </w:rPr>
        <w:t>extends memory through vast kinship</w:t>
      </w:r>
      <w:r w:rsidRPr="004755B9">
        <w:rPr>
          <w:b/>
          <w:bCs/>
          <w:szCs w:val="22"/>
          <w:u w:val="single"/>
        </w:rPr>
        <w:t xml:space="preserve"> </w:t>
      </w:r>
      <w:r w:rsidRPr="004755B9">
        <w:rPr>
          <w:b/>
          <w:bCs/>
          <w:szCs w:val="22"/>
          <w:highlight w:val="green"/>
          <w:u w:val="single"/>
        </w:rPr>
        <w:t>networks</w:t>
      </w:r>
      <w:r w:rsidRPr="004755B9">
        <w:rPr>
          <w:b/>
          <w:bCs/>
          <w:szCs w:val="22"/>
          <w:u w:val="single"/>
        </w:rPr>
        <w:t xml:space="preserve"> that </w:t>
      </w:r>
      <w:r w:rsidRPr="004755B9">
        <w:rPr>
          <w:b/>
          <w:bCs/>
          <w:szCs w:val="22"/>
          <w:highlight w:val="green"/>
          <w:u w:val="single"/>
        </w:rPr>
        <w:t>assume</w:t>
      </w:r>
      <w:r w:rsidRPr="004755B9">
        <w:rPr>
          <w:b/>
          <w:bCs/>
          <w:szCs w:val="22"/>
          <w:u w:val="single"/>
        </w:rPr>
        <w:t xml:space="preserve"> life, </w:t>
      </w:r>
      <w:r w:rsidRPr="004755B9">
        <w:rPr>
          <w:b/>
          <w:bCs/>
          <w:szCs w:val="22"/>
          <w:highlight w:val="green"/>
          <w:u w:val="single"/>
        </w:rPr>
        <w:t>vibrancy</w:t>
      </w:r>
      <w:r w:rsidRPr="004755B9">
        <w:rPr>
          <w:b/>
          <w:bCs/>
          <w:szCs w:val="22"/>
          <w:u w:val="single"/>
        </w:rPr>
        <w:t xml:space="preserve">, and </w:t>
      </w:r>
      <w:r w:rsidRPr="004755B9">
        <w:rPr>
          <w:b/>
          <w:bCs/>
          <w:szCs w:val="22"/>
          <w:highlight w:val="green"/>
          <w:u w:val="single"/>
        </w:rPr>
        <w:t>agency</w:t>
      </w:r>
      <w:r w:rsidRPr="004755B9">
        <w:rPr>
          <w:b/>
          <w:bCs/>
          <w:szCs w:val="22"/>
          <w:u w:val="single"/>
        </w:rPr>
        <w:t xml:space="preserve"> </w:t>
      </w:r>
      <w:r w:rsidRPr="004755B9">
        <w:rPr>
          <w:b/>
          <w:bCs/>
          <w:szCs w:val="22"/>
          <w:highlight w:val="green"/>
          <w:u w:val="single"/>
        </w:rPr>
        <w:t xml:space="preserve">beyond </w:t>
      </w:r>
      <w:r w:rsidRPr="004755B9">
        <w:rPr>
          <w:b/>
          <w:bCs/>
          <w:szCs w:val="22"/>
          <w:u w:val="single"/>
        </w:rPr>
        <w:t xml:space="preserve">the </w:t>
      </w:r>
      <w:r w:rsidRPr="004755B9">
        <w:rPr>
          <w:b/>
          <w:bCs/>
          <w:szCs w:val="22"/>
          <w:highlight w:val="green"/>
          <w:u w:val="single"/>
        </w:rPr>
        <w:t>limits of enlightenment notions of</w:t>
      </w:r>
      <w:r w:rsidRPr="004755B9">
        <w:rPr>
          <w:b/>
          <w:bCs/>
          <w:szCs w:val="22"/>
          <w:u w:val="single"/>
        </w:rPr>
        <w:t xml:space="preserve"> </w:t>
      </w:r>
      <w:r w:rsidRPr="004755B9">
        <w:rPr>
          <w:b/>
          <w:bCs/>
          <w:szCs w:val="22"/>
          <w:highlight w:val="green"/>
          <w:u w:val="single"/>
        </w:rPr>
        <w:t>self</w:t>
      </w:r>
      <w:r w:rsidRPr="004755B9">
        <w:rPr>
          <w:b/>
          <w:bCs/>
          <w:szCs w:val="22"/>
          <w:u w:val="single"/>
        </w:rPr>
        <w:t xml:space="preserve">, liberty, and </w:t>
      </w:r>
      <w:r w:rsidRPr="004755B9">
        <w:rPr>
          <w:b/>
          <w:bCs/>
          <w:szCs w:val="22"/>
          <w:highlight w:val="green"/>
          <w:u w:val="single"/>
        </w:rPr>
        <w:t>property</w:t>
      </w:r>
      <w:r w:rsidRPr="004755B9">
        <w:rPr>
          <w:b/>
          <w:bCs/>
          <w:szCs w:val="22"/>
          <w:u w:val="single"/>
        </w:rPr>
        <w:t>.</w:t>
      </w:r>
      <w:r w:rsidRPr="00352BA9">
        <w:rPr>
          <w:szCs w:val="22"/>
          <w:u w:val="single"/>
        </w:rPr>
        <w:t xml:space="preserve"> Such </w:t>
      </w:r>
      <w:r w:rsidRPr="00352BA9">
        <w:rPr>
          <w:szCs w:val="22"/>
          <w:highlight w:val="green"/>
          <w:u w:val="single"/>
        </w:rPr>
        <w:t>Indigenous interventions to</w:t>
      </w:r>
      <w:r w:rsidRPr="00352BA9">
        <w:rPr>
          <w:szCs w:val="22"/>
          <w:u w:val="single"/>
        </w:rPr>
        <w:t xml:space="preserve"> the </w:t>
      </w:r>
      <w:r w:rsidRPr="00352BA9">
        <w:rPr>
          <w:szCs w:val="22"/>
          <w:highlight w:val="green"/>
          <w:u w:val="single"/>
        </w:rPr>
        <w:t>categories</w:t>
      </w:r>
      <w:r w:rsidRPr="00352BA9">
        <w:rPr>
          <w:szCs w:val="22"/>
          <w:u w:val="single"/>
        </w:rPr>
        <w:t xml:space="preserve"> of being </w:t>
      </w:r>
      <w:r w:rsidRPr="00352BA9">
        <w:rPr>
          <w:szCs w:val="22"/>
          <w:highlight w:val="green"/>
          <w:u w:val="single"/>
        </w:rPr>
        <w:t>codified by</w:t>
      </w:r>
      <w:r w:rsidRPr="00352BA9">
        <w:rPr>
          <w:szCs w:val="22"/>
          <w:u w:val="single"/>
        </w:rPr>
        <w:t xml:space="preserve"> </w:t>
      </w:r>
      <w:r w:rsidRPr="00352BA9">
        <w:rPr>
          <w:szCs w:val="22"/>
          <w:highlight w:val="green"/>
          <w:u w:val="single"/>
        </w:rPr>
        <w:t>settler law, policy</w:t>
      </w:r>
      <w:r w:rsidRPr="00352BA9">
        <w:rPr>
          <w:szCs w:val="22"/>
          <w:u w:val="single"/>
        </w:rPr>
        <w:t xml:space="preserve">, and territoriality are </w:t>
      </w:r>
      <w:r w:rsidRPr="00352BA9">
        <w:rPr>
          <w:szCs w:val="22"/>
          <w:highlight w:val="green"/>
          <w:u w:val="single"/>
        </w:rPr>
        <w:t>also</w:t>
      </w:r>
      <w:r w:rsidRPr="00352BA9">
        <w:rPr>
          <w:szCs w:val="22"/>
          <w:u w:val="single"/>
        </w:rPr>
        <w:t xml:space="preserve"> fundamentally </w:t>
      </w:r>
      <w:r w:rsidRPr="00352BA9">
        <w:rPr>
          <w:szCs w:val="22"/>
          <w:highlight w:val="green"/>
          <w:u w:val="single"/>
        </w:rPr>
        <w:lastRenderedPageBreak/>
        <w:t>critiques of colonialism</w:t>
      </w:r>
      <w:r w:rsidRPr="00352BA9">
        <w:rPr>
          <w:szCs w:val="22"/>
          <w:u w:val="single"/>
        </w:rPr>
        <w:t xml:space="preserve"> as they </w:t>
      </w:r>
      <w:r w:rsidRPr="00352BA9">
        <w:rPr>
          <w:szCs w:val="22"/>
          <w:highlight w:val="green"/>
          <w:u w:val="single"/>
        </w:rPr>
        <w:t>reorient knowledge</w:t>
      </w:r>
      <w:r w:rsidRPr="00352BA9">
        <w:rPr>
          <w:szCs w:val="22"/>
          <w:u w:val="single"/>
        </w:rPr>
        <w:t xml:space="preserve"> and power within and </w:t>
      </w:r>
      <w:r w:rsidRPr="00352BA9">
        <w:rPr>
          <w:szCs w:val="22"/>
          <w:highlight w:val="green"/>
          <w:u w:val="single"/>
        </w:rPr>
        <w:t>through Indigenous returns to land, philosophy, diplomacy, activism, and kinship.</w:t>
      </w:r>
      <w:r w:rsidRPr="00352BA9">
        <w:rPr>
          <w:sz w:val="14"/>
          <w:szCs w:val="22"/>
        </w:rPr>
        <w:t xml:space="preserve"> By decentering the human, such theories require us </w:t>
      </w:r>
      <w:r w:rsidRPr="00352BA9">
        <w:rPr>
          <w:szCs w:val="22"/>
          <w:u w:val="single"/>
        </w:rPr>
        <w:t xml:space="preserve">to consider further how </w:t>
      </w:r>
      <w:r w:rsidRPr="00352BA9">
        <w:rPr>
          <w:szCs w:val="22"/>
          <w:highlight w:val="green"/>
          <w:u w:val="single"/>
        </w:rPr>
        <w:t>colonialism</w:t>
      </w:r>
      <w:r w:rsidRPr="00352BA9">
        <w:rPr>
          <w:szCs w:val="22"/>
          <w:u w:val="single"/>
        </w:rPr>
        <w:t xml:space="preserve"> has already </w:t>
      </w:r>
      <w:r w:rsidRPr="00352BA9">
        <w:rPr>
          <w:szCs w:val="22"/>
          <w:highlight w:val="green"/>
          <w:u w:val="single"/>
        </w:rPr>
        <w:t>inflected</w:t>
      </w:r>
      <w:r w:rsidRPr="00352BA9">
        <w:rPr>
          <w:szCs w:val="22"/>
          <w:u w:val="single"/>
        </w:rPr>
        <w:t xml:space="preserve"> our </w:t>
      </w:r>
      <w:r w:rsidRPr="00352BA9">
        <w:rPr>
          <w:szCs w:val="22"/>
          <w:highlight w:val="green"/>
          <w:u w:val="single"/>
        </w:rPr>
        <w:t>understanding of nature, memory, and history through</w:t>
      </w:r>
      <w:r w:rsidRPr="00352BA9">
        <w:rPr>
          <w:szCs w:val="22"/>
          <w:u w:val="single"/>
        </w:rPr>
        <w:t xml:space="preserve"> the </w:t>
      </w:r>
      <w:r w:rsidRPr="00352BA9">
        <w:rPr>
          <w:szCs w:val="22"/>
          <w:highlight w:val="green"/>
          <w:u w:val="single"/>
        </w:rPr>
        <w:t>production of archives</w:t>
      </w:r>
      <w:r w:rsidRPr="00352BA9">
        <w:rPr>
          <w:szCs w:val="22"/>
          <w:u w:val="single"/>
        </w:rPr>
        <w:t xml:space="preserve"> and certain kinds of </w:t>
      </w:r>
      <w:r w:rsidRPr="00352BA9">
        <w:rPr>
          <w:szCs w:val="22"/>
          <w:highlight w:val="green"/>
          <w:u w:val="single"/>
        </w:rPr>
        <w:t>knowledge production</w:t>
      </w:r>
      <w:r w:rsidRPr="00352BA9">
        <w:rPr>
          <w:szCs w:val="22"/>
          <w:u w:val="single"/>
        </w:rPr>
        <w:t xml:space="preserve"> that </w:t>
      </w:r>
      <w:r w:rsidRPr="00352BA9">
        <w:rPr>
          <w:szCs w:val="22"/>
          <w:highlight w:val="green"/>
          <w:u w:val="single"/>
        </w:rPr>
        <w:t>favor hegemonic white possession.</w:t>
      </w:r>
      <w:r w:rsidRPr="00352BA9">
        <w:rPr>
          <w:sz w:val="14"/>
          <w:szCs w:val="22"/>
        </w:rPr>
        <w:t xml:space="preserve"> Here, as a way toward ending this introduction, we’d like to offer a series of provocations and questions that arise when Black and Indigenous intellectual traditions are held simultaneously as offering disruptions to </w:t>
      </w:r>
      <w:proofErr w:type="spellStart"/>
      <w:r w:rsidRPr="00352BA9">
        <w:rPr>
          <w:sz w:val="14"/>
          <w:szCs w:val="22"/>
        </w:rPr>
        <w:t>propriation</w:t>
      </w:r>
      <w:proofErr w:type="spellEnd"/>
      <w:r w:rsidRPr="00352BA9">
        <w:rPr>
          <w:sz w:val="14"/>
          <w:szCs w:val="22"/>
        </w:rPr>
        <w:t xml:space="preserve"> and possession: How might we </w:t>
      </w:r>
      <w:r w:rsidRPr="00352BA9">
        <w:rPr>
          <w:szCs w:val="22"/>
          <w:u w:val="single"/>
        </w:rPr>
        <w:t xml:space="preserve">develop </w:t>
      </w:r>
      <w:proofErr w:type="spellStart"/>
      <w:r w:rsidRPr="00352BA9">
        <w:rPr>
          <w:szCs w:val="22"/>
          <w:u w:val="single"/>
        </w:rPr>
        <w:t>Coulthard’s</w:t>
      </w:r>
      <w:proofErr w:type="spellEnd"/>
      <w:r w:rsidRPr="00352BA9">
        <w:rPr>
          <w:szCs w:val="22"/>
          <w:u w:val="single"/>
        </w:rPr>
        <w:t xml:space="preserve"> fruitful concept of “</w:t>
      </w:r>
      <w:r w:rsidRPr="00352BA9">
        <w:rPr>
          <w:szCs w:val="22"/>
          <w:highlight w:val="green"/>
          <w:u w:val="single"/>
        </w:rPr>
        <w:t>grounded normativity”—</w:t>
      </w:r>
      <w:r w:rsidRPr="00352BA9">
        <w:rPr>
          <w:szCs w:val="22"/>
          <w:u w:val="single"/>
        </w:rPr>
        <w:t>the ethical framework “informed by what land as a mode of reciprocal relationship</w:t>
      </w:r>
      <w:r w:rsidRPr="00352BA9">
        <w:rPr>
          <w:sz w:val="14"/>
          <w:szCs w:val="22"/>
        </w:rPr>
        <w:t xml:space="preserve"> (which is itself informed by place-based practices and associated forms of knowledge) ought to </w:t>
      </w:r>
      <w:r w:rsidRPr="004755B9">
        <w:rPr>
          <w:b/>
          <w:bCs/>
          <w:szCs w:val="22"/>
          <w:highlight w:val="green"/>
          <w:u w:val="single"/>
        </w:rPr>
        <w:t>teach us about living</w:t>
      </w:r>
      <w:r w:rsidRPr="004755B9">
        <w:rPr>
          <w:b/>
          <w:bCs/>
          <w:szCs w:val="22"/>
          <w:u w:val="single"/>
        </w:rPr>
        <w:t xml:space="preserve"> our </w:t>
      </w:r>
      <w:r w:rsidRPr="004755B9">
        <w:rPr>
          <w:b/>
          <w:bCs/>
          <w:szCs w:val="22"/>
          <w:highlight w:val="green"/>
          <w:u w:val="single"/>
        </w:rPr>
        <w:t>lives in relation to one another</w:t>
      </w:r>
      <w:r w:rsidRPr="004755B9">
        <w:rPr>
          <w:b/>
          <w:bCs/>
          <w:szCs w:val="22"/>
          <w:u w:val="single"/>
        </w:rPr>
        <w:t xml:space="preserve"> and our surroundings </w:t>
      </w:r>
      <w:r w:rsidRPr="004755B9">
        <w:rPr>
          <w:b/>
          <w:bCs/>
          <w:szCs w:val="22"/>
          <w:highlight w:val="green"/>
          <w:u w:val="single"/>
        </w:rPr>
        <w:t>in a</w:t>
      </w:r>
      <w:r w:rsidRPr="004755B9">
        <w:rPr>
          <w:b/>
          <w:bCs/>
          <w:szCs w:val="22"/>
          <w:u w:val="single"/>
        </w:rPr>
        <w:t xml:space="preserve"> respectful, </w:t>
      </w:r>
      <w:proofErr w:type="spellStart"/>
      <w:r w:rsidRPr="004755B9">
        <w:rPr>
          <w:b/>
          <w:bCs/>
          <w:szCs w:val="22"/>
          <w:u w:val="single"/>
        </w:rPr>
        <w:t>nondominating</w:t>
      </w:r>
      <w:proofErr w:type="spellEnd"/>
      <w:r w:rsidRPr="004755B9">
        <w:rPr>
          <w:b/>
          <w:bCs/>
          <w:szCs w:val="22"/>
          <w:u w:val="single"/>
        </w:rPr>
        <w:t xml:space="preserve"> and </w:t>
      </w:r>
      <w:r w:rsidRPr="004755B9">
        <w:rPr>
          <w:b/>
          <w:bCs/>
          <w:szCs w:val="22"/>
          <w:highlight w:val="green"/>
          <w:u w:val="single"/>
        </w:rPr>
        <w:t>nonexploitative way</w:t>
      </w:r>
      <w:r w:rsidRPr="004755B9">
        <w:rPr>
          <w:b/>
          <w:bCs/>
          <w:sz w:val="14"/>
          <w:szCs w:val="22"/>
          <w:highlight w:val="green"/>
        </w:rPr>
        <w:t>”?</w:t>
      </w:r>
      <w:r w:rsidRPr="00352BA9">
        <w:rPr>
          <w:sz w:val="14"/>
          <w:szCs w:val="22"/>
        </w:rPr>
        <w:t xml:space="preserve">37 What would it be, then, to think and work for a grounded relationality, at once addressed to Black placemaking, geographies, and other racialized diasporas, as well as to proprietary </w:t>
      </w:r>
      <w:proofErr w:type="spellStart"/>
      <w:r w:rsidRPr="00352BA9">
        <w:rPr>
          <w:sz w:val="14"/>
          <w:szCs w:val="22"/>
        </w:rPr>
        <w:t>violences</w:t>
      </w:r>
      <w:proofErr w:type="spellEnd"/>
      <w:r w:rsidRPr="00352BA9">
        <w:rPr>
          <w:sz w:val="14"/>
          <w:szCs w:val="22"/>
        </w:rPr>
        <w:t xml:space="preserve"> incommensurate to yet not altogether separate from Indigenous land and sovereignty? What would it mean to </w:t>
      </w:r>
      <w:r w:rsidRPr="00352BA9">
        <w:rPr>
          <w:szCs w:val="22"/>
          <w:highlight w:val="green"/>
          <w:u w:val="single"/>
        </w:rPr>
        <w:t>consider</w:t>
      </w:r>
      <w:r w:rsidRPr="00352BA9">
        <w:rPr>
          <w:szCs w:val="22"/>
          <w:u w:val="single"/>
        </w:rPr>
        <w:t xml:space="preserve"> the </w:t>
      </w:r>
      <w:r w:rsidRPr="00352BA9">
        <w:rPr>
          <w:szCs w:val="22"/>
          <w:highlight w:val="green"/>
          <w:u w:val="single"/>
        </w:rPr>
        <w:t>land</w:t>
      </w:r>
      <w:r w:rsidRPr="00352BA9">
        <w:rPr>
          <w:szCs w:val="22"/>
          <w:u w:val="single"/>
        </w:rPr>
        <w:t xml:space="preserve"> itself </w:t>
      </w:r>
      <w:r w:rsidRPr="00352BA9">
        <w:rPr>
          <w:szCs w:val="22"/>
          <w:highlight w:val="green"/>
          <w:u w:val="single"/>
        </w:rPr>
        <w:t>as</w:t>
      </w:r>
      <w:r w:rsidRPr="00352BA9">
        <w:rPr>
          <w:szCs w:val="22"/>
          <w:u w:val="single"/>
        </w:rPr>
        <w:t xml:space="preserve"> a site of an </w:t>
      </w:r>
      <w:r w:rsidRPr="00352BA9">
        <w:rPr>
          <w:szCs w:val="22"/>
          <w:highlight w:val="green"/>
          <w:u w:val="single"/>
        </w:rPr>
        <w:t>agentive fungibility</w:t>
      </w:r>
      <w:r w:rsidRPr="00352BA9">
        <w:rPr>
          <w:szCs w:val="22"/>
          <w:u w:val="single"/>
        </w:rPr>
        <w:t xml:space="preserve"> that has been conscripted into the proprietary </w:t>
      </w:r>
      <w:proofErr w:type="spellStart"/>
      <w:r w:rsidRPr="00352BA9">
        <w:rPr>
          <w:szCs w:val="22"/>
          <w:u w:val="single"/>
        </w:rPr>
        <w:t>spatialities</w:t>
      </w:r>
      <w:proofErr w:type="spellEnd"/>
      <w:r w:rsidRPr="00352BA9">
        <w:rPr>
          <w:szCs w:val="22"/>
          <w:u w:val="single"/>
        </w:rPr>
        <w:t xml:space="preserve">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szCs w:val="22"/>
        </w:rPr>
        <w:t xml:space="preserve">. Working across the lethal confluences of imperial conquest and racial capitalist predation, the essays that follow engage such questions and the logic of </w:t>
      </w:r>
      <w:proofErr w:type="spellStart"/>
      <w:r w:rsidRPr="00352BA9">
        <w:rPr>
          <w:sz w:val="14"/>
          <w:szCs w:val="22"/>
        </w:rPr>
        <w:t>propriation</w:t>
      </w:r>
      <w:proofErr w:type="spellEnd"/>
      <w:r w:rsidRPr="00352BA9">
        <w:rPr>
          <w:sz w:val="14"/>
          <w:szCs w:val="22"/>
        </w:rPr>
        <w:t xml:space="preserve"> that organizes and underwrites economies of dispossession in the historical present.</w:t>
      </w:r>
    </w:p>
    <w:p w14:paraId="27AB8D9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819972">
    <w:abstractNumId w:val="10"/>
  </w:num>
  <w:num w:numId="2" w16cid:durableId="2039692682">
    <w:abstractNumId w:val="8"/>
  </w:num>
  <w:num w:numId="3" w16cid:durableId="1824616092">
    <w:abstractNumId w:val="7"/>
  </w:num>
  <w:num w:numId="4" w16cid:durableId="436488311">
    <w:abstractNumId w:val="6"/>
  </w:num>
  <w:num w:numId="5" w16cid:durableId="1255551026">
    <w:abstractNumId w:val="5"/>
  </w:num>
  <w:num w:numId="6" w16cid:durableId="563176677">
    <w:abstractNumId w:val="9"/>
  </w:num>
  <w:num w:numId="7" w16cid:durableId="1320309938">
    <w:abstractNumId w:val="4"/>
  </w:num>
  <w:num w:numId="8" w16cid:durableId="1403940683">
    <w:abstractNumId w:val="3"/>
  </w:num>
  <w:num w:numId="9" w16cid:durableId="52193233">
    <w:abstractNumId w:val="2"/>
  </w:num>
  <w:num w:numId="10" w16cid:durableId="711736917">
    <w:abstractNumId w:val="1"/>
  </w:num>
  <w:num w:numId="11" w16cid:durableId="2025355710">
    <w:abstractNumId w:val="0"/>
  </w:num>
  <w:num w:numId="12" w16cid:durableId="1712917811">
    <w:abstractNumId w:val="11"/>
  </w:num>
  <w:num w:numId="13" w16cid:durableId="461309988">
    <w:abstractNumId w:val="12"/>
  </w:num>
  <w:num w:numId="14" w16cid:durableId="17971424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6125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125E"/>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2B8"/>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31C4"/>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F14A4"/>
  <w14:defaultImageDpi w14:val="300"/>
  <w15:docId w15:val="{92388391-47BA-F845-A583-2930D0BC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302B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302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302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unhideWhenUsed/>
    <w:qFormat/>
    <w:rsid w:val="00D302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unhideWhenUsed/>
    <w:qFormat/>
    <w:rsid w:val="00D302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302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02B8"/>
  </w:style>
  <w:style w:type="character" w:customStyle="1" w:styleId="Heading1Char">
    <w:name w:val="Heading 1 Char"/>
    <w:aliases w:val="Pocket Char"/>
    <w:basedOn w:val="DefaultParagraphFont"/>
    <w:link w:val="Heading1"/>
    <w:uiPriority w:val="9"/>
    <w:rsid w:val="00D302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302B8"/>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D302B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D302B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D302B8"/>
    <w:rPr>
      <w:b/>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D302B8"/>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D302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302B8"/>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D302B8"/>
    <w:rPr>
      <w:color w:val="auto"/>
      <w:u w:val="none"/>
    </w:rPr>
  </w:style>
  <w:style w:type="paragraph" w:styleId="DocumentMap">
    <w:name w:val="Document Map"/>
    <w:basedOn w:val="Normal"/>
    <w:link w:val="DocumentMapChar"/>
    <w:uiPriority w:val="99"/>
    <w:semiHidden/>
    <w:unhideWhenUsed/>
    <w:rsid w:val="00D302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02B8"/>
    <w:rPr>
      <w:rFonts w:ascii="Lucida Grande" w:hAnsi="Lucida Grande" w:cs="Lucida Grande"/>
    </w:rPr>
  </w:style>
  <w:style w:type="paragraph" w:customStyle="1" w:styleId="textbold">
    <w:name w:val="text bold"/>
    <w:basedOn w:val="Normal"/>
    <w:link w:val="Emphasis"/>
    <w:uiPriority w:val="20"/>
    <w:qFormat/>
    <w:rsid w:val="0056125E"/>
    <w:pPr>
      <w:ind w:left="720"/>
      <w:jc w:val="both"/>
    </w:pPr>
    <w:rPr>
      <w:b/>
      <w:iCs/>
      <w:u w:val="single"/>
    </w:rPr>
  </w:style>
  <w:style w:type="paragraph" w:customStyle="1" w:styleId="Heading411">
    <w:name w:val="Heading 411"/>
    <w:basedOn w:val="Heading1"/>
    <w:next w:val="NoSpacing"/>
    <w:link w:val="Hyperlink"/>
    <w:autoRedefine/>
    <w:uiPriority w:val="99"/>
    <w:qFormat/>
    <w:rsid w:val="005612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56125E"/>
    <w:rPr>
      <w:rFonts w:ascii="Calibri" w:hAnsi="Calibri"/>
      <w:sz w:val="22"/>
    </w:rPr>
  </w:style>
  <w:style w:type="character" w:styleId="UnresolvedMention">
    <w:name w:val="Unresolved Mention"/>
    <w:basedOn w:val="DefaultParagraphFont"/>
    <w:uiPriority w:val="99"/>
    <w:semiHidden/>
    <w:unhideWhenUsed/>
    <w:rsid w:val="0056125E"/>
    <w:rPr>
      <w:color w:val="605E5C"/>
      <w:shd w:val="clear" w:color="auto" w:fill="E1DFDD"/>
    </w:rPr>
  </w:style>
  <w:style w:type="paragraph" w:styleId="ListParagraph">
    <w:name w:val="List Paragraph"/>
    <w:basedOn w:val="Normal"/>
    <w:uiPriority w:val="34"/>
    <w:qFormat/>
    <w:rsid w:val="0056125E"/>
    <w:pPr>
      <w:ind w:left="720"/>
      <w:contextualSpacing/>
    </w:pPr>
  </w:style>
  <w:style w:type="paragraph" w:customStyle="1" w:styleId="UnderlinePara">
    <w:name w:val="Underline Para"/>
    <w:basedOn w:val="Normal"/>
    <w:uiPriority w:val="7"/>
    <w:qFormat/>
    <w:rsid w:val="0056125E"/>
    <w:pPr>
      <w:widowControl w:val="0"/>
      <w:suppressAutoHyphens/>
      <w:spacing w:after="200"/>
      <w:contextualSpacing/>
    </w:pPr>
    <w:rPr>
      <w:rFonts w:asciiTheme="minorHAnsi" w:eastAsiaTheme="minorHAnsi" w:hAnsiTheme="minorHAnsi"/>
      <w:szCs w:val="22"/>
      <w:u w:val="single"/>
    </w:rPr>
  </w:style>
  <w:style w:type="paragraph" w:customStyle="1" w:styleId="Emphasis1">
    <w:name w:val="Emphasis1"/>
    <w:basedOn w:val="Normal"/>
    <w:uiPriority w:val="8"/>
    <w:qFormat/>
    <w:rsid w:val="0056125E"/>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character" w:customStyle="1" w:styleId="AAAUNDERLINEKEYBOARD">
    <w:name w:val="AAA UNDERLINE KEYBOARD"/>
    <w:basedOn w:val="DefaultParagraphFont"/>
    <w:uiPriority w:val="6"/>
    <w:qFormat/>
    <w:rsid w:val="0056125E"/>
    <w:rPr>
      <w:b w:val="0"/>
      <w:sz w:val="22"/>
      <w:u w:val="single"/>
    </w:rPr>
  </w:style>
  <w:style w:type="paragraph" w:customStyle="1" w:styleId="BOLD">
    <w:name w:val="BOLD"/>
    <w:basedOn w:val="Normal"/>
    <w:link w:val="BOLDChar"/>
    <w:uiPriority w:val="5"/>
    <w:qFormat/>
    <w:rsid w:val="0056125E"/>
    <w:rPr>
      <w:b/>
      <w:bCs/>
      <w:u w:val="single"/>
    </w:rPr>
  </w:style>
  <w:style w:type="character" w:customStyle="1" w:styleId="BOLDChar">
    <w:name w:val="BOLD Char"/>
    <w:basedOn w:val="DefaultParagraphFont"/>
    <w:link w:val="BOLD"/>
    <w:uiPriority w:val="5"/>
    <w:rsid w:val="0056125E"/>
    <w:rPr>
      <w:rFonts w:ascii="Calibri" w:hAnsi="Calibri"/>
      <w:b/>
      <w:bCs/>
      <w:sz w:val="22"/>
      <w:u w:val="single"/>
    </w:rPr>
  </w:style>
  <w:style w:type="character" w:customStyle="1" w:styleId="Boxes">
    <w:name w:val="Boxes"/>
    <w:basedOn w:val="Emphasis"/>
    <w:qFormat/>
    <w:rsid w:val="0056125E"/>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56125E"/>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uiPriority w:val="5"/>
    <w:qFormat/>
    <w:rsid w:val="0056125E"/>
    <w:rPr>
      <w:color w:val="244061" w:themeColor="accent1" w:themeShade="80"/>
      <w:sz w:val="22"/>
    </w:rPr>
  </w:style>
  <w:style w:type="character" w:customStyle="1" w:styleId="AnalyticChar">
    <w:name w:val="Analytic Char"/>
    <w:basedOn w:val="DefaultParagraphFont"/>
    <w:link w:val="Analytic"/>
    <w:uiPriority w:val="5"/>
    <w:rsid w:val="0056125E"/>
    <w:rPr>
      <w:rFonts w:ascii="Calibri" w:eastAsiaTheme="majorEastAsia" w:hAnsi="Calibri" w:cstheme="majorBidi"/>
      <w:b/>
      <w:bCs/>
      <w:color w:val="244061" w:themeColor="accent1" w:themeShade="80"/>
      <w:sz w:val="22"/>
      <w:szCs w:val="26"/>
    </w:rPr>
  </w:style>
  <w:style w:type="character" w:customStyle="1" w:styleId="apple-converted-space">
    <w:name w:val="apple-converted-space"/>
    <w:basedOn w:val="DefaultParagraphFont"/>
    <w:rsid w:val="0056125E"/>
  </w:style>
  <w:style w:type="paragraph" w:styleId="Revision">
    <w:name w:val="Revision"/>
    <w:hidden/>
    <w:uiPriority w:val="99"/>
    <w:semiHidden/>
    <w:rsid w:val="0056125E"/>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90/2179-8966/2020/50032.1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215/01642472-875006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590/2179-8966/2020/50032.1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doi.org/10.1093/9780198945246.003.00840" TargetMode="External"/><Relationship Id="rId4" Type="http://schemas.openxmlformats.org/officeDocument/2006/relationships/customXml" Target="../customXml/item4.xml"/><Relationship Id="rId9" Type="http://schemas.openxmlformats.org/officeDocument/2006/relationships/hyperlink" Target="https://doi.org/10.1215/978147802337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17</Pages>
  <Words>14847</Words>
  <Characters>84630</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3</cp:revision>
  <dcterms:created xsi:type="dcterms:W3CDTF">2025-09-25T01:36:00Z</dcterms:created>
  <dcterms:modified xsi:type="dcterms:W3CDTF">2025-09-27T11:27:00Z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