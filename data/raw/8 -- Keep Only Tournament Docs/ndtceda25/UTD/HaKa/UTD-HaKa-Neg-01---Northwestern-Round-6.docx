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9C518" w14:textId="13DA5EE0" w:rsidR="005D388F" w:rsidRDefault="000209A0" w:rsidP="000209A0">
      <w:pPr>
        <w:pStyle w:val="Heading1"/>
      </w:pPr>
      <w:r>
        <w:t>1NC v Michigan BP</w:t>
      </w:r>
    </w:p>
    <w:p w14:paraId="3923A789" w14:textId="7C38BA2D" w:rsidR="000209A0" w:rsidRDefault="000209A0" w:rsidP="000209A0">
      <w:pPr>
        <w:pStyle w:val="Heading2"/>
      </w:pPr>
      <w:r>
        <w:t>OFF</w:t>
      </w:r>
    </w:p>
    <w:p w14:paraId="79806238" w14:textId="05B5C643" w:rsidR="000209A0" w:rsidRDefault="000209A0" w:rsidP="000209A0">
      <w:pPr>
        <w:pStyle w:val="Heading3"/>
      </w:pPr>
      <w:r>
        <w:t>1NC---OFF</w:t>
      </w:r>
    </w:p>
    <w:p w14:paraId="395DD9E1" w14:textId="6AAB2F07" w:rsidR="000209A0" w:rsidRPr="000209A0" w:rsidRDefault="000209A0" w:rsidP="000209A0">
      <w:r>
        <w:t>T – CBR</w:t>
      </w:r>
    </w:p>
    <w:p w14:paraId="4D44FC86" w14:textId="4FCD3378" w:rsidR="000209A0" w:rsidRDefault="000209A0" w:rsidP="000209A0">
      <w:pPr>
        <w:pStyle w:val="Heading4"/>
      </w:pPr>
      <w:r>
        <w:t xml:space="preserve">Strengthening </w:t>
      </w:r>
      <w:r>
        <w:rPr>
          <w:u w:val="single"/>
        </w:rPr>
        <w:t>only</w:t>
      </w:r>
      <w:r>
        <w:t xml:space="preserve"> includes </w:t>
      </w:r>
      <w:r>
        <w:rPr>
          <w:u w:val="single"/>
        </w:rPr>
        <w:t>permitting</w:t>
      </w:r>
      <w:r>
        <w:t xml:space="preserve"> </w:t>
      </w:r>
      <w:r>
        <w:rPr>
          <w:u w:val="single"/>
        </w:rPr>
        <w:t>collective bargaining</w:t>
      </w:r>
      <w:r>
        <w:t xml:space="preserve">, or </w:t>
      </w:r>
      <w:r>
        <w:rPr>
          <w:u w:val="single"/>
        </w:rPr>
        <w:t>requiring</w:t>
      </w:r>
      <w:r>
        <w:t xml:space="preserve"> </w:t>
      </w:r>
      <w:r>
        <w:rPr>
          <w:u w:val="single"/>
        </w:rPr>
        <w:t>engagement</w:t>
      </w:r>
      <w:r>
        <w:t>.</w:t>
      </w:r>
    </w:p>
    <w:p w14:paraId="6A987605" w14:textId="77777777" w:rsidR="000209A0" w:rsidRDefault="000209A0" w:rsidP="000209A0">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75F499BF" w14:textId="77777777" w:rsidR="000209A0" w:rsidRDefault="000209A0" w:rsidP="000209A0">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0209A0">
        <w:rPr>
          <w:rStyle w:val="Emphasis"/>
        </w:rPr>
        <w:t>strikes</w:t>
      </w:r>
      <w:r w:rsidRPr="000209A0">
        <w:rPr>
          <w:u w:val="single"/>
        </w:rPr>
        <w:t xml:space="preserve"> </w:t>
      </w:r>
      <w:r w:rsidRPr="000209A0">
        <w:rPr>
          <w:rStyle w:val="Emphasis"/>
        </w:rPr>
        <w:t>allowed</w:t>
      </w:r>
      <w:r w:rsidRPr="00D91202">
        <w:rPr>
          <w:sz w:val="12"/>
        </w:rPr>
        <w:t>¶</w:t>
      </w:r>
      <w:r w:rsidRPr="008E09C9">
        <w:rPr>
          <w:sz w:val="16"/>
        </w:rPr>
        <w:t xml:space="preserve"> 8. </w:t>
      </w:r>
      <w:r w:rsidRPr="008E09C9">
        <w:rPr>
          <w:u w:val="single"/>
        </w:rPr>
        <w:t xml:space="preserve">Duty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43BB1EDC" w14:textId="3E998516" w:rsidR="000209A0" w:rsidRPr="007554B4" w:rsidRDefault="000209A0" w:rsidP="000209A0">
      <w:pPr>
        <w:pStyle w:val="Analytic"/>
      </w:pPr>
      <w:r w:rsidRPr="007554B4">
        <w:t>They don’t—</w:t>
      </w:r>
      <w:r>
        <w:t xml:space="preserve">just expands the ceiling to secondary </w:t>
      </w:r>
      <w:r w:rsidR="00050B49">
        <w:t>actions</w:t>
      </w:r>
      <w:r>
        <w:t>.</w:t>
      </w:r>
    </w:p>
    <w:p w14:paraId="7C9BBC1A" w14:textId="77777777" w:rsidR="000209A0" w:rsidRPr="007554B4" w:rsidRDefault="000209A0" w:rsidP="000209A0">
      <w:pPr>
        <w:pStyle w:val="Analytic"/>
      </w:pPr>
      <w:r w:rsidRPr="007554B4">
        <w:t xml:space="preserve">Vote </w:t>
      </w:r>
      <w:r w:rsidRPr="007554B4">
        <w:rPr>
          <w:u w:val="single"/>
        </w:rPr>
        <w:t>NEG</w:t>
      </w:r>
      <w:r w:rsidRPr="007554B4">
        <w:t xml:space="preserve"> —</w:t>
      </w:r>
    </w:p>
    <w:p w14:paraId="7D8C3E02" w14:textId="77777777" w:rsidR="000209A0" w:rsidRPr="007554B4" w:rsidRDefault="000209A0" w:rsidP="000209A0">
      <w:pPr>
        <w:pStyle w:val="Analytic"/>
      </w:pPr>
      <w:r w:rsidRPr="007554B4">
        <w:t>1---PREDICTABLE LIMITS. It’s try or die for a centralized mechanism—or else minor Wagner reforms proliferate out of control, preventing contestation. We control intent to define and exclude, resolutional context, and academic precision. Predictability outweighs all debatability offense because it shapes prep. Alternatives regress into an anarchy of arbitrary interpretations that are marginally ‘better.’</w:t>
      </w:r>
    </w:p>
    <w:p w14:paraId="0833C9A4" w14:textId="539A962A" w:rsidR="000209A0" w:rsidRDefault="000209A0" w:rsidP="000209A0">
      <w:pPr>
        <w:pStyle w:val="Heading4"/>
        <w:rPr>
          <w:color w:val="000000" w:themeColor="text1"/>
        </w:rPr>
      </w:pPr>
      <w:r w:rsidRPr="007554B4">
        <w:rPr>
          <w:color w:val="000000" w:themeColor="text1"/>
          <w:u w:val="single"/>
        </w:rPr>
        <w:t>2---GROUND</w:t>
      </w:r>
      <w:r w:rsidRPr="007554B4">
        <w:rPr>
          <w:color w:val="000000" w:themeColor="text1"/>
        </w:rPr>
        <w:t>. ANY INTERP THAT DIVERTS FROM THE CORE CONTROVERSY OF STRENGTHENING COLLECTIVE BARGAINING RIGHTS DECIMATES CORE NEG LINK AND COUNTERPLAN GROUND THAT TEST CBR AS A MECHANISM</w:t>
      </w:r>
    </w:p>
    <w:p w14:paraId="6C7F9EC0" w14:textId="76FA0F40" w:rsidR="00050B49" w:rsidRDefault="00050B49" w:rsidP="00050B49"/>
    <w:p w14:paraId="722812D7" w14:textId="77777777" w:rsidR="00050B49" w:rsidRPr="00050B49" w:rsidRDefault="00050B49" w:rsidP="00050B49"/>
    <w:p w14:paraId="2331366A" w14:textId="77777777" w:rsidR="0016501C" w:rsidRDefault="0016501C" w:rsidP="0016501C">
      <w:pPr>
        <w:pStyle w:val="Heading3"/>
      </w:pPr>
      <w:r>
        <w:t>1NC---OFF</w:t>
      </w:r>
    </w:p>
    <w:p w14:paraId="320142AC" w14:textId="77777777" w:rsidR="0016501C" w:rsidRPr="00B1529E" w:rsidRDefault="0016501C" w:rsidP="0016501C">
      <w:r>
        <w:t>Set Col</w:t>
      </w:r>
      <w:r w:rsidRPr="00C57216">
        <w:t xml:space="preserve"> K</w:t>
      </w:r>
    </w:p>
    <w:p w14:paraId="756782DE" w14:textId="77777777" w:rsidR="0016501C" w:rsidRDefault="0016501C" w:rsidP="0016501C">
      <w:pPr>
        <w:pStyle w:val="Heading4"/>
      </w:pPr>
      <w:r>
        <w:t xml:space="preserve">The world is </w:t>
      </w:r>
      <w:r w:rsidRPr="00F90CBA">
        <w:rPr>
          <w:u w:val="single"/>
        </w:rPr>
        <w:t>burning</w:t>
      </w:r>
      <w:r>
        <w:t xml:space="preserve"> — black and indigenous bodies are marked as </w:t>
      </w:r>
      <w:r w:rsidRPr="00F90CBA">
        <w:rPr>
          <w:u w:val="single"/>
        </w:rPr>
        <w:t>slave</w:t>
      </w:r>
      <w:r>
        <w:t xml:space="preserve"> and </w:t>
      </w:r>
      <w:r w:rsidRPr="00F90CBA">
        <w:rPr>
          <w:u w:val="single"/>
        </w:rPr>
        <w:t>savage</w:t>
      </w:r>
      <w:r>
        <w:t xml:space="preserve"> — non-human subjects </w:t>
      </w:r>
      <w:r w:rsidRPr="00F90CBA">
        <w:rPr>
          <w:u w:val="single"/>
        </w:rPr>
        <w:t>forever</w:t>
      </w:r>
      <w:r>
        <w:t xml:space="preserve"> entrapped by the </w:t>
      </w:r>
      <w:r w:rsidRPr="00F90CBA">
        <w:rPr>
          <w:u w:val="single"/>
        </w:rPr>
        <w:t>western body</w:t>
      </w:r>
      <w:r>
        <w:t xml:space="preserve">. Investments into </w:t>
      </w:r>
      <w:r w:rsidRPr="00F90CBA">
        <w:rPr>
          <w:u w:val="single"/>
        </w:rPr>
        <w:t>politics</w:t>
      </w:r>
      <w:r>
        <w:t xml:space="preserve"> and the state the </w:t>
      </w:r>
      <w:r w:rsidRPr="00F90CBA">
        <w:rPr>
          <w:u w:val="single"/>
        </w:rPr>
        <w:t>investments into genocide</w:t>
      </w:r>
      <w:r>
        <w:t xml:space="preserve"> — it ensures the silence of the ‘</w:t>
      </w:r>
      <w:r w:rsidRPr="00F90CBA">
        <w:rPr>
          <w:u w:val="single"/>
        </w:rPr>
        <w:t>non-human’</w:t>
      </w:r>
      <w:r>
        <w:t xml:space="preserve"> and the world </w:t>
      </w:r>
      <w:r w:rsidRPr="00F90CBA">
        <w:rPr>
          <w:u w:val="single"/>
        </w:rPr>
        <w:t>around them</w:t>
      </w:r>
      <w:r w:rsidRPr="00F90CBA">
        <w:t>.</w:t>
      </w:r>
      <w:r>
        <w:t xml:space="preserve"> </w:t>
      </w:r>
    </w:p>
    <w:p w14:paraId="1F147C4E" w14:textId="77777777" w:rsidR="0016501C" w:rsidRDefault="0016501C" w:rsidP="0016501C">
      <w:r w:rsidRPr="00F90CBA">
        <w:rPr>
          <w:rStyle w:val="Heading4Char"/>
        </w:rPr>
        <w:t>Juárez ’21</w:t>
      </w:r>
      <w:r w:rsidRPr="001B58E9">
        <w:t xml:space="preserve"> [Nicolás; University of Michigan, Social Work and Anthropology, Graduate Student</w:t>
      </w:r>
      <w:r>
        <w:t xml:space="preserve">, 8/23/2021, “The World is Burning: </w:t>
      </w:r>
      <w:r w:rsidRPr="001B58E9">
        <w:t>Racialized Regimes of Eco- Terror and the Anthropocene as Eurocene</w:t>
      </w:r>
      <w:r>
        <w:t xml:space="preserve">,” </w:t>
      </w:r>
      <w:hyperlink r:id="rId8" w:history="1">
        <w:r w:rsidRPr="00416B1E">
          <w:rPr>
            <w:rStyle w:val="Hyperlink"/>
          </w:rPr>
          <w:t>https://umich.academia.edu/Nicol%C3%A1sJu%C3%A1rez]//Khakoo</w:t>
        </w:r>
      </w:hyperlink>
    </w:p>
    <w:p w14:paraId="6FF18756" w14:textId="77777777" w:rsidR="0016501C" w:rsidRPr="00B1529E" w:rsidRDefault="0016501C" w:rsidP="0016501C">
      <w:pPr>
        <w:rPr>
          <w:sz w:val="16"/>
        </w:rPr>
      </w:pPr>
      <w:r w:rsidRPr="00977A5D">
        <w:rPr>
          <w:sz w:val="16"/>
        </w:rPr>
        <w:t xml:space="preserve">In contrast, </w:t>
      </w:r>
      <w:r w:rsidRPr="00977A5D">
        <w:rPr>
          <w:u w:val="single"/>
        </w:rPr>
        <w:t xml:space="preserve">the </w:t>
      </w:r>
      <w:r w:rsidRPr="00977A5D">
        <w:rPr>
          <w:b/>
          <w:bCs/>
          <w:u w:val="single"/>
        </w:rPr>
        <w:t>spike in carbon</w:t>
      </w:r>
      <w:r w:rsidRPr="00977A5D">
        <w:rPr>
          <w:sz w:val="16"/>
        </w:rPr>
        <w:t xml:space="preserve"> that defines the Great Acceleration </w:t>
      </w:r>
      <w:r w:rsidRPr="00977A5D">
        <w:rPr>
          <w:u w:val="single"/>
        </w:rPr>
        <w:t>relied more on deploying the technologies and paradigms developed</w:t>
      </w:r>
      <w:r w:rsidRPr="00977A5D">
        <w:rPr>
          <w:sz w:val="16"/>
        </w:rPr>
        <w:t xml:space="preserve"> throughout the planation and settler colony globally. By 1945, </w:t>
      </w:r>
      <w:r w:rsidRPr="00977A5D">
        <w:rPr>
          <w:highlight w:val="cyan"/>
          <w:u w:val="single"/>
        </w:rPr>
        <w:t xml:space="preserve">the </w:t>
      </w:r>
      <w:r w:rsidRPr="00977A5D">
        <w:rPr>
          <w:b/>
          <w:bCs/>
          <w:highlight w:val="cyan"/>
          <w:u w:val="single"/>
        </w:rPr>
        <w:t>West</w:t>
      </w:r>
      <w:r w:rsidRPr="00977A5D">
        <w:rPr>
          <w:u w:val="single"/>
        </w:rPr>
        <w:t xml:space="preserve"> had </w:t>
      </w:r>
      <w:r w:rsidRPr="00977A5D">
        <w:rPr>
          <w:highlight w:val="cyan"/>
          <w:u w:val="single"/>
        </w:rPr>
        <w:t>cemented</w:t>
      </w:r>
      <w:r w:rsidRPr="00977A5D">
        <w:rPr>
          <w:sz w:val="16"/>
        </w:rPr>
        <w:t xml:space="preserve"> the model of </w:t>
      </w:r>
      <w:r w:rsidRPr="00977A5D">
        <w:rPr>
          <w:highlight w:val="cyan"/>
          <w:u w:val="single"/>
        </w:rPr>
        <w:t>the Human as ontological</w:t>
      </w:r>
      <w:r w:rsidRPr="00977A5D">
        <w:rPr>
          <w:u w:val="single"/>
        </w:rPr>
        <w:t>ly synonymous</w:t>
      </w:r>
      <w:r w:rsidRPr="00977A5D">
        <w:rPr>
          <w:sz w:val="16"/>
        </w:rPr>
        <w:t xml:space="preserve"> with itself and its ways of life. Even as non- Western powers arose, they modeled themselves on the West. As Madina V. Tlostanova and Walter Mignolo point out, “it is clear that in </w:t>
      </w:r>
      <w:r w:rsidRPr="00977A5D">
        <w:rPr>
          <w:u w:val="single"/>
        </w:rPr>
        <w:t xml:space="preserve">the polycentric world order the </w:t>
      </w:r>
      <w:r w:rsidRPr="00977A5D">
        <w:rPr>
          <w:b/>
          <w:bCs/>
          <w:highlight w:val="cyan"/>
          <w:u w:val="single"/>
        </w:rPr>
        <w:t>colonial</w:t>
      </w:r>
      <w:r w:rsidRPr="00977A5D">
        <w:rPr>
          <w:u w:val="single"/>
        </w:rPr>
        <w:t xml:space="preserve"> matrix of power is still at work</w:t>
      </w:r>
      <w:r w:rsidRPr="00977A5D">
        <w:rPr>
          <w:sz w:val="16"/>
        </w:rPr>
        <w:t xml:space="preserve">. Only that now it also is at work outside its place of origin.” 20 This </w:t>
      </w:r>
      <w:r w:rsidRPr="00977A5D">
        <w:rPr>
          <w:highlight w:val="cyan"/>
          <w:u w:val="single"/>
        </w:rPr>
        <w:t>drive toward Western living</w:t>
      </w:r>
      <w:r w:rsidRPr="00977A5D">
        <w:rPr>
          <w:u w:val="single"/>
        </w:rPr>
        <w:t xml:space="preserve"> expressed</w:t>
      </w:r>
      <w:r w:rsidRPr="00977A5D">
        <w:rPr>
          <w:sz w:val="16"/>
        </w:rPr>
        <w:t xml:space="preserve"> itself particularly </w:t>
      </w:r>
      <w:r w:rsidRPr="00977A5D">
        <w:rPr>
          <w:highlight w:val="cyan"/>
          <w:u w:val="single"/>
        </w:rPr>
        <w:t xml:space="preserve">through </w:t>
      </w:r>
      <w:r w:rsidRPr="00977A5D">
        <w:rPr>
          <w:b/>
          <w:bCs/>
          <w:highlight w:val="cyan"/>
          <w:u w:val="single"/>
        </w:rPr>
        <w:t>industrialization</w:t>
      </w:r>
      <w:r w:rsidRPr="00977A5D">
        <w:rPr>
          <w:sz w:val="16"/>
        </w:rPr>
        <w:t xml:space="preserve"> because, as Eve Tuck and K. Wayne Yang remind us, </w:t>
      </w:r>
      <w:r w:rsidRPr="00977A5D">
        <w:rPr>
          <w:u w:val="single"/>
        </w:rPr>
        <w:t xml:space="preserve">the </w:t>
      </w:r>
      <w:r w:rsidRPr="00977A5D">
        <w:rPr>
          <w:b/>
          <w:bCs/>
          <w:u w:val="single"/>
        </w:rPr>
        <w:t>settler</w:t>
      </w:r>
      <w:r w:rsidRPr="00977A5D">
        <w:rPr>
          <w:u w:val="single"/>
        </w:rPr>
        <w:t xml:space="preserve"> </w:t>
      </w:r>
      <w:r w:rsidRPr="00977A5D">
        <w:rPr>
          <w:b/>
          <w:bCs/>
          <w:highlight w:val="cyan"/>
          <w:u w:val="single"/>
        </w:rPr>
        <w:t>defines</w:t>
      </w:r>
      <w:r w:rsidRPr="00977A5D">
        <w:rPr>
          <w:highlight w:val="cyan"/>
          <w:u w:val="single"/>
        </w:rPr>
        <w:t xml:space="preserve"> civilization as “</w:t>
      </w:r>
      <w:r w:rsidRPr="00977A5D">
        <w:rPr>
          <w:b/>
          <w:bCs/>
          <w:highlight w:val="cyan"/>
          <w:u w:val="single"/>
        </w:rPr>
        <w:t>production</w:t>
      </w:r>
      <w:r w:rsidRPr="00977A5D">
        <w:rPr>
          <w:sz w:val="16"/>
        </w:rPr>
        <w:t xml:space="preserve"> … in excess </w:t>
      </w:r>
      <w:r w:rsidRPr="00977A5D">
        <w:rPr>
          <w:u w:val="single"/>
        </w:rPr>
        <w:t>of the sustainable production</w:t>
      </w:r>
      <w:r w:rsidRPr="00977A5D">
        <w:rPr>
          <w:sz w:val="16"/>
        </w:rPr>
        <w:t xml:space="preserve"> already present in the Indigenous world.” 21 Not only did the factory, itself based on the plantation, proliferate globally, but plantation ecology, developed under chattel slavery, became prominent globally. Furthermore, as oil was pursued globally, </w:t>
      </w:r>
      <w:r w:rsidRPr="00977A5D">
        <w:rPr>
          <w:highlight w:val="cyan"/>
          <w:u w:val="single"/>
        </w:rPr>
        <w:t xml:space="preserve">Indigenous peoples bore the </w:t>
      </w:r>
      <w:r w:rsidRPr="00977A5D">
        <w:rPr>
          <w:b/>
          <w:bCs/>
          <w:highlight w:val="cyan"/>
          <w:u w:val="single"/>
        </w:rPr>
        <w:t>brunt</w:t>
      </w:r>
      <w:r w:rsidRPr="00977A5D">
        <w:rPr>
          <w:highlight w:val="cyan"/>
          <w:u w:val="single"/>
        </w:rPr>
        <w:t xml:space="preserve"> of its violence</w:t>
      </w:r>
      <w:r w:rsidRPr="00977A5D">
        <w:rPr>
          <w:u w:val="single"/>
        </w:rPr>
        <w:t>,</w:t>
      </w:r>
      <w:r w:rsidRPr="00977A5D">
        <w:rPr>
          <w:sz w:val="16"/>
        </w:rPr>
        <w:t xml:space="preserve"> with </w:t>
      </w:r>
      <w:r w:rsidRPr="00977A5D">
        <w:rPr>
          <w:highlight w:val="cyan"/>
          <w:u w:val="single"/>
        </w:rPr>
        <w:t>displacements</w:t>
      </w:r>
      <w:r w:rsidRPr="00977A5D">
        <w:rPr>
          <w:u w:val="single"/>
        </w:rPr>
        <w:t xml:space="preserve"> and </w:t>
      </w:r>
      <w:r w:rsidRPr="00977A5D">
        <w:rPr>
          <w:b/>
          <w:bCs/>
          <w:highlight w:val="cyan"/>
          <w:u w:val="single"/>
        </w:rPr>
        <w:t>genocides</w:t>
      </w:r>
      <w:r w:rsidRPr="00977A5D">
        <w:rPr>
          <w:sz w:val="16"/>
        </w:rPr>
        <w:t xml:space="preserve"> of Indigenous people </w:t>
      </w:r>
      <w:r w:rsidRPr="00977A5D">
        <w:rPr>
          <w:u w:val="single"/>
        </w:rPr>
        <w:t xml:space="preserve">occurring </w:t>
      </w:r>
      <w:r w:rsidRPr="00977A5D">
        <w:rPr>
          <w:b/>
          <w:bCs/>
          <w:u w:val="single"/>
        </w:rPr>
        <w:t>throughout</w:t>
      </w:r>
      <w:r w:rsidRPr="00977A5D">
        <w:rPr>
          <w:sz w:val="16"/>
        </w:rPr>
        <w:t xml:space="preserve"> Canada, </w:t>
      </w:r>
      <w:r w:rsidRPr="00977A5D">
        <w:rPr>
          <w:u w:val="single"/>
        </w:rPr>
        <w:t>the United States</w:t>
      </w:r>
      <w:r w:rsidRPr="00977A5D">
        <w:rPr>
          <w:sz w:val="16"/>
        </w:rPr>
        <w:t xml:space="preserve">, Ecuador, Peru, and Nigeria. 22 Today, </w:t>
      </w:r>
      <w:r w:rsidRPr="00977A5D">
        <w:rPr>
          <w:u w:val="single"/>
        </w:rPr>
        <w:t>Black and Native peoples</w:t>
      </w:r>
      <w:r w:rsidRPr="00977A5D">
        <w:rPr>
          <w:sz w:val="16"/>
        </w:rPr>
        <w:t xml:space="preserve"> </w:t>
      </w:r>
      <w:r w:rsidRPr="00B1529E">
        <w:rPr>
          <w:sz w:val="16"/>
        </w:rPr>
        <w:t xml:space="preserve">continue to </w:t>
      </w:r>
      <w:r w:rsidRPr="00B1529E">
        <w:rPr>
          <w:u w:val="single"/>
        </w:rPr>
        <w:t>face the most extreme effects of climate change</w:t>
      </w:r>
      <w:r w:rsidRPr="00B1529E">
        <w:rPr>
          <w:sz w:val="16"/>
        </w:rPr>
        <w:t xml:space="preserve">, even as they gained the least from these extractivist policies. Not only this, but the </w:t>
      </w:r>
      <w:r w:rsidRPr="00B1529E">
        <w:rPr>
          <w:u w:val="single"/>
        </w:rPr>
        <w:t>massive deforestation</w:t>
      </w:r>
      <w:r w:rsidRPr="00B1529E">
        <w:rPr>
          <w:sz w:val="16"/>
        </w:rPr>
        <w:t xml:space="preserve"> that has resulted </w:t>
      </w:r>
      <w:r w:rsidRPr="00B1529E">
        <w:rPr>
          <w:u w:val="single"/>
        </w:rPr>
        <w:t xml:space="preserve">from </w:t>
      </w:r>
      <w:r w:rsidRPr="00B1529E">
        <w:rPr>
          <w:b/>
          <w:bCs/>
          <w:u w:val="single"/>
        </w:rPr>
        <w:t>plantation ecology</w:t>
      </w:r>
      <w:r w:rsidRPr="00B1529E">
        <w:rPr>
          <w:sz w:val="16"/>
        </w:rPr>
        <w:t xml:space="preserve"> has </w:t>
      </w:r>
      <w:r w:rsidRPr="00B1529E">
        <w:rPr>
          <w:u w:val="single"/>
        </w:rPr>
        <w:t>decimated ecosystems, spurring extreme biodiversity</w:t>
      </w:r>
      <w:r w:rsidRPr="00B1529E">
        <w:rPr>
          <w:sz w:val="16"/>
        </w:rPr>
        <w:t xml:space="preserve"> loss </w:t>
      </w:r>
      <w:r w:rsidRPr="00B1529E">
        <w:rPr>
          <w:u w:val="single"/>
        </w:rPr>
        <w:t xml:space="preserve">and the disappearance of global </w:t>
      </w:r>
      <w:r w:rsidRPr="00B1529E">
        <w:rPr>
          <w:b/>
          <w:bCs/>
          <w:u w:val="single"/>
        </w:rPr>
        <w:t>carbon</w:t>
      </w:r>
      <w:r w:rsidRPr="00B1529E">
        <w:rPr>
          <w:u w:val="single"/>
        </w:rPr>
        <w:t xml:space="preserve"> sinks</w:t>
      </w:r>
      <w:r w:rsidRPr="00B1529E">
        <w:rPr>
          <w:sz w:val="16"/>
        </w:rPr>
        <w:t xml:space="preserve">, creating an unparalleled ecological crisis. 23 </w:t>
      </w:r>
    </w:p>
    <w:p w14:paraId="1FE1E7A1" w14:textId="77777777" w:rsidR="0016501C" w:rsidRPr="000E5B1A" w:rsidRDefault="0016501C" w:rsidP="0016501C">
      <w:pPr>
        <w:rPr>
          <w:sz w:val="16"/>
        </w:rPr>
      </w:pPr>
      <w:r w:rsidRPr="00B1529E">
        <w:rPr>
          <w:sz w:val="16"/>
        </w:rPr>
        <w:t>Even here, in the latest possible marker for the Anthropocene, we see the wa</w:t>
      </w:r>
      <w:r w:rsidRPr="00977A5D">
        <w:rPr>
          <w:sz w:val="16"/>
        </w:rPr>
        <w:t xml:space="preserve">ys the Eurocene inheres itself. It is not simply the West, but the world which owes its existence to slavery and genocide because such violences not only set the model of “the good life” spread the world over by Western superpowers but enabled those superpowers to exist in the first place. The very ordering of Europe now infects itself into the non- European world, ensuring its continual reproduction. As Tuck and Yang </w:t>
      </w:r>
      <w:r w:rsidRPr="00B1529E">
        <w:rPr>
          <w:sz w:val="16"/>
        </w:rPr>
        <w:t>remind us, “</w:t>
      </w:r>
      <w:r w:rsidRPr="00B1529E">
        <w:rPr>
          <w:u w:val="single"/>
        </w:rPr>
        <w:t xml:space="preserve">settler colonialism </w:t>
      </w:r>
      <w:r w:rsidRPr="00B1529E">
        <w:rPr>
          <w:b/>
          <w:bCs/>
          <w:u w:val="single"/>
        </w:rPr>
        <w:t>fuels imperialism</w:t>
      </w:r>
      <w:r w:rsidRPr="00B1529E">
        <w:rPr>
          <w:u w:val="single"/>
        </w:rPr>
        <w:t xml:space="preserve"> all</w:t>
      </w:r>
      <w:r w:rsidRPr="00977A5D">
        <w:rPr>
          <w:u w:val="single"/>
        </w:rPr>
        <w:t xml:space="preserve"> around the </w:t>
      </w:r>
      <w:r w:rsidRPr="00977A5D">
        <w:rPr>
          <w:b/>
          <w:bCs/>
          <w:u w:val="single"/>
        </w:rPr>
        <w:t>globe</w:t>
      </w:r>
      <w:r w:rsidRPr="00977A5D">
        <w:rPr>
          <w:sz w:val="16"/>
        </w:rPr>
        <w:t xml:space="preserve"> … Settler sovereignty over [the] earth, air, and water is what makes possible these imperialisms.” 24 In this final stage, the </w:t>
      </w:r>
      <w:r w:rsidRPr="00977A5D">
        <w:rPr>
          <w:u w:val="single"/>
        </w:rPr>
        <w:t xml:space="preserve">Eurocene not only </w:t>
      </w:r>
      <w:r w:rsidRPr="00977A5D">
        <w:rPr>
          <w:b/>
          <w:bCs/>
          <w:u w:val="single"/>
        </w:rPr>
        <w:t>enables its possibility</w:t>
      </w:r>
      <w:r w:rsidRPr="00977A5D">
        <w:rPr>
          <w:u w:val="single"/>
        </w:rPr>
        <w:t>, but</w:t>
      </w:r>
      <w:r w:rsidRPr="00977A5D">
        <w:rPr>
          <w:sz w:val="16"/>
        </w:rPr>
        <w:t xml:space="preserve"> it </w:t>
      </w:r>
      <w:r w:rsidRPr="00977A5D">
        <w:rPr>
          <w:u w:val="single"/>
        </w:rPr>
        <w:t xml:space="preserve">spurs </w:t>
      </w:r>
      <w:r w:rsidRPr="00977A5D">
        <w:rPr>
          <w:highlight w:val="cyan"/>
          <w:u w:val="single"/>
        </w:rPr>
        <w:t xml:space="preserve">the desire for the </w:t>
      </w:r>
      <w:r w:rsidRPr="00977A5D">
        <w:rPr>
          <w:b/>
          <w:bCs/>
          <w:highlight w:val="cyan"/>
          <w:u w:val="single"/>
        </w:rPr>
        <w:t>Western m</w:t>
      </w:r>
      <w:r w:rsidRPr="00977A5D">
        <w:rPr>
          <w:highlight w:val="cyan"/>
          <w:u w:val="single"/>
        </w:rPr>
        <w:t>odel of liv</w:t>
      </w:r>
      <w:r w:rsidRPr="00977A5D">
        <w:rPr>
          <w:u w:val="single"/>
        </w:rPr>
        <w:t>in</w:t>
      </w:r>
      <w:r w:rsidRPr="00977A5D">
        <w:rPr>
          <w:sz w:val="16"/>
        </w:rPr>
        <w:t xml:space="preserve">g, ensuring that the move </w:t>
      </w:r>
      <w:r w:rsidRPr="00977A5D">
        <w:rPr>
          <w:u w:val="single"/>
        </w:rPr>
        <w:t xml:space="preserve">toward the Eurocene </w:t>
      </w:r>
      <w:r w:rsidRPr="00977A5D">
        <w:rPr>
          <w:highlight w:val="cyan"/>
          <w:u w:val="single"/>
        </w:rPr>
        <w:t xml:space="preserve">is not only </w:t>
      </w:r>
      <w:r w:rsidRPr="00977A5D">
        <w:rPr>
          <w:b/>
          <w:bCs/>
          <w:highlight w:val="cyan"/>
          <w:u w:val="single"/>
        </w:rPr>
        <w:t>driven</w:t>
      </w:r>
      <w:r w:rsidRPr="00977A5D">
        <w:rPr>
          <w:highlight w:val="cyan"/>
          <w:u w:val="single"/>
        </w:rPr>
        <w:t xml:space="preserve"> by</w:t>
      </w:r>
      <w:r w:rsidRPr="00977A5D">
        <w:rPr>
          <w:sz w:val="16"/>
        </w:rPr>
        <w:t xml:space="preserve"> the </w:t>
      </w:r>
      <w:r w:rsidRPr="00977A5D">
        <w:rPr>
          <w:highlight w:val="cyan"/>
          <w:u w:val="single"/>
        </w:rPr>
        <w:t>political</w:t>
      </w:r>
      <w:r w:rsidRPr="00977A5D">
        <w:rPr>
          <w:sz w:val="16"/>
        </w:rPr>
        <w:t xml:space="preserve"> economy </w:t>
      </w:r>
      <w:r w:rsidRPr="00977A5D">
        <w:rPr>
          <w:highlight w:val="cyan"/>
          <w:u w:val="single"/>
        </w:rPr>
        <w:t>but</w:t>
      </w:r>
      <w:r w:rsidRPr="00977A5D">
        <w:rPr>
          <w:u w:val="single"/>
        </w:rPr>
        <w:t xml:space="preserve"> by</w:t>
      </w:r>
      <w:r w:rsidRPr="00977A5D">
        <w:rPr>
          <w:sz w:val="16"/>
        </w:rPr>
        <w:t xml:space="preserve"> </w:t>
      </w:r>
      <w:r w:rsidRPr="00977A5D">
        <w:rPr>
          <w:highlight w:val="cyan"/>
          <w:u w:val="single"/>
        </w:rPr>
        <w:t>the</w:t>
      </w:r>
      <w:r w:rsidRPr="00977A5D">
        <w:rPr>
          <w:sz w:val="16"/>
          <w:highlight w:val="cyan"/>
          <w:u w:val="single"/>
        </w:rPr>
        <w:t xml:space="preserve"> </w:t>
      </w:r>
      <w:r w:rsidRPr="00977A5D">
        <w:rPr>
          <w:b/>
          <w:bCs/>
          <w:highlight w:val="cyan"/>
          <w:u w:val="single"/>
        </w:rPr>
        <w:t>libidinal economy</w:t>
      </w:r>
      <w:r w:rsidRPr="00977A5D">
        <w:rPr>
          <w:u w:val="single"/>
        </w:rPr>
        <w:t xml:space="preserve"> as well</w:t>
      </w:r>
      <w:r w:rsidRPr="00977A5D">
        <w:rPr>
          <w:sz w:val="16"/>
        </w:rPr>
        <w:t>.</w:t>
      </w:r>
    </w:p>
    <w:p w14:paraId="387FC8DB" w14:textId="77777777" w:rsidR="0016501C" w:rsidRPr="00B1529E" w:rsidRDefault="0016501C" w:rsidP="0016501C">
      <w:pPr>
        <w:rPr>
          <w:sz w:val="16"/>
        </w:rPr>
      </w:pPr>
      <w:r w:rsidRPr="00B1529E">
        <w:rPr>
          <w:u w:val="single"/>
        </w:rPr>
        <w:t xml:space="preserve">The </w:t>
      </w:r>
      <w:r w:rsidRPr="00B1529E">
        <w:rPr>
          <w:b/>
          <w:bCs/>
          <w:u w:val="single"/>
        </w:rPr>
        <w:t>Anthropocene</w:t>
      </w:r>
      <w:r w:rsidRPr="00B1529E">
        <w:rPr>
          <w:u w:val="single"/>
        </w:rPr>
        <w:t xml:space="preserve"> proceeds </w:t>
      </w:r>
      <w:r w:rsidRPr="00B1529E">
        <w:rPr>
          <w:sz w:val="16"/>
        </w:rPr>
        <w:t xml:space="preserve">through regimes of </w:t>
      </w:r>
      <w:r w:rsidRPr="00B1529E">
        <w:rPr>
          <w:u w:val="single"/>
        </w:rPr>
        <w:t xml:space="preserve">ecological violence against </w:t>
      </w:r>
      <w:r w:rsidRPr="00B1529E">
        <w:rPr>
          <w:b/>
          <w:bCs/>
          <w:u w:val="single"/>
        </w:rPr>
        <w:t>Black</w:t>
      </w:r>
      <w:r w:rsidRPr="00B1529E">
        <w:rPr>
          <w:u w:val="single"/>
        </w:rPr>
        <w:t xml:space="preserve"> and</w:t>
      </w:r>
      <w:r w:rsidRPr="008F36BE">
        <w:rPr>
          <w:u w:val="single"/>
        </w:rPr>
        <w:t xml:space="preserve"> </w:t>
      </w:r>
      <w:r w:rsidRPr="008F36BE">
        <w:rPr>
          <w:b/>
          <w:bCs/>
          <w:u w:val="single"/>
        </w:rPr>
        <w:t>Native</w:t>
      </w:r>
      <w:r w:rsidRPr="008F36BE">
        <w:rPr>
          <w:u w:val="single"/>
        </w:rPr>
        <w:t xml:space="preserve"> American people</w:t>
      </w:r>
      <w:r w:rsidRPr="00E0792F">
        <w:rPr>
          <w:sz w:val="16"/>
        </w:rPr>
        <w:t xml:space="preserve">. If that violence did not occur, there would be no Anthropocene. Such </w:t>
      </w:r>
      <w:r w:rsidRPr="00226DF2">
        <w:rPr>
          <w:highlight w:val="cyan"/>
          <w:u w:val="single"/>
        </w:rPr>
        <w:t>gratuitous violence</w:t>
      </w:r>
      <w:r w:rsidRPr="00E0792F">
        <w:rPr>
          <w:sz w:val="16"/>
        </w:rPr>
        <w:t xml:space="preserve">, in turn, </w:t>
      </w:r>
      <w:r w:rsidRPr="00F90CBA">
        <w:rPr>
          <w:u w:val="single"/>
        </w:rPr>
        <w:t xml:space="preserve">has </w:t>
      </w:r>
      <w:r w:rsidRPr="00226DF2">
        <w:rPr>
          <w:highlight w:val="cyan"/>
          <w:u w:val="single"/>
        </w:rPr>
        <w:t xml:space="preserve">created a </w:t>
      </w:r>
      <w:r w:rsidRPr="00226DF2">
        <w:rPr>
          <w:b/>
          <w:bCs/>
          <w:highlight w:val="cyan"/>
          <w:u w:val="single"/>
        </w:rPr>
        <w:t>political ontology</w:t>
      </w:r>
      <w:r w:rsidRPr="00226DF2">
        <w:rPr>
          <w:highlight w:val="cyan"/>
          <w:u w:val="single"/>
        </w:rPr>
        <w:t xml:space="preserve"> </w:t>
      </w:r>
      <w:r w:rsidRPr="008F36BE">
        <w:rPr>
          <w:u w:val="single"/>
        </w:rPr>
        <w:t xml:space="preserve">in </w:t>
      </w:r>
      <w:r w:rsidRPr="00226DF2">
        <w:rPr>
          <w:highlight w:val="cyan"/>
          <w:u w:val="single"/>
        </w:rPr>
        <w:t xml:space="preserve">which Black and Native American </w:t>
      </w:r>
      <w:r w:rsidRPr="008F36BE">
        <w:rPr>
          <w:u w:val="single"/>
        </w:rPr>
        <w:t xml:space="preserve">people </w:t>
      </w:r>
      <w:r w:rsidRPr="00226DF2">
        <w:rPr>
          <w:highlight w:val="cyan"/>
          <w:u w:val="single"/>
        </w:rPr>
        <w:t xml:space="preserve">are </w:t>
      </w:r>
      <w:r w:rsidRPr="00226DF2">
        <w:rPr>
          <w:b/>
          <w:bCs/>
          <w:highlight w:val="cyan"/>
          <w:u w:val="single"/>
        </w:rPr>
        <w:t>non- Human</w:t>
      </w:r>
      <w:r w:rsidRPr="00E0792F">
        <w:rPr>
          <w:sz w:val="16"/>
        </w:rPr>
        <w:t xml:space="preserve">. Political ontology names the “powers subjects have or lack, the constituent elements of subjects’ </w:t>
      </w:r>
      <w:r w:rsidRPr="00F90CBA">
        <w:rPr>
          <w:u w:val="single"/>
        </w:rPr>
        <w:t>structural position</w:t>
      </w:r>
      <w:r w:rsidRPr="00E0792F">
        <w:rPr>
          <w:sz w:val="16"/>
        </w:rPr>
        <w:t xml:space="preserve"> with which they are </w:t>
      </w:r>
      <w:r w:rsidRPr="00F90CBA">
        <w:rPr>
          <w:u w:val="single"/>
        </w:rPr>
        <w:t xml:space="preserve">imbued or lack prior to the </w:t>
      </w:r>
      <w:r w:rsidRPr="00EF700A">
        <w:rPr>
          <w:b/>
          <w:bCs/>
          <w:u w:val="single"/>
        </w:rPr>
        <w:t>subjects’</w:t>
      </w:r>
      <w:r w:rsidRPr="00F90CBA">
        <w:rPr>
          <w:u w:val="single"/>
        </w:rPr>
        <w:t xml:space="preserve"> performance</w:t>
      </w:r>
      <w:r w:rsidRPr="00E0792F">
        <w:rPr>
          <w:sz w:val="16"/>
        </w:rPr>
        <w:t xml:space="preserve">,” and which, despite being non- metaphysical since it arises from politics, “functions as if it were a metaphysical property across the longue dur é e of the premodern, modern, and now postmodern era.” 25 </w:t>
      </w:r>
      <w:r w:rsidRPr="00F90CBA">
        <w:rPr>
          <w:u w:val="single"/>
        </w:rPr>
        <w:t xml:space="preserve">The ecological terror of </w:t>
      </w:r>
      <w:r w:rsidRPr="00226DF2">
        <w:rPr>
          <w:highlight w:val="cyan"/>
          <w:u w:val="single"/>
        </w:rPr>
        <w:t>the Anthropocene</w:t>
      </w:r>
      <w:r w:rsidRPr="00F90CBA">
        <w:rPr>
          <w:u w:val="single"/>
        </w:rPr>
        <w:t xml:space="preserve"> </w:t>
      </w:r>
      <w:r w:rsidRPr="00EF700A">
        <w:rPr>
          <w:b/>
          <w:bCs/>
          <w:u w:val="single"/>
        </w:rPr>
        <w:t>demonstrates</w:t>
      </w:r>
      <w:r w:rsidRPr="00F90CBA">
        <w:rPr>
          <w:u w:val="single"/>
        </w:rPr>
        <w:t xml:space="preserve"> how </w:t>
      </w:r>
      <w:r w:rsidRPr="008F36BE">
        <w:rPr>
          <w:u w:val="single"/>
        </w:rPr>
        <w:t xml:space="preserve">Black and Native American </w:t>
      </w:r>
      <w:r w:rsidRPr="008F36BE">
        <w:rPr>
          <w:b/>
          <w:bCs/>
          <w:u w:val="single"/>
        </w:rPr>
        <w:t>populations</w:t>
      </w:r>
      <w:r w:rsidRPr="00E0792F">
        <w:rPr>
          <w:sz w:val="16"/>
        </w:rPr>
        <w:t xml:space="preserve"> have </w:t>
      </w:r>
      <w:r w:rsidRPr="008F36BE">
        <w:rPr>
          <w:u w:val="single"/>
        </w:rPr>
        <w:t>become</w:t>
      </w:r>
      <w:r w:rsidRPr="00F90CBA">
        <w:rPr>
          <w:u w:val="single"/>
        </w:rPr>
        <w:t xml:space="preserve"> structurally </w:t>
      </w:r>
      <w:r w:rsidRPr="00226DF2">
        <w:rPr>
          <w:b/>
          <w:bCs/>
          <w:highlight w:val="cyan"/>
          <w:u w:val="single"/>
        </w:rPr>
        <w:t>consigned</w:t>
      </w:r>
      <w:r w:rsidRPr="00226DF2">
        <w:rPr>
          <w:highlight w:val="cyan"/>
          <w:u w:val="single"/>
        </w:rPr>
        <w:t xml:space="preserve"> </w:t>
      </w:r>
      <w:r w:rsidRPr="008F36BE">
        <w:rPr>
          <w:u w:val="single"/>
        </w:rPr>
        <w:t xml:space="preserve">to </w:t>
      </w:r>
      <w:r w:rsidRPr="00226DF2">
        <w:rPr>
          <w:highlight w:val="cyan"/>
          <w:u w:val="single"/>
        </w:rPr>
        <w:t xml:space="preserve">the status </w:t>
      </w:r>
      <w:r w:rsidRPr="008F36BE">
        <w:rPr>
          <w:u w:val="single"/>
        </w:rPr>
        <w:t>of</w:t>
      </w:r>
      <w:r w:rsidRPr="00F90CBA">
        <w:rPr>
          <w:u w:val="single"/>
        </w:rPr>
        <w:t xml:space="preserve"> Black </w:t>
      </w:r>
      <w:r w:rsidRPr="00226DF2">
        <w:rPr>
          <w:b/>
          <w:bCs/>
          <w:highlight w:val="cyan"/>
          <w:u w:val="single"/>
        </w:rPr>
        <w:t>Slaves</w:t>
      </w:r>
      <w:r w:rsidRPr="00226DF2">
        <w:rPr>
          <w:highlight w:val="cyan"/>
          <w:u w:val="single"/>
        </w:rPr>
        <w:t xml:space="preserve"> and</w:t>
      </w:r>
      <w:r w:rsidRPr="00F90CBA">
        <w:rPr>
          <w:u w:val="single"/>
        </w:rPr>
        <w:t xml:space="preserve"> Indian </w:t>
      </w:r>
      <w:r w:rsidRPr="00226DF2">
        <w:rPr>
          <w:b/>
          <w:bCs/>
          <w:highlight w:val="cyan"/>
          <w:u w:val="single"/>
        </w:rPr>
        <w:t>Savages</w:t>
      </w:r>
      <w:r w:rsidRPr="00E0792F">
        <w:rPr>
          <w:sz w:val="16"/>
        </w:rPr>
        <w:t xml:space="preserve">, as the rest of the world obtains and struggles over its Humanity (marked here with a capital- H to denote its ontological designation). As Dylan Rodriguez writes, who will be subject to the terrors of the plantation and the colony has changed over time, but “there’s little mistaking the Black and Aboriginal common denominator in all of it.” 26 The longue dur é e of such violence also displays its temporal stillness— from </w:t>
      </w:r>
      <w:r w:rsidRPr="00F90CBA">
        <w:rPr>
          <w:u w:val="single"/>
        </w:rPr>
        <w:t>the Columbian Exchange</w:t>
      </w:r>
      <w:r w:rsidRPr="00E0792F">
        <w:rPr>
          <w:sz w:val="16"/>
        </w:rPr>
        <w:t xml:space="preserve"> to the </w:t>
      </w:r>
      <w:r w:rsidRPr="00F90CBA">
        <w:rPr>
          <w:u w:val="single"/>
        </w:rPr>
        <w:t>Industrial Revolution</w:t>
      </w:r>
      <w:r w:rsidRPr="00E0792F">
        <w:rPr>
          <w:sz w:val="16"/>
        </w:rPr>
        <w:t xml:space="preserve"> to the </w:t>
      </w:r>
      <w:r w:rsidRPr="00F90CBA">
        <w:rPr>
          <w:u w:val="single"/>
        </w:rPr>
        <w:t>Great Acceleration</w:t>
      </w:r>
      <w:r w:rsidRPr="00E0792F">
        <w:rPr>
          <w:sz w:val="16"/>
        </w:rPr>
        <w:t xml:space="preserve">, the </w:t>
      </w:r>
      <w:r w:rsidRPr="00EF700A">
        <w:rPr>
          <w:b/>
          <w:bCs/>
          <w:u w:val="single"/>
        </w:rPr>
        <w:t>non-Humanity</w:t>
      </w:r>
      <w:r w:rsidRPr="00F90CBA">
        <w:rPr>
          <w:u w:val="single"/>
        </w:rPr>
        <w:t xml:space="preserve"> of Black and Native populations is sustained</w:t>
      </w:r>
      <w:r w:rsidRPr="00E0792F">
        <w:rPr>
          <w:sz w:val="16"/>
        </w:rPr>
        <w:t xml:space="preserve">. One only needs to examine the ecological terror of </w:t>
      </w:r>
      <w:r w:rsidRPr="00F90CBA">
        <w:rPr>
          <w:u w:val="single"/>
        </w:rPr>
        <w:t xml:space="preserve">events such as the Standing Rock protests </w:t>
      </w:r>
      <w:r w:rsidRPr="00E0792F">
        <w:rPr>
          <w:sz w:val="16"/>
        </w:rPr>
        <w:t xml:space="preserve">or the continued </w:t>
      </w:r>
      <w:r w:rsidRPr="00226DF2">
        <w:rPr>
          <w:highlight w:val="cyan"/>
          <w:u w:val="single"/>
        </w:rPr>
        <w:t xml:space="preserve">poisoning of </w:t>
      </w:r>
      <w:r w:rsidRPr="00226DF2">
        <w:rPr>
          <w:b/>
          <w:bCs/>
          <w:highlight w:val="cyan"/>
          <w:u w:val="single"/>
        </w:rPr>
        <w:t>Flint</w:t>
      </w:r>
      <w:r w:rsidRPr="00F90CBA">
        <w:rPr>
          <w:u w:val="single"/>
        </w:rPr>
        <w:t>, Michigan</w:t>
      </w:r>
      <w:r w:rsidRPr="00E0792F">
        <w:rPr>
          <w:sz w:val="16"/>
        </w:rPr>
        <w:t xml:space="preserve">, alongside the continued </w:t>
      </w:r>
      <w:r w:rsidRPr="00226DF2">
        <w:rPr>
          <w:b/>
          <w:bCs/>
          <w:highlight w:val="cyan"/>
          <w:u w:val="single"/>
        </w:rPr>
        <w:t>police killings</w:t>
      </w:r>
      <w:r w:rsidRPr="00F90CBA">
        <w:rPr>
          <w:u w:val="single"/>
        </w:rPr>
        <w:t xml:space="preserve">, imprisonment, and </w:t>
      </w:r>
      <w:r w:rsidRPr="00226DF2">
        <w:rPr>
          <w:highlight w:val="cyan"/>
          <w:u w:val="single"/>
        </w:rPr>
        <w:t xml:space="preserve">civilian </w:t>
      </w:r>
      <w:r w:rsidRPr="00226DF2">
        <w:rPr>
          <w:b/>
          <w:bCs/>
          <w:highlight w:val="cyan"/>
          <w:u w:val="single"/>
        </w:rPr>
        <w:t>murders</w:t>
      </w:r>
      <w:r w:rsidRPr="00226DF2">
        <w:rPr>
          <w:highlight w:val="cyan"/>
          <w:u w:val="single"/>
        </w:rPr>
        <w:t xml:space="preserve"> of </w:t>
      </w:r>
      <w:r w:rsidRPr="00226DF2">
        <w:rPr>
          <w:b/>
          <w:bCs/>
          <w:highlight w:val="cyan"/>
          <w:u w:val="single"/>
        </w:rPr>
        <w:t>Black</w:t>
      </w:r>
      <w:r w:rsidRPr="00226DF2">
        <w:rPr>
          <w:highlight w:val="cyan"/>
          <w:u w:val="single"/>
        </w:rPr>
        <w:t xml:space="preserve"> and </w:t>
      </w:r>
      <w:r w:rsidRPr="00226DF2">
        <w:rPr>
          <w:b/>
          <w:bCs/>
          <w:highlight w:val="cyan"/>
          <w:u w:val="single"/>
        </w:rPr>
        <w:t>Native</w:t>
      </w:r>
      <w:r w:rsidRPr="00226DF2">
        <w:rPr>
          <w:highlight w:val="cyan"/>
          <w:u w:val="single"/>
        </w:rPr>
        <w:t xml:space="preserve"> people</w:t>
      </w:r>
      <w:r w:rsidRPr="00F90CBA">
        <w:rPr>
          <w:u w:val="single"/>
        </w:rPr>
        <w:t xml:space="preserve">s to </w:t>
      </w:r>
      <w:r w:rsidRPr="00226DF2">
        <w:rPr>
          <w:highlight w:val="cyan"/>
          <w:u w:val="single"/>
        </w:rPr>
        <w:t>see</w:t>
      </w:r>
      <w:r w:rsidRPr="00F90CBA">
        <w:rPr>
          <w:u w:val="single"/>
        </w:rPr>
        <w:t xml:space="preserve"> how such </w:t>
      </w:r>
      <w:r w:rsidRPr="00226DF2">
        <w:rPr>
          <w:highlight w:val="cyan"/>
          <w:u w:val="single"/>
        </w:rPr>
        <w:t xml:space="preserve">an </w:t>
      </w:r>
      <w:r w:rsidRPr="00226DF2">
        <w:rPr>
          <w:b/>
          <w:bCs/>
          <w:highlight w:val="cyan"/>
          <w:u w:val="single"/>
        </w:rPr>
        <w:t>ontological structure</w:t>
      </w:r>
      <w:r w:rsidRPr="00F90CBA">
        <w:rPr>
          <w:u w:val="single"/>
        </w:rPr>
        <w:t xml:space="preserve"> continues into the present</w:t>
      </w:r>
      <w:r w:rsidRPr="00E0792F">
        <w:rPr>
          <w:sz w:val="16"/>
        </w:rPr>
        <w:t xml:space="preserve">. As such, an examination of </w:t>
      </w:r>
      <w:r w:rsidRPr="00F90CBA">
        <w:rPr>
          <w:u w:val="single"/>
        </w:rPr>
        <w:t xml:space="preserve">the </w:t>
      </w:r>
      <w:r w:rsidRPr="00EF700A">
        <w:rPr>
          <w:b/>
          <w:bCs/>
          <w:u w:val="single"/>
        </w:rPr>
        <w:t>Anthropocene reveals</w:t>
      </w:r>
      <w:r w:rsidRPr="00E0792F">
        <w:rPr>
          <w:sz w:val="16"/>
        </w:rPr>
        <w:t xml:space="preserve"> a general </w:t>
      </w:r>
      <w:r w:rsidRPr="00EF700A">
        <w:rPr>
          <w:b/>
          <w:bCs/>
          <w:u w:val="single"/>
        </w:rPr>
        <w:t>antagonism</w:t>
      </w:r>
      <w:r w:rsidRPr="00F90CBA">
        <w:rPr>
          <w:u w:val="single"/>
        </w:rPr>
        <w:t xml:space="preserve"> </w:t>
      </w:r>
      <w:r w:rsidRPr="00226DF2">
        <w:rPr>
          <w:highlight w:val="cyan"/>
          <w:u w:val="single"/>
        </w:rPr>
        <w:t xml:space="preserve">between the </w:t>
      </w:r>
      <w:r w:rsidRPr="00226DF2">
        <w:rPr>
          <w:b/>
          <w:bCs/>
          <w:highlight w:val="cyan"/>
          <w:u w:val="single"/>
        </w:rPr>
        <w:t>Human</w:t>
      </w:r>
      <w:r w:rsidRPr="00E0792F">
        <w:rPr>
          <w:sz w:val="16"/>
        </w:rPr>
        <w:t xml:space="preserve"> qua Settler- </w:t>
      </w:r>
      <w:r w:rsidRPr="00F90CBA">
        <w:rPr>
          <w:u w:val="single"/>
        </w:rPr>
        <w:t xml:space="preserve">Master </w:t>
      </w:r>
      <w:r w:rsidRPr="00226DF2">
        <w:rPr>
          <w:b/>
          <w:bCs/>
          <w:highlight w:val="cyan"/>
          <w:u w:val="single"/>
        </w:rPr>
        <w:t>and</w:t>
      </w:r>
      <w:r w:rsidRPr="00226DF2">
        <w:rPr>
          <w:highlight w:val="cyan"/>
          <w:u w:val="single"/>
        </w:rPr>
        <w:t xml:space="preserve"> </w:t>
      </w:r>
      <w:r w:rsidRPr="00401EFA">
        <w:rPr>
          <w:u w:val="single"/>
        </w:rPr>
        <w:t xml:space="preserve">the </w:t>
      </w:r>
      <w:r w:rsidRPr="00226DF2">
        <w:rPr>
          <w:b/>
          <w:bCs/>
          <w:highlight w:val="cyan"/>
          <w:u w:val="single"/>
        </w:rPr>
        <w:t>Black</w:t>
      </w:r>
      <w:r w:rsidRPr="00226DF2">
        <w:rPr>
          <w:highlight w:val="cyan"/>
          <w:u w:val="single"/>
        </w:rPr>
        <w:t xml:space="preserve"> and </w:t>
      </w:r>
      <w:r w:rsidRPr="00226DF2">
        <w:rPr>
          <w:b/>
          <w:bCs/>
          <w:highlight w:val="cyan"/>
          <w:u w:val="single"/>
        </w:rPr>
        <w:t>Red</w:t>
      </w:r>
      <w:r w:rsidRPr="00226DF2">
        <w:rPr>
          <w:highlight w:val="cyan"/>
          <w:u w:val="single"/>
        </w:rPr>
        <w:t xml:space="preserve"> </w:t>
      </w:r>
      <w:r w:rsidRPr="00226DF2">
        <w:rPr>
          <w:b/>
          <w:bCs/>
          <w:highlight w:val="cyan"/>
          <w:u w:val="single"/>
        </w:rPr>
        <w:t>bodies</w:t>
      </w:r>
      <w:r w:rsidRPr="00E0792F">
        <w:rPr>
          <w:sz w:val="16"/>
        </w:rPr>
        <w:t xml:space="preserve"> who have been </w:t>
      </w:r>
      <w:r w:rsidRPr="00F90CBA">
        <w:rPr>
          <w:u w:val="single"/>
        </w:rPr>
        <w:t>transformed</w:t>
      </w:r>
      <w:r w:rsidRPr="00E0792F">
        <w:rPr>
          <w:sz w:val="16"/>
        </w:rPr>
        <w:t xml:space="preserve"> into flesh and ectoplasm </w:t>
      </w:r>
      <w:r w:rsidRPr="00F90CBA">
        <w:rPr>
          <w:u w:val="single"/>
        </w:rPr>
        <w:t>by slavery and genocide’s regimes of terror</w:t>
      </w:r>
      <w:r w:rsidRPr="00E0792F">
        <w:rPr>
          <w:sz w:val="16"/>
        </w:rPr>
        <w:t xml:space="preserve">, especially in their ecological registers. Furthermore, </w:t>
      </w:r>
      <w:r w:rsidRPr="009952E3">
        <w:rPr>
          <w:u w:val="single"/>
        </w:rPr>
        <w:t>the necessity of</w:t>
      </w:r>
      <w:r w:rsidRPr="00E0792F">
        <w:rPr>
          <w:sz w:val="16"/>
        </w:rPr>
        <w:t xml:space="preserve"> such </w:t>
      </w:r>
      <w:r w:rsidRPr="009952E3">
        <w:rPr>
          <w:u w:val="single"/>
        </w:rPr>
        <w:t>violence for the Anthropocene’</w:t>
      </w:r>
      <w:r w:rsidRPr="00E0792F">
        <w:rPr>
          <w:sz w:val="16"/>
        </w:rPr>
        <w:t xml:space="preserve">s existence and continued maintenance </w:t>
      </w:r>
      <w:r w:rsidRPr="009952E3">
        <w:rPr>
          <w:u w:val="single"/>
        </w:rPr>
        <w:t xml:space="preserve">suggests that </w:t>
      </w:r>
      <w:r w:rsidRPr="00EF700A">
        <w:rPr>
          <w:b/>
          <w:bCs/>
          <w:u w:val="single"/>
        </w:rPr>
        <w:t>environmental struggles ground themselves in abolition</w:t>
      </w:r>
      <w:r w:rsidRPr="00E0792F">
        <w:rPr>
          <w:sz w:val="16"/>
        </w:rPr>
        <w:t xml:space="preserve"> and settler decolonization, and that the struggle for abolition and settler decolonization is always already an environmental struggle. As Frank B. Wilderson III points out, “in this trio [of the Savage, Human, and Slave] we </w:t>
      </w:r>
      <w:r w:rsidRPr="00B1529E">
        <w:rPr>
          <w:sz w:val="16"/>
        </w:rPr>
        <w:t>find the key to our world’s creation as well as to its undoing.” 27</w:t>
      </w:r>
    </w:p>
    <w:p w14:paraId="19494A55" w14:textId="77777777" w:rsidR="0016501C" w:rsidRPr="00E0792F" w:rsidRDefault="0016501C" w:rsidP="0016501C">
      <w:pPr>
        <w:rPr>
          <w:sz w:val="16"/>
        </w:rPr>
      </w:pPr>
      <w:r w:rsidRPr="00B1529E">
        <w:rPr>
          <w:sz w:val="16"/>
        </w:rPr>
        <w:t xml:space="preserve">Likewise, since </w:t>
      </w:r>
      <w:r w:rsidRPr="00B1529E">
        <w:rPr>
          <w:u w:val="single"/>
        </w:rPr>
        <w:t xml:space="preserve">the Anthropocene </w:t>
      </w:r>
      <w:r w:rsidRPr="00B1529E">
        <w:rPr>
          <w:b/>
          <w:bCs/>
          <w:u w:val="single"/>
        </w:rPr>
        <w:t>arises</w:t>
      </w:r>
      <w:r w:rsidRPr="00B1529E">
        <w:rPr>
          <w:u w:val="single"/>
        </w:rPr>
        <w:t xml:space="preserve"> from</w:t>
      </w:r>
      <w:r w:rsidRPr="00B1529E">
        <w:rPr>
          <w:sz w:val="16"/>
        </w:rPr>
        <w:t xml:space="preserve"> the creation and maintenance of </w:t>
      </w:r>
      <w:r w:rsidRPr="00B1529E">
        <w:rPr>
          <w:u w:val="single"/>
        </w:rPr>
        <w:t xml:space="preserve">the </w:t>
      </w:r>
      <w:r w:rsidRPr="00B1529E">
        <w:rPr>
          <w:b/>
          <w:bCs/>
          <w:u w:val="single"/>
        </w:rPr>
        <w:t>Human</w:t>
      </w:r>
      <w:r w:rsidRPr="00B1529E">
        <w:rPr>
          <w:sz w:val="16"/>
        </w:rPr>
        <w:t xml:space="preserve">, it is clear that the </w:t>
      </w:r>
      <w:r w:rsidRPr="00B1529E">
        <w:rPr>
          <w:u w:val="single"/>
        </w:rPr>
        <w:t xml:space="preserve">global ordering signified by the </w:t>
      </w:r>
      <w:r w:rsidRPr="00B1529E">
        <w:rPr>
          <w:b/>
          <w:bCs/>
          <w:u w:val="single"/>
        </w:rPr>
        <w:t>Eurocene</w:t>
      </w:r>
      <w:r w:rsidRPr="00B1529E">
        <w:rPr>
          <w:u w:val="single"/>
        </w:rPr>
        <w:t xml:space="preserve"> inheres</w:t>
      </w:r>
      <w:r w:rsidRPr="00B1529E">
        <w:rPr>
          <w:sz w:val="16"/>
        </w:rPr>
        <w:t xml:space="preserve"> itself in every single potential candidate and terminology for </w:t>
      </w:r>
      <w:r w:rsidRPr="00B1529E">
        <w:rPr>
          <w:u w:val="single"/>
        </w:rPr>
        <w:t xml:space="preserve">the beginning and </w:t>
      </w:r>
      <w:r w:rsidRPr="00B1529E">
        <w:rPr>
          <w:b/>
          <w:bCs/>
          <w:u w:val="single"/>
        </w:rPr>
        <w:t>meaning</w:t>
      </w:r>
      <w:r w:rsidRPr="00B1529E">
        <w:rPr>
          <w:u w:val="single"/>
        </w:rPr>
        <w:t xml:space="preserve"> of the Anthropocene</w:t>
      </w:r>
      <w:r w:rsidRPr="00B1529E">
        <w:rPr>
          <w:sz w:val="16"/>
        </w:rPr>
        <w:t xml:space="preserve">, no matter the internal debates within geology or the humanities. In this way, the fetishism for a “golden spike” in which the Anthropocene begins, or a perfect term to describe its processes, is pushed aside in order to recognize that “the marker is not the epoch.” 28 Put another way, </w:t>
      </w:r>
      <w:r w:rsidRPr="00B1529E">
        <w:rPr>
          <w:u w:val="single"/>
        </w:rPr>
        <w:t>given the ways in which</w:t>
      </w:r>
      <w:r w:rsidRPr="00B1529E">
        <w:rPr>
          <w:sz w:val="16"/>
        </w:rPr>
        <w:t xml:space="preserve"> the </w:t>
      </w:r>
      <w:r w:rsidRPr="00B1529E">
        <w:rPr>
          <w:b/>
          <w:bCs/>
          <w:u w:val="single"/>
        </w:rPr>
        <w:t>gratuitous ecological</w:t>
      </w:r>
      <w:r w:rsidRPr="00B1529E">
        <w:rPr>
          <w:u w:val="single"/>
        </w:rPr>
        <w:t xml:space="preserve"> </w:t>
      </w:r>
      <w:r w:rsidRPr="00B1529E">
        <w:rPr>
          <w:b/>
          <w:bCs/>
          <w:u w:val="single"/>
        </w:rPr>
        <w:t>violence</w:t>
      </w:r>
      <w:r w:rsidRPr="00B1529E">
        <w:rPr>
          <w:u w:val="single"/>
        </w:rPr>
        <w:t xml:space="preserve"> necessary to the formation and </w:t>
      </w:r>
      <w:r w:rsidRPr="00B1529E">
        <w:rPr>
          <w:b/>
          <w:bCs/>
          <w:u w:val="single"/>
        </w:rPr>
        <w:t>maintenance</w:t>
      </w:r>
      <w:r w:rsidRPr="00B1529E">
        <w:rPr>
          <w:u w:val="single"/>
        </w:rPr>
        <w:t xml:space="preserve"> of the Human</w:t>
      </w:r>
      <w:r w:rsidRPr="00B1529E">
        <w:rPr>
          <w:sz w:val="16"/>
        </w:rPr>
        <w:t xml:space="preserve"> persists without change throughout the entire “Age of Humans,” a particular starting point for the Anthropocene is nil. This is so because if “origins configure and prefigure the possibility of narratives of the present” such that “nothing that can be found in the end is not already prefigured in the origin,” then the Anthropocene itself was already prefigured in the formation of a global Anthropos that took European Man as model and ideal. 29 Thus, to debate the terminology of the Capitalocene versus the Plantationocene versus the Chthulucene versus anything else fi gures as little more than rhetorical posturing. Such a debate ignores that what each signify— </w:t>
      </w:r>
      <w:r w:rsidRPr="00B1529E">
        <w:rPr>
          <w:u w:val="single"/>
        </w:rPr>
        <w:t>the rise of</w:t>
      </w:r>
      <w:r w:rsidRPr="00B1529E">
        <w:rPr>
          <w:sz w:val="16"/>
        </w:rPr>
        <w:t xml:space="preserve"> world </w:t>
      </w:r>
      <w:r w:rsidRPr="00B1529E">
        <w:rPr>
          <w:b/>
          <w:bCs/>
          <w:u w:val="single"/>
        </w:rPr>
        <w:t>integrated capitalism</w:t>
      </w:r>
      <w:r w:rsidRPr="00B1529E">
        <w:rPr>
          <w:sz w:val="16"/>
        </w:rPr>
        <w:t xml:space="preserve">, the global plantation system, or the messiness that pushes bodies into bodies— </w:t>
      </w:r>
      <w:r w:rsidRPr="00B1529E">
        <w:rPr>
          <w:u w:val="single"/>
        </w:rPr>
        <w:t>is simply not possible without</w:t>
      </w:r>
      <w:r w:rsidRPr="00B1529E">
        <w:rPr>
          <w:sz w:val="16"/>
        </w:rPr>
        <w:t xml:space="preserve"> the </w:t>
      </w:r>
      <w:r w:rsidRPr="00B1529E">
        <w:rPr>
          <w:b/>
          <w:bCs/>
          <w:u w:val="single"/>
        </w:rPr>
        <w:t>antiblackness</w:t>
      </w:r>
      <w:r w:rsidRPr="00B1529E">
        <w:rPr>
          <w:sz w:val="16"/>
        </w:rPr>
        <w:t xml:space="preserve"> of Black chattel slavery </w:t>
      </w:r>
      <w:r w:rsidRPr="00B1529E">
        <w:rPr>
          <w:u w:val="single"/>
        </w:rPr>
        <w:t>or</w:t>
      </w:r>
      <w:r w:rsidRPr="00B1529E">
        <w:rPr>
          <w:sz w:val="16"/>
        </w:rPr>
        <w:t xml:space="preserve"> the </w:t>
      </w:r>
      <w:r w:rsidRPr="00B1529E">
        <w:rPr>
          <w:u w:val="single"/>
        </w:rPr>
        <w:t xml:space="preserve">settler </w:t>
      </w:r>
      <w:r w:rsidRPr="00B1529E">
        <w:rPr>
          <w:b/>
          <w:bCs/>
          <w:u w:val="single"/>
        </w:rPr>
        <w:t>colonialism</w:t>
      </w:r>
      <w:r w:rsidRPr="00B1529E">
        <w:rPr>
          <w:sz w:val="16"/>
        </w:rPr>
        <w:t xml:space="preserve"> of Native American genocide. So, the Eurocene is not an attempt to propose an alternative term that should enter into this endless play, but rather functions as a critique of this very proliferation. It is not that the term “Anthropocene” is insufficient in its characterization or focus; rather, it is us who are insufficient in our analysis of the Human, too easily fooled by “the enacting of a uniquely</w:t>
      </w:r>
      <w:r w:rsidRPr="00E0792F">
        <w:rPr>
          <w:sz w:val="16"/>
        </w:rPr>
        <w:t xml:space="preserve"> secular liberal monohumanist conception of the human” that views capitalism, the plantation system, or the collision between bodies as anything more than the formation of the Human. 30</w:t>
      </w:r>
    </w:p>
    <w:p w14:paraId="2BB57160" w14:textId="77777777" w:rsidR="0016501C" w:rsidRPr="00E0792F" w:rsidRDefault="0016501C" w:rsidP="0016501C">
      <w:pPr>
        <w:rPr>
          <w:sz w:val="16"/>
        </w:rPr>
      </w:pPr>
      <w:r w:rsidRPr="00E0792F">
        <w:rPr>
          <w:sz w:val="16"/>
        </w:rPr>
        <w:t xml:space="preserve">It is difficult to conclude a chapter like this given both the scope of the issue across time and space and the indescribable direness of the situation. In lieu of such a cataclysm, one is often compelled to put forth some legible solution as an attempt to ward off feelings of despair or pessimism or tragedy. However, such a recuperative effort is unsupported by the arguments I’ve put forward, and, furthermore, it would be disingenuous, betraying the point of this chapter that the world is burning. </w:t>
      </w:r>
      <w:r w:rsidRPr="00226DF2">
        <w:rPr>
          <w:highlight w:val="cyan"/>
          <w:u w:val="single"/>
        </w:rPr>
        <w:t>The</w:t>
      </w:r>
      <w:r w:rsidRPr="00E0792F">
        <w:rPr>
          <w:sz w:val="16"/>
        </w:rPr>
        <w:t xml:space="preserve"> reason for the </w:t>
      </w:r>
      <w:r w:rsidRPr="00226DF2">
        <w:rPr>
          <w:highlight w:val="cyan"/>
          <w:u w:val="single"/>
        </w:rPr>
        <w:t xml:space="preserve">world’s </w:t>
      </w:r>
      <w:r w:rsidRPr="00226DF2">
        <w:rPr>
          <w:b/>
          <w:bCs/>
          <w:highlight w:val="cyan"/>
          <w:u w:val="single"/>
        </w:rPr>
        <w:t>burning</w:t>
      </w:r>
      <w:r w:rsidRPr="00226DF2">
        <w:rPr>
          <w:highlight w:val="cyan"/>
          <w:u w:val="single"/>
        </w:rPr>
        <w:t xml:space="preserve"> is</w:t>
      </w:r>
      <w:r w:rsidRPr="00E0792F">
        <w:rPr>
          <w:sz w:val="16"/>
        </w:rPr>
        <w:t xml:space="preserve"> as tragic as it is perverse in that the flames are </w:t>
      </w:r>
      <w:r w:rsidRPr="00226DF2">
        <w:rPr>
          <w:highlight w:val="cyan"/>
          <w:u w:val="single"/>
        </w:rPr>
        <w:t>fanned</w:t>
      </w:r>
      <w:r w:rsidRPr="001B12D0">
        <w:rPr>
          <w:u w:val="single"/>
        </w:rPr>
        <w:t xml:space="preserve"> precisely </w:t>
      </w:r>
      <w:r w:rsidRPr="00226DF2">
        <w:rPr>
          <w:highlight w:val="cyan"/>
          <w:u w:val="single"/>
        </w:rPr>
        <w:t>because</w:t>
      </w:r>
      <w:r w:rsidRPr="00226DF2">
        <w:rPr>
          <w:sz w:val="16"/>
          <w:highlight w:val="cyan"/>
        </w:rPr>
        <w:t xml:space="preserve"> </w:t>
      </w:r>
      <w:r w:rsidRPr="00226DF2">
        <w:rPr>
          <w:highlight w:val="cyan"/>
          <w:u w:val="single"/>
        </w:rPr>
        <w:t>the world</w:t>
      </w:r>
      <w:r w:rsidRPr="008F36BE">
        <w:rPr>
          <w:u w:val="single"/>
        </w:rPr>
        <w:t>’s</w:t>
      </w:r>
      <w:r w:rsidRPr="001B12D0">
        <w:rPr>
          <w:u w:val="single"/>
        </w:rPr>
        <w:t xml:space="preserve"> </w:t>
      </w:r>
      <w:r w:rsidRPr="00EF700A">
        <w:rPr>
          <w:b/>
          <w:bCs/>
          <w:u w:val="single"/>
        </w:rPr>
        <w:t xml:space="preserve">deepest </w:t>
      </w:r>
      <w:r w:rsidRPr="00226DF2">
        <w:rPr>
          <w:b/>
          <w:bCs/>
          <w:highlight w:val="cyan"/>
          <w:u w:val="single"/>
        </w:rPr>
        <w:t>pleasures</w:t>
      </w:r>
      <w:r w:rsidRPr="00E0792F">
        <w:rPr>
          <w:sz w:val="16"/>
        </w:rPr>
        <w:t xml:space="preserve">, both directly and indirectly, come </w:t>
      </w:r>
      <w:r w:rsidRPr="001B12D0">
        <w:rPr>
          <w:u w:val="single"/>
        </w:rPr>
        <w:t xml:space="preserve">from </w:t>
      </w:r>
      <w:r w:rsidRPr="00E0792F">
        <w:rPr>
          <w:sz w:val="16"/>
        </w:rPr>
        <w:t xml:space="preserve">abusing, beating, torturing, raping, slaving, and </w:t>
      </w:r>
      <w:r w:rsidRPr="00226DF2">
        <w:rPr>
          <w:b/>
          <w:bCs/>
          <w:highlight w:val="cyan"/>
          <w:u w:val="single"/>
        </w:rPr>
        <w:t>killing</w:t>
      </w:r>
      <w:r w:rsidRPr="00226DF2">
        <w:rPr>
          <w:highlight w:val="cyan"/>
          <w:u w:val="single"/>
        </w:rPr>
        <w:t xml:space="preserve"> </w:t>
      </w:r>
      <w:r w:rsidRPr="00226DF2">
        <w:rPr>
          <w:b/>
          <w:bCs/>
          <w:highlight w:val="cyan"/>
          <w:u w:val="single"/>
        </w:rPr>
        <w:t>Black</w:t>
      </w:r>
      <w:r w:rsidRPr="00226DF2">
        <w:rPr>
          <w:highlight w:val="cyan"/>
          <w:u w:val="single"/>
        </w:rPr>
        <w:t xml:space="preserve"> and </w:t>
      </w:r>
      <w:r w:rsidRPr="00226DF2">
        <w:rPr>
          <w:b/>
          <w:bCs/>
          <w:highlight w:val="cyan"/>
          <w:u w:val="single"/>
        </w:rPr>
        <w:t>Native</w:t>
      </w:r>
      <w:r w:rsidRPr="00226DF2">
        <w:rPr>
          <w:highlight w:val="cyan"/>
          <w:u w:val="single"/>
        </w:rPr>
        <w:t xml:space="preserve"> people</w:t>
      </w:r>
      <w:r w:rsidRPr="00226DF2">
        <w:rPr>
          <w:sz w:val="16"/>
          <w:highlight w:val="cyan"/>
        </w:rPr>
        <w:t>.</w:t>
      </w:r>
      <w:r w:rsidRPr="00E0792F">
        <w:rPr>
          <w:sz w:val="16"/>
        </w:rPr>
        <w:t xml:space="preserve"> So committed to these pleasures, </w:t>
      </w:r>
      <w:r w:rsidRPr="001B12D0">
        <w:rPr>
          <w:u w:val="single"/>
        </w:rPr>
        <w:t>it</w:t>
      </w:r>
      <w:r w:rsidRPr="00E0792F">
        <w:rPr>
          <w:sz w:val="16"/>
        </w:rPr>
        <w:t xml:space="preserve"> is likely that several of us </w:t>
      </w:r>
      <w:r w:rsidRPr="001B12D0">
        <w:rPr>
          <w:u w:val="single"/>
        </w:rPr>
        <w:t xml:space="preserve">will live to </w:t>
      </w:r>
      <w:r w:rsidRPr="00EF700A">
        <w:rPr>
          <w:b/>
          <w:bCs/>
          <w:u w:val="single"/>
        </w:rPr>
        <w:t>watch the world enter a state</w:t>
      </w:r>
      <w:r w:rsidRPr="001B12D0">
        <w:rPr>
          <w:u w:val="single"/>
        </w:rPr>
        <w:t xml:space="preserve"> of ecological </w:t>
      </w:r>
      <w:r w:rsidRPr="00EF700A">
        <w:rPr>
          <w:b/>
          <w:bCs/>
          <w:u w:val="single"/>
        </w:rPr>
        <w:t>collapse</w:t>
      </w:r>
      <w:r w:rsidRPr="00E0792F">
        <w:rPr>
          <w:sz w:val="16"/>
        </w:rPr>
        <w:t xml:space="preserve"> whose omnicidal intensity can hardly be fathomed today. </w:t>
      </w:r>
    </w:p>
    <w:p w14:paraId="6ACB4930" w14:textId="77777777" w:rsidR="0016501C" w:rsidRPr="00E0792F" w:rsidRDefault="0016501C" w:rsidP="0016501C">
      <w:pPr>
        <w:rPr>
          <w:sz w:val="16"/>
        </w:rPr>
      </w:pPr>
      <w:r w:rsidRPr="00E0792F">
        <w:rPr>
          <w:sz w:val="16"/>
        </w:rPr>
        <w:t xml:space="preserve">Such a reality is heartbreaking, and we often ignore it in favor of liberal ideals of incremental reform or of working out our differences in some multicultural project. Yet, the sad truth is that there is simply not enough time for such things any longer, if there ever was. Such </w:t>
      </w:r>
      <w:r w:rsidRPr="00EF700A">
        <w:rPr>
          <w:u w:val="single"/>
        </w:rPr>
        <w:t>liberal</w:t>
      </w:r>
      <w:r w:rsidRPr="00E0792F">
        <w:rPr>
          <w:sz w:val="16"/>
        </w:rPr>
        <w:t xml:space="preserve"> </w:t>
      </w:r>
      <w:r w:rsidRPr="00EF700A">
        <w:rPr>
          <w:b/>
          <w:bCs/>
          <w:u w:val="single"/>
        </w:rPr>
        <w:t>processes</w:t>
      </w:r>
      <w:r w:rsidRPr="00E0792F">
        <w:rPr>
          <w:sz w:val="16"/>
        </w:rPr>
        <w:t xml:space="preserve"> may, at best, </w:t>
      </w:r>
      <w:r w:rsidRPr="00EF700A">
        <w:rPr>
          <w:u w:val="single"/>
        </w:rPr>
        <w:t>make us more comfortable</w:t>
      </w:r>
      <w:r w:rsidRPr="00E0792F">
        <w:rPr>
          <w:sz w:val="16"/>
        </w:rPr>
        <w:t xml:space="preserve"> as we prepare our graves, </w:t>
      </w:r>
      <w:r w:rsidRPr="00EF700A">
        <w:rPr>
          <w:u w:val="single"/>
        </w:rPr>
        <w:t>but</w:t>
      </w:r>
      <w:r w:rsidRPr="00E0792F">
        <w:rPr>
          <w:sz w:val="16"/>
        </w:rPr>
        <w:t xml:space="preserve"> they </w:t>
      </w:r>
      <w:r w:rsidRPr="00EF700A">
        <w:rPr>
          <w:u w:val="single"/>
        </w:rPr>
        <w:t xml:space="preserve">do nothing about our </w:t>
      </w:r>
      <w:r w:rsidRPr="00EF700A">
        <w:rPr>
          <w:b/>
          <w:bCs/>
          <w:u w:val="single"/>
        </w:rPr>
        <w:t>inevitable deaths</w:t>
      </w:r>
      <w:r w:rsidRPr="00EF700A">
        <w:rPr>
          <w:u w:val="single"/>
        </w:rPr>
        <w:t>.</w:t>
      </w:r>
      <w:r w:rsidRPr="00E0792F">
        <w:rPr>
          <w:sz w:val="16"/>
        </w:rPr>
        <w:t xml:space="preserve"> </w:t>
      </w:r>
    </w:p>
    <w:p w14:paraId="13C3A410" w14:textId="77777777" w:rsidR="0016501C" w:rsidRDefault="0016501C" w:rsidP="0016501C">
      <w:pPr>
        <w:rPr>
          <w:sz w:val="16"/>
        </w:rPr>
      </w:pPr>
      <w:r w:rsidRPr="00E0792F">
        <w:rPr>
          <w:sz w:val="16"/>
        </w:rPr>
        <w:t xml:space="preserve">If there is </w:t>
      </w:r>
      <w:r w:rsidRPr="00226DF2">
        <w:rPr>
          <w:highlight w:val="cyan"/>
          <w:u w:val="single"/>
        </w:rPr>
        <w:t>any hope left</w:t>
      </w:r>
      <w:r w:rsidRPr="00E0792F">
        <w:rPr>
          <w:sz w:val="16"/>
        </w:rPr>
        <w:t xml:space="preserve">— and uprisings from Haiti to Chiapas, among others, suggest there might be— it </w:t>
      </w:r>
      <w:r w:rsidRPr="00226DF2">
        <w:rPr>
          <w:highlight w:val="cyan"/>
          <w:u w:val="single"/>
        </w:rPr>
        <w:t xml:space="preserve">is in the </w:t>
      </w:r>
      <w:r w:rsidRPr="00226DF2">
        <w:rPr>
          <w:b/>
          <w:bCs/>
          <w:highlight w:val="cyan"/>
          <w:u w:val="single"/>
        </w:rPr>
        <w:t>complete destruction</w:t>
      </w:r>
      <w:r w:rsidRPr="00226DF2">
        <w:rPr>
          <w:highlight w:val="cyan"/>
          <w:u w:val="single"/>
        </w:rPr>
        <w:t xml:space="preserve"> of this world</w:t>
      </w:r>
      <w:r w:rsidRPr="00E0792F">
        <w:rPr>
          <w:sz w:val="16"/>
        </w:rPr>
        <w:t xml:space="preserve">. In destroying it, it might be possible to craft new joys and pleasures and forms of living that are not so reliant on the transmutation of bodies into flesh and ectoplasm or on the deputization of some into slave masters and settler- conquerors. The </w:t>
      </w:r>
      <w:r w:rsidRPr="00EF700A">
        <w:rPr>
          <w:u w:val="single"/>
        </w:rPr>
        <w:t>success</w:t>
      </w:r>
      <w:r w:rsidRPr="00E0792F">
        <w:rPr>
          <w:sz w:val="16"/>
        </w:rPr>
        <w:t xml:space="preserve"> of such a project </w:t>
      </w:r>
      <w:r w:rsidRPr="00EF700A">
        <w:rPr>
          <w:u w:val="single"/>
        </w:rPr>
        <w:t xml:space="preserve">is not </w:t>
      </w:r>
      <w:r w:rsidRPr="00EF700A">
        <w:rPr>
          <w:b/>
          <w:bCs/>
          <w:u w:val="single"/>
        </w:rPr>
        <w:t>guaranteed</w:t>
      </w:r>
      <w:r w:rsidRPr="00EF700A">
        <w:rPr>
          <w:u w:val="single"/>
        </w:rPr>
        <w:t>, but it is all we have,</w:t>
      </w:r>
      <w:r w:rsidRPr="00E0792F">
        <w:rPr>
          <w:sz w:val="16"/>
        </w:rPr>
        <w:t xml:space="preserve"> and so it is what we must do.</w:t>
      </w:r>
    </w:p>
    <w:p w14:paraId="5379A366" w14:textId="77777777" w:rsidR="0016501C" w:rsidRDefault="0016501C" w:rsidP="0016501C">
      <w:pPr>
        <w:pStyle w:val="Heading4"/>
      </w:pPr>
      <w:r>
        <w:t xml:space="preserve">Attempts to pursue </w:t>
      </w:r>
      <w:r w:rsidRPr="00E860E2">
        <w:rPr>
          <w:u w:val="single"/>
        </w:rPr>
        <w:t>workers rights</w:t>
      </w:r>
      <w:r>
        <w:t xml:space="preserve"> purposely </w:t>
      </w:r>
      <w:r w:rsidRPr="00E860E2">
        <w:rPr>
          <w:u w:val="single"/>
        </w:rPr>
        <w:t>obfuscates</w:t>
      </w:r>
      <w:r>
        <w:t xml:space="preserve"> away from colonial </w:t>
      </w:r>
      <w:r w:rsidRPr="00E860E2">
        <w:rPr>
          <w:u w:val="single"/>
        </w:rPr>
        <w:t>land theft and</w:t>
      </w:r>
      <w:r>
        <w:t xml:space="preserve"> ensures both psychic and </w:t>
      </w:r>
      <w:r w:rsidRPr="00E860E2">
        <w:rPr>
          <w:u w:val="single"/>
        </w:rPr>
        <w:t>material violence</w:t>
      </w:r>
      <w:r>
        <w:t xml:space="preserve"> on Indigenous </w:t>
      </w:r>
      <w:r w:rsidRPr="00E860E2">
        <w:rPr>
          <w:u w:val="single"/>
        </w:rPr>
        <w:t>peoples</w:t>
      </w:r>
      <w:r>
        <w:t xml:space="preserve">.  </w:t>
      </w:r>
    </w:p>
    <w:p w14:paraId="7C7E529F" w14:textId="77777777" w:rsidR="0016501C" w:rsidRPr="00212611" w:rsidRDefault="0016501C" w:rsidP="0016501C">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]//Khakoo</w:t>
      </w:r>
    </w:p>
    <w:p w14:paraId="1534A469" w14:textId="77777777" w:rsidR="0016501C" w:rsidRPr="00212611" w:rsidRDefault="0016501C" w:rsidP="0016501C">
      <w:pPr>
        <w:rPr>
          <w:u w:val="single"/>
        </w:rPr>
      </w:pPr>
      <w:r w:rsidRPr="00B1529E">
        <w:rPr>
          <w:u w:val="single"/>
        </w:rPr>
        <w:t xml:space="preserve">The Occupy movement for many economically </w:t>
      </w:r>
      <w:r w:rsidRPr="00B1529E">
        <w:rPr>
          <w:b/>
          <w:bCs/>
          <w:u w:val="single"/>
        </w:rPr>
        <w:t>marginalized people</w:t>
      </w:r>
      <w:r w:rsidRPr="00B1529E">
        <w:rPr>
          <w:u w:val="single"/>
        </w:rPr>
        <w:t xml:space="preserve"> has been a welcome expression</w:t>
      </w:r>
      <w:r w:rsidRPr="00B1529E">
        <w:rPr>
          <w:sz w:val="16"/>
        </w:rPr>
        <w:t xml:space="preserve"> of resistance to the massive disparities in the distribution of wealth; for many Indigenous people, </w:t>
      </w:r>
      <w:r w:rsidRPr="00B1529E">
        <w:rPr>
          <w:u w:val="single"/>
        </w:rPr>
        <w:t xml:space="preserve">Occupy is another settler re-occupation on stolen land. The rhetoric of the movement relies upon problematic </w:t>
      </w:r>
      <w:r w:rsidRPr="00B1529E">
        <w:rPr>
          <w:b/>
          <w:bCs/>
          <w:u w:val="single"/>
        </w:rPr>
        <w:t>assumptions</w:t>
      </w:r>
      <w:r w:rsidRPr="00B1529E">
        <w:rPr>
          <w:u w:val="single"/>
        </w:rPr>
        <w:t xml:space="preserve"> </w:t>
      </w:r>
      <w:r w:rsidRPr="00B1529E">
        <w:rPr>
          <w:sz w:val="16"/>
        </w:rPr>
        <w:t xml:space="preserve">about social justice and is a prime </w:t>
      </w:r>
      <w:r w:rsidRPr="00B1529E">
        <w:rPr>
          <w:u w:val="single"/>
        </w:rPr>
        <w:t xml:space="preserve">example of the incommensurability </w:t>
      </w:r>
      <w:r w:rsidRPr="00B1529E">
        <w:rPr>
          <w:b/>
          <w:bCs/>
          <w:u w:val="single"/>
        </w:rPr>
        <w:t>between</w:t>
      </w:r>
      <w:r w:rsidRPr="00B1529E">
        <w:rPr>
          <w:u w:val="single"/>
        </w:rPr>
        <w:t xml:space="preserve"> “re/occupy” and “</w:t>
      </w:r>
      <w:r w:rsidRPr="00B1529E">
        <w:rPr>
          <w:b/>
          <w:bCs/>
          <w:u w:val="single"/>
        </w:rPr>
        <w:t>decolonize</w:t>
      </w:r>
      <w:r w:rsidRPr="00B1529E">
        <w:rPr>
          <w:u w:val="single"/>
        </w:rPr>
        <w:t>” as</w:t>
      </w:r>
      <w:r w:rsidRPr="00212611">
        <w:rPr>
          <w:u w:val="single"/>
        </w:rPr>
        <w:t xml:space="preserve"> political agendas. </w:t>
      </w:r>
      <w:r w:rsidRPr="00226DF2">
        <w:rPr>
          <w:highlight w:val="cyan"/>
          <w:u w:val="single"/>
        </w:rPr>
        <w:t xml:space="preserve">The pursuit of </w:t>
      </w:r>
      <w:r w:rsidRPr="00226DF2">
        <w:rPr>
          <w:b/>
          <w:bCs/>
          <w:highlight w:val="cyan"/>
          <w:u w:val="single"/>
        </w:rPr>
        <w:t>worker right</w:t>
      </w:r>
      <w:r w:rsidRPr="00226DF2">
        <w:rPr>
          <w:b/>
          <w:bCs/>
          <w:sz w:val="16"/>
          <w:highlight w:val="cyan"/>
        </w:rPr>
        <w:t>s</w:t>
      </w:r>
      <w:r w:rsidRPr="006C46DD">
        <w:rPr>
          <w:sz w:val="16"/>
        </w:rPr>
        <w:t xml:space="preserve"> (and </w:t>
      </w:r>
      <w:r w:rsidRPr="00212611">
        <w:rPr>
          <w:b/>
          <w:bCs/>
          <w:u w:val="single"/>
        </w:rPr>
        <w:t>rights to work</w:t>
      </w:r>
      <w:r w:rsidRPr="006C46DD">
        <w:rPr>
          <w:sz w:val="16"/>
        </w:rPr>
        <w:t xml:space="preserve">) and minoritized people’s rights in a settler colonial context can appear to be anti-capitalist, </w:t>
      </w:r>
      <w:r w:rsidRPr="00212611">
        <w:rPr>
          <w:u w:val="single"/>
        </w:rPr>
        <w:t xml:space="preserve">but this </w:t>
      </w:r>
      <w:r w:rsidRPr="00B1529E">
        <w:rPr>
          <w:u w:val="single"/>
        </w:rPr>
        <w:t xml:space="preserve">pursuit is nonetheless </w:t>
      </w:r>
      <w:r w:rsidRPr="00B1529E">
        <w:rPr>
          <w:b/>
          <w:bCs/>
          <w:u w:val="single"/>
        </w:rPr>
        <w:t xml:space="preserve">largely </w:t>
      </w:r>
      <w:r w:rsidRPr="00226DF2">
        <w:rPr>
          <w:b/>
          <w:bCs/>
          <w:highlight w:val="cyan"/>
          <w:u w:val="single"/>
        </w:rPr>
        <w:t>pro-colonial</w:t>
      </w:r>
      <w:r w:rsidRPr="00212611">
        <w:rPr>
          <w:u w:val="single"/>
        </w:rPr>
        <w:t xml:space="preserve">. That is, </w:t>
      </w:r>
      <w:r w:rsidRPr="00226DF2">
        <w:rPr>
          <w:highlight w:val="cyan"/>
          <w:u w:val="single"/>
        </w:rPr>
        <w:t>the ideal of “</w:t>
      </w:r>
      <w:r w:rsidRPr="00226DF2">
        <w:rPr>
          <w:b/>
          <w:bCs/>
          <w:highlight w:val="cyan"/>
          <w:u w:val="single"/>
        </w:rPr>
        <w:t>redistribution</w:t>
      </w:r>
      <w:r w:rsidRPr="00212611">
        <w:rPr>
          <w:u w:val="single"/>
        </w:rPr>
        <w:t xml:space="preserve"> of wealth” </w:t>
      </w:r>
      <w:r w:rsidRPr="00226DF2">
        <w:rPr>
          <w:highlight w:val="cyan"/>
          <w:u w:val="single"/>
        </w:rPr>
        <w:t xml:space="preserve">camouflages how much of that </w:t>
      </w:r>
      <w:r w:rsidRPr="00226DF2">
        <w:rPr>
          <w:b/>
          <w:bCs/>
          <w:highlight w:val="cyan"/>
          <w:u w:val="single"/>
        </w:rPr>
        <w:t>wealth is land</w:t>
      </w:r>
      <w:r w:rsidRPr="00212611">
        <w:rPr>
          <w:u w:val="single"/>
        </w:rPr>
        <w:t>,</w:t>
      </w:r>
      <w:r w:rsidRPr="006C46DD">
        <w:rPr>
          <w:sz w:val="16"/>
        </w:rPr>
        <w:t xml:space="preserve"> Native land. In Occupy, the “99%” is </w:t>
      </w:r>
      <w:r w:rsidRPr="00212611">
        <w:rPr>
          <w:u w:val="single"/>
        </w:rPr>
        <w:t>invoked as a</w:t>
      </w:r>
      <w:r w:rsidRPr="00212611">
        <w:rPr>
          <w:b/>
          <w:bCs/>
          <w:u w:val="single"/>
        </w:rPr>
        <w:t xml:space="preserve"> </w:t>
      </w:r>
      <w:r w:rsidRPr="00212611">
        <w:rPr>
          <w:u w:val="single"/>
        </w:rPr>
        <w:t>deserving</w:t>
      </w:r>
      <w:r w:rsidRPr="00212611">
        <w:rPr>
          <w:b/>
          <w:bCs/>
          <w:u w:val="single"/>
        </w:rPr>
        <w:t xml:space="preserve"> supermajority</w:t>
      </w:r>
      <w:r w:rsidRPr="006C46DD">
        <w:rPr>
          <w:sz w:val="16"/>
        </w:rPr>
        <w:t xml:space="preserve">, in contrast to the unearned wealth of the “1%”. </w:t>
      </w:r>
      <w:r w:rsidRPr="00226DF2">
        <w:rPr>
          <w:highlight w:val="cyan"/>
          <w:u w:val="single"/>
        </w:rPr>
        <w:t xml:space="preserve">It renders </w:t>
      </w:r>
      <w:r w:rsidRPr="00226DF2">
        <w:rPr>
          <w:b/>
          <w:bCs/>
          <w:highlight w:val="cyan"/>
          <w:u w:val="single"/>
        </w:rPr>
        <w:t>Indigenous peoples</w:t>
      </w:r>
      <w:r w:rsidRPr="00212611">
        <w:rPr>
          <w:u w:val="single"/>
        </w:rPr>
        <w:t xml:space="preserve"> (a 0.9% ‘super-minority’) </w:t>
      </w:r>
      <w:r w:rsidRPr="00226DF2">
        <w:rPr>
          <w:highlight w:val="cyan"/>
          <w:u w:val="single"/>
        </w:rPr>
        <w:t xml:space="preserve">completely invisible and </w:t>
      </w:r>
      <w:r w:rsidRPr="00226DF2">
        <w:rPr>
          <w:b/>
          <w:bCs/>
          <w:highlight w:val="cyan"/>
          <w:u w:val="single"/>
        </w:rPr>
        <w:t>absorbed</w:t>
      </w:r>
      <w:r w:rsidRPr="00212611">
        <w:rPr>
          <w:u w:val="single"/>
        </w:rPr>
        <w:t xml:space="preserve">, </w:t>
      </w:r>
      <w:r w:rsidRPr="006C46DD">
        <w:rPr>
          <w:sz w:val="16"/>
        </w:rPr>
        <w:t>just an asterisk group to be</w:t>
      </w:r>
      <w:r w:rsidRPr="00212611">
        <w:rPr>
          <w:u w:val="single"/>
        </w:rPr>
        <w:t xml:space="preserve"> subsumed into the legion of </w:t>
      </w:r>
      <w:r w:rsidRPr="00212611">
        <w:rPr>
          <w:b/>
          <w:bCs/>
          <w:u w:val="single"/>
        </w:rPr>
        <w:t>occupiers</w:t>
      </w:r>
      <w:r w:rsidRPr="00212611">
        <w:rPr>
          <w:u w:val="single"/>
        </w:rPr>
        <w:t>.</w:t>
      </w:r>
    </w:p>
    <w:p w14:paraId="1F94135C" w14:textId="77777777" w:rsidR="0016501C" w:rsidRPr="00212611" w:rsidRDefault="0016501C" w:rsidP="0016501C">
      <w:pPr>
        <w:rPr>
          <w:u w:val="single"/>
        </w:rPr>
      </w:pPr>
      <w:r w:rsidRPr="006C46DD">
        <w:rPr>
          <w:sz w:val="16"/>
        </w:rPr>
        <w:t xml:space="preserve">For example, </w:t>
      </w:r>
      <w:r w:rsidRPr="00212611">
        <w:rPr>
          <w:u w:val="single"/>
        </w:rPr>
        <w:t xml:space="preserve">“If U.S. land were </w:t>
      </w:r>
      <w:r w:rsidRPr="00212611">
        <w:rPr>
          <w:b/>
          <w:bCs/>
          <w:u w:val="single"/>
        </w:rPr>
        <w:t>divided</w:t>
      </w:r>
      <w:r w:rsidRPr="00212611">
        <w:rPr>
          <w:u w:val="single"/>
        </w:rPr>
        <w:t xml:space="preserve"> like U.S. wealth</w:t>
      </w:r>
      <w:r w:rsidRPr="006C46DD">
        <w:rPr>
          <w:sz w:val="16"/>
        </w:rPr>
        <w:t xml:space="preserve">” (figure 1.1) is a popular graphic that was electronically circulated on the Internet in late 2011 in connection with the Occupy movement. </w:t>
      </w:r>
      <w:r w:rsidRPr="00212611">
        <w:rPr>
          <w:u w:val="single"/>
        </w:rPr>
        <w:t xml:space="preserve">The image reveals </w:t>
      </w:r>
      <w:r w:rsidRPr="00226DF2">
        <w:rPr>
          <w:highlight w:val="cyan"/>
          <w:u w:val="single"/>
        </w:rPr>
        <w:t xml:space="preserve">inherent </w:t>
      </w:r>
      <w:r w:rsidRPr="00226DF2">
        <w:rPr>
          <w:b/>
          <w:bCs/>
          <w:highlight w:val="cyan"/>
          <w:u w:val="single"/>
        </w:rPr>
        <w:t>assumptions</w:t>
      </w:r>
      <w:r w:rsidRPr="00226DF2">
        <w:rPr>
          <w:highlight w:val="cyan"/>
          <w:u w:val="single"/>
        </w:rPr>
        <w:t xml:space="preserve"> about land, including: land </w:t>
      </w:r>
      <w:r w:rsidRPr="00212611">
        <w:rPr>
          <w:u w:val="single"/>
        </w:rPr>
        <w:t>is property; land is/</w:t>
      </w:r>
      <w:r w:rsidRPr="00226DF2">
        <w:rPr>
          <w:highlight w:val="cyan"/>
          <w:u w:val="single"/>
        </w:rPr>
        <w:t xml:space="preserve">belongs to the </w:t>
      </w:r>
      <w:r w:rsidRPr="00226DF2">
        <w:rPr>
          <w:b/>
          <w:bCs/>
          <w:highlight w:val="cyan"/>
          <w:u w:val="single"/>
        </w:rPr>
        <w:t>U</w:t>
      </w:r>
      <w:r w:rsidRPr="00212611">
        <w:rPr>
          <w:u w:val="single"/>
        </w:rPr>
        <w:t xml:space="preserve">nited </w:t>
      </w:r>
      <w:r w:rsidRPr="00226DF2">
        <w:rPr>
          <w:b/>
          <w:bCs/>
          <w:highlight w:val="cyan"/>
          <w:u w:val="single"/>
        </w:rPr>
        <w:t>S</w:t>
      </w:r>
      <w:r w:rsidRPr="00212611">
        <w:rPr>
          <w:u w:val="single"/>
        </w:rPr>
        <w:t>tates;</w:t>
      </w:r>
      <w:r w:rsidRPr="006C46DD">
        <w:rPr>
          <w:sz w:val="16"/>
        </w:rPr>
        <w:t xml:space="preserve"> land should be distributed democratically. </w:t>
      </w:r>
      <w:r w:rsidRPr="00212611">
        <w:rPr>
          <w:u w:val="single"/>
        </w:rPr>
        <w:t xml:space="preserve">The beliefs that land can be </w:t>
      </w:r>
      <w:r w:rsidRPr="00ED2B5F">
        <w:rPr>
          <w:b/>
          <w:bCs/>
          <w:u w:val="single"/>
        </w:rPr>
        <w:t>owned by people</w:t>
      </w:r>
      <w:r w:rsidRPr="00212611">
        <w:rPr>
          <w:u w:val="single"/>
        </w:rPr>
        <w:t xml:space="preserve">, and that occupation </w:t>
      </w:r>
      <w:r w:rsidRPr="00226DF2">
        <w:rPr>
          <w:highlight w:val="cyan"/>
          <w:u w:val="single"/>
        </w:rPr>
        <w:t>is a</w:t>
      </w:r>
      <w:r w:rsidRPr="00212611">
        <w:rPr>
          <w:u w:val="single"/>
        </w:rPr>
        <w:t xml:space="preserve"> right, reflect a profoundly settling, </w:t>
      </w:r>
      <w:r w:rsidRPr="00226DF2">
        <w:rPr>
          <w:highlight w:val="cyan"/>
          <w:u w:val="single"/>
        </w:rPr>
        <w:t xml:space="preserve">anthropocentric, </w:t>
      </w:r>
      <w:r w:rsidRPr="00226DF2">
        <w:rPr>
          <w:b/>
          <w:bCs/>
          <w:highlight w:val="cyan"/>
          <w:u w:val="single"/>
        </w:rPr>
        <w:t>colonial view</w:t>
      </w:r>
      <w:r w:rsidRPr="00212611">
        <w:rPr>
          <w:u w:val="single"/>
        </w:rPr>
        <w:t xml:space="preserve"> of the world.</w:t>
      </w:r>
    </w:p>
    <w:p w14:paraId="0EB76147" w14:textId="77777777" w:rsidR="0016501C" w:rsidRPr="00212611" w:rsidRDefault="0016501C" w:rsidP="0016501C">
      <w:pPr>
        <w:rPr>
          <w:u w:val="single"/>
        </w:rPr>
      </w:pPr>
      <w:r w:rsidRPr="006C46DD">
        <w:rPr>
          <w:sz w:val="16"/>
        </w:rPr>
        <w:t>In figure 1.1, the irony of mapping of wealth onto land seems to escape most of those who re-posted the images on their social networking sites and blogs</w:t>
      </w:r>
      <w:r w:rsidRPr="00B1529E">
        <w:rPr>
          <w:sz w:val="16"/>
        </w:rPr>
        <w:t xml:space="preserve">: </w:t>
      </w:r>
      <w:r w:rsidRPr="00B1529E">
        <w:rPr>
          <w:u w:val="single"/>
        </w:rPr>
        <w:t xml:space="preserve">Land is already wealth; it is already </w:t>
      </w:r>
      <w:r w:rsidRPr="00B1529E">
        <w:rPr>
          <w:b/>
          <w:bCs/>
          <w:u w:val="single"/>
        </w:rPr>
        <w:t>divided</w:t>
      </w:r>
      <w:r w:rsidRPr="00B1529E">
        <w:rPr>
          <w:u w:val="single"/>
        </w:rPr>
        <w:t xml:space="preserve">; and its distribution is the greatest indicator of </w:t>
      </w:r>
      <w:r w:rsidRPr="00B1529E">
        <w:rPr>
          <w:b/>
          <w:bCs/>
          <w:u w:val="single"/>
        </w:rPr>
        <w:t>racial inequality</w:t>
      </w:r>
      <w:r w:rsidRPr="00B1529E">
        <w:rPr>
          <w:sz w:val="16"/>
        </w:rPr>
        <w:t xml:space="preserve">. Indeed the current wealth crisis facing the 99% spiraled with the crash in home/land ownership. Land (not money) </w:t>
      </w:r>
      <w:r w:rsidRPr="00B1529E">
        <w:rPr>
          <w:u w:val="single"/>
        </w:rPr>
        <w:t>is actually the</w:t>
      </w:r>
      <w:r w:rsidRPr="00212611">
        <w:rPr>
          <w:u w:val="single"/>
        </w:rPr>
        <w:t xml:space="preserve"> basis for U.S. wealth. </w:t>
      </w:r>
      <w:r w:rsidRPr="00B1529E">
        <w:rPr>
          <w:u w:val="single"/>
        </w:rPr>
        <w:t xml:space="preserve">If we took away land, there would </w:t>
      </w:r>
      <w:r w:rsidRPr="00B1529E">
        <w:rPr>
          <w:b/>
          <w:bCs/>
          <w:u w:val="single"/>
        </w:rPr>
        <w:t>be little wealth left</w:t>
      </w:r>
      <w:r w:rsidRPr="00B1529E">
        <w:rPr>
          <w:u w:val="single"/>
        </w:rPr>
        <w:t xml:space="preserve"> to redistribute</w:t>
      </w:r>
      <w:r w:rsidRPr="00212611">
        <w:rPr>
          <w:u w:val="single"/>
        </w:rPr>
        <w:t>.</w:t>
      </w:r>
    </w:p>
    <w:p w14:paraId="2C1BA4C1" w14:textId="77777777" w:rsidR="0016501C" w:rsidRDefault="0016501C" w:rsidP="0016501C">
      <w:pPr>
        <w:pStyle w:val="Heading4"/>
      </w:pPr>
      <w:r>
        <w:t xml:space="preserve">Vote NEG to </w:t>
      </w:r>
      <w:r w:rsidRPr="00F90CBA">
        <w:rPr>
          <w:u w:val="single"/>
        </w:rPr>
        <w:t>decolonize labor</w:t>
      </w:r>
      <w:r>
        <w:t xml:space="preserve"> — only investments away from western </w:t>
      </w:r>
      <w:r w:rsidRPr="00F90CBA">
        <w:rPr>
          <w:u w:val="single"/>
        </w:rPr>
        <w:t>rules</w:t>
      </w:r>
      <w:r>
        <w:t xml:space="preserve"> and </w:t>
      </w:r>
      <w:r w:rsidRPr="00F90CBA">
        <w:rPr>
          <w:u w:val="single"/>
        </w:rPr>
        <w:t>regulations</w:t>
      </w:r>
      <w:r>
        <w:t xml:space="preserve"> can create effective </w:t>
      </w:r>
      <w:r w:rsidRPr="00F90CBA">
        <w:rPr>
          <w:u w:val="single"/>
        </w:rPr>
        <w:t>movements</w:t>
      </w:r>
      <w:r>
        <w:t xml:space="preserve"> to revoice those </w:t>
      </w:r>
      <w:r w:rsidRPr="00F90CBA">
        <w:rPr>
          <w:u w:val="single"/>
        </w:rPr>
        <w:t>entrapped</w:t>
      </w:r>
      <w:r>
        <w:t xml:space="preserve">. Treat the alternative as a </w:t>
      </w:r>
      <w:r w:rsidRPr="00F90CBA">
        <w:rPr>
          <w:u w:val="single"/>
        </w:rPr>
        <w:t>starting point</w:t>
      </w:r>
      <w:r>
        <w:t xml:space="preserve"> not the </w:t>
      </w:r>
      <w:r w:rsidRPr="00F90CBA">
        <w:rPr>
          <w:u w:val="single"/>
        </w:rPr>
        <w:t>end</w:t>
      </w:r>
      <w:r>
        <w:t xml:space="preserve"> of decolonization and begins here—our speech act is a disruption of the </w:t>
      </w:r>
      <w:r w:rsidRPr="00035887">
        <w:rPr>
          <w:u w:val="single"/>
        </w:rPr>
        <w:t>casual flow</w:t>
      </w:r>
      <w:r>
        <w:t xml:space="preserve"> of western </w:t>
      </w:r>
      <w:r w:rsidRPr="00035887">
        <w:rPr>
          <w:u w:val="single"/>
        </w:rPr>
        <w:t>academia</w:t>
      </w:r>
      <w:r>
        <w:t xml:space="preserve"> — and a </w:t>
      </w:r>
      <w:r w:rsidRPr="00035887">
        <w:rPr>
          <w:u w:val="single"/>
        </w:rPr>
        <w:t>confrontation</w:t>
      </w:r>
      <w:r>
        <w:t xml:space="preserve"> of </w:t>
      </w:r>
      <w:r w:rsidRPr="00035887">
        <w:rPr>
          <w:u w:val="single"/>
        </w:rPr>
        <w:t>normative</w:t>
      </w:r>
      <w:r>
        <w:t xml:space="preserve"> rule making.  </w:t>
      </w:r>
    </w:p>
    <w:p w14:paraId="3B8C504A" w14:textId="77777777" w:rsidR="0016501C" w:rsidRPr="00E149F0" w:rsidRDefault="0016501C" w:rsidP="0016501C">
      <w:bookmarkStart w:id="0" w:name="_Hlk203312823"/>
      <w:r w:rsidRPr="00E149F0">
        <w:rPr>
          <w:rStyle w:val="Heading4Char"/>
        </w:rPr>
        <w:t>Pereira ’22</w:t>
      </w:r>
      <w:r w:rsidRPr="00E149F0">
        <w:t xml:space="preserve"> [Flávia Souza Máximo</w:t>
      </w:r>
      <w:r>
        <w:t xml:space="preserve">; </w:t>
      </w:r>
      <w:r w:rsidRPr="00E149F0">
        <w:t>Professor of Labour Law at Federal University of Ouro Preto in Brazil</w:t>
      </w:r>
      <w:r>
        <w:t>, Summer 2022, “</w:t>
      </w:r>
      <w:r w:rsidRPr="00E149F0">
        <w:t>Labour, Love and (De)Coloniality in the Employment Relationship</w:t>
      </w:r>
      <w:r>
        <w:t xml:space="preserve">,” </w:t>
      </w:r>
      <w:hyperlink r:id="rId9" w:history="1">
        <w:r w:rsidRPr="00366144">
          <w:rPr>
            <w:rStyle w:val="Hyperlink"/>
          </w:rPr>
          <w:t>https://geopolitique.eu/en/articles/labour-love-and-decoloniality-in-the-employment-relationship/</w:t>
        </w:r>
      </w:hyperlink>
      <w:r>
        <w:t>]//Khakoo</w:t>
      </w:r>
    </w:p>
    <w:p w14:paraId="10F0E800" w14:textId="77777777" w:rsidR="0016501C" w:rsidRPr="00050B49" w:rsidRDefault="0016501C" w:rsidP="0016501C">
      <w:pPr>
        <w:rPr>
          <w:sz w:val="16"/>
        </w:rPr>
      </w:pPr>
      <w:r w:rsidRPr="00035887">
        <w:rPr>
          <w:u w:val="single"/>
        </w:rPr>
        <w:t xml:space="preserve">We know that </w:t>
      </w:r>
      <w:r w:rsidRPr="00226DF2">
        <w:rPr>
          <w:highlight w:val="cyan"/>
          <w:u w:val="single"/>
        </w:rPr>
        <w:t xml:space="preserve">decolonizing </w:t>
      </w:r>
      <w:r w:rsidRPr="00226DF2">
        <w:rPr>
          <w:b/>
          <w:bCs/>
          <w:highlight w:val="cyan"/>
          <w:u w:val="single"/>
        </w:rPr>
        <w:t>Labour Law’s</w:t>
      </w:r>
      <w:r w:rsidRPr="00035887">
        <w:rPr>
          <w:u w:val="single"/>
        </w:rPr>
        <w:t xml:space="preserve"> epistemology doesn’t mean claiming subaltern practices as superior to Eurocentric knowledge. It </w:t>
      </w:r>
      <w:r w:rsidRPr="00226DF2">
        <w:rPr>
          <w:highlight w:val="cyan"/>
          <w:u w:val="single"/>
        </w:rPr>
        <w:t>involves traveling between worlds</w:t>
      </w:r>
      <w:r w:rsidRPr="00296A7E">
        <w:rPr>
          <w:sz w:val="16"/>
        </w:rPr>
        <w:t xml:space="preserve"> and being aware of the journey within oneself, with no conciliatory </w:t>
      </w:r>
      <w:r w:rsidRPr="00050B49">
        <w:rPr>
          <w:sz w:val="16"/>
        </w:rPr>
        <w:t xml:space="preserve">rush. </w:t>
      </w:r>
      <w:r w:rsidRPr="00050B49">
        <w:rPr>
          <w:u w:val="single"/>
        </w:rPr>
        <w:t>Decolonizing is knowing how to deal with plural epistemologies, without hierarchy. It means confronting different normative life-</w:t>
      </w:r>
      <w:r w:rsidRPr="00050B49">
        <w:rPr>
          <w:sz w:val="16"/>
        </w:rPr>
        <w:t xml:space="preserve">worlds, knowing that they are going to collide and interact. It is from these normative clashes that contact zones will be created towards a </w:t>
      </w:r>
      <w:r w:rsidRPr="00050B49">
        <w:rPr>
          <w:u w:val="single"/>
        </w:rPr>
        <w:t>cosmopolitan reason.</w:t>
      </w:r>
    </w:p>
    <w:p w14:paraId="0500F58F" w14:textId="77777777" w:rsidR="0016501C" w:rsidRPr="00035887" w:rsidRDefault="0016501C" w:rsidP="0016501C">
      <w:pPr>
        <w:rPr>
          <w:u w:val="single"/>
        </w:rPr>
      </w:pPr>
      <w:r w:rsidRPr="00050B49">
        <w:rPr>
          <w:u w:val="single"/>
        </w:rPr>
        <w:t>Because decolonizing is not diversifying</w:t>
      </w:r>
      <w:r w:rsidRPr="00050B49">
        <w:rPr>
          <w:sz w:val="16"/>
        </w:rPr>
        <w:t xml:space="preserve">. It’s not moving on the surface. </w:t>
      </w:r>
      <w:r w:rsidRPr="00050B49">
        <w:rPr>
          <w:u w:val="single"/>
        </w:rPr>
        <w:t>It is theorizing</w:t>
      </w:r>
      <w:r w:rsidRPr="00035887">
        <w:rPr>
          <w:u w:val="single"/>
        </w:rPr>
        <w:t xml:space="preserve"> in the epistemic bowels</w:t>
      </w:r>
      <w:r w:rsidRPr="00296A7E">
        <w:rPr>
          <w:sz w:val="16"/>
        </w:rPr>
        <w:t xml:space="preserve">.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w:t>
      </w:r>
      <w:r w:rsidRPr="00050B49">
        <w:rPr>
          <w:sz w:val="16"/>
        </w:rPr>
        <w:t xml:space="preserve">diversity. </w:t>
      </w:r>
      <w:r w:rsidRPr="00050B49">
        <w:rPr>
          <w:u w:val="single"/>
        </w:rPr>
        <w:t xml:space="preserve">It involves </w:t>
      </w:r>
      <w:r w:rsidRPr="00050B49">
        <w:rPr>
          <w:b/>
          <w:bCs/>
          <w:u w:val="single"/>
        </w:rPr>
        <w:t>refusing</w:t>
      </w:r>
      <w:r w:rsidRPr="00050B49">
        <w:rPr>
          <w:u w:val="single"/>
        </w:rPr>
        <w:t xml:space="preserve"> theoretical partnerships with those who are not engaged in social justice practices in the Global South and the Global North. I</w:t>
      </w:r>
      <w:r w:rsidRPr="00050B49">
        <w:rPr>
          <w:sz w:val="16"/>
        </w:rPr>
        <w:t>t requires effort and will to change the epistemic transit of knowledge production</w:t>
      </w:r>
      <w:r w:rsidRPr="00050B49">
        <w:rPr>
          <w:u w:val="single"/>
        </w:rPr>
        <w:t>. It takes</w:t>
      </w:r>
      <w:r w:rsidRPr="00035887">
        <w:rPr>
          <w:u w:val="single"/>
        </w:rPr>
        <w:t xml:space="preserve"> courage to take risks. </w:t>
      </w:r>
      <w:r w:rsidRPr="00226DF2">
        <w:rPr>
          <w:highlight w:val="cyan"/>
          <w:u w:val="single"/>
        </w:rPr>
        <w:t>To change the flows of</w:t>
      </w:r>
      <w:r w:rsidRPr="00035887">
        <w:rPr>
          <w:u w:val="single"/>
        </w:rPr>
        <w:t xml:space="preserve"> the </w:t>
      </w:r>
      <w:r w:rsidRPr="00226DF2">
        <w:rPr>
          <w:b/>
          <w:bCs/>
          <w:highlight w:val="cyan"/>
          <w:u w:val="single"/>
        </w:rPr>
        <w:t>social division</w:t>
      </w:r>
      <w:r w:rsidRPr="00035887">
        <w:rPr>
          <w:u w:val="single"/>
        </w:rPr>
        <w:t xml:space="preserve"> of scientific work and the very meaning of that work. </w:t>
      </w:r>
    </w:p>
    <w:p w14:paraId="10D93336" w14:textId="77777777" w:rsidR="0016501C" w:rsidRPr="00050B49" w:rsidRDefault="0016501C" w:rsidP="0016501C">
      <w:pPr>
        <w:rPr>
          <w:u w:val="single"/>
        </w:rPr>
      </w:pPr>
      <w:r w:rsidRPr="00050B49">
        <w:rPr>
          <w:u w:val="single"/>
        </w:rPr>
        <w:t xml:space="preserve">Decolonizing </w:t>
      </w:r>
      <w:r w:rsidRPr="00050B49">
        <w:rPr>
          <w:b/>
          <w:bCs/>
          <w:u w:val="single"/>
        </w:rPr>
        <w:t>Labour Law</w:t>
      </w:r>
      <w:r w:rsidRPr="00050B49">
        <w:rPr>
          <w:u w:val="single"/>
        </w:rPr>
        <w:t xml:space="preserve"> is a difficult and painful wager because it involves letting go of </w:t>
      </w:r>
      <w:r w:rsidRPr="00050B49">
        <w:rPr>
          <w:b/>
          <w:bCs/>
          <w:u w:val="single"/>
        </w:rPr>
        <w:t>categories</w:t>
      </w:r>
      <w:r w:rsidRPr="00050B49">
        <w:rPr>
          <w:u w:val="single"/>
        </w:rPr>
        <w:t xml:space="preserve"> that captivated us and brought us here. If </w:t>
      </w:r>
      <w:r w:rsidRPr="00050B49">
        <w:rPr>
          <w:sz w:val="16"/>
        </w:rPr>
        <w:t>we are here, it is because our affection has brought</w:t>
      </w:r>
      <w:r w:rsidRPr="00050B49">
        <w:rPr>
          <w:u w:val="single"/>
        </w:rPr>
        <w:t xml:space="preserve"> us to the territory of </w:t>
      </w:r>
      <w:r w:rsidRPr="00050B49">
        <w:rPr>
          <w:b/>
          <w:bCs/>
          <w:u w:val="single"/>
        </w:rPr>
        <w:t>Labour Law.</w:t>
      </w:r>
    </w:p>
    <w:p w14:paraId="778E644C" w14:textId="77777777" w:rsidR="0016501C" w:rsidRPr="00296A7E" w:rsidRDefault="0016501C" w:rsidP="0016501C">
      <w:pPr>
        <w:rPr>
          <w:sz w:val="16"/>
        </w:rPr>
      </w:pPr>
      <w:r w:rsidRPr="00050B49">
        <w:rPr>
          <w:sz w:val="16"/>
        </w:rPr>
        <w:t>However, who loves</w:t>
      </w:r>
      <w:r w:rsidRPr="00296A7E">
        <w:rPr>
          <w:sz w:val="16"/>
        </w:rPr>
        <w:t xml:space="preserve"> must tell the truth. So, listen to me. The concrete subjection of bodies that is afforded by the legal coloniality in Labour Law must be denounced. </w:t>
      </w:r>
      <w:r w:rsidRPr="00035887">
        <w:rPr>
          <w:u w:val="single"/>
        </w:rPr>
        <w:t xml:space="preserve">Through legal subordination, </w:t>
      </w:r>
      <w:r w:rsidRPr="00226DF2">
        <w:rPr>
          <w:highlight w:val="cyan"/>
          <w:u w:val="single"/>
        </w:rPr>
        <w:t xml:space="preserve">Labour Law pretends that </w:t>
      </w:r>
      <w:r w:rsidRPr="00226DF2">
        <w:rPr>
          <w:b/>
          <w:bCs/>
          <w:highlight w:val="cyan"/>
          <w:u w:val="single"/>
        </w:rPr>
        <w:t>freedom</w:t>
      </w:r>
      <w:r w:rsidRPr="00035887">
        <w:rPr>
          <w:u w:val="single"/>
        </w:rPr>
        <w:t xml:space="preserve"> for some of the labouring bodies </w:t>
      </w:r>
      <w:r w:rsidRPr="00226DF2">
        <w:rPr>
          <w:highlight w:val="cyan"/>
          <w:u w:val="single"/>
        </w:rPr>
        <w:t>exists</w:t>
      </w:r>
      <w:r w:rsidRPr="00035887">
        <w:rPr>
          <w:u w:val="single"/>
        </w:rPr>
        <w:t xml:space="preserve"> in capitalism. And this also means that </w:t>
      </w:r>
      <w:r w:rsidRPr="00226DF2">
        <w:rPr>
          <w:highlight w:val="cyan"/>
          <w:u w:val="single"/>
        </w:rPr>
        <w:t>this</w:t>
      </w:r>
      <w:r w:rsidRPr="00035887">
        <w:rPr>
          <w:u w:val="single"/>
        </w:rPr>
        <w:t xml:space="preserve"> concrete </w:t>
      </w:r>
      <w:r w:rsidRPr="00226DF2">
        <w:rPr>
          <w:b/>
          <w:bCs/>
          <w:highlight w:val="cyan"/>
          <w:u w:val="single"/>
        </w:rPr>
        <w:t>subjection</w:t>
      </w:r>
      <w:r w:rsidRPr="00226DF2">
        <w:rPr>
          <w:highlight w:val="cyan"/>
          <w:u w:val="single"/>
        </w:rPr>
        <w:t xml:space="preserve"> is</w:t>
      </w:r>
      <w:r w:rsidRPr="00035887">
        <w:rPr>
          <w:u w:val="single"/>
        </w:rPr>
        <w:t xml:space="preserve"> more </w:t>
      </w:r>
      <w:r w:rsidRPr="00226DF2">
        <w:rPr>
          <w:highlight w:val="cyan"/>
          <w:u w:val="single"/>
        </w:rPr>
        <w:t xml:space="preserve">violent </w:t>
      </w:r>
      <w:r w:rsidRPr="00035887">
        <w:rPr>
          <w:u w:val="single"/>
        </w:rPr>
        <w:t>for some bodies</w:t>
      </w:r>
      <w:r w:rsidRPr="00296A7E">
        <w:rPr>
          <w:sz w:val="16"/>
        </w:rPr>
        <w:t xml:space="preserve"> than for others in this modern/colonial system.</w:t>
      </w:r>
    </w:p>
    <w:bookmarkEnd w:id="0"/>
    <w:p w14:paraId="2CAAB4F7" w14:textId="77777777" w:rsidR="0016501C" w:rsidRPr="00296A7E" w:rsidRDefault="0016501C" w:rsidP="0016501C">
      <w:pPr>
        <w:rPr>
          <w:sz w:val="16"/>
        </w:rPr>
      </w:pPr>
      <w:r w:rsidRPr="00296A7E">
        <w:rPr>
          <w:sz w:val="16"/>
        </w:rPr>
        <w:t xml:space="preserve">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035887">
        <w:rPr>
          <w:u w:val="single"/>
        </w:rPr>
        <w:t xml:space="preserve">Unlike Eurocentric knowledge, </w:t>
      </w:r>
      <w:r w:rsidRPr="00226DF2">
        <w:rPr>
          <w:highlight w:val="cyan"/>
          <w:u w:val="single"/>
        </w:rPr>
        <w:t xml:space="preserve">forms of </w:t>
      </w:r>
      <w:r w:rsidRPr="00035887">
        <w:rPr>
          <w:u w:val="single"/>
        </w:rPr>
        <w:t xml:space="preserve">scientific </w:t>
      </w:r>
      <w:r w:rsidRPr="00226DF2">
        <w:rPr>
          <w:highlight w:val="cyan"/>
          <w:u w:val="single"/>
        </w:rPr>
        <w:t xml:space="preserve">production </w:t>
      </w:r>
      <w:r w:rsidRPr="00226DF2">
        <w:rPr>
          <w:b/>
          <w:bCs/>
          <w:highlight w:val="cyan"/>
          <w:u w:val="single"/>
        </w:rPr>
        <w:t>created by colonized</w:t>
      </w:r>
      <w:r w:rsidRPr="00226DF2">
        <w:rPr>
          <w:highlight w:val="cyan"/>
          <w:u w:val="single"/>
        </w:rPr>
        <w:t xml:space="preserve"> people were deemed naive</w:t>
      </w:r>
      <w:r w:rsidRPr="00035887">
        <w:rPr>
          <w:u w:val="single"/>
        </w:rPr>
        <w:t xml:space="preserve">, irrational, </w:t>
      </w:r>
      <w:r w:rsidRPr="00226DF2">
        <w:rPr>
          <w:highlight w:val="cyan"/>
          <w:u w:val="single"/>
        </w:rPr>
        <w:t>and uncivilized</w:t>
      </w:r>
      <w:r w:rsidRPr="00296A7E">
        <w:rPr>
          <w:sz w:val="16"/>
        </w:rPr>
        <w:t xml:space="preserve">. Notwithstanding claiming that its scientific production was </w:t>
      </w:r>
      <w:r w:rsidRPr="00035887">
        <w:rPr>
          <w:u w:val="single"/>
        </w:rPr>
        <w:t xml:space="preserve">universal, </w:t>
      </w:r>
      <w:r w:rsidRPr="00226DF2">
        <w:rPr>
          <w:b/>
          <w:bCs/>
          <w:highlight w:val="cyan"/>
          <w:u w:val="single"/>
        </w:rPr>
        <w:t>Eurocentrism</w:t>
      </w:r>
      <w:r w:rsidRPr="00035887">
        <w:rPr>
          <w:u w:val="single"/>
        </w:rPr>
        <w:t xml:space="preserve"> was also located in power relations. </w:t>
      </w:r>
      <w:r w:rsidRPr="00226DF2">
        <w:rPr>
          <w:highlight w:val="cyan"/>
          <w:u w:val="single"/>
        </w:rPr>
        <w:t>And its</w:t>
      </w:r>
      <w:r w:rsidRPr="00035887">
        <w:rPr>
          <w:u w:val="single"/>
        </w:rPr>
        <w:t xml:space="preserve"> knowledge </w:t>
      </w:r>
      <w:r w:rsidRPr="00226DF2">
        <w:rPr>
          <w:highlight w:val="cyan"/>
          <w:u w:val="single"/>
        </w:rPr>
        <w:t xml:space="preserve">production was </w:t>
      </w:r>
      <w:r w:rsidRPr="00226DF2">
        <w:rPr>
          <w:b/>
          <w:bCs/>
          <w:highlight w:val="cyan"/>
          <w:u w:val="single"/>
        </w:rPr>
        <w:t>geared</w:t>
      </w:r>
      <w:r w:rsidRPr="00226DF2">
        <w:rPr>
          <w:highlight w:val="cyan"/>
          <w:u w:val="single"/>
        </w:rPr>
        <w:t xml:space="preserve"> towards</w:t>
      </w:r>
      <w:r w:rsidRPr="00035887">
        <w:rPr>
          <w:u w:val="single"/>
        </w:rPr>
        <w:t xml:space="preserve"> itself, </w:t>
      </w:r>
      <w:r w:rsidRPr="00226DF2">
        <w:rPr>
          <w:highlight w:val="cyan"/>
          <w:u w:val="single"/>
        </w:rPr>
        <w:t>maintaining modern capitalist racial</w:t>
      </w:r>
      <w:r w:rsidRPr="00226DF2">
        <w:rPr>
          <w:b/>
          <w:bCs/>
          <w:highlight w:val="cyan"/>
          <w:u w:val="single"/>
        </w:rPr>
        <w:t>-sexual division</w:t>
      </w:r>
      <w:r w:rsidRPr="00226DF2">
        <w:rPr>
          <w:highlight w:val="cyan"/>
          <w:u w:val="single"/>
        </w:rPr>
        <w:t xml:space="preserve"> of labor</w:t>
      </w:r>
      <w:r w:rsidRPr="00035887">
        <w:rPr>
          <w:u w:val="single"/>
        </w:rPr>
        <w:t xml:space="preserve">, </w:t>
      </w:r>
      <w:r w:rsidRPr="00296A7E">
        <w:rPr>
          <w:sz w:val="16"/>
        </w:rPr>
        <w:t>including the scientific one.</w:t>
      </w:r>
    </w:p>
    <w:p w14:paraId="2BED3D3A" w14:textId="77777777" w:rsidR="0016501C" w:rsidRPr="00050B49" w:rsidRDefault="0016501C" w:rsidP="0016501C">
      <w:pPr>
        <w:rPr>
          <w:u w:val="single"/>
        </w:rPr>
      </w:pPr>
      <w:r w:rsidRPr="00296A7E">
        <w:rPr>
          <w:sz w:val="16"/>
        </w:rPr>
        <w:t xml:space="preserve">Therefore, according to Mignolo, the scientific revolution, as well as the Enlightenment, despite its immense contributions, can be considered as a species of a ‘homemade revolution’, because there is a greater </w:t>
      </w:r>
      <w:r w:rsidRPr="00035887">
        <w:rPr>
          <w:u w:val="single"/>
        </w:rPr>
        <w:t>paradigmatic continuity than a rupture</w:t>
      </w:r>
      <w:r w:rsidRPr="00296A7E">
        <w:rPr>
          <w:sz w:val="16"/>
        </w:rPr>
        <w:t xml:space="preserve">: a change within the same white, male Christian, and Western </w:t>
      </w:r>
      <w:r w:rsidRPr="00050B49">
        <w:rPr>
          <w:sz w:val="16"/>
        </w:rPr>
        <w:t>tradition, which continues rejecting other non–</w:t>
      </w:r>
      <w:r w:rsidRPr="00050B49">
        <w:rPr>
          <w:u w:val="single"/>
        </w:rPr>
        <w:t>European forms of knowledge.</w:t>
      </w:r>
    </w:p>
    <w:p w14:paraId="47529736" w14:textId="77777777" w:rsidR="0016501C" w:rsidRPr="00050B49" w:rsidRDefault="0016501C" w:rsidP="0016501C">
      <w:pPr>
        <w:rPr>
          <w:sz w:val="16"/>
        </w:rPr>
      </w:pPr>
      <w:r w:rsidRPr="00050B49">
        <w:rPr>
          <w:sz w:val="16"/>
        </w:rPr>
        <w:t xml:space="preserve">Despite being established in colonization, </w:t>
      </w:r>
      <w:r w:rsidRPr="00050B49">
        <w:rPr>
          <w:u w:val="single"/>
        </w:rPr>
        <w:t xml:space="preserve">Eurocentrism is still the reference of world’s knowledge </w:t>
      </w:r>
      <w:r w:rsidRPr="00050B49">
        <w:rPr>
          <w:b/>
          <w:bCs/>
          <w:u w:val="single"/>
        </w:rPr>
        <w:t>production</w:t>
      </w:r>
      <w:r w:rsidRPr="00050B49">
        <w:rPr>
          <w:u w:val="single"/>
        </w:rPr>
        <w:t xml:space="preserve">; hence, the term coloniality of knowledge. Labor Law’s </w:t>
      </w:r>
      <w:r w:rsidRPr="00050B49">
        <w:rPr>
          <w:b/>
          <w:bCs/>
          <w:u w:val="single"/>
        </w:rPr>
        <w:t>epistemology</w:t>
      </w:r>
      <w:r w:rsidRPr="00050B49">
        <w:rPr>
          <w:u w:val="single"/>
        </w:rPr>
        <w:t xml:space="preserve">, its foundations, and key categories are suffused </w:t>
      </w:r>
      <w:r w:rsidRPr="00050B49">
        <w:rPr>
          <w:b/>
          <w:bCs/>
          <w:u w:val="single"/>
        </w:rPr>
        <w:t>by this coloniality</w:t>
      </w:r>
      <w:r w:rsidRPr="00050B49">
        <w:rPr>
          <w:sz w:val="16"/>
        </w:rPr>
        <w:t>. </w:t>
      </w:r>
    </w:p>
    <w:p w14:paraId="467FD4D9" w14:textId="77777777" w:rsidR="0016501C" w:rsidRPr="00050B49" w:rsidRDefault="0016501C" w:rsidP="0016501C">
      <w:pPr>
        <w:rPr>
          <w:u w:val="single"/>
        </w:rPr>
      </w:pPr>
      <w:r w:rsidRPr="00050B49">
        <w:rPr>
          <w:u w:val="single"/>
        </w:rPr>
        <w:t xml:space="preserve">In this Eurocentric context, the idea of the modern labour relations differentiation arises. Free and subordinated labour appears to establish a counterpoint to bury </w:t>
      </w:r>
      <w:r w:rsidRPr="00050B49">
        <w:rPr>
          <w:b/>
          <w:bCs/>
          <w:u w:val="single"/>
        </w:rPr>
        <w:t>pre–capital forms</w:t>
      </w:r>
      <w:r w:rsidRPr="00050B49">
        <w:rPr>
          <w:u w:val="single"/>
        </w:rPr>
        <w:t xml:space="preserve"> of work previously experienced, that is, </w:t>
      </w:r>
      <w:r w:rsidRPr="00050B49">
        <w:rPr>
          <w:b/>
          <w:bCs/>
          <w:u w:val="single"/>
        </w:rPr>
        <w:t>slavery</w:t>
      </w:r>
      <w:r w:rsidRPr="00050B49">
        <w:rPr>
          <w:sz w:val="16"/>
        </w:rPr>
        <w:t xml:space="preserve"> and servitude. </w:t>
      </w:r>
      <w:r w:rsidRPr="00050B49">
        <w:rPr>
          <w:u w:val="single"/>
        </w:rPr>
        <w:t xml:space="preserve">The aporia of the free and subordinated labour is also exalted as a form of </w:t>
      </w:r>
      <w:r w:rsidRPr="00050B49">
        <w:rPr>
          <w:b/>
          <w:bCs/>
          <w:u w:val="single"/>
        </w:rPr>
        <w:t>resistance</w:t>
      </w:r>
      <w:r w:rsidRPr="00050B49">
        <w:rPr>
          <w:u w:val="single"/>
        </w:rPr>
        <w:t xml:space="preserve"> to the idea of pure </w:t>
      </w:r>
      <w:r w:rsidRPr="00050B49">
        <w:rPr>
          <w:b/>
          <w:bCs/>
          <w:u w:val="single"/>
        </w:rPr>
        <w:t>autonomy of will</w:t>
      </w:r>
      <w:r w:rsidRPr="00050B49">
        <w:rPr>
          <w:u w:val="single"/>
        </w:rPr>
        <w:t>, embodied in Civil Law:</w:t>
      </w:r>
      <w:r w:rsidRPr="00050B49">
        <w:rPr>
          <w:sz w:val="16"/>
        </w:rPr>
        <w:t xml:space="preserve"> Labour Law was able to recognize the factual asymmetry among subjects, granting legal protection to the employee. Hence, another </w:t>
      </w:r>
      <w:r w:rsidRPr="00050B49">
        <w:rPr>
          <w:u w:val="single"/>
        </w:rPr>
        <w:t xml:space="preserve">ideology was forged: the universalization of the capitalist system, with the normative regulation centered on free and </w:t>
      </w:r>
      <w:r w:rsidRPr="00050B49">
        <w:rPr>
          <w:b/>
          <w:bCs/>
          <w:u w:val="single"/>
        </w:rPr>
        <w:t>subordinated labour.</w:t>
      </w:r>
      <w:r w:rsidRPr="00050B49">
        <w:rPr>
          <w:u w:val="single"/>
        </w:rPr>
        <w:t> </w:t>
      </w:r>
    </w:p>
    <w:p w14:paraId="311567B1" w14:textId="77777777" w:rsidR="0016501C" w:rsidRPr="00050B49" w:rsidRDefault="0016501C" w:rsidP="0016501C">
      <w:pPr>
        <w:rPr>
          <w:sz w:val="12"/>
          <w:szCs w:val="12"/>
        </w:rPr>
      </w:pPr>
      <w:r w:rsidRPr="00050B49">
        <w:rPr>
          <w:sz w:val="12"/>
          <w:szCs w:val="12"/>
        </w:rPr>
        <w:t>Latin American Labour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w:t>
      </w:r>
    </w:p>
    <w:p w14:paraId="1D37C97E" w14:textId="77777777" w:rsidR="0016501C" w:rsidRPr="00296A7E" w:rsidRDefault="0016501C" w:rsidP="0016501C">
      <w:pPr>
        <w:rPr>
          <w:sz w:val="12"/>
          <w:szCs w:val="12"/>
        </w:rPr>
      </w:pPr>
      <w:r w:rsidRPr="00050B49">
        <w:rPr>
          <w:sz w:val="12"/>
          <w:szCs w:val="12"/>
        </w:rPr>
        <w:t>However, in Latin America, the forms of labour control did not emerge from this historical sequence. None of them were a mere extension of old pre–capitalist forms. They were not incompatible with capitalism. Servitude, slavery, and free labour were exercised together in a capitalist world–system. And they were combined with the phenotypical</w:t>
      </w:r>
      <w:r w:rsidRPr="00296A7E">
        <w:rPr>
          <w:sz w:val="12"/>
          <w:szCs w:val="12"/>
        </w:rPr>
        <w:t xml:space="preserve"> idea of ​​race, associated with the color of the skin, and with gender. This was done with the purpose of granting legitimacy to the relations of domination between colonizer and colonized, naturalizing inferior functions in the social division of labour, and classifying people into human and anti–human. The latter had no right to choose, to feel, to think, to breathe or to love, because they were just flesh.</w:t>
      </w:r>
    </w:p>
    <w:p w14:paraId="0039B899" w14:textId="77777777" w:rsidR="0016501C" w:rsidRPr="00296A7E" w:rsidRDefault="0016501C" w:rsidP="0016501C">
      <w:pPr>
        <w:rPr>
          <w:sz w:val="12"/>
          <w:szCs w:val="12"/>
        </w:rPr>
      </w:pPr>
      <w:r w:rsidRPr="00296A7E">
        <w:rPr>
          <w:sz w:val="12"/>
          <w:szCs w:val="12"/>
        </w:rPr>
        <w:t>The ‘indigenous’ were confined to servitude, ‘blacks’ were enslaved; European white women were imprisoned in reproductive work; ‘black’ and ‘indigenous’ women were sexually objectified, raped and exploited in domestic enslavement; ‘black’ women were mortified in rural slavery and in mining. </w:t>
      </w:r>
    </w:p>
    <w:p w14:paraId="416B868C" w14:textId="77777777" w:rsidR="0016501C" w:rsidRPr="00296A7E" w:rsidRDefault="0016501C" w:rsidP="0016501C">
      <w:pPr>
        <w:rPr>
          <w:sz w:val="12"/>
          <w:szCs w:val="12"/>
        </w:rPr>
      </w:pPr>
      <w:r w:rsidRPr="00296A7E">
        <w:rPr>
          <w:sz w:val="12"/>
          <w:szCs w:val="12"/>
        </w:rPr>
        <w:t>Only white European men could perform free labour. This means that in the colonization of Latin America there was an exclusive association of male whiteness with free and paid–for labour. They were the standard for what meant being human, and this remains the case until today.</w:t>
      </w:r>
    </w:p>
    <w:p w14:paraId="55156ED8" w14:textId="77777777" w:rsidR="0016501C" w:rsidRPr="00296A7E" w:rsidRDefault="0016501C" w:rsidP="0016501C">
      <w:pPr>
        <w:rPr>
          <w:sz w:val="12"/>
          <w:szCs w:val="12"/>
        </w:rPr>
      </w:pPr>
      <w:r w:rsidRPr="00296A7E">
        <w:rPr>
          <w:sz w:val="12"/>
          <w:szCs w:val="12"/>
        </w:rPr>
        <w:t>The free and subordinated labour, which is at the heart of Labour Law protection, is a legal construction based on a single type of worker, the only one considered to be human and deserving of the illusion of freedom of choice created by legal subordination. </w:t>
      </w:r>
    </w:p>
    <w:p w14:paraId="324A2F5C" w14:textId="77777777" w:rsidR="0016501C" w:rsidRPr="00035887" w:rsidRDefault="0016501C" w:rsidP="0016501C">
      <w:pPr>
        <w:rPr>
          <w:u w:val="single"/>
        </w:rPr>
      </w:pPr>
      <w:r w:rsidRPr="00035887">
        <w:rPr>
          <w:u w:val="single"/>
        </w:rPr>
        <w:t xml:space="preserve">Who loves tells the truth. So, listen to me. </w:t>
      </w:r>
      <w:r w:rsidRPr="00226DF2">
        <w:rPr>
          <w:highlight w:val="cyan"/>
          <w:u w:val="single"/>
        </w:rPr>
        <w:t xml:space="preserve">There is a legal coloniality in </w:t>
      </w:r>
      <w:r w:rsidRPr="00226DF2">
        <w:rPr>
          <w:b/>
          <w:bCs/>
          <w:highlight w:val="cyan"/>
          <w:u w:val="single"/>
        </w:rPr>
        <w:t>Labour Law</w:t>
      </w:r>
      <w:r w:rsidRPr="00035887">
        <w:rPr>
          <w:u w:val="single"/>
        </w:rPr>
        <w:t>. The employment relationship presents itself through a fictitious neutrality that equalizes inequalitie</w:t>
      </w:r>
      <w:r w:rsidRPr="00296A7E">
        <w:rPr>
          <w:sz w:val="16"/>
        </w:rPr>
        <w:t xml:space="preserve">s. And even today it is this </w:t>
      </w:r>
      <w:r w:rsidRPr="00226DF2">
        <w:rPr>
          <w:highlight w:val="cyan"/>
          <w:u w:val="single"/>
        </w:rPr>
        <w:t xml:space="preserve">Eurocentric </w:t>
      </w:r>
      <w:r w:rsidRPr="00226DF2">
        <w:rPr>
          <w:b/>
          <w:bCs/>
          <w:highlight w:val="cyan"/>
          <w:u w:val="single"/>
        </w:rPr>
        <w:t>discourse</w:t>
      </w:r>
      <w:r w:rsidRPr="00226DF2">
        <w:rPr>
          <w:highlight w:val="cyan"/>
          <w:u w:val="single"/>
        </w:rPr>
        <w:t xml:space="preserve"> created </w:t>
      </w:r>
      <w:r w:rsidRPr="00226DF2">
        <w:rPr>
          <w:i/>
          <w:iCs/>
          <w:highlight w:val="cyan"/>
          <w:u w:val="single"/>
        </w:rPr>
        <w:t>by</w:t>
      </w:r>
      <w:r w:rsidRPr="00226DF2">
        <w:rPr>
          <w:highlight w:val="cyan"/>
          <w:u w:val="single"/>
        </w:rPr>
        <w:t> and </w:t>
      </w:r>
      <w:r w:rsidRPr="00226DF2">
        <w:rPr>
          <w:i/>
          <w:iCs/>
          <w:highlight w:val="cyan"/>
          <w:u w:val="single"/>
        </w:rPr>
        <w:t>for</w:t>
      </w:r>
      <w:r w:rsidRPr="00226DF2">
        <w:rPr>
          <w:highlight w:val="cyan"/>
          <w:u w:val="single"/>
        </w:rPr>
        <w:t> the white male</w:t>
      </w:r>
      <w:r w:rsidRPr="00035887">
        <w:rPr>
          <w:u w:val="single"/>
        </w:rPr>
        <w:t xml:space="preserve"> worker that </w:t>
      </w:r>
      <w:r w:rsidRPr="00226DF2">
        <w:rPr>
          <w:highlight w:val="cyan"/>
          <w:u w:val="single"/>
        </w:rPr>
        <w:t xml:space="preserve">defines who the </w:t>
      </w:r>
      <w:r w:rsidRPr="00226DF2">
        <w:rPr>
          <w:b/>
          <w:bCs/>
          <w:highlight w:val="cyan"/>
          <w:u w:val="single"/>
        </w:rPr>
        <w:t>epistemic subject</w:t>
      </w:r>
      <w:r w:rsidRPr="00035887">
        <w:rPr>
          <w:u w:val="single"/>
        </w:rPr>
        <w:t xml:space="preserve"> in Labour Law is. </w:t>
      </w:r>
      <w:r w:rsidRPr="00226DF2">
        <w:rPr>
          <w:highlight w:val="cyan"/>
          <w:u w:val="single"/>
        </w:rPr>
        <w:t xml:space="preserve">This naturalizes and </w:t>
      </w:r>
      <w:r w:rsidRPr="00226DF2">
        <w:rPr>
          <w:b/>
          <w:bCs/>
          <w:highlight w:val="cyan"/>
          <w:u w:val="single"/>
        </w:rPr>
        <w:t>legitimizes</w:t>
      </w:r>
      <w:r w:rsidRPr="00035887">
        <w:rPr>
          <w:u w:val="single"/>
        </w:rPr>
        <w:t xml:space="preserve"> the sexual–racial </w:t>
      </w:r>
      <w:r w:rsidRPr="00226DF2">
        <w:rPr>
          <w:highlight w:val="cyan"/>
          <w:u w:val="single"/>
        </w:rPr>
        <w:t>division</w:t>
      </w:r>
      <w:r w:rsidRPr="00035887">
        <w:rPr>
          <w:u w:val="single"/>
        </w:rPr>
        <w:t xml:space="preserve"> of Labour in the world and in Latin America, through Labour Law itself.  </w:t>
      </w:r>
    </w:p>
    <w:p w14:paraId="63079C8F" w14:textId="77777777" w:rsidR="0016501C" w:rsidRPr="00296A7E" w:rsidRDefault="0016501C" w:rsidP="0016501C">
      <w:pPr>
        <w:rPr>
          <w:sz w:val="16"/>
        </w:rPr>
      </w:pPr>
      <w:r w:rsidRPr="00226DF2">
        <w:rPr>
          <w:highlight w:val="cyan"/>
          <w:u w:val="single"/>
        </w:rPr>
        <w:t>The Labour norm</w:t>
      </w:r>
      <w:r w:rsidRPr="00035887">
        <w:rPr>
          <w:u w:val="single"/>
        </w:rPr>
        <w:t xml:space="preserve"> has colour, it has an origin and it is gendered. The Labour Law epistemology </w:t>
      </w:r>
      <w:r w:rsidRPr="00226DF2">
        <w:rPr>
          <w:highlight w:val="cyan"/>
          <w:u w:val="single"/>
        </w:rPr>
        <w:t xml:space="preserve">is constituted from an </w:t>
      </w:r>
      <w:r w:rsidRPr="00226DF2">
        <w:rPr>
          <w:b/>
          <w:bCs/>
          <w:highlight w:val="cyan"/>
          <w:u w:val="single"/>
        </w:rPr>
        <w:t>anti–black, anti–indigenous</w:t>
      </w:r>
      <w:r w:rsidRPr="00226DF2">
        <w:rPr>
          <w:highlight w:val="cyan"/>
          <w:u w:val="single"/>
        </w:rPr>
        <w:t xml:space="preserve"> </w:t>
      </w:r>
      <w:r w:rsidRPr="00226DF2">
        <w:rPr>
          <w:b/>
          <w:bCs/>
          <w:highlight w:val="cyan"/>
          <w:u w:val="single"/>
        </w:rPr>
        <w:t>and anti–feminine</w:t>
      </w:r>
      <w:r w:rsidRPr="00226DF2">
        <w:rPr>
          <w:highlight w:val="cyan"/>
          <w:u w:val="single"/>
        </w:rPr>
        <w:t xml:space="preserve"> foundation</w:t>
      </w:r>
      <w:r w:rsidRPr="00296A7E">
        <w:rPr>
          <w:sz w:val="16"/>
        </w:rPr>
        <w:t xml:space="preserve"> created in modernity. We can affirm, as a result of the reproduction of this Eurocentric discourse of legal subordination, without the proper decolonial translation, </w:t>
      </w:r>
      <w:r w:rsidRPr="00035887">
        <w:rPr>
          <w:u w:val="single"/>
        </w:rPr>
        <w:t xml:space="preserve">that the connection between </w:t>
      </w:r>
      <w:r w:rsidRPr="00035887">
        <w:rPr>
          <w:b/>
          <w:bCs/>
          <w:u w:val="single"/>
        </w:rPr>
        <w:t>Labour theory and its application</w:t>
      </w:r>
      <w:r w:rsidRPr="00296A7E">
        <w:rPr>
          <w:sz w:val="16"/>
        </w:rPr>
        <w:t xml:space="preserve"> in the Global South is radically fractured.</w:t>
      </w:r>
    </w:p>
    <w:p w14:paraId="360E065F" w14:textId="77777777" w:rsidR="0016501C" w:rsidRPr="00296A7E" w:rsidRDefault="0016501C" w:rsidP="0016501C">
      <w:pPr>
        <w:rPr>
          <w:sz w:val="12"/>
          <w:szCs w:val="12"/>
        </w:rPr>
      </w:pPr>
      <w:r w:rsidRPr="00296A7E">
        <w:rPr>
          <w:sz w:val="12"/>
          <w:szCs w:val="12"/>
        </w:rPr>
        <w:t>This is precisely why the mere legal absorption in the employment relationship is insufficient to secure the detachment from the condition of subalternity. It is an extremely complex issue, involving the pluralization of the epistemological fundaments of Labour Law and the epistemic subject in Labour Law, about silent ontological Labour, geopolitics and the body–politics of knowledge. </w:t>
      </w:r>
    </w:p>
    <w:p w14:paraId="53173DFB" w14:textId="77777777" w:rsidR="0016501C" w:rsidRPr="00296A7E" w:rsidRDefault="0016501C" w:rsidP="0016501C">
      <w:pPr>
        <w:rPr>
          <w:sz w:val="12"/>
          <w:szCs w:val="12"/>
        </w:rPr>
      </w:pPr>
      <w:r w:rsidRPr="00296A7E">
        <w:rPr>
          <w:sz w:val="12"/>
          <w:szCs w:val="12"/>
        </w:rPr>
        <w:t>And this cannot be reduced to the binary modern discourse of formal and informal work, in the exclusive quest for protected employment. </w:t>
      </w:r>
    </w:p>
    <w:p w14:paraId="3DB1AD5C" w14:textId="77777777" w:rsidR="0016501C" w:rsidRPr="00296A7E" w:rsidRDefault="0016501C" w:rsidP="0016501C">
      <w:pPr>
        <w:rPr>
          <w:sz w:val="12"/>
          <w:szCs w:val="12"/>
        </w:rPr>
      </w:pPr>
      <w:r w:rsidRPr="00296A7E">
        <w:rPr>
          <w:sz w:val="12"/>
          <w:szCs w:val="12"/>
        </w:rPr>
        <w:t>An example comes from Law 150/15 in Brazil,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w:t>
      </w:r>
    </w:p>
    <w:p w14:paraId="645480D4" w14:textId="77777777" w:rsidR="0016501C" w:rsidRPr="00296A7E" w:rsidRDefault="0016501C" w:rsidP="0016501C">
      <w:pPr>
        <w:rPr>
          <w:sz w:val="12"/>
          <w:szCs w:val="12"/>
        </w:rPr>
      </w:pPr>
      <w:r w:rsidRPr="00296A7E">
        <w:rPr>
          <w:sz w:val="12"/>
          <w:szCs w:val="12"/>
        </w:rPr>
        <w:t>Firstly, the informality in domestic work in Brazil did not decrease after Law 150/15. Nowadays, only a third of domestic workers have a formal contract. More than 90 percent of domestic workers in Brazil are women and 63 percent are black women. When these workers access the employment relationship, this does not prevent them from being brutally discriminated,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Colonial subalternity is not overcome by the protection provided by legal subordination.</w:t>
      </w:r>
    </w:p>
    <w:p w14:paraId="18DF4020" w14:textId="77777777" w:rsidR="0016501C" w:rsidRPr="00050B49" w:rsidRDefault="0016501C" w:rsidP="0016501C">
      <w:pPr>
        <w:rPr>
          <w:sz w:val="12"/>
          <w:szCs w:val="12"/>
        </w:rPr>
      </w:pPr>
      <w:r w:rsidRPr="00296A7E">
        <w:rPr>
          <w:sz w:val="12"/>
          <w:szCs w:val="12"/>
        </w:rPr>
        <w:t>Nevertheless, most workers in the Global South, especially those ‘non–white’, still aim to achieve legal subordination as a privileged place of subjection in capitalism. Because currently they are subaltern flesh, non–human flesh, with no right to choose, feel, think, breathe or love. In Africa, 85.8 per cent of employment is informal. The proportion is 68.2 per cent in Asia and the Pacific, 68.6 per cent in the Arab States, 40.0 per cent in the Americas and 25.1 per cent in Europe and Central Asia. About 93 per cent of the world’s informal employment is in emerging and developing countries</w:t>
      </w:r>
      <w:r w:rsidRPr="00050B49">
        <w:rPr>
          <w:sz w:val="12"/>
          <w:szCs w:val="12"/>
        </w:rPr>
        <w:t>.</w:t>
      </w:r>
    </w:p>
    <w:p w14:paraId="47ABCFCF" w14:textId="77777777" w:rsidR="0016501C" w:rsidRPr="00050B49" w:rsidRDefault="0016501C" w:rsidP="0016501C">
      <w:pPr>
        <w:rPr>
          <w:u w:val="single"/>
        </w:rPr>
      </w:pPr>
      <w:r w:rsidRPr="00050B49">
        <w:rPr>
          <w:u w:val="single"/>
        </w:rPr>
        <w:t xml:space="preserve">The task of making coloniality in </w:t>
      </w:r>
      <w:r w:rsidRPr="00050B49">
        <w:rPr>
          <w:b/>
          <w:bCs/>
          <w:u w:val="single"/>
        </w:rPr>
        <w:t>Labour Law apparent</w:t>
      </w:r>
      <w:r w:rsidRPr="00050B49">
        <w:rPr>
          <w:u w:val="single"/>
        </w:rPr>
        <w:t xml:space="preserve"> is not an easy one, </w:t>
      </w:r>
      <w:r w:rsidRPr="00050B49">
        <w:rPr>
          <w:sz w:val="16"/>
        </w:rPr>
        <w:t xml:space="preserve">as we do not know what the limit of radical critique is. Nonetheless, it is not enough to denounce the complicity of Labour Law’s modern categories with the logic of coloniality. Because decolonial thinking, as love, due to its radical nature, involves practical acts. ‘Love is an action, never simply a feeling, </w:t>
      </w:r>
      <w:r w:rsidRPr="00050B49">
        <w:rPr>
          <w:u w:val="single"/>
        </w:rPr>
        <w:t xml:space="preserve">which involves </w:t>
      </w:r>
      <w:r w:rsidRPr="00050B49">
        <w:rPr>
          <w:b/>
          <w:bCs/>
          <w:u w:val="single"/>
        </w:rPr>
        <w:t>assuming accountability</w:t>
      </w:r>
      <w:r w:rsidRPr="00050B49">
        <w:rPr>
          <w:u w:val="single"/>
        </w:rPr>
        <w:t xml:space="preserve"> and </w:t>
      </w:r>
      <w:r w:rsidRPr="00050B49">
        <w:rPr>
          <w:b/>
          <w:bCs/>
          <w:u w:val="single"/>
        </w:rPr>
        <w:t>responsibility’</w:t>
      </w:r>
      <w:r w:rsidRPr="00050B49">
        <w:rPr>
          <w:u w:val="single"/>
        </w:rPr>
        <w:t>. Decolonizing</w:t>
      </w:r>
      <w:r w:rsidRPr="00035887">
        <w:rPr>
          <w:u w:val="single"/>
        </w:rPr>
        <w:t xml:space="preserve"> is a </w:t>
      </w:r>
      <w:r w:rsidRPr="00050B49">
        <w:rPr>
          <w:u w:val="single"/>
        </w:rPr>
        <w:t>process which requires action. </w:t>
      </w:r>
    </w:p>
    <w:p w14:paraId="25501D48" w14:textId="77777777" w:rsidR="0016501C" w:rsidRPr="00035887" w:rsidRDefault="0016501C" w:rsidP="0016501C">
      <w:pPr>
        <w:rPr>
          <w:sz w:val="16"/>
        </w:rPr>
      </w:pPr>
      <w:r w:rsidRPr="00050B49">
        <w:rPr>
          <w:sz w:val="16"/>
        </w:rPr>
        <w:t xml:space="preserve">We must act. We must take epistemic responsibility for our knowledge production in Labour Law.  </w:t>
      </w:r>
      <w:r w:rsidRPr="00050B49">
        <w:rPr>
          <w:u w:val="single"/>
        </w:rPr>
        <w:t xml:space="preserve">Therefore, it is crucial to decolonize its </w:t>
      </w:r>
      <w:r w:rsidRPr="00050B49">
        <w:rPr>
          <w:b/>
          <w:bCs/>
          <w:u w:val="single"/>
        </w:rPr>
        <w:t>epistemic subject</w:t>
      </w:r>
      <w:r w:rsidRPr="00050B49">
        <w:rPr>
          <w:u w:val="single"/>
        </w:rPr>
        <w:t>, its modern concept of time and value</w:t>
      </w:r>
      <w:r w:rsidRPr="00050B49">
        <w:rPr>
          <w:sz w:val="16"/>
        </w:rPr>
        <w:t xml:space="preserve">, based on merely mercantile criteria. </w:t>
      </w:r>
      <w:r w:rsidRPr="00050B49">
        <w:rPr>
          <w:u w:val="single"/>
        </w:rPr>
        <w:t xml:space="preserve">We must shift its productive labour centrality, with the demystification of the idea that </w:t>
      </w:r>
      <w:r w:rsidRPr="00050B49">
        <w:rPr>
          <w:b/>
          <w:bCs/>
          <w:u w:val="single"/>
        </w:rPr>
        <w:t>only those who perform</w:t>
      </w:r>
      <w:r w:rsidRPr="00050B49">
        <w:rPr>
          <w:sz w:val="16"/>
        </w:rPr>
        <w:t xml:space="preserve"> productive labour should be entitled to a minimum</w:t>
      </w:r>
      <w:r w:rsidRPr="00296A7E">
        <w:rPr>
          <w:sz w:val="16"/>
        </w:rPr>
        <w:t xml:space="preserve"> income. </w:t>
      </w:r>
      <w:r w:rsidRPr="00226DF2">
        <w:rPr>
          <w:highlight w:val="cyan"/>
          <w:u w:val="single"/>
        </w:rPr>
        <w:t>We must apply</w:t>
      </w:r>
      <w:r w:rsidRPr="00035887">
        <w:rPr>
          <w:u w:val="single"/>
        </w:rPr>
        <w:t xml:space="preserve"> </w:t>
      </w:r>
      <w:r w:rsidRPr="00226DF2">
        <w:rPr>
          <w:highlight w:val="cyan"/>
          <w:u w:val="single"/>
        </w:rPr>
        <w:t xml:space="preserve">the </w:t>
      </w:r>
      <w:r w:rsidRPr="00226DF2">
        <w:rPr>
          <w:b/>
          <w:bCs/>
          <w:highlight w:val="cyan"/>
          <w:u w:val="single"/>
        </w:rPr>
        <w:t>decolonial method</w:t>
      </w:r>
      <w:r w:rsidRPr="00226DF2">
        <w:rPr>
          <w:highlight w:val="cyan"/>
          <w:u w:val="single"/>
        </w:rPr>
        <w:t xml:space="preserve"> in Labour legal education, which involves a </w:t>
      </w:r>
      <w:r w:rsidRPr="00226DF2">
        <w:rPr>
          <w:b/>
          <w:bCs/>
          <w:highlight w:val="cyan"/>
          <w:u w:val="single"/>
        </w:rPr>
        <w:t>disobedient knowledge–</w:t>
      </w:r>
      <w:r w:rsidRPr="00226DF2">
        <w:rPr>
          <w:b/>
          <w:bCs/>
          <w:i/>
          <w:iCs/>
          <w:highlight w:val="cyan"/>
          <w:u w:val="single"/>
        </w:rPr>
        <w:t>praxis</w:t>
      </w:r>
      <w:r w:rsidRPr="00035887">
        <w:rPr>
          <w:u w:val="single"/>
        </w:rPr>
        <w:t>; expand the concept of work environment,</w:t>
      </w:r>
      <w:r w:rsidRPr="00296A7E">
        <w:rPr>
          <w:sz w:val="16"/>
        </w:rPr>
        <w:t xml:space="preserve"> which goes beyond the employment relationship and the world of work but must be in the scope of Labour Law. We should critically reappropriate techniques of data gathering, of digital platforms and of bio–surveillance at work, and set up feminist intersectional strikes. </w:t>
      </w:r>
    </w:p>
    <w:p w14:paraId="0D8007E9" w14:textId="77777777" w:rsidR="0016501C" w:rsidRPr="007554B4" w:rsidRDefault="0016501C" w:rsidP="0016501C"/>
    <w:p w14:paraId="03BC2454" w14:textId="77777777" w:rsidR="0016501C" w:rsidRPr="009A1FAF" w:rsidRDefault="0016501C" w:rsidP="0016501C">
      <w:pPr>
        <w:pStyle w:val="Heading3"/>
      </w:pPr>
      <w:bookmarkStart w:id="1" w:name="_Hlk206170981"/>
      <w:r w:rsidRPr="009A1FAF">
        <w:t>1NC---OFF</w:t>
      </w:r>
    </w:p>
    <w:p w14:paraId="63CA6435" w14:textId="77777777" w:rsidR="0016501C" w:rsidRDefault="0016501C" w:rsidP="0016501C">
      <w:r w:rsidRPr="00C57216">
        <w:t>Legalism K</w:t>
      </w:r>
    </w:p>
    <w:p w14:paraId="66734036" w14:textId="77777777" w:rsidR="0016501C" w:rsidRPr="00D13397" w:rsidRDefault="0016501C" w:rsidP="0016501C">
      <w:pPr>
        <w:pStyle w:val="Heading4"/>
        <w:rPr>
          <w:b w:val="0"/>
          <w:bCs w:val="0"/>
        </w:rPr>
      </w:pPr>
      <w:bookmarkStart w:id="2" w:name="_Hlk206173827"/>
      <w:r>
        <w:t xml:space="preserve">Collective bargaining rights </w:t>
      </w:r>
      <w:r>
        <w:rPr>
          <w:u w:val="single"/>
        </w:rPr>
        <w:t>co-opt</w:t>
      </w:r>
      <w:r>
        <w:t xml:space="preserve"> and </w:t>
      </w:r>
      <w:r>
        <w:rPr>
          <w:u w:val="single"/>
        </w:rPr>
        <w:t>defang</w:t>
      </w:r>
      <w:r>
        <w:t xml:space="preserve"> </w:t>
      </w:r>
      <w:r>
        <w:rPr>
          <w:u w:val="single"/>
        </w:rPr>
        <w:t>labor</w:t>
      </w:r>
      <w:r>
        <w:t xml:space="preserve"> by </w:t>
      </w:r>
      <w:r>
        <w:rPr>
          <w:u w:val="single"/>
        </w:rPr>
        <w:t>institutionalizing it</w:t>
      </w:r>
      <w:r>
        <w:t>.</w:t>
      </w:r>
    </w:p>
    <w:p w14:paraId="6E73343A" w14:textId="77777777" w:rsidR="0016501C" w:rsidRDefault="0016501C" w:rsidP="0016501C">
      <w:r w:rsidRPr="00194B29">
        <w:rPr>
          <w:rStyle w:val="Style13ptBold"/>
        </w:rPr>
        <w:t>Klare 81</w:t>
      </w:r>
      <w:r>
        <w:t xml:space="preserve"> is a J.D. from Harvard University and LLD from the University of Pretoria. He is Matthews Distinguished University Professor at Northeastern. (Karl E. Klare, 1981, “Labor Law as Ideology: Toward a New Historiography of Collective Bargaining Law,” </w:t>
      </w:r>
      <w:r>
        <w:rPr>
          <w:i/>
          <w:iCs/>
        </w:rPr>
        <w:t>Industrial Relations Law Journal 4</w:t>
      </w:r>
      <w:r>
        <w:t>(3), https://www.jstor.org/stable/24049604, accessed 7-28-2025) //ah [UTD] *footnotes excluded, gendered language censored</w:t>
      </w:r>
    </w:p>
    <w:p w14:paraId="54A78264" w14:textId="77777777" w:rsidR="0016501C" w:rsidRDefault="0016501C" w:rsidP="0016501C">
      <w:pPr>
        <w:rPr>
          <w:u w:val="single"/>
        </w:rPr>
      </w:pPr>
      <w:r w:rsidRPr="00B120D0">
        <w:rPr>
          <w:sz w:val="16"/>
        </w:rPr>
        <w:t>Despite sharp differences on other matters, two common themes run throughout critical laborjurisprudence. First, we argue th</w:t>
      </w:r>
      <w:r w:rsidRPr="00F61EAD">
        <w:rPr>
          <w:sz w:val="16"/>
        </w:rPr>
        <w:t xml:space="preserve">at </w:t>
      </w:r>
      <w:r w:rsidRPr="00F61EAD">
        <w:rPr>
          <w:rStyle w:val="Emphasis"/>
        </w:rPr>
        <w:t xml:space="preserve">collective </w:t>
      </w:r>
      <w:r w:rsidRPr="009F5F42">
        <w:rPr>
          <w:rStyle w:val="Emphasis"/>
          <w:highlight w:val="green"/>
        </w:rPr>
        <w:t>bargaining</w:t>
      </w:r>
      <w:r w:rsidRPr="009A1FAF">
        <w:rPr>
          <w:rStyle w:val="Emphasis"/>
        </w:rPr>
        <w:t xml:space="preserve"> law</w:t>
      </w:r>
      <w:r w:rsidRPr="002F469E">
        <w:rPr>
          <w:u w:val="single"/>
        </w:rPr>
        <w:t xml:space="preserve"> </w:t>
      </w:r>
      <w:r w:rsidRPr="00521D4C">
        <w:rPr>
          <w:rStyle w:val="Emphasis"/>
        </w:rPr>
        <w:t>articulates</w:t>
      </w:r>
      <w:r w:rsidRPr="00521D4C">
        <w:rPr>
          <w:u w:val="single"/>
        </w:rPr>
        <w:t xml:space="preserve"> an </w:t>
      </w:r>
      <w:r w:rsidRPr="00521D4C">
        <w:rPr>
          <w:rStyle w:val="Emphasis"/>
        </w:rPr>
        <w:t>ideology</w:t>
      </w:r>
      <w:r w:rsidRPr="00521D4C">
        <w:rPr>
          <w:u w:val="single"/>
        </w:rPr>
        <w:t xml:space="preserve"> that aims to </w:t>
      </w:r>
      <w:r w:rsidRPr="00521D4C">
        <w:rPr>
          <w:rStyle w:val="Emphasis"/>
        </w:rPr>
        <w:t>legi</w:t>
      </w:r>
      <w:r w:rsidRPr="009A1FAF">
        <w:rPr>
          <w:rStyle w:val="Emphasis"/>
        </w:rPr>
        <w:t>timate</w:t>
      </w:r>
      <w:r w:rsidRPr="002F469E">
        <w:rPr>
          <w:u w:val="single"/>
        </w:rPr>
        <w:t xml:space="preserve"> and </w:t>
      </w:r>
      <w:r w:rsidRPr="009F5F42">
        <w:rPr>
          <w:rStyle w:val="Emphasis"/>
          <w:highlight w:val="green"/>
        </w:rPr>
        <w:t>justify</w:t>
      </w:r>
      <w:r w:rsidRPr="00521D4C">
        <w:rPr>
          <w:u w:val="single"/>
        </w:rPr>
        <w:t xml:space="preserve"> </w:t>
      </w:r>
      <w:r w:rsidRPr="00521D4C">
        <w:rPr>
          <w:rStyle w:val="Emphasis"/>
        </w:rPr>
        <w:t>unnecessary</w:t>
      </w:r>
      <w:r w:rsidRPr="002F469E">
        <w:rPr>
          <w:u w:val="single"/>
        </w:rPr>
        <w:t xml:space="preserve"> and </w:t>
      </w:r>
      <w:r w:rsidRPr="009F5F42">
        <w:rPr>
          <w:rStyle w:val="Emphasis"/>
          <w:highlight w:val="green"/>
        </w:rPr>
        <w:t>destructive hierarc</w:t>
      </w:r>
      <w:r w:rsidRPr="005C3C1C">
        <w:rPr>
          <w:rStyle w:val="Emphasis"/>
          <w:highlight w:val="green"/>
        </w:rPr>
        <w:t>hy</w:t>
      </w:r>
      <w:r w:rsidRPr="005C3C1C">
        <w:rPr>
          <w:highlight w:val="green"/>
          <w:u w:val="single"/>
        </w:rPr>
        <w:t xml:space="preserve"> and</w:t>
      </w:r>
      <w:r w:rsidRPr="009F5F42">
        <w:rPr>
          <w:u w:val="single"/>
        </w:rPr>
        <w:t xml:space="preserve"> </w:t>
      </w:r>
      <w:r w:rsidRPr="009F5F42">
        <w:rPr>
          <w:rStyle w:val="Emphasis"/>
        </w:rPr>
        <w:t>domination</w:t>
      </w:r>
      <w:r w:rsidRPr="009F5F42">
        <w:rPr>
          <w:u w:val="single"/>
        </w:rPr>
        <w:t xml:space="preserve"> </w:t>
      </w:r>
      <w:r w:rsidRPr="00521D4C">
        <w:rPr>
          <w:u w:val="single"/>
        </w:rPr>
        <w:t xml:space="preserve">in the </w:t>
      </w:r>
      <w:r w:rsidRPr="00521D4C">
        <w:rPr>
          <w:rStyle w:val="Emphasis"/>
        </w:rPr>
        <w:t>workplace.</w:t>
      </w:r>
      <w:r w:rsidRPr="00B120D0">
        <w:rPr>
          <w:sz w:val="16"/>
        </w:rPr>
        <w:t xml:space="preserve"> The second theme is th</w:t>
      </w:r>
      <w:r w:rsidRPr="00521D4C">
        <w:rPr>
          <w:sz w:val="16"/>
        </w:rPr>
        <w:t xml:space="preserve">at </w:t>
      </w:r>
      <w:r w:rsidRPr="00521D4C">
        <w:rPr>
          <w:rStyle w:val="Emphasis"/>
        </w:rPr>
        <w:t>collective bargaining law</w:t>
      </w:r>
      <w:r w:rsidRPr="00521D4C">
        <w:rPr>
          <w:u w:val="single"/>
        </w:rPr>
        <w:t xml:space="preserve"> ha</w:t>
      </w:r>
      <w:r w:rsidRPr="005C3C1C">
        <w:rPr>
          <w:u w:val="single"/>
        </w:rPr>
        <w:t xml:space="preserve">s </w:t>
      </w:r>
      <w:r w:rsidRPr="005C3C1C">
        <w:rPr>
          <w:rStyle w:val="Emphasis"/>
        </w:rPr>
        <w:t>evolved</w:t>
      </w:r>
      <w:r w:rsidRPr="005C3C1C">
        <w:rPr>
          <w:u w:val="single"/>
        </w:rPr>
        <w:t xml:space="preserve"> a</w:t>
      </w:r>
      <w:r w:rsidRPr="00C802D9">
        <w:rPr>
          <w:u w:val="single"/>
        </w:rPr>
        <w:t xml:space="preserve">n </w:t>
      </w:r>
      <w:r w:rsidRPr="00C802D9">
        <w:rPr>
          <w:rStyle w:val="Emphasis"/>
        </w:rPr>
        <w:t>institutional architecture</w:t>
      </w:r>
      <w:r w:rsidRPr="00C802D9">
        <w:rPr>
          <w:u w:val="single"/>
        </w:rPr>
        <w:t xml:space="preserve">, a </w:t>
      </w:r>
      <w:r w:rsidRPr="00C802D9">
        <w:rPr>
          <w:rStyle w:val="Emphasis"/>
        </w:rPr>
        <w:t>set</w:t>
      </w:r>
      <w:r w:rsidRPr="00521D4C">
        <w:rPr>
          <w:u w:val="single"/>
        </w:rPr>
        <w:t xml:space="preserve"> of </w:t>
      </w:r>
      <w:r w:rsidRPr="009F5F42">
        <w:rPr>
          <w:rStyle w:val="Emphasis"/>
          <w:highlight w:val="green"/>
        </w:rPr>
        <w:t>managerial</w:t>
      </w:r>
      <w:r w:rsidRPr="005C3C1C">
        <w:rPr>
          <w:u w:val="single"/>
        </w:rPr>
        <w:t xml:space="preserve"> and </w:t>
      </w:r>
      <w:r w:rsidRPr="005C3C1C">
        <w:rPr>
          <w:rStyle w:val="Emphasis"/>
        </w:rPr>
        <w:t xml:space="preserve">legal </w:t>
      </w:r>
      <w:r w:rsidRPr="009F5F42">
        <w:rPr>
          <w:rStyle w:val="Emphasis"/>
          <w:highlight w:val="green"/>
        </w:rPr>
        <w:t>arrangeme</w:t>
      </w:r>
      <w:r w:rsidRPr="00C802D9">
        <w:rPr>
          <w:rStyle w:val="Emphasis"/>
          <w:highlight w:val="green"/>
        </w:rPr>
        <w:t>nts</w:t>
      </w:r>
      <w:r w:rsidRPr="0000016A">
        <w:rPr>
          <w:u w:val="single"/>
        </w:rPr>
        <w:t xml:space="preserve">, that </w:t>
      </w:r>
      <w:r w:rsidRPr="00C802D9">
        <w:rPr>
          <w:rStyle w:val="Emphasis"/>
          <w:highlight w:val="green"/>
        </w:rPr>
        <w:t>reinforc</w:t>
      </w:r>
      <w:r w:rsidRPr="0000016A">
        <w:rPr>
          <w:rStyle w:val="Emphasis"/>
          <w:highlight w:val="green"/>
        </w:rPr>
        <w:t>e</w:t>
      </w:r>
      <w:r w:rsidRPr="00646882">
        <w:rPr>
          <w:rStyle w:val="Emphasis"/>
        </w:rPr>
        <w:t>s</w:t>
      </w:r>
      <w:r w:rsidRPr="00521D4C">
        <w:rPr>
          <w:u w:val="single"/>
        </w:rPr>
        <w:t xml:space="preserve"> this </w:t>
      </w:r>
      <w:r w:rsidRPr="00521D4C">
        <w:rPr>
          <w:rStyle w:val="Emphasis"/>
        </w:rPr>
        <w:t>h</w:t>
      </w:r>
      <w:r w:rsidRPr="009A1FAF">
        <w:rPr>
          <w:rStyle w:val="Emphasis"/>
        </w:rPr>
        <w:t>ierarchy</w:t>
      </w:r>
      <w:r w:rsidRPr="002F469E">
        <w:rPr>
          <w:u w:val="single"/>
        </w:rPr>
        <w:t xml:space="preserve"> and </w:t>
      </w:r>
      <w:r w:rsidRPr="00C802D9">
        <w:rPr>
          <w:rStyle w:val="Emphasis"/>
          <w:highlight w:val="green"/>
        </w:rPr>
        <w:t>domination.</w:t>
      </w:r>
      <w:r w:rsidRPr="00B120D0">
        <w:rPr>
          <w:sz w:val="16"/>
        </w:rPr>
        <w:t xml:space="preserve"> Viewed as a component of publi</w:t>
      </w:r>
      <w:r w:rsidRPr="002D4A0D">
        <w:rPr>
          <w:sz w:val="16"/>
        </w:rPr>
        <w:t xml:space="preserve">c policy, </w:t>
      </w:r>
      <w:r w:rsidRPr="002D4A0D">
        <w:rPr>
          <w:u w:val="single"/>
        </w:rPr>
        <w:t xml:space="preserve">the </w:t>
      </w:r>
      <w:r w:rsidRPr="002D4A0D">
        <w:rPr>
          <w:rStyle w:val="Emphasis"/>
        </w:rPr>
        <w:t>two central goals</w:t>
      </w:r>
      <w:r w:rsidRPr="002D4A0D">
        <w:rPr>
          <w:u w:val="single"/>
        </w:rPr>
        <w:t xml:space="preserve"> of the </w:t>
      </w:r>
      <w:r w:rsidRPr="002D4A0D">
        <w:rPr>
          <w:rStyle w:val="Emphasis"/>
        </w:rPr>
        <w:t xml:space="preserve">collective </w:t>
      </w:r>
      <w:r w:rsidRPr="002D4A0D">
        <w:rPr>
          <w:rStyle w:val="Emphasis"/>
          <w:highlight w:val="green"/>
        </w:rPr>
        <w:t>bargaining</w:t>
      </w:r>
      <w:r w:rsidRPr="002D4A0D">
        <w:rPr>
          <w:rStyle w:val="Emphasis"/>
        </w:rPr>
        <w:t xml:space="preserve"> laws</w:t>
      </w:r>
      <w:r w:rsidRPr="002D4A0D">
        <w:rPr>
          <w:u w:val="single"/>
        </w:rPr>
        <w:t xml:space="preserve"> are to </w:t>
      </w:r>
      <w:r w:rsidRPr="009F5F42">
        <w:rPr>
          <w:rStyle w:val="Emphasis"/>
          <w:highlight w:val="green"/>
        </w:rPr>
        <w:t>integrate</w:t>
      </w:r>
      <w:r w:rsidRPr="002F469E">
        <w:rPr>
          <w:u w:val="single"/>
        </w:rPr>
        <w:t xml:space="preserve"> the </w:t>
      </w:r>
      <w:r w:rsidRPr="009F5F42">
        <w:rPr>
          <w:rStyle w:val="Emphasis"/>
          <w:highlight w:val="green"/>
        </w:rPr>
        <w:t>labor</w:t>
      </w:r>
      <w:r w:rsidRPr="009A1FAF">
        <w:rPr>
          <w:rStyle w:val="Emphasis"/>
        </w:rPr>
        <w:t xml:space="preserve"> movement</w:t>
      </w:r>
      <w:r w:rsidRPr="002F469E">
        <w:rPr>
          <w:u w:val="single"/>
        </w:rPr>
        <w:t xml:space="preserve"> </w:t>
      </w:r>
      <w:r w:rsidRPr="009F5F42">
        <w:rPr>
          <w:highlight w:val="green"/>
          <w:u w:val="single"/>
        </w:rPr>
        <w:t>into</w:t>
      </w:r>
      <w:r w:rsidRPr="00521D4C">
        <w:rPr>
          <w:u w:val="single"/>
        </w:rPr>
        <w:t xml:space="preserve"> the </w:t>
      </w:r>
      <w:r w:rsidRPr="00521D4C">
        <w:rPr>
          <w:rStyle w:val="Emphasis"/>
        </w:rPr>
        <w:t>mainstream contours</w:t>
      </w:r>
      <w:r w:rsidRPr="00521D4C">
        <w:rPr>
          <w:u w:val="single"/>
        </w:rPr>
        <w:t xml:space="preserve"> of </w:t>
      </w:r>
      <w:r w:rsidRPr="009F5F42">
        <w:rPr>
          <w:rStyle w:val="Emphasis"/>
          <w:highlight w:val="green"/>
        </w:rPr>
        <w:t>pressure-group politics</w:t>
      </w:r>
      <w:r w:rsidRPr="009F5F42">
        <w:rPr>
          <w:highlight w:val="green"/>
          <w:u w:val="single"/>
        </w:rPr>
        <w:t xml:space="preserve"> and</w:t>
      </w:r>
      <w:r w:rsidRPr="00521D4C">
        <w:rPr>
          <w:u w:val="single"/>
        </w:rPr>
        <w:t xml:space="preserve"> to </w:t>
      </w:r>
      <w:r w:rsidRPr="009F5F42">
        <w:rPr>
          <w:rStyle w:val="Emphasis"/>
          <w:highlight w:val="green"/>
        </w:rPr>
        <w:t>institutionalize</w:t>
      </w:r>
      <w:r w:rsidRPr="0000016A">
        <w:rPr>
          <w:u w:val="single"/>
        </w:rPr>
        <w:t xml:space="preserve">, </w:t>
      </w:r>
      <w:r w:rsidRPr="0000016A">
        <w:rPr>
          <w:rStyle w:val="Emphasis"/>
        </w:rPr>
        <w:t>regulate</w:t>
      </w:r>
      <w:r w:rsidRPr="0000016A">
        <w:rPr>
          <w:u w:val="single"/>
        </w:rPr>
        <w:t xml:space="preserve"> </w:t>
      </w:r>
      <w:r w:rsidRPr="009F5F42">
        <w:rPr>
          <w:highlight w:val="green"/>
          <w:u w:val="single"/>
        </w:rPr>
        <w:t>and</w:t>
      </w:r>
      <w:r w:rsidRPr="002F469E">
        <w:rPr>
          <w:u w:val="single"/>
        </w:rPr>
        <w:t xml:space="preserve"> thereby </w:t>
      </w:r>
      <w:r w:rsidRPr="009F5F42">
        <w:rPr>
          <w:rStyle w:val="Emphasis"/>
          <w:highlight w:val="green"/>
        </w:rPr>
        <w:t>dampen</w:t>
      </w:r>
      <w:r w:rsidRPr="009F5F42">
        <w:rPr>
          <w:highlight w:val="green"/>
          <w:u w:val="single"/>
        </w:rPr>
        <w:t xml:space="preserve"> </w:t>
      </w:r>
      <w:r w:rsidRPr="009F5F42">
        <w:rPr>
          <w:rStyle w:val="Emphasis"/>
          <w:highlight w:val="green"/>
        </w:rPr>
        <w:t>industrial conflict.</w:t>
      </w:r>
      <w:r w:rsidRPr="00B120D0">
        <w:rPr>
          <w:sz w:val="16"/>
        </w:rPr>
        <w:t xml:space="preserve"> Viewed as a component of managerial practice, the </w:t>
      </w:r>
      <w:r w:rsidRPr="009F5F42">
        <w:rPr>
          <w:rStyle w:val="Emphasis"/>
          <w:highlight w:val="green"/>
        </w:rPr>
        <w:t>collective bargaining laws</w:t>
      </w:r>
      <w:r w:rsidRPr="009A6817">
        <w:rPr>
          <w:u w:val="single"/>
        </w:rPr>
        <w:t xml:space="preserve"> seek to </w:t>
      </w:r>
      <w:r w:rsidRPr="009F5F42">
        <w:rPr>
          <w:rStyle w:val="Emphasis"/>
          <w:highlight w:val="green"/>
        </w:rPr>
        <w:t>formalize</w:t>
      </w:r>
      <w:r w:rsidRPr="00F61EAD">
        <w:rPr>
          <w:u w:val="single"/>
        </w:rPr>
        <w:t xml:space="preserve"> </w:t>
      </w:r>
      <w:r w:rsidRPr="00F61EAD">
        <w:rPr>
          <w:rStyle w:val="Emphasis"/>
        </w:rPr>
        <w:t xml:space="preserve">industrial </w:t>
      </w:r>
      <w:r w:rsidRPr="009F5F42">
        <w:rPr>
          <w:rStyle w:val="Emphasis"/>
          <w:highlight w:val="green"/>
        </w:rPr>
        <w:t>dispute-resolution</w:t>
      </w:r>
      <w:r w:rsidRPr="009F5F42">
        <w:rPr>
          <w:highlight w:val="green"/>
          <w:u w:val="single"/>
        </w:rPr>
        <w:t xml:space="preserve"> and</w:t>
      </w:r>
      <w:r w:rsidRPr="009A6817">
        <w:rPr>
          <w:u w:val="single"/>
        </w:rPr>
        <w:t xml:space="preserve"> thereby to </w:t>
      </w:r>
      <w:r w:rsidRPr="009F5F42">
        <w:rPr>
          <w:rStyle w:val="Emphasis"/>
          <w:highlight w:val="green"/>
        </w:rPr>
        <w:t>reinforce</w:t>
      </w:r>
      <w:r w:rsidRPr="009F5F42">
        <w:rPr>
          <w:highlight w:val="green"/>
          <w:u w:val="single"/>
        </w:rPr>
        <w:t xml:space="preserve"> </w:t>
      </w:r>
      <w:r w:rsidRPr="009F5F42">
        <w:rPr>
          <w:rStyle w:val="Emphasis"/>
          <w:highlight w:val="green"/>
        </w:rPr>
        <w:t>management</w:t>
      </w:r>
      <w:r w:rsidRPr="00C802D9">
        <w:rPr>
          <w:rStyle w:val="Emphasis"/>
        </w:rPr>
        <w:t xml:space="preserve"> control</w:t>
      </w:r>
      <w:r w:rsidRPr="00C802D9">
        <w:rPr>
          <w:u w:val="single"/>
        </w:rPr>
        <w:t xml:space="preserve"> over </w:t>
      </w:r>
      <w:r w:rsidRPr="00C802D9">
        <w:rPr>
          <w:rStyle w:val="Emphasis"/>
        </w:rPr>
        <w:t xml:space="preserve">enterprise </w:t>
      </w:r>
      <w:r w:rsidRPr="009F5F42">
        <w:rPr>
          <w:rStyle w:val="Emphasis"/>
          <w:highlight w:val="green"/>
        </w:rPr>
        <w:t>goals</w:t>
      </w:r>
      <w:r w:rsidRPr="00F61EAD">
        <w:rPr>
          <w:u w:val="single"/>
        </w:rPr>
        <w:t xml:space="preserve"> and the </w:t>
      </w:r>
      <w:r w:rsidRPr="00F61EAD">
        <w:rPr>
          <w:rStyle w:val="Emphasis"/>
        </w:rPr>
        <w:t>direction</w:t>
      </w:r>
      <w:r w:rsidRPr="00F61EAD">
        <w:rPr>
          <w:u w:val="single"/>
        </w:rPr>
        <w:t xml:space="preserve"> of the </w:t>
      </w:r>
      <w:r w:rsidRPr="00F61EAD">
        <w:rPr>
          <w:rStyle w:val="Emphasis"/>
        </w:rPr>
        <w:t>work process.</w:t>
      </w:r>
      <w:r w:rsidRPr="00F61EAD">
        <w:rPr>
          <w:sz w:val="16"/>
        </w:rPr>
        <w:t xml:space="preserve"> In</w:t>
      </w:r>
      <w:r w:rsidRPr="00B120D0">
        <w:rPr>
          <w:sz w:val="16"/>
        </w:rPr>
        <w:t xml:space="preserve"> fulfilling its public policy and managerial functions, collective bargaining law frequently aims to restrain labor unions from serving as vigorous, uninhibited representatives of employee inte</w:t>
      </w:r>
      <w:r w:rsidRPr="00C802D9">
        <w:rPr>
          <w:sz w:val="16"/>
        </w:rPr>
        <w:t xml:space="preserve">rests. Rather </w:t>
      </w:r>
      <w:r w:rsidRPr="00C802D9">
        <w:rPr>
          <w:u w:val="single"/>
        </w:rPr>
        <w:t xml:space="preserve">it seeks to </w:t>
      </w:r>
      <w:r w:rsidRPr="00C802D9">
        <w:rPr>
          <w:rStyle w:val="Emphasis"/>
        </w:rPr>
        <w:t>place</w:t>
      </w:r>
      <w:r w:rsidRPr="00C802D9">
        <w:rPr>
          <w:u w:val="single"/>
        </w:rPr>
        <w:t xml:space="preserve"> </w:t>
      </w:r>
      <w:r w:rsidRPr="00C802D9">
        <w:rPr>
          <w:rStyle w:val="Emphasis"/>
        </w:rPr>
        <w:t>unions</w:t>
      </w:r>
      <w:r w:rsidRPr="00C802D9">
        <w:rPr>
          <w:u w:val="single"/>
        </w:rPr>
        <w:t xml:space="preserve"> in the </w:t>
      </w:r>
      <w:r w:rsidRPr="00C802D9">
        <w:rPr>
          <w:rStyle w:val="Emphasis"/>
        </w:rPr>
        <w:t>uncomfortable position</w:t>
      </w:r>
      <w:r w:rsidRPr="00C802D9">
        <w:rPr>
          <w:u w:val="single"/>
        </w:rPr>
        <w:t xml:space="preserve"> of serving as </w:t>
      </w:r>
      <w:r w:rsidRPr="00C802D9">
        <w:rPr>
          <w:rStyle w:val="Emphasis"/>
        </w:rPr>
        <w:t>fiduciaries</w:t>
      </w:r>
      <w:r w:rsidRPr="00C802D9">
        <w:rPr>
          <w:u w:val="single"/>
        </w:rPr>
        <w:t xml:space="preserve"> of an </w:t>
      </w:r>
      <w:r w:rsidRPr="00C802D9">
        <w:rPr>
          <w:rStyle w:val="Emphasis"/>
        </w:rPr>
        <w:t>imagined societal interest</w:t>
      </w:r>
      <w:r w:rsidRPr="00C802D9">
        <w:rPr>
          <w:u w:val="single"/>
        </w:rPr>
        <w:t xml:space="preserve"> in </w:t>
      </w:r>
      <w:r w:rsidRPr="00C802D9">
        <w:rPr>
          <w:rStyle w:val="Emphasis"/>
        </w:rPr>
        <w:t>industrial peace</w:t>
      </w:r>
      <w:r w:rsidRPr="00C802D9">
        <w:rPr>
          <w:sz w:val="16"/>
        </w:rPr>
        <w:t xml:space="preserve">7 </w:t>
      </w:r>
      <w:r w:rsidRPr="00C802D9">
        <w:rPr>
          <w:u w:val="single"/>
        </w:rPr>
        <w:t xml:space="preserve">and of serving </w:t>
      </w:r>
      <w:r w:rsidRPr="00C802D9">
        <w:rPr>
          <w:rStyle w:val="Emphasis"/>
        </w:rPr>
        <w:t>specific managerial</w:t>
      </w:r>
      <w:r w:rsidRPr="00C802D9">
        <w:rPr>
          <w:sz w:val="16"/>
        </w:rPr>
        <w:t xml:space="preserve">8 </w:t>
      </w:r>
      <w:r w:rsidRPr="00C802D9">
        <w:rPr>
          <w:u w:val="single"/>
        </w:rPr>
        <w:t xml:space="preserve">and </w:t>
      </w:r>
      <w:r w:rsidRPr="00C802D9">
        <w:rPr>
          <w:rStyle w:val="Emphasis"/>
        </w:rPr>
        <w:t>disciplinary</w:t>
      </w:r>
      <w:r w:rsidRPr="00C802D9">
        <w:rPr>
          <w:sz w:val="16"/>
        </w:rPr>
        <w:t xml:space="preserve">9 </w:t>
      </w:r>
      <w:r w:rsidRPr="00C802D9">
        <w:rPr>
          <w:rStyle w:val="Emphasis"/>
        </w:rPr>
        <w:t>functions.</w:t>
      </w:r>
      <w:r w:rsidRPr="00C802D9">
        <w:rPr>
          <w:sz w:val="16"/>
        </w:rPr>
        <w:t xml:space="preserve"> I believe th</w:t>
      </w:r>
      <w:r w:rsidRPr="00B120D0">
        <w:rPr>
          <w:sz w:val="16"/>
        </w:rPr>
        <w:t>at a primary initial achievement of the critical labor jurisprudence is its demonstration that the doctrine of collective bargaining law has been systematically fashioned, particularly at the Supreme Court level, to serve these goals.10</w:t>
      </w:r>
      <w:r w:rsidRPr="000D3D59">
        <w:rPr>
          <w:sz w:val="12"/>
        </w:rPr>
        <w:t>¶</w:t>
      </w:r>
      <w:r w:rsidRPr="00B120D0">
        <w:rPr>
          <w:sz w:val="16"/>
        </w:rPr>
        <w:t xml:space="preserve"> However, the intellectual history of the field is complicated by the fact that from its outset modern collective bargaining law has endorsed and to some extent has actually engendered the democratic participation of employees in workplace governance.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w:t>
      </w:r>
      <w:r w:rsidRPr="00050B49">
        <w:rPr>
          <w:sz w:val="16"/>
        </w:rPr>
        <w:t>labor law has grown up in a national political climate that mandates legal acknowledgment, authorization and legitimation of economic conflict and that requires recognition by our institutions of the fact that workers do and should have power.11</w:t>
      </w:r>
      <w:r w:rsidRPr="00050B49">
        <w:rPr>
          <w:sz w:val="12"/>
        </w:rPr>
        <w:t>¶</w:t>
      </w:r>
      <w:r w:rsidRPr="00050B49">
        <w:rPr>
          <w:sz w:val="16"/>
        </w:rPr>
        <w:t xml:space="preserve"> The internally contradictory roles and setting of collective bargaining law have precipitated two great challenges to theorists guiding and fostering its development from the traditional liberal perspective.12 The first is to explain how and why </w:t>
      </w:r>
      <w:r w:rsidRPr="00050B49">
        <w:rPr>
          <w:rStyle w:val="Emphasis"/>
        </w:rPr>
        <w:t>collective bargaining law</w:t>
      </w:r>
      <w:r w:rsidRPr="00050B49">
        <w:rPr>
          <w:u w:val="single"/>
        </w:rPr>
        <w:t xml:space="preserve"> simultaneously encourages and </w:t>
      </w:r>
      <w:r w:rsidRPr="00050B49">
        <w:rPr>
          <w:rStyle w:val="Emphasis"/>
        </w:rPr>
        <w:t>represses</w:t>
      </w:r>
      <w:r w:rsidRPr="00050B49">
        <w:rPr>
          <w:u w:val="single"/>
        </w:rPr>
        <w:t xml:space="preserve"> </w:t>
      </w:r>
      <w:r w:rsidRPr="00050B49">
        <w:rPr>
          <w:rStyle w:val="Emphasis"/>
        </w:rPr>
        <w:t>workers' self-expression</w:t>
      </w:r>
      <w:r w:rsidRPr="00050B49">
        <w:rPr>
          <w:u w:val="single"/>
        </w:rPr>
        <w:t xml:space="preserve"> through the </w:t>
      </w:r>
      <w:r w:rsidRPr="00050B49">
        <w:rPr>
          <w:rStyle w:val="Emphasis"/>
        </w:rPr>
        <w:t>medium</w:t>
      </w:r>
      <w:r w:rsidRPr="00050B49">
        <w:rPr>
          <w:u w:val="single"/>
        </w:rPr>
        <w:t xml:space="preserve"> of </w:t>
      </w:r>
      <w:r w:rsidRPr="00050B49">
        <w:rPr>
          <w:rStyle w:val="Emphasis"/>
        </w:rPr>
        <w:t>industrial conflict.</w:t>
      </w:r>
      <w:r w:rsidRPr="00050B49">
        <w:rPr>
          <w:sz w:val="16"/>
        </w:rPr>
        <w:t xml:space="preserve"> While the </w:t>
      </w:r>
      <w:r w:rsidRPr="00050B49">
        <w:rPr>
          <w:rStyle w:val="Emphasis"/>
        </w:rPr>
        <w:t>collective bargaining laws</w:t>
      </w:r>
      <w:r w:rsidRPr="00050B49">
        <w:rPr>
          <w:u w:val="single"/>
        </w:rPr>
        <w:t xml:space="preserve"> on the one hand invite and authorize workers to voice and advance their needs through self-organization and collective action,</w:t>
      </w:r>
      <w:r w:rsidRPr="00050B49">
        <w:rPr>
          <w:sz w:val="16"/>
        </w:rPr>
        <w:t xml:space="preserve">13 </w:t>
      </w:r>
      <w:r w:rsidRPr="00050B49">
        <w:rPr>
          <w:u w:val="single"/>
        </w:rPr>
        <w:t xml:space="preserve">they at the same time </w:t>
      </w:r>
      <w:r w:rsidRPr="00050B49">
        <w:rPr>
          <w:rStyle w:val="Emphasis"/>
        </w:rPr>
        <w:t>limit</w:t>
      </w:r>
      <w:r w:rsidRPr="00050B49">
        <w:rPr>
          <w:u w:val="single"/>
        </w:rPr>
        <w:t xml:space="preserve"> </w:t>
      </w:r>
      <w:r w:rsidRPr="00050B49">
        <w:rPr>
          <w:rStyle w:val="Emphasis"/>
        </w:rPr>
        <w:t>worker self-expression</w:t>
      </w:r>
      <w:r w:rsidRPr="00050B49">
        <w:rPr>
          <w:u w:val="single"/>
        </w:rPr>
        <w:t xml:space="preserve"> through industrial conflict by </w:t>
      </w:r>
      <w:r w:rsidRPr="00050B49">
        <w:rPr>
          <w:rStyle w:val="Emphasis"/>
        </w:rPr>
        <w:t>establishing</w:t>
      </w:r>
      <w:r w:rsidRPr="00050B49">
        <w:rPr>
          <w:u w:val="single"/>
        </w:rPr>
        <w:t xml:space="preserve"> a </w:t>
      </w:r>
      <w:r w:rsidRPr="00050B49">
        <w:rPr>
          <w:rStyle w:val="Emphasis"/>
        </w:rPr>
        <w:t>coopting</w:t>
      </w:r>
      <w:r w:rsidRPr="00050B49">
        <w:rPr>
          <w:u w:val="single"/>
        </w:rPr>
        <w:t xml:space="preserve">, </w:t>
      </w:r>
      <w:r w:rsidRPr="00050B49">
        <w:rPr>
          <w:rStyle w:val="Emphasis"/>
        </w:rPr>
        <w:t>atomizing</w:t>
      </w:r>
      <w:r w:rsidRPr="00050B49">
        <w:rPr>
          <w:u w:val="single"/>
        </w:rPr>
        <w:t xml:space="preserve">, </w:t>
      </w:r>
      <w:r w:rsidRPr="00050B49">
        <w:rPr>
          <w:rStyle w:val="Emphasis"/>
        </w:rPr>
        <w:t>struggle-dissipating framework</w:t>
      </w:r>
      <w:r w:rsidRPr="00050B49">
        <w:rPr>
          <w:u w:val="single"/>
        </w:rPr>
        <w:t xml:space="preserve"> that </w:t>
      </w:r>
      <w:r w:rsidRPr="00050B49">
        <w:rPr>
          <w:rStyle w:val="Emphasis"/>
        </w:rPr>
        <w:t>narrowly circumscribes</w:t>
      </w:r>
      <w:r w:rsidRPr="00050B49">
        <w:rPr>
          <w:u w:val="single"/>
        </w:rPr>
        <w:t xml:space="preserve"> the </w:t>
      </w:r>
      <w:r w:rsidRPr="00050B49">
        <w:rPr>
          <w:rStyle w:val="Emphasis"/>
        </w:rPr>
        <w:t>lawful boundaries</w:t>
      </w:r>
      <w:r w:rsidRPr="00050B49">
        <w:rPr>
          <w:u w:val="single"/>
        </w:rPr>
        <w:t xml:space="preserve"> of </w:t>
      </w:r>
      <w:r w:rsidRPr="00050B49">
        <w:rPr>
          <w:rStyle w:val="Emphasis"/>
        </w:rPr>
        <w:t>collective action.</w:t>
      </w:r>
      <w:r w:rsidRPr="00050B49">
        <w:rPr>
          <w:sz w:val="16"/>
        </w:rPr>
        <w:t xml:space="preserve"> That is, </w:t>
      </w:r>
      <w:r w:rsidRPr="00050B49">
        <w:rPr>
          <w:u w:val="single"/>
        </w:rPr>
        <w:t xml:space="preserve">the </w:t>
      </w:r>
      <w:r w:rsidRPr="00050B49">
        <w:rPr>
          <w:rStyle w:val="Emphasis"/>
        </w:rPr>
        <w:t>ultimate impact</w:t>
      </w:r>
      <w:r w:rsidRPr="00050B49">
        <w:rPr>
          <w:u w:val="single"/>
        </w:rPr>
        <w:t xml:space="preserve"> of </w:t>
      </w:r>
      <w:r w:rsidRPr="00050B49">
        <w:rPr>
          <w:rStyle w:val="Emphasis"/>
        </w:rPr>
        <w:t>collective bargaining law</w:t>
      </w:r>
      <w:r w:rsidRPr="00050B49">
        <w:rPr>
          <w:u w:val="single"/>
        </w:rPr>
        <w:t xml:space="preserve"> in many settings may well be to </w:t>
      </w:r>
      <w:r w:rsidRPr="00050B49">
        <w:rPr>
          <w:rStyle w:val="Emphasis"/>
        </w:rPr>
        <w:t>impede</w:t>
      </w:r>
      <w:r w:rsidRPr="00050B49">
        <w:rPr>
          <w:u w:val="single"/>
        </w:rPr>
        <w:t xml:space="preserve"> </w:t>
      </w:r>
      <w:r w:rsidRPr="00050B49">
        <w:rPr>
          <w:rStyle w:val="Emphasis"/>
        </w:rPr>
        <w:t>solidarity</w:t>
      </w:r>
      <w:r w:rsidRPr="00050B49">
        <w:rPr>
          <w:u w:val="single"/>
        </w:rPr>
        <w:t xml:space="preserve"> and </w:t>
      </w:r>
      <w:r w:rsidRPr="00050B49">
        <w:rPr>
          <w:rStyle w:val="Emphasis"/>
        </w:rPr>
        <w:t>mutual aid</w:t>
      </w:r>
      <w:r w:rsidRPr="00050B49">
        <w:rPr>
          <w:u w:val="single"/>
        </w:rPr>
        <w:t xml:space="preserve"> and to </w:t>
      </w:r>
      <w:r w:rsidRPr="00050B49">
        <w:rPr>
          <w:rStyle w:val="Emphasis"/>
        </w:rPr>
        <w:t>narrowly channel</w:t>
      </w:r>
      <w:r w:rsidRPr="00050B49">
        <w:rPr>
          <w:u w:val="single"/>
        </w:rPr>
        <w:t xml:space="preserve"> </w:t>
      </w:r>
      <w:r w:rsidRPr="00050B49">
        <w:rPr>
          <w:rStyle w:val="Emphasis"/>
        </w:rPr>
        <w:t>collective action</w:t>
      </w:r>
      <w:r w:rsidRPr="00050B49">
        <w:rPr>
          <w:u w:val="single"/>
        </w:rPr>
        <w:t xml:space="preserve"> into </w:t>
      </w:r>
      <w:r w:rsidRPr="00050B49">
        <w:rPr>
          <w:rStyle w:val="Emphasis"/>
        </w:rPr>
        <w:t>limited</w:t>
      </w:r>
      <w:r w:rsidRPr="00050B49">
        <w:rPr>
          <w:u w:val="single"/>
        </w:rPr>
        <w:t xml:space="preserve">, </w:t>
      </w:r>
      <w:r w:rsidRPr="00050B49">
        <w:rPr>
          <w:rStyle w:val="Emphasis"/>
        </w:rPr>
        <w:t>institutionalized forms.</w:t>
      </w:r>
      <w:r w:rsidRPr="00050B49">
        <w:rPr>
          <w:sz w:val="16"/>
        </w:rPr>
        <w:t>14</w:t>
      </w:r>
      <w:r w:rsidRPr="00050B49">
        <w:rPr>
          <w:sz w:val="12"/>
        </w:rPr>
        <w:t>¶</w:t>
      </w:r>
      <w:r w:rsidRPr="00050B49">
        <w:rPr>
          <w:sz w:val="16"/>
        </w:rPr>
        <w:t xml:space="preserve"> Traditional liberal theorists of collective bargaining law have had to explain, secondly, how this body of law simultaneously authorizes and limits employee participation in workplace governance. For, </w:t>
      </w:r>
      <w:r w:rsidRPr="00050B49">
        <w:rPr>
          <w:rStyle w:val="Emphasis"/>
        </w:rPr>
        <w:t>although</w:t>
      </w:r>
      <w:r w:rsidRPr="00050B49">
        <w:rPr>
          <w:u w:val="single"/>
        </w:rPr>
        <w:t xml:space="preserve"> the </w:t>
      </w:r>
      <w:r w:rsidRPr="00050B49">
        <w:rPr>
          <w:rStyle w:val="Emphasis"/>
        </w:rPr>
        <w:t>collective bargaining laws</w:t>
      </w:r>
      <w:r w:rsidRPr="00050B49">
        <w:rPr>
          <w:u w:val="single"/>
        </w:rPr>
        <w:t xml:space="preserve"> acknowledge the justice of worker participation in the industrial decisions affecting their lives,</w:t>
      </w:r>
      <w:r w:rsidRPr="00050B49">
        <w:rPr>
          <w:sz w:val="16"/>
        </w:rPr>
        <w:t xml:space="preserve">15 </w:t>
      </w:r>
      <w:r w:rsidRPr="00050B49">
        <w:rPr>
          <w:u w:val="single"/>
        </w:rPr>
        <w:t xml:space="preserve">they also </w:t>
      </w:r>
      <w:r w:rsidRPr="00050B49">
        <w:rPr>
          <w:rStyle w:val="Emphasis"/>
        </w:rPr>
        <w:t>carefully control</w:t>
      </w:r>
      <w:r w:rsidRPr="00050B49">
        <w:rPr>
          <w:u w:val="single"/>
        </w:rPr>
        <w:t xml:space="preserve"> and </w:t>
      </w:r>
      <w:r w:rsidRPr="00050B49">
        <w:rPr>
          <w:rStyle w:val="Emphasis"/>
        </w:rPr>
        <w:t>restrict</w:t>
      </w:r>
      <w:r w:rsidRPr="00050B49">
        <w:rPr>
          <w:u w:val="single"/>
        </w:rPr>
        <w:t xml:space="preserve"> this </w:t>
      </w:r>
      <w:r w:rsidRPr="00050B49">
        <w:rPr>
          <w:rStyle w:val="Emphasis"/>
        </w:rPr>
        <w:t>participation.</w:t>
      </w:r>
      <w:r w:rsidRPr="00050B49">
        <w:rPr>
          <w:sz w:val="16"/>
          <w:szCs w:val="16"/>
        </w:rPr>
        <w:t xml:space="preserve"> Collective bargaining law limits worker participation in workplace governance by deflecting the intervention of workers' power away from such concerns as the organization</w:t>
      </w:r>
      <w:r w:rsidRPr="00B120D0">
        <w:rPr>
          <w:sz w:val="16"/>
          <w:szCs w:val="16"/>
        </w:rPr>
        <w:t xml:space="preserve"> of the work process, ent</w:t>
      </w:r>
      <w:r w:rsidRPr="00F61EAD">
        <w:rPr>
          <w:sz w:val="16"/>
          <w:szCs w:val="16"/>
        </w:rPr>
        <w:t xml:space="preserve">erprise management and goals, and the internal direction of labor unions. </w:t>
      </w:r>
      <w:r w:rsidRPr="00F61EAD">
        <w:rPr>
          <w:u w:val="single"/>
        </w:rPr>
        <w:t xml:space="preserve">Rather, the </w:t>
      </w:r>
      <w:r w:rsidRPr="00F61EAD">
        <w:rPr>
          <w:rStyle w:val="Emphasis"/>
        </w:rPr>
        <w:t>legitimate exercise</w:t>
      </w:r>
      <w:r w:rsidRPr="00F61EAD">
        <w:rPr>
          <w:u w:val="single"/>
        </w:rPr>
        <w:t xml:space="preserve"> of </w:t>
      </w:r>
      <w:r w:rsidRPr="00F61EAD">
        <w:rPr>
          <w:rStyle w:val="Emphasis"/>
        </w:rPr>
        <w:t>workers' power</w:t>
      </w:r>
      <w:r w:rsidRPr="00F61EAD">
        <w:rPr>
          <w:u w:val="single"/>
        </w:rPr>
        <w:t xml:space="preserve"> is generally </w:t>
      </w:r>
      <w:r w:rsidRPr="00F61EAD">
        <w:rPr>
          <w:rStyle w:val="Emphasis"/>
        </w:rPr>
        <w:t>confined</w:t>
      </w:r>
      <w:r w:rsidRPr="00F61EAD">
        <w:rPr>
          <w:u w:val="single"/>
        </w:rPr>
        <w:t xml:space="preserve"> to </w:t>
      </w:r>
      <w:r w:rsidRPr="00F61EAD">
        <w:rPr>
          <w:rStyle w:val="Emphasis"/>
        </w:rPr>
        <w:t>occasional conflict</w:t>
      </w:r>
      <w:r w:rsidRPr="00F61EAD">
        <w:rPr>
          <w:u w:val="single"/>
        </w:rPr>
        <w:t xml:space="preserve"> outside the wor</w:t>
      </w:r>
      <w:r w:rsidRPr="009A6817">
        <w:rPr>
          <w:u w:val="single"/>
        </w:rPr>
        <w:t>kplace, in the market for the sale of</w:t>
      </w:r>
      <w:r>
        <w:rPr>
          <w:u w:val="single"/>
        </w:rPr>
        <w:t xml:space="preserve"> </w:t>
      </w:r>
      <w:r w:rsidRPr="009A6817">
        <w:rPr>
          <w:u w:val="single"/>
        </w:rPr>
        <w:t xml:space="preserve">labor power, i.e., to the </w:t>
      </w:r>
      <w:r w:rsidRPr="009A1FAF">
        <w:rPr>
          <w:rStyle w:val="Emphasis"/>
        </w:rPr>
        <w:t>economic strike.</w:t>
      </w:r>
      <w:r w:rsidRPr="00B120D0">
        <w:rPr>
          <w:sz w:val="16"/>
        </w:rPr>
        <w:t>16</w:t>
      </w:r>
      <w:r w:rsidRPr="000D3D59">
        <w:rPr>
          <w:sz w:val="12"/>
        </w:rPr>
        <w:t>¶</w:t>
      </w:r>
      <w:r w:rsidRPr="00B120D0">
        <w:rPr>
          <w:sz w:val="16"/>
        </w:rPr>
        <w:t xml:space="preserve"> In sum, traditional liberal labor law thinking has confronted the enormously complex challenge of inducing organized workers to consent to and participate in their own domination in the workplace.17 In this sense, the development of collective bargaining law is paradigmatic of all public policy in liberal capitalism. I believe liberal capitalism is a social order founded upon enormous inequality and historically unnecessary constraints upon human freedom, coexisting with political institutions and a political culture premised on democratic ideal</w:t>
      </w:r>
      <w:r w:rsidRPr="00C802D9">
        <w:rPr>
          <w:sz w:val="16"/>
        </w:rPr>
        <w:t xml:space="preserve">s.18 </w:t>
      </w:r>
      <w:r w:rsidRPr="00C802D9">
        <w:rPr>
          <w:rStyle w:val="Emphasis"/>
        </w:rPr>
        <w:t xml:space="preserve">Public </w:t>
      </w:r>
      <w:r w:rsidRPr="00F61C9C">
        <w:rPr>
          <w:rStyle w:val="Emphasis"/>
          <w:highlight w:val="green"/>
        </w:rPr>
        <w:t>regulation</w:t>
      </w:r>
      <w:r w:rsidRPr="00F61C9C">
        <w:rPr>
          <w:highlight w:val="green"/>
          <w:u w:val="single"/>
        </w:rPr>
        <w:t xml:space="preserve"> of</w:t>
      </w:r>
      <w:r w:rsidRPr="00646882">
        <w:rPr>
          <w:u w:val="single"/>
        </w:rPr>
        <w:t xml:space="preserve"> </w:t>
      </w:r>
      <w:r w:rsidRPr="00646882">
        <w:rPr>
          <w:rStyle w:val="Emphasis"/>
        </w:rPr>
        <w:t xml:space="preserve">class </w:t>
      </w:r>
      <w:r w:rsidRPr="00F61C9C">
        <w:rPr>
          <w:rStyle w:val="Emphasis"/>
          <w:highlight w:val="green"/>
        </w:rPr>
        <w:t>struggle</w:t>
      </w:r>
      <w:r w:rsidRPr="00F61C9C">
        <w:rPr>
          <w:highlight w:val="green"/>
          <w:u w:val="single"/>
        </w:rPr>
        <w:t xml:space="preserve"> through</w:t>
      </w:r>
      <w:r w:rsidRPr="00B551F1">
        <w:rPr>
          <w:u w:val="single"/>
        </w:rPr>
        <w:t xml:space="preserve"> </w:t>
      </w:r>
      <w:r w:rsidRPr="009A1FAF">
        <w:rPr>
          <w:rStyle w:val="Emphasis"/>
        </w:rPr>
        <w:t xml:space="preserve">collective </w:t>
      </w:r>
      <w:r w:rsidRPr="00F61C9C">
        <w:rPr>
          <w:rStyle w:val="Emphasis"/>
          <w:highlight w:val="green"/>
        </w:rPr>
        <w:t>bargaining</w:t>
      </w:r>
      <w:r w:rsidRPr="009A1FAF">
        <w:rPr>
          <w:rStyle w:val="Emphasis"/>
        </w:rPr>
        <w:t xml:space="preserve"> law</w:t>
      </w:r>
      <w:r w:rsidRPr="00B551F1">
        <w:rPr>
          <w:u w:val="single"/>
        </w:rPr>
        <w:t xml:space="preserve"> </w:t>
      </w:r>
      <w:r w:rsidRPr="00F61C9C">
        <w:rPr>
          <w:rStyle w:val="Emphasis"/>
          <w:highlight w:val="green"/>
        </w:rPr>
        <w:t>replicates</w:t>
      </w:r>
      <w:r w:rsidRPr="00C802D9">
        <w:rPr>
          <w:u w:val="single"/>
        </w:rPr>
        <w:t xml:space="preserve"> the </w:t>
      </w:r>
      <w:r w:rsidRPr="00C802D9">
        <w:rPr>
          <w:rStyle w:val="Emphasis"/>
        </w:rPr>
        <w:t>role</w:t>
      </w:r>
      <w:r w:rsidRPr="00C802D9">
        <w:rPr>
          <w:u w:val="single"/>
        </w:rPr>
        <w:t xml:space="preserve"> assigned to </w:t>
      </w:r>
      <w:r w:rsidRPr="00F61C9C">
        <w:rPr>
          <w:highlight w:val="green"/>
          <w:u w:val="single"/>
        </w:rPr>
        <w:t xml:space="preserve">the </w:t>
      </w:r>
      <w:r w:rsidRPr="00F61C9C">
        <w:rPr>
          <w:rStyle w:val="Emphasis"/>
          <w:highlight w:val="green"/>
        </w:rPr>
        <w:t>state</w:t>
      </w:r>
      <w:r w:rsidRPr="00B551F1">
        <w:rPr>
          <w:u w:val="single"/>
        </w:rPr>
        <w:t xml:space="preserve"> in the </w:t>
      </w:r>
      <w:r w:rsidRPr="009A1FAF">
        <w:rPr>
          <w:rStyle w:val="Emphasis"/>
        </w:rPr>
        <w:t>classics</w:t>
      </w:r>
      <w:r w:rsidRPr="00B551F1">
        <w:rPr>
          <w:u w:val="single"/>
        </w:rPr>
        <w:t xml:space="preserve"> of </w:t>
      </w:r>
      <w:r w:rsidRPr="009A1FAF">
        <w:rPr>
          <w:rStyle w:val="Emphasis"/>
        </w:rPr>
        <w:t>liberal political theory</w:t>
      </w:r>
      <w:r w:rsidRPr="00B551F1">
        <w:rPr>
          <w:u w:val="single"/>
        </w:rPr>
        <w:t xml:space="preserve">, namely </w:t>
      </w:r>
      <w:r w:rsidRPr="00F61C9C">
        <w:rPr>
          <w:highlight w:val="green"/>
          <w:u w:val="single"/>
        </w:rPr>
        <w:t xml:space="preserve">to </w:t>
      </w:r>
      <w:r w:rsidRPr="00F61C9C">
        <w:rPr>
          <w:rStyle w:val="Emphasis"/>
          <w:highlight w:val="green"/>
        </w:rPr>
        <w:t>manage</w:t>
      </w:r>
      <w:r w:rsidRPr="00F61EAD">
        <w:rPr>
          <w:u w:val="single"/>
        </w:rPr>
        <w:t xml:space="preserve"> and </w:t>
      </w:r>
      <w:r w:rsidRPr="00F61EAD">
        <w:rPr>
          <w:rStyle w:val="Emphasis"/>
        </w:rPr>
        <w:t>contain</w:t>
      </w:r>
      <w:r w:rsidRPr="00F61EAD">
        <w:rPr>
          <w:u w:val="single"/>
        </w:rPr>
        <w:t xml:space="preserve"> </w:t>
      </w:r>
      <w:r w:rsidRPr="00F61C9C">
        <w:rPr>
          <w:rStyle w:val="Emphasis"/>
          <w:highlight w:val="green"/>
        </w:rPr>
        <w:t>conflicts</w:t>
      </w:r>
      <w:r w:rsidRPr="00B551F1">
        <w:rPr>
          <w:u w:val="single"/>
        </w:rPr>
        <w:t xml:space="preserve"> said to inhere </w:t>
      </w:r>
      <w:r w:rsidRPr="00F61C9C">
        <w:rPr>
          <w:highlight w:val="green"/>
          <w:u w:val="single"/>
        </w:rPr>
        <w:t>in</w:t>
      </w:r>
      <w:r w:rsidRPr="00B551F1">
        <w:rPr>
          <w:u w:val="single"/>
        </w:rPr>
        <w:t xml:space="preserve"> the </w:t>
      </w:r>
      <w:r w:rsidRPr="00AF0C84">
        <w:rPr>
          <w:rStyle w:val="Emphasis"/>
        </w:rPr>
        <w:t>sphere</w:t>
      </w:r>
      <w:r w:rsidRPr="00B551F1">
        <w:rPr>
          <w:u w:val="single"/>
        </w:rPr>
        <w:t xml:space="preserve"> of </w:t>
      </w:r>
      <w:r w:rsidRPr="00AF0C84">
        <w:rPr>
          <w:rStyle w:val="Emphasis"/>
        </w:rPr>
        <w:t>social</w:t>
      </w:r>
      <w:r w:rsidRPr="00B551F1">
        <w:rPr>
          <w:u w:val="single"/>
        </w:rPr>
        <w:t xml:space="preserve"> and </w:t>
      </w:r>
      <w:r w:rsidRPr="00AF0C84">
        <w:rPr>
          <w:rStyle w:val="Emphasis"/>
        </w:rPr>
        <w:t>economic activity</w:t>
      </w:r>
      <w:r w:rsidRPr="00B551F1">
        <w:rPr>
          <w:u w:val="single"/>
        </w:rPr>
        <w:t xml:space="preserve"> (</w:t>
      </w:r>
      <w:r w:rsidRPr="00F61C9C">
        <w:rPr>
          <w:rStyle w:val="Emphasis"/>
          <w:highlight w:val="green"/>
        </w:rPr>
        <w:t>"civil society"</w:t>
      </w:r>
      <w:r w:rsidRPr="00B551F1">
        <w:rPr>
          <w:u w:val="single"/>
        </w:rPr>
        <w:t xml:space="preserve">). The philosophy of </w:t>
      </w:r>
      <w:r w:rsidRPr="00AF0C84">
        <w:rPr>
          <w:rStyle w:val="Emphasis"/>
        </w:rPr>
        <w:t xml:space="preserve">collective </w:t>
      </w:r>
      <w:r w:rsidRPr="00F61C9C">
        <w:rPr>
          <w:rStyle w:val="Emphasis"/>
        </w:rPr>
        <w:t>bargaining</w:t>
      </w:r>
      <w:r w:rsidRPr="00AF0C84">
        <w:rPr>
          <w:rStyle w:val="Emphasis"/>
        </w:rPr>
        <w:t xml:space="preserve"> law</w:t>
      </w:r>
      <w:r w:rsidRPr="00B120D0">
        <w:rPr>
          <w:sz w:val="16"/>
        </w:rPr>
        <w:t xml:space="preserve">, elaborated since the 1930's </w:t>
      </w:r>
      <w:r w:rsidRPr="00B551F1">
        <w:rPr>
          <w:u w:val="single"/>
        </w:rPr>
        <w:t xml:space="preserve">in doctrine, law review commentary and management literature, is an </w:t>
      </w:r>
      <w:r w:rsidRPr="00AF0C84">
        <w:rPr>
          <w:rStyle w:val="Emphasis"/>
        </w:rPr>
        <w:t>important effort</w:t>
      </w:r>
      <w:r w:rsidRPr="00B551F1">
        <w:rPr>
          <w:u w:val="single"/>
        </w:rPr>
        <w:t xml:space="preserve"> to </w:t>
      </w:r>
      <w:r w:rsidRPr="00AF0C84">
        <w:rPr>
          <w:rStyle w:val="Emphasis"/>
        </w:rPr>
        <w:t>c</w:t>
      </w:r>
      <w:r w:rsidRPr="00F61EAD">
        <w:rPr>
          <w:rStyle w:val="Emphasis"/>
        </w:rPr>
        <w:t>onceptualize</w:t>
      </w:r>
      <w:r w:rsidRPr="00F61EAD">
        <w:rPr>
          <w:u w:val="single"/>
        </w:rPr>
        <w:t xml:space="preserve">, </w:t>
      </w:r>
      <w:r w:rsidRPr="00F61EAD">
        <w:rPr>
          <w:rStyle w:val="Emphasis"/>
        </w:rPr>
        <w:t>justify</w:t>
      </w:r>
      <w:r w:rsidRPr="00F61EAD">
        <w:rPr>
          <w:u w:val="single"/>
        </w:rPr>
        <w:t xml:space="preserve"> and </w:t>
      </w:r>
      <w:r w:rsidRPr="00F61EAD">
        <w:rPr>
          <w:rStyle w:val="Emphasis"/>
        </w:rPr>
        <w:t>legitimate</w:t>
      </w:r>
      <w:r w:rsidRPr="00F61EAD">
        <w:rPr>
          <w:u w:val="single"/>
        </w:rPr>
        <w:t xml:space="preserve"> the </w:t>
      </w:r>
      <w:r w:rsidRPr="00F61EAD">
        <w:rPr>
          <w:rStyle w:val="Emphasis"/>
        </w:rPr>
        <w:t>modern</w:t>
      </w:r>
      <w:r w:rsidRPr="00F61EAD">
        <w:rPr>
          <w:u w:val="single"/>
        </w:rPr>
        <w:t xml:space="preserve">, </w:t>
      </w:r>
      <w:r w:rsidRPr="00F61EAD">
        <w:rPr>
          <w:rStyle w:val="Emphasis"/>
        </w:rPr>
        <w:t>regulatory state</w:t>
      </w:r>
      <w:r w:rsidRPr="00F61EAD">
        <w:rPr>
          <w:u w:val="single"/>
        </w:rPr>
        <w:t xml:space="preserve"> in the period of </w:t>
      </w:r>
      <w:r w:rsidRPr="00F61EAD">
        <w:rPr>
          <w:rStyle w:val="Emphasis"/>
        </w:rPr>
        <w:t>advanced industrial capitalism.</w:t>
      </w:r>
      <w:r w:rsidRPr="00F61EAD">
        <w:rPr>
          <w:sz w:val="16"/>
        </w:rPr>
        <w:t xml:space="preserve"> As such </w:t>
      </w:r>
      <w:r w:rsidRPr="00F61EAD">
        <w:rPr>
          <w:u w:val="single"/>
        </w:rPr>
        <w:t xml:space="preserve">it is a </w:t>
      </w:r>
      <w:r w:rsidRPr="00F61EAD">
        <w:rPr>
          <w:rStyle w:val="Emphasis"/>
        </w:rPr>
        <w:t>premier mode</w:t>
      </w:r>
      <w:r w:rsidRPr="00F61EAD">
        <w:rPr>
          <w:u w:val="single"/>
        </w:rPr>
        <w:t xml:space="preserve"> of </w:t>
      </w:r>
      <w:r w:rsidRPr="00F61EAD">
        <w:rPr>
          <w:rStyle w:val="Emphasis"/>
        </w:rPr>
        <w:t>elite ideological practice</w:t>
      </w:r>
      <w:r w:rsidRPr="00F61EAD">
        <w:rPr>
          <w:u w:val="single"/>
        </w:rPr>
        <w:t xml:space="preserve"> and an</w:t>
      </w:r>
      <w:r w:rsidRPr="00B551F1">
        <w:rPr>
          <w:u w:val="single"/>
        </w:rPr>
        <w:t xml:space="preserve"> </w:t>
      </w:r>
      <w:r w:rsidRPr="00AF0C84">
        <w:rPr>
          <w:rStyle w:val="Emphasis"/>
        </w:rPr>
        <w:t>enduring contribution</w:t>
      </w:r>
      <w:r w:rsidRPr="00B551F1">
        <w:rPr>
          <w:u w:val="single"/>
        </w:rPr>
        <w:t xml:space="preserve"> not just to law but to </w:t>
      </w:r>
      <w:r w:rsidRPr="00AF0C84">
        <w:rPr>
          <w:rStyle w:val="Emphasis"/>
        </w:rPr>
        <w:t>liberal political theory</w:t>
      </w:r>
      <w:r w:rsidRPr="00B551F1">
        <w:rPr>
          <w:u w:val="single"/>
        </w:rPr>
        <w:t xml:space="preserve"> generally.</w:t>
      </w:r>
      <w:r w:rsidRPr="00B120D0">
        <w:rPr>
          <w:sz w:val="16"/>
        </w:rPr>
        <w:t>19 It is this fact which opens the greatest promise to critical labor jurisprudence, affording us the opportunity to make a contribution to political theory as well as to historiography and doctrinal analysis.</w:t>
      </w:r>
      <w:r w:rsidRPr="000D3D59">
        <w:rPr>
          <w:sz w:val="12"/>
        </w:rPr>
        <w:t>¶</w:t>
      </w:r>
      <w:r w:rsidRPr="00401351">
        <w:rPr>
          <w:sz w:val="12"/>
          <w:u w:val="single"/>
        </w:rPr>
        <w:t xml:space="preserve"> </w:t>
      </w:r>
      <w:r w:rsidRPr="00B120D0">
        <w:rPr>
          <w:sz w:val="16"/>
        </w:rPr>
        <w:t>II. The Political Theory of Collective Bargaining Law</w:t>
      </w:r>
      <w:r w:rsidRPr="000D3D59">
        <w:rPr>
          <w:sz w:val="12"/>
        </w:rPr>
        <w:t>¶</w:t>
      </w:r>
      <w:r w:rsidRPr="00B120D0">
        <w:rPr>
          <w:sz w:val="16"/>
        </w:rPr>
        <w:t xml:space="preserve"> The affinity of collective bargaining law to political theory is underscored by the preeminence in the former of the legislative metaphor.20 The analogy of collective bargaining to legislation directly invokes the image of the political process. An early but critical judicial expression of the legislative analogy appears in the great 1944 civil rights case of Steele v. Louisville &amp; Nashville R.R. Co.21 The analogy became a pervasive explanatory paradigm by the time of the Supreme Court's 1960's decisions in the Steelworkers' Trilogy22 and Vaca v. Sipes 23 As Justice Douglas wrote in the Trilogy:</w:t>
      </w:r>
      <w:r w:rsidRPr="000D3D59">
        <w:rPr>
          <w:sz w:val="12"/>
        </w:rPr>
        <w:t>¶</w:t>
      </w:r>
      <w:r w:rsidRPr="00B120D0">
        <w:rPr>
          <w:sz w:val="16"/>
        </w:rPr>
        <w:t xml:space="preserve"> The collective bargaining agreement states the rights and duties of the parties. It is more than a contract; it is a generalized code to govern a myriad of cases which the draftsmen cannot wholly anticipate .... The collective agreement. . . calls into being a new common law—the common law of a particular industry or of a particular plant. . . . A collective bargaining agreement is an effort to erect a system of industrial self-government.24</w:t>
      </w:r>
      <w:r w:rsidRPr="000D3D59">
        <w:rPr>
          <w:sz w:val="12"/>
        </w:rPr>
        <w:t>¶</w:t>
      </w:r>
      <w:r w:rsidRPr="00B120D0">
        <w:rPr>
          <w:sz w:val="16"/>
        </w:rPr>
        <w:t xml:space="preserve"> The strategy of analogizing the collective bargaining process to a lawmaking function enables its theoreticians to respond to several of the challenges posed to liberal political theory by the emergence of a highly interventionist state and of a heavily regulated economy in the period of advanced c</w:t>
      </w:r>
      <w:r w:rsidRPr="00852C9E">
        <w:rPr>
          <w:sz w:val="16"/>
        </w:rPr>
        <w:t xml:space="preserve">apitalism.25 First, </w:t>
      </w:r>
      <w:r w:rsidRPr="00852C9E">
        <w:rPr>
          <w:u w:val="single"/>
        </w:rPr>
        <w:t xml:space="preserve">the </w:t>
      </w:r>
      <w:r w:rsidRPr="00852C9E">
        <w:rPr>
          <w:rStyle w:val="Emphasis"/>
        </w:rPr>
        <w:t>legislative analogy</w:t>
      </w:r>
      <w:r w:rsidRPr="00852C9E">
        <w:rPr>
          <w:u w:val="single"/>
        </w:rPr>
        <w:t xml:space="preserve"> seeks</w:t>
      </w:r>
      <w:r w:rsidRPr="00B551F1">
        <w:rPr>
          <w:u w:val="single"/>
        </w:rPr>
        <w:t xml:space="preserve"> to </w:t>
      </w:r>
      <w:r w:rsidRPr="00F61C9C">
        <w:rPr>
          <w:rStyle w:val="Emphasis"/>
          <w:highlight w:val="green"/>
        </w:rPr>
        <w:t>induce</w:t>
      </w:r>
      <w:r w:rsidRPr="00F61C9C">
        <w:rPr>
          <w:highlight w:val="green"/>
          <w:u w:val="single"/>
        </w:rPr>
        <w:t xml:space="preserve"> </w:t>
      </w:r>
      <w:r w:rsidRPr="00F61C9C">
        <w:rPr>
          <w:rStyle w:val="Emphasis"/>
          <w:highlight w:val="green"/>
        </w:rPr>
        <w:t>worker consent</w:t>
      </w:r>
      <w:r w:rsidRPr="00F61C9C">
        <w:rPr>
          <w:highlight w:val="green"/>
          <w:u w:val="single"/>
        </w:rPr>
        <w:t xml:space="preserve"> to</w:t>
      </w:r>
      <w:r w:rsidRPr="00852C9E">
        <w:rPr>
          <w:u w:val="single"/>
        </w:rPr>
        <w:t xml:space="preserve"> the </w:t>
      </w:r>
      <w:r w:rsidRPr="00F61C9C">
        <w:rPr>
          <w:rStyle w:val="Emphasis"/>
          <w:highlight w:val="green"/>
        </w:rPr>
        <w:t>authoritarian</w:t>
      </w:r>
      <w:r w:rsidRPr="00EE7DA7">
        <w:rPr>
          <w:rStyle w:val="Emphasis"/>
        </w:rPr>
        <w:t xml:space="preserve"> </w:t>
      </w:r>
      <w:r w:rsidRPr="00852C9E">
        <w:rPr>
          <w:rStyle w:val="Emphasis"/>
        </w:rPr>
        <w:t>character</w:t>
      </w:r>
      <w:r w:rsidRPr="00852C9E">
        <w:rPr>
          <w:u w:val="single"/>
        </w:rPr>
        <w:t xml:space="preserve"> of the </w:t>
      </w:r>
      <w:r w:rsidRPr="00852C9E">
        <w:rPr>
          <w:rStyle w:val="Emphasis"/>
        </w:rPr>
        <w:t>moder</w:t>
      </w:r>
      <w:r w:rsidRPr="00521D4C">
        <w:rPr>
          <w:rStyle w:val="Emphasis"/>
        </w:rPr>
        <w:t xml:space="preserve">n </w:t>
      </w:r>
      <w:r w:rsidRPr="00F61C9C">
        <w:rPr>
          <w:rStyle w:val="Emphasis"/>
          <w:highlight w:val="green"/>
        </w:rPr>
        <w:t>enterprise</w:t>
      </w:r>
      <w:r w:rsidRPr="00F61C9C">
        <w:rPr>
          <w:highlight w:val="green"/>
          <w:u w:val="single"/>
        </w:rPr>
        <w:t xml:space="preserve"> and</w:t>
      </w:r>
      <w:r w:rsidRPr="00B551F1">
        <w:rPr>
          <w:u w:val="single"/>
        </w:rPr>
        <w:t xml:space="preserve"> to </w:t>
      </w:r>
      <w:r w:rsidRPr="00852C9E">
        <w:rPr>
          <w:u w:val="single"/>
        </w:rPr>
        <w:t xml:space="preserve">the </w:t>
      </w:r>
      <w:r w:rsidRPr="00852C9E">
        <w:rPr>
          <w:rStyle w:val="Emphasis"/>
        </w:rPr>
        <w:t>prerogative</w:t>
      </w:r>
      <w:r w:rsidRPr="00852C9E">
        <w:rPr>
          <w:u w:val="single"/>
        </w:rPr>
        <w:t xml:space="preserve"> of </w:t>
      </w:r>
      <w:r w:rsidRPr="00F61C9C">
        <w:rPr>
          <w:rStyle w:val="Emphasis"/>
          <w:highlight w:val="green"/>
        </w:rPr>
        <w:t>private capital</w:t>
      </w:r>
      <w:r w:rsidRPr="00852C9E">
        <w:rPr>
          <w:u w:val="single"/>
        </w:rPr>
        <w:t xml:space="preserve"> to </w:t>
      </w:r>
      <w:r w:rsidRPr="00F61C9C">
        <w:rPr>
          <w:rStyle w:val="Emphasis"/>
          <w:highlight w:val="green"/>
        </w:rPr>
        <w:t>control</w:t>
      </w:r>
      <w:r w:rsidRPr="00521D4C">
        <w:rPr>
          <w:u w:val="single"/>
        </w:rPr>
        <w:t xml:space="preserve"> the </w:t>
      </w:r>
      <w:r w:rsidRPr="00F61C9C">
        <w:rPr>
          <w:rStyle w:val="Emphasis"/>
          <w:highlight w:val="green"/>
        </w:rPr>
        <w:t>production</w:t>
      </w:r>
      <w:r w:rsidRPr="00521D4C">
        <w:rPr>
          <w:rStyle w:val="Emphasis"/>
        </w:rPr>
        <w:t xml:space="preserve"> process</w:t>
      </w:r>
      <w:r w:rsidRPr="00521D4C">
        <w:rPr>
          <w:u w:val="single"/>
        </w:rPr>
        <w:t xml:space="preserve"> and</w:t>
      </w:r>
      <w:r w:rsidRPr="00B551F1">
        <w:rPr>
          <w:u w:val="single"/>
        </w:rPr>
        <w:t xml:space="preserve"> </w:t>
      </w:r>
      <w:r w:rsidRPr="009F5F42">
        <w:rPr>
          <w:rStyle w:val="Emphasis"/>
        </w:rPr>
        <w:t>dispose</w:t>
      </w:r>
      <w:r w:rsidRPr="00B551F1">
        <w:rPr>
          <w:u w:val="single"/>
        </w:rPr>
        <w:t xml:space="preserve"> of the </w:t>
      </w:r>
      <w:r w:rsidRPr="009F5F42">
        <w:rPr>
          <w:rStyle w:val="Emphasis"/>
        </w:rPr>
        <w:t>products</w:t>
      </w:r>
      <w:r w:rsidRPr="00B551F1">
        <w:rPr>
          <w:u w:val="single"/>
        </w:rPr>
        <w:t xml:space="preserve"> of </w:t>
      </w:r>
      <w:r w:rsidRPr="009F5F42">
        <w:rPr>
          <w:rStyle w:val="Emphasis"/>
        </w:rPr>
        <w:t>labor.</w:t>
      </w:r>
      <w:r w:rsidRPr="00B551F1">
        <w:rPr>
          <w:u w:val="single"/>
        </w:rPr>
        <w:t xml:space="preserve"> Second, as we shall see, conceivi</w:t>
      </w:r>
      <w:r w:rsidRPr="00852C9E">
        <w:rPr>
          <w:u w:val="single"/>
        </w:rPr>
        <w:t xml:space="preserve">ng of </w:t>
      </w:r>
      <w:r w:rsidRPr="00852C9E">
        <w:rPr>
          <w:rStyle w:val="Emphasis"/>
        </w:rPr>
        <w:t xml:space="preserve">collective </w:t>
      </w:r>
      <w:r w:rsidRPr="00F61C9C">
        <w:rPr>
          <w:rStyle w:val="Emphasis"/>
          <w:highlight w:val="green"/>
        </w:rPr>
        <w:t>bargaining</w:t>
      </w:r>
      <w:r w:rsidRPr="00852C9E">
        <w:rPr>
          <w:u w:val="single"/>
        </w:rPr>
        <w:t xml:space="preserve"> as a type of </w:t>
      </w:r>
      <w:r w:rsidRPr="00852C9E">
        <w:rPr>
          <w:rStyle w:val="Emphasis"/>
        </w:rPr>
        <w:t>legislative process</w:t>
      </w:r>
      <w:r w:rsidRPr="00852C9E">
        <w:rPr>
          <w:u w:val="single"/>
        </w:rPr>
        <w:t xml:space="preserve"> </w:t>
      </w:r>
      <w:r w:rsidRPr="00F61C9C">
        <w:rPr>
          <w:rStyle w:val="Emphasis"/>
          <w:highlight w:val="green"/>
        </w:rPr>
        <w:t>provides</w:t>
      </w:r>
      <w:r w:rsidRPr="00852C9E">
        <w:rPr>
          <w:u w:val="single"/>
        </w:rPr>
        <w:t xml:space="preserve"> a </w:t>
      </w:r>
      <w:r w:rsidRPr="00852C9E">
        <w:rPr>
          <w:rStyle w:val="Emphasis"/>
        </w:rPr>
        <w:t>basis</w:t>
      </w:r>
      <w:r w:rsidRPr="00852C9E">
        <w:rPr>
          <w:u w:val="single"/>
        </w:rPr>
        <w:t xml:space="preserve"> for </w:t>
      </w:r>
      <w:r w:rsidRPr="00852C9E">
        <w:rPr>
          <w:rStyle w:val="Emphasis"/>
        </w:rPr>
        <w:t>claiming</w:t>
      </w:r>
      <w:r w:rsidRPr="00852C9E">
        <w:rPr>
          <w:u w:val="single"/>
        </w:rPr>
        <w:t xml:space="preserve"> that ther</w:t>
      </w:r>
      <w:r w:rsidRPr="00B551F1">
        <w:rPr>
          <w:u w:val="single"/>
        </w:rPr>
        <w:t xml:space="preserve">e is a </w:t>
      </w:r>
      <w:r w:rsidRPr="00F917A5">
        <w:rPr>
          <w:rStyle w:val="Emphasis"/>
          <w:highlight w:val="green"/>
        </w:rPr>
        <w:t>universal</w:t>
      </w:r>
      <w:r w:rsidRPr="00852C9E">
        <w:rPr>
          <w:rStyle w:val="Emphasis"/>
        </w:rPr>
        <w:t xml:space="preserve">ly shared social </w:t>
      </w:r>
      <w:r w:rsidRPr="00F917A5">
        <w:rPr>
          <w:rStyle w:val="Emphasis"/>
          <w:highlight w:val="green"/>
        </w:rPr>
        <w:t>interest</w:t>
      </w:r>
      <w:r w:rsidRPr="00F917A5">
        <w:rPr>
          <w:highlight w:val="green"/>
          <w:u w:val="single"/>
        </w:rPr>
        <w:t xml:space="preserve"> in</w:t>
      </w:r>
      <w:r w:rsidRPr="00B551F1">
        <w:rPr>
          <w:u w:val="single"/>
        </w:rPr>
        <w:t xml:space="preserve"> the use of</w:t>
      </w:r>
      <w:r>
        <w:rPr>
          <w:u w:val="single"/>
        </w:rPr>
        <w:t xml:space="preserve"> </w:t>
      </w:r>
      <w:r w:rsidRPr="009F5F42">
        <w:rPr>
          <w:rStyle w:val="Emphasis"/>
        </w:rPr>
        <w:t xml:space="preserve">certain </w:t>
      </w:r>
      <w:r w:rsidRPr="00F917A5">
        <w:rPr>
          <w:rStyle w:val="Emphasis"/>
          <w:highlight w:val="green"/>
        </w:rPr>
        <w:t>technocrat</w:t>
      </w:r>
      <w:r w:rsidRPr="005C3C1C">
        <w:rPr>
          <w:rStyle w:val="Emphasis"/>
        </w:rPr>
        <w:t xml:space="preserve">ic </w:t>
      </w:r>
      <w:r w:rsidRPr="00F917A5">
        <w:rPr>
          <w:rStyle w:val="Emphasis"/>
          <w:highlight w:val="green"/>
        </w:rPr>
        <w:t>methods</w:t>
      </w:r>
      <w:r w:rsidRPr="00B120D0">
        <w:rPr>
          <w:sz w:val="16"/>
        </w:rPr>
        <w:t>26</w:t>
      </w:r>
      <w:r w:rsidRPr="00B551F1">
        <w:rPr>
          <w:u w:val="single"/>
        </w:rPr>
        <w:t xml:space="preserve">—notably </w:t>
      </w:r>
      <w:r w:rsidRPr="009F5F42">
        <w:rPr>
          <w:rStyle w:val="Emphasis"/>
        </w:rPr>
        <w:t>grievance arbit</w:t>
      </w:r>
      <w:r w:rsidRPr="0000016A">
        <w:rPr>
          <w:rStyle w:val="Emphasis"/>
        </w:rPr>
        <w:t>ration</w:t>
      </w:r>
      <w:r w:rsidRPr="0000016A">
        <w:rPr>
          <w:u w:val="single"/>
        </w:rPr>
        <w:t xml:space="preserve">—for </w:t>
      </w:r>
      <w:r w:rsidRPr="0000016A">
        <w:rPr>
          <w:rStyle w:val="Emphasis"/>
        </w:rPr>
        <w:t>resolving</w:t>
      </w:r>
      <w:r w:rsidRPr="0000016A">
        <w:rPr>
          <w:u w:val="single"/>
        </w:rPr>
        <w:t xml:space="preserve"> </w:t>
      </w:r>
      <w:r w:rsidRPr="0000016A">
        <w:rPr>
          <w:rStyle w:val="Emphasis"/>
        </w:rPr>
        <w:t>economic conflicts.</w:t>
      </w:r>
      <w:r w:rsidRPr="0000016A">
        <w:rPr>
          <w:u w:val="single"/>
        </w:rPr>
        <w:t xml:space="preserve"> </w:t>
      </w:r>
      <w:r w:rsidRPr="00050B49">
        <w:rPr>
          <w:u w:val="single"/>
        </w:rPr>
        <w:t xml:space="preserve">Third, this </w:t>
      </w:r>
      <w:r w:rsidRPr="00050B49">
        <w:rPr>
          <w:rStyle w:val="Emphasis"/>
        </w:rPr>
        <w:t>argument</w:t>
      </w:r>
      <w:r w:rsidRPr="00050B49">
        <w:rPr>
          <w:u w:val="single"/>
        </w:rPr>
        <w:t xml:space="preserve"> is in turn </w:t>
      </w:r>
      <w:r w:rsidRPr="00050B49">
        <w:rPr>
          <w:rStyle w:val="Emphasis"/>
        </w:rPr>
        <w:t>used</w:t>
      </w:r>
      <w:r w:rsidRPr="00050B49">
        <w:rPr>
          <w:u w:val="single"/>
        </w:rPr>
        <w:t xml:space="preserve"> to </w:t>
      </w:r>
      <w:r w:rsidRPr="00050B49">
        <w:rPr>
          <w:rStyle w:val="Emphasis"/>
        </w:rPr>
        <w:t>vindicate</w:t>
      </w:r>
      <w:r w:rsidRPr="00050B49">
        <w:rPr>
          <w:u w:val="single"/>
        </w:rPr>
        <w:t xml:space="preserve"> an </w:t>
      </w:r>
      <w:r w:rsidRPr="00050B49">
        <w:rPr>
          <w:rStyle w:val="Emphasis"/>
        </w:rPr>
        <w:t>active governmental role</w:t>
      </w:r>
      <w:r w:rsidRPr="00050B49">
        <w:rPr>
          <w:u w:val="single"/>
        </w:rPr>
        <w:t xml:space="preserve"> in </w:t>
      </w:r>
      <w:r w:rsidRPr="00050B49">
        <w:rPr>
          <w:rStyle w:val="Emphasis"/>
        </w:rPr>
        <w:t>regulating</w:t>
      </w:r>
      <w:r w:rsidRPr="00050B49">
        <w:rPr>
          <w:u w:val="single"/>
        </w:rPr>
        <w:t xml:space="preserve"> </w:t>
      </w:r>
      <w:r w:rsidRPr="00050B49">
        <w:rPr>
          <w:rStyle w:val="Emphasis"/>
        </w:rPr>
        <w:t>economic behavior</w:t>
      </w:r>
      <w:r w:rsidRPr="00050B49">
        <w:rPr>
          <w:u w:val="single"/>
        </w:rPr>
        <w:t xml:space="preserve"> of </w:t>
      </w:r>
      <w:r w:rsidRPr="00050B49">
        <w:rPr>
          <w:rStyle w:val="Emphasis"/>
        </w:rPr>
        <w:t>societal consequence</w:t>
      </w:r>
      <w:r w:rsidRPr="00050B49">
        <w:rPr>
          <w:u w:val="single"/>
        </w:rPr>
        <w:t xml:space="preserve"> while at the same time </w:t>
      </w:r>
      <w:r w:rsidRPr="00050B49">
        <w:rPr>
          <w:rStyle w:val="Emphasis"/>
        </w:rPr>
        <w:t>theoretically maintaining</w:t>
      </w:r>
      <w:r w:rsidRPr="00050B49">
        <w:rPr>
          <w:u w:val="single"/>
        </w:rPr>
        <w:t xml:space="preserve"> the </w:t>
      </w:r>
      <w:r w:rsidRPr="00050B49">
        <w:rPr>
          <w:rStyle w:val="Emphasis"/>
        </w:rPr>
        <w:t>"private" character</w:t>
      </w:r>
      <w:r w:rsidRPr="00050B49">
        <w:rPr>
          <w:u w:val="single"/>
        </w:rPr>
        <w:t xml:space="preserve"> of </w:t>
      </w:r>
      <w:r w:rsidRPr="00050B49">
        <w:rPr>
          <w:rStyle w:val="Emphasis"/>
        </w:rPr>
        <w:t>industrial decision making.</w:t>
      </w:r>
      <w:r w:rsidRPr="00050B49">
        <w:rPr>
          <w:sz w:val="16"/>
        </w:rPr>
        <w:t xml:space="preserve"> The particular role carved out for government under </w:t>
      </w:r>
      <w:r w:rsidRPr="00050B49">
        <w:rPr>
          <w:u w:val="single"/>
        </w:rPr>
        <w:t xml:space="preserve">this interpretation of the </w:t>
      </w:r>
      <w:r w:rsidRPr="00050B49">
        <w:rPr>
          <w:rStyle w:val="Emphasis"/>
        </w:rPr>
        <w:t>collective bargaining laws</w:t>
      </w:r>
      <w:r w:rsidRPr="00050B49">
        <w:rPr>
          <w:u w:val="single"/>
        </w:rPr>
        <w:t xml:space="preserve"> is one that </w:t>
      </w:r>
      <w:r w:rsidRPr="00050B49">
        <w:rPr>
          <w:rStyle w:val="Emphasis"/>
        </w:rPr>
        <w:t>institutionalizes</w:t>
      </w:r>
      <w:r w:rsidRPr="00050B49">
        <w:rPr>
          <w:u w:val="single"/>
        </w:rPr>
        <w:t xml:space="preserve"> and </w:t>
      </w:r>
      <w:r w:rsidRPr="00050B49">
        <w:rPr>
          <w:rStyle w:val="Emphasis"/>
        </w:rPr>
        <w:t>dampens</w:t>
      </w:r>
      <w:r w:rsidRPr="00050B49">
        <w:rPr>
          <w:u w:val="single"/>
        </w:rPr>
        <w:t xml:space="preserve"> </w:t>
      </w:r>
      <w:r w:rsidRPr="00050B49">
        <w:rPr>
          <w:rStyle w:val="Emphasis"/>
        </w:rPr>
        <w:t>class conflict.</w:t>
      </w:r>
      <w:r w:rsidRPr="00050B49">
        <w:rPr>
          <w:sz w:val="12"/>
        </w:rPr>
        <w:t>¶</w:t>
      </w:r>
      <w:r w:rsidRPr="00050B49">
        <w:rPr>
          <w:sz w:val="16"/>
        </w:rPr>
        <w:t xml:space="preserve"> The legislative analogy appeals directly to the democratic aspirations27 embodied in the Wagner Act.28 By invoking the democratic image of parliamentarism, </w:t>
      </w:r>
      <w:r w:rsidRPr="00050B49">
        <w:rPr>
          <w:u w:val="single"/>
        </w:rPr>
        <w:t xml:space="preserve">the </w:t>
      </w:r>
      <w:r w:rsidRPr="00050B49">
        <w:rPr>
          <w:rStyle w:val="Emphasis"/>
        </w:rPr>
        <w:t>analogy</w:t>
      </w:r>
      <w:r w:rsidRPr="00050B49">
        <w:rPr>
          <w:u w:val="single"/>
        </w:rPr>
        <w:t xml:space="preserve"> </w:t>
      </w:r>
      <w:r w:rsidRPr="00050B49">
        <w:rPr>
          <w:rStyle w:val="Emphasis"/>
        </w:rPr>
        <w:t>elicits</w:t>
      </w:r>
      <w:r w:rsidRPr="00050B49">
        <w:rPr>
          <w:u w:val="single"/>
        </w:rPr>
        <w:t xml:space="preserve"> </w:t>
      </w:r>
      <w:r w:rsidRPr="00050B49">
        <w:rPr>
          <w:rStyle w:val="Emphasis"/>
        </w:rPr>
        <w:t>worker consent</w:t>
      </w:r>
      <w:r w:rsidRPr="00050B49">
        <w:rPr>
          <w:u w:val="single"/>
        </w:rPr>
        <w:t xml:space="preserve"> to the </w:t>
      </w:r>
      <w:r w:rsidRPr="00050B49">
        <w:rPr>
          <w:rStyle w:val="Emphasis"/>
        </w:rPr>
        <w:t>hierarchical</w:t>
      </w:r>
      <w:r w:rsidRPr="00050B49">
        <w:rPr>
          <w:u w:val="single"/>
        </w:rPr>
        <w:t xml:space="preserve"> and </w:t>
      </w:r>
      <w:r w:rsidRPr="00050B49">
        <w:rPr>
          <w:rStyle w:val="Emphasis"/>
        </w:rPr>
        <w:t>authoritarian character</w:t>
      </w:r>
      <w:r w:rsidRPr="00050B49">
        <w:rPr>
          <w:u w:val="single"/>
        </w:rPr>
        <w:t xml:space="preserve"> of the </w:t>
      </w:r>
      <w:r w:rsidRPr="00050B49">
        <w:rPr>
          <w:rStyle w:val="Emphasis"/>
        </w:rPr>
        <w:t>workplace.</w:t>
      </w:r>
      <w:r w:rsidRPr="00050B49">
        <w:rPr>
          <w:sz w:val="16"/>
        </w:rPr>
        <w:t xml:space="preserve">29 </w:t>
      </w:r>
      <w:r w:rsidRPr="00050B49">
        <w:rPr>
          <w:u w:val="single"/>
        </w:rPr>
        <w:t xml:space="preserve">The </w:t>
      </w:r>
      <w:r w:rsidRPr="00050B49">
        <w:rPr>
          <w:rStyle w:val="Emphasis"/>
        </w:rPr>
        <w:t>analogy</w:t>
      </w:r>
      <w:r w:rsidRPr="00050B49">
        <w:rPr>
          <w:u w:val="single"/>
        </w:rPr>
        <w:t xml:space="preserve"> </w:t>
      </w:r>
      <w:r w:rsidRPr="00050B49">
        <w:rPr>
          <w:rStyle w:val="Emphasis"/>
        </w:rPr>
        <w:t>promises</w:t>
      </w:r>
      <w:r w:rsidRPr="00050B49">
        <w:rPr>
          <w:u w:val="single"/>
        </w:rPr>
        <w:t xml:space="preserve"> a </w:t>
      </w:r>
      <w:r w:rsidRPr="00050B49">
        <w:rPr>
          <w:rStyle w:val="Emphasis"/>
        </w:rPr>
        <w:t>modicum</w:t>
      </w:r>
      <w:r w:rsidRPr="00050B49">
        <w:rPr>
          <w:u w:val="single"/>
        </w:rPr>
        <w:t xml:space="preserve"> of </w:t>
      </w:r>
      <w:r w:rsidRPr="00050B49">
        <w:rPr>
          <w:rStyle w:val="Emphasis"/>
        </w:rPr>
        <w:t>democratic participation</w:t>
      </w:r>
      <w:r w:rsidRPr="00050B49">
        <w:rPr>
          <w:u w:val="single"/>
        </w:rPr>
        <w:t xml:space="preserve"> to </w:t>
      </w:r>
      <w:r w:rsidRPr="00050B49">
        <w:rPr>
          <w:rStyle w:val="Emphasis"/>
        </w:rPr>
        <w:t>encourage</w:t>
      </w:r>
      <w:r w:rsidRPr="00050B49">
        <w:rPr>
          <w:u w:val="single"/>
        </w:rPr>
        <w:t xml:space="preserve"> </w:t>
      </w:r>
      <w:r w:rsidRPr="00050B49">
        <w:rPr>
          <w:rStyle w:val="Emphasis"/>
        </w:rPr>
        <w:t>worker acceptance</w:t>
      </w:r>
      <w:r w:rsidRPr="00050B49">
        <w:rPr>
          <w:u w:val="single"/>
        </w:rPr>
        <w:t xml:space="preserve"> of the supposedly "</w:t>
      </w:r>
      <w:r w:rsidRPr="00050B49">
        <w:rPr>
          <w:rStyle w:val="Emphasis"/>
        </w:rPr>
        <w:t>inevitable</w:t>
      </w:r>
      <w:r w:rsidRPr="00050B49">
        <w:rPr>
          <w:u w:val="single"/>
        </w:rPr>
        <w:t xml:space="preserve"> and </w:t>
      </w:r>
      <w:r w:rsidRPr="00050B49">
        <w:rPr>
          <w:rStyle w:val="Emphasis"/>
        </w:rPr>
        <w:t>eternal separation</w:t>
      </w:r>
      <w:r w:rsidRPr="00050B49">
        <w:rPr>
          <w:u w:val="single"/>
        </w:rPr>
        <w:t xml:space="preserve"> of </w:t>
      </w:r>
      <w:r w:rsidRPr="00050B49">
        <w:rPr>
          <w:rStyle w:val="Emphasis"/>
        </w:rPr>
        <w:t>industrial [people]</w:t>
      </w:r>
      <w:r w:rsidRPr="00050B49">
        <w:rPr>
          <w:sz w:val="16"/>
        </w:rPr>
        <w:t xml:space="preserve"> </w:t>
      </w:r>
      <w:r w:rsidRPr="00050B49">
        <w:rPr>
          <w:strike/>
          <w:sz w:val="16"/>
        </w:rPr>
        <w:t>men</w:t>
      </w:r>
      <w:r w:rsidRPr="00050B49">
        <w:rPr>
          <w:sz w:val="16"/>
        </w:rPr>
        <w:t xml:space="preserve"> </w:t>
      </w:r>
      <w:r w:rsidRPr="00050B49">
        <w:rPr>
          <w:u w:val="single"/>
        </w:rPr>
        <w:t xml:space="preserve">into </w:t>
      </w:r>
      <w:r w:rsidRPr="00050B49">
        <w:rPr>
          <w:rStyle w:val="Emphasis"/>
        </w:rPr>
        <w:t>managers</w:t>
      </w:r>
      <w:r w:rsidRPr="00050B49">
        <w:rPr>
          <w:u w:val="single"/>
        </w:rPr>
        <w:t xml:space="preserve"> and the </w:t>
      </w:r>
      <w:r w:rsidRPr="00050B49">
        <w:rPr>
          <w:rStyle w:val="Emphasis"/>
        </w:rPr>
        <w:t>managed.</w:t>
      </w:r>
      <w:r w:rsidRPr="00050B49">
        <w:rPr>
          <w:u w:val="single"/>
        </w:rPr>
        <w:t>"</w:t>
      </w:r>
      <w:r w:rsidRPr="00050B49">
        <w:rPr>
          <w:sz w:val="16"/>
        </w:rPr>
        <w:t>30</w:t>
      </w:r>
      <w:r w:rsidRPr="00050B49">
        <w:rPr>
          <w:sz w:val="12"/>
        </w:rPr>
        <w:t>¶</w:t>
      </w:r>
      <w:r w:rsidRPr="00050B49">
        <w:rPr>
          <w:sz w:val="16"/>
        </w:rPr>
        <w:t xml:space="preserve"> But collective bargaining law is only marginally concerned with worker input or participation in significant industrial decisions. Its real preoccupations are with efficient management of the enterprise, with establishing a governance process that "promote[s] industrial stabilization," "achieve[s] industrial peace," and maintains "uninterrupted production."31 The legislative analogy, with an accent on "industrial self government" rather than "industrial democracy," contains the premise that the workplace is not a forum for workers to express themselves and to realize their creative potential and capacity for self-governance,32 either in work or in collective labor struggle. Rather </w:t>
      </w:r>
      <w:r w:rsidRPr="00050B49">
        <w:rPr>
          <w:u w:val="single"/>
        </w:rPr>
        <w:t xml:space="preserve">the </w:t>
      </w:r>
      <w:r w:rsidRPr="00050B49">
        <w:rPr>
          <w:rStyle w:val="Emphasis"/>
        </w:rPr>
        <w:t>workplace</w:t>
      </w:r>
      <w:r w:rsidRPr="00050B49">
        <w:rPr>
          <w:u w:val="single"/>
        </w:rPr>
        <w:t xml:space="preserve"> is </w:t>
      </w:r>
      <w:r w:rsidRPr="00050B49">
        <w:rPr>
          <w:rStyle w:val="Emphasis"/>
        </w:rPr>
        <w:t>above all</w:t>
      </w:r>
      <w:r w:rsidRPr="00050B49">
        <w:rPr>
          <w:u w:val="single"/>
        </w:rPr>
        <w:t xml:space="preserve"> a place that </w:t>
      </w:r>
      <w:r w:rsidRPr="00050B49">
        <w:rPr>
          <w:rStyle w:val="Emphasis"/>
        </w:rPr>
        <w:t>must</w:t>
      </w:r>
      <w:r w:rsidRPr="00050B49">
        <w:rPr>
          <w:u w:val="single"/>
        </w:rPr>
        <w:t xml:space="preserve"> be </w:t>
      </w:r>
      <w:r w:rsidRPr="00050B49">
        <w:rPr>
          <w:rStyle w:val="Emphasis"/>
        </w:rPr>
        <w:t>governed.</w:t>
      </w:r>
      <w:r w:rsidRPr="00050B49">
        <w:rPr>
          <w:sz w:val="16"/>
        </w:rPr>
        <w:t xml:space="preserve"> In short, the core theoretical function of the legislative analogy is to justify the necessity of hierarchical government of modern industrial operations through a command structure embodied in a system of rules.</w:t>
      </w:r>
      <w:r w:rsidRPr="00050B49">
        <w:rPr>
          <w:sz w:val="12"/>
        </w:rPr>
        <w:t>¶</w:t>
      </w:r>
      <w:r w:rsidRPr="00050B49">
        <w:rPr>
          <w:sz w:val="16"/>
        </w:rPr>
        <w:t xml:space="preserve"> </w:t>
      </w:r>
      <w:r w:rsidRPr="00050B49">
        <w:rPr>
          <w:rStyle w:val="Emphasis"/>
        </w:rPr>
        <w:t>Liberal management theory</w:t>
      </w:r>
      <w:r w:rsidRPr="00170A3A">
        <w:rPr>
          <w:u w:val="single"/>
        </w:rPr>
        <w:t xml:space="preserve"> </w:t>
      </w:r>
      <w:r w:rsidRPr="00170A3A">
        <w:rPr>
          <w:rStyle w:val="Emphasis"/>
        </w:rPr>
        <w:t>assumes</w:t>
      </w:r>
      <w:r w:rsidRPr="00170A3A">
        <w:rPr>
          <w:u w:val="single"/>
        </w:rPr>
        <w:t xml:space="preserve"> that the </w:t>
      </w:r>
      <w:r w:rsidRPr="00170A3A">
        <w:rPr>
          <w:rStyle w:val="Emphasis"/>
        </w:rPr>
        <w:t>modern industrial enterprise</w:t>
      </w:r>
      <w:r w:rsidRPr="00170A3A">
        <w:rPr>
          <w:u w:val="single"/>
        </w:rPr>
        <w:t xml:space="preserve"> </w:t>
      </w:r>
      <w:r w:rsidRPr="00170A3A">
        <w:rPr>
          <w:rStyle w:val="Emphasis"/>
        </w:rPr>
        <w:t>cannot function</w:t>
      </w:r>
      <w:r w:rsidRPr="00170A3A">
        <w:rPr>
          <w:u w:val="single"/>
        </w:rPr>
        <w:t xml:space="preserve"> </w:t>
      </w:r>
      <w:r w:rsidRPr="00170A3A">
        <w:rPr>
          <w:rStyle w:val="Emphasis"/>
        </w:rPr>
        <w:t>without</w:t>
      </w:r>
      <w:r w:rsidRPr="00170A3A">
        <w:rPr>
          <w:u w:val="single"/>
        </w:rPr>
        <w:t xml:space="preserve"> a </w:t>
      </w:r>
      <w:r w:rsidRPr="00170A3A">
        <w:rPr>
          <w:rStyle w:val="Emphasis"/>
        </w:rPr>
        <w:t>hierarchical organization</w:t>
      </w:r>
      <w:r w:rsidRPr="00170A3A">
        <w:rPr>
          <w:u w:val="single"/>
        </w:rPr>
        <w:t xml:space="preserve"> based on a </w:t>
      </w:r>
      <w:r w:rsidRPr="00170A3A">
        <w:rPr>
          <w:rStyle w:val="Emphasis"/>
        </w:rPr>
        <w:t>highly elaborated</w:t>
      </w:r>
      <w:r w:rsidRPr="00170A3A">
        <w:rPr>
          <w:u w:val="single"/>
        </w:rPr>
        <w:t xml:space="preserve"> </w:t>
      </w:r>
      <w:r w:rsidRPr="00170A3A">
        <w:rPr>
          <w:rStyle w:val="Emphasis"/>
        </w:rPr>
        <w:t>structure</w:t>
      </w:r>
      <w:r w:rsidRPr="00170A3A">
        <w:rPr>
          <w:u w:val="single"/>
        </w:rPr>
        <w:t xml:space="preserve"> of </w:t>
      </w:r>
      <w:r w:rsidRPr="00170A3A">
        <w:rPr>
          <w:rStyle w:val="Emphasis"/>
        </w:rPr>
        <w:t>rules.</w:t>
      </w:r>
      <w:r w:rsidRPr="00170A3A">
        <w:rPr>
          <w:sz w:val="16"/>
        </w:rPr>
        <w:t xml:space="preserve">33 </w:t>
      </w:r>
      <w:r w:rsidRPr="00170A3A">
        <w:rPr>
          <w:u w:val="single"/>
        </w:rPr>
        <w:t>This "</w:t>
      </w:r>
      <w:r w:rsidRPr="00170A3A">
        <w:rPr>
          <w:rStyle w:val="Emphasis"/>
        </w:rPr>
        <w:t>web</w:t>
      </w:r>
      <w:r w:rsidRPr="00170A3A">
        <w:rPr>
          <w:u w:val="single"/>
        </w:rPr>
        <w:t xml:space="preserve"> of </w:t>
      </w:r>
      <w:r w:rsidRPr="00170A3A">
        <w:rPr>
          <w:rStyle w:val="Emphasis"/>
        </w:rPr>
        <w:t>rules</w:t>
      </w:r>
      <w:r w:rsidRPr="00170A3A">
        <w:rPr>
          <w:u w:val="single"/>
        </w:rPr>
        <w:t>"</w:t>
      </w:r>
      <w:r w:rsidRPr="00170A3A">
        <w:rPr>
          <w:sz w:val="16"/>
        </w:rPr>
        <w:t xml:space="preserve">34 </w:t>
      </w:r>
      <w:r w:rsidRPr="00170A3A">
        <w:rPr>
          <w:u w:val="single"/>
        </w:rPr>
        <w:t xml:space="preserve">is </w:t>
      </w:r>
      <w:r w:rsidRPr="00170A3A">
        <w:rPr>
          <w:rStyle w:val="Emphasis"/>
        </w:rPr>
        <w:t>said</w:t>
      </w:r>
      <w:r w:rsidRPr="00170A3A">
        <w:rPr>
          <w:u w:val="single"/>
        </w:rPr>
        <w:t xml:space="preserve"> to be </w:t>
      </w:r>
      <w:r w:rsidRPr="00170A3A">
        <w:rPr>
          <w:rStyle w:val="Emphasis"/>
        </w:rPr>
        <w:t>necessary</w:t>
      </w:r>
      <w:r w:rsidRPr="00170A3A">
        <w:rPr>
          <w:u w:val="single"/>
        </w:rPr>
        <w:t xml:space="preserve"> for </w:t>
      </w:r>
      <w:r w:rsidRPr="00170A3A">
        <w:rPr>
          <w:rStyle w:val="Emphasis"/>
        </w:rPr>
        <w:t>several reasons</w:t>
      </w:r>
      <w:r w:rsidRPr="00170A3A">
        <w:rPr>
          <w:u w:val="single"/>
        </w:rPr>
        <w:t xml:space="preserve">: for an </w:t>
      </w:r>
      <w:r w:rsidRPr="00170A3A">
        <w:rPr>
          <w:rStyle w:val="Emphasis"/>
        </w:rPr>
        <w:t>enterprise</w:t>
      </w:r>
      <w:r w:rsidRPr="00170A3A">
        <w:rPr>
          <w:u w:val="single"/>
        </w:rPr>
        <w:t xml:space="preserve"> to </w:t>
      </w:r>
      <w:r w:rsidRPr="00170A3A">
        <w:rPr>
          <w:rStyle w:val="Emphasis"/>
        </w:rPr>
        <w:t>achieve</w:t>
      </w:r>
      <w:r w:rsidRPr="00170A3A">
        <w:rPr>
          <w:u w:val="single"/>
        </w:rPr>
        <w:t xml:space="preserve"> </w:t>
      </w:r>
      <w:r w:rsidRPr="00170A3A">
        <w:rPr>
          <w:rStyle w:val="Emphasis"/>
        </w:rPr>
        <w:t>any operating capacity</w:t>
      </w:r>
      <w:r w:rsidRPr="00170A3A">
        <w:rPr>
          <w:u w:val="single"/>
        </w:rPr>
        <w:t xml:space="preserve">, </w:t>
      </w:r>
      <w:r w:rsidRPr="00170A3A">
        <w:rPr>
          <w:rStyle w:val="Emphasis"/>
        </w:rPr>
        <w:t>employee conduct</w:t>
      </w:r>
      <w:r w:rsidRPr="00170A3A">
        <w:rPr>
          <w:u w:val="single"/>
        </w:rPr>
        <w:t xml:space="preserve"> </w:t>
      </w:r>
      <w:r w:rsidRPr="00170A3A">
        <w:rPr>
          <w:rStyle w:val="Emphasis"/>
        </w:rPr>
        <w:t>must</w:t>
      </w:r>
      <w:r w:rsidRPr="00170A3A">
        <w:rPr>
          <w:u w:val="single"/>
        </w:rPr>
        <w:t xml:space="preserve"> be </w:t>
      </w:r>
      <w:r w:rsidRPr="00170A3A">
        <w:rPr>
          <w:rStyle w:val="Emphasis"/>
        </w:rPr>
        <w:t>guided</w:t>
      </w:r>
      <w:r w:rsidRPr="00170A3A">
        <w:rPr>
          <w:u w:val="single"/>
        </w:rPr>
        <w:t xml:space="preserve"> by </w:t>
      </w:r>
      <w:r w:rsidRPr="00170A3A">
        <w:rPr>
          <w:rStyle w:val="Emphasis"/>
        </w:rPr>
        <w:t>rules</w:t>
      </w:r>
      <w:r w:rsidRPr="00170A3A">
        <w:rPr>
          <w:u w:val="single"/>
        </w:rPr>
        <w:t xml:space="preserve">; </w:t>
      </w:r>
      <w:r w:rsidRPr="00170A3A">
        <w:rPr>
          <w:rStyle w:val="Emphasis"/>
        </w:rPr>
        <w:t>rules</w:t>
      </w:r>
      <w:r w:rsidRPr="00170A3A">
        <w:rPr>
          <w:u w:val="single"/>
        </w:rPr>
        <w:t xml:space="preserve"> are </w:t>
      </w:r>
      <w:r w:rsidRPr="00170A3A">
        <w:rPr>
          <w:rStyle w:val="Emphasis"/>
        </w:rPr>
        <w:t>needed</w:t>
      </w:r>
      <w:r w:rsidRPr="00170A3A">
        <w:rPr>
          <w:u w:val="single"/>
        </w:rPr>
        <w:t xml:space="preserve"> to </w:t>
      </w:r>
      <w:r w:rsidRPr="00170A3A">
        <w:rPr>
          <w:rStyle w:val="Emphasis"/>
        </w:rPr>
        <w:t>obtain</w:t>
      </w:r>
      <w:r w:rsidRPr="00170A3A">
        <w:rPr>
          <w:u w:val="single"/>
        </w:rPr>
        <w:t xml:space="preserve">, through the </w:t>
      </w:r>
      <w:r w:rsidRPr="00170A3A">
        <w:rPr>
          <w:rStyle w:val="Emphasis"/>
        </w:rPr>
        <w:t>norm</w:t>
      </w:r>
      <w:r w:rsidRPr="00170A3A">
        <w:rPr>
          <w:u w:val="single"/>
        </w:rPr>
        <w:t xml:space="preserve"> of </w:t>
      </w:r>
      <w:r w:rsidRPr="00170A3A">
        <w:rPr>
          <w:rStyle w:val="Emphasis"/>
        </w:rPr>
        <w:t>consistency</w:t>
      </w:r>
      <w:r w:rsidRPr="00170A3A">
        <w:rPr>
          <w:u w:val="single"/>
        </w:rPr>
        <w:t xml:space="preserve">, at least </w:t>
      </w:r>
      <w:r w:rsidRPr="00170A3A">
        <w:rPr>
          <w:rStyle w:val="Emphasis"/>
        </w:rPr>
        <w:t>minimal employee reconciliation</w:t>
      </w:r>
      <w:r w:rsidRPr="00170A3A">
        <w:rPr>
          <w:u w:val="single"/>
        </w:rPr>
        <w:t xml:space="preserve"> to and </w:t>
      </w:r>
      <w:r w:rsidRPr="00170A3A">
        <w:rPr>
          <w:rStyle w:val="Emphasis"/>
        </w:rPr>
        <w:t>cooperation</w:t>
      </w:r>
      <w:r w:rsidRPr="00170A3A">
        <w:rPr>
          <w:u w:val="single"/>
        </w:rPr>
        <w:t xml:space="preserve"> with </w:t>
      </w:r>
      <w:r w:rsidRPr="00170A3A">
        <w:rPr>
          <w:rStyle w:val="Emphasis"/>
        </w:rPr>
        <w:t>management</w:t>
      </w:r>
      <w:r w:rsidRPr="00170A3A">
        <w:rPr>
          <w:u w:val="single"/>
        </w:rPr>
        <w:t xml:space="preserve">; and </w:t>
      </w:r>
      <w:r w:rsidRPr="00170A3A">
        <w:rPr>
          <w:rStyle w:val="Emphasis"/>
        </w:rPr>
        <w:t>rules</w:t>
      </w:r>
      <w:r w:rsidRPr="00170A3A">
        <w:rPr>
          <w:u w:val="single"/>
        </w:rPr>
        <w:t xml:space="preserve"> are </w:t>
      </w:r>
      <w:r w:rsidRPr="00170A3A">
        <w:rPr>
          <w:rStyle w:val="Emphasis"/>
        </w:rPr>
        <w:t>required</w:t>
      </w:r>
      <w:r w:rsidRPr="00170A3A">
        <w:rPr>
          <w:u w:val="single"/>
        </w:rPr>
        <w:t xml:space="preserve"> to </w:t>
      </w:r>
      <w:r w:rsidRPr="00170A3A">
        <w:rPr>
          <w:rStyle w:val="Emphasis"/>
        </w:rPr>
        <w:t>maintain</w:t>
      </w:r>
      <w:r w:rsidRPr="00170A3A">
        <w:rPr>
          <w:u w:val="single"/>
        </w:rPr>
        <w:t xml:space="preserve"> the </w:t>
      </w:r>
      <w:r w:rsidRPr="00170A3A">
        <w:rPr>
          <w:rStyle w:val="Emphasis"/>
        </w:rPr>
        <w:t>ordering</w:t>
      </w:r>
      <w:r w:rsidRPr="00170A3A">
        <w:rPr>
          <w:u w:val="single"/>
        </w:rPr>
        <w:t xml:space="preserve"> of </w:t>
      </w:r>
      <w:r w:rsidRPr="00170A3A">
        <w:rPr>
          <w:rStyle w:val="Emphasis"/>
        </w:rPr>
        <w:t>authority</w:t>
      </w:r>
      <w:r w:rsidRPr="00170A3A">
        <w:rPr>
          <w:u w:val="single"/>
        </w:rPr>
        <w:t xml:space="preserve">, </w:t>
      </w:r>
      <w:r w:rsidRPr="00170A3A">
        <w:rPr>
          <w:rStyle w:val="Emphasis"/>
        </w:rPr>
        <w:t>responsibility</w:t>
      </w:r>
      <w:r w:rsidRPr="00170A3A">
        <w:rPr>
          <w:u w:val="single"/>
        </w:rPr>
        <w:t xml:space="preserve"> and </w:t>
      </w:r>
      <w:r w:rsidRPr="00170A3A">
        <w:rPr>
          <w:rStyle w:val="Emphasis"/>
        </w:rPr>
        <w:t>command</w:t>
      </w:r>
      <w:r w:rsidRPr="00170A3A">
        <w:rPr>
          <w:u w:val="single"/>
        </w:rPr>
        <w:t xml:space="preserve">, the </w:t>
      </w:r>
      <w:r w:rsidRPr="00170A3A">
        <w:rPr>
          <w:rStyle w:val="Emphasis"/>
        </w:rPr>
        <w:t>bureaucratic organization</w:t>
      </w:r>
      <w:r w:rsidRPr="00170A3A">
        <w:rPr>
          <w:u w:val="single"/>
        </w:rPr>
        <w:t xml:space="preserve"> of the </w:t>
      </w:r>
      <w:r w:rsidRPr="00170A3A">
        <w:rPr>
          <w:rStyle w:val="Emphasis"/>
        </w:rPr>
        <w:t>workplace</w:t>
      </w:r>
      <w:r w:rsidRPr="00170A3A">
        <w:rPr>
          <w:u w:val="single"/>
        </w:rPr>
        <w:t xml:space="preserve">, </w:t>
      </w:r>
      <w:r w:rsidRPr="00170A3A">
        <w:rPr>
          <w:rStyle w:val="Emphasis"/>
        </w:rPr>
        <w:t>necessary</w:t>
      </w:r>
      <w:r w:rsidRPr="00170A3A">
        <w:rPr>
          <w:u w:val="single"/>
        </w:rPr>
        <w:t xml:space="preserve"> for it to operate at </w:t>
      </w:r>
      <w:r w:rsidRPr="00170A3A">
        <w:rPr>
          <w:rStyle w:val="Emphasis"/>
        </w:rPr>
        <w:t>peak efficiency</w:t>
      </w:r>
      <w:r w:rsidRPr="00170A3A">
        <w:rPr>
          <w:u w:val="single"/>
        </w:rPr>
        <w:t xml:space="preserve"> and </w:t>
      </w:r>
      <w:r w:rsidRPr="00170A3A">
        <w:rPr>
          <w:rStyle w:val="Emphasis"/>
        </w:rPr>
        <w:t>productivity.</w:t>
      </w:r>
      <w:r w:rsidRPr="00170A3A">
        <w:rPr>
          <w:sz w:val="16"/>
        </w:rPr>
        <w:t xml:space="preserve">35 Therefore, as David Feller has written, </w:t>
      </w:r>
      <w:r w:rsidRPr="00170A3A">
        <w:rPr>
          <w:u w:val="single"/>
        </w:rPr>
        <w:t>the</w:t>
      </w:r>
      <w:r w:rsidRPr="00170A3A">
        <w:rPr>
          <w:sz w:val="16"/>
        </w:rPr>
        <w:t>:</w:t>
      </w:r>
      <w:r w:rsidRPr="000D3D59">
        <w:rPr>
          <w:sz w:val="12"/>
        </w:rPr>
        <w:t>¶</w:t>
      </w:r>
      <w:r w:rsidRPr="00170A3A">
        <w:rPr>
          <w:sz w:val="16"/>
        </w:rPr>
        <w:t xml:space="preserve"> </w:t>
      </w:r>
      <w:r w:rsidRPr="00170A3A">
        <w:rPr>
          <w:rStyle w:val="Emphasis"/>
        </w:rPr>
        <w:t>larger significance</w:t>
      </w:r>
      <w:r w:rsidRPr="00170A3A">
        <w:rPr>
          <w:u w:val="single"/>
        </w:rPr>
        <w:t xml:space="preserve"> [of </w:t>
      </w:r>
      <w:r w:rsidRPr="00170A3A">
        <w:rPr>
          <w:rStyle w:val="Emphasis"/>
        </w:rPr>
        <w:t>collective bargaining</w:t>
      </w:r>
      <w:r w:rsidRPr="00170A3A">
        <w:rPr>
          <w:u w:val="single"/>
        </w:rPr>
        <w:t xml:space="preserve">] is the </w:t>
      </w:r>
      <w:r w:rsidRPr="00170A3A">
        <w:rPr>
          <w:rStyle w:val="Emphasis"/>
        </w:rPr>
        <w:t>creation</w:t>
      </w:r>
      <w:r w:rsidRPr="00170A3A">
        <w:rPr>
          <w:u w:val="single"/>
        </w:rPr>
        <w:t xml:space="preserve"> of a </w:t>
      </w:r>
      <w:r w:rsidRPr="00170A3A">
        <w:rPr>
          <w:rStyle w:val="Emphasis"/>
        </w:rPr>
        <w:t>system</w:t>
      </w:r>
      <w:r w:rsidRPr="00170A3A">
        <w:rPr>
          <w:u w:val="single"/>
        </w:rPr>
        <w:t xml:space="preserve"> of </w:t>
      </w:r>
      <w:r w:rsidRPr="00170A3A">
        <w:rPr>
          <w:rStyle w:val="Emphasis"/>
        </w:rPr>
        <w:t>private law</w:t>
      </w:r>
      <w:r w:rsidRPr="00170A3A">
        <w:rPr>
          <w:u w:val="single"/>
        </w:rPr>
        <w:t xml:space="preserve"> to </w:t>
      </w:r>
      <w:r w:rsidRPr="00170A3A">
        <w:rPr>
          <w:rStyle w:val="Emphasis"/>
        </w:rPr>
        <w:t>govern</w:t>
      </w:r>
      <w:r w:rsidRPr="00170A3A">
        <w:rPr>
          <w:u w:val="single"/>
        </w:rPr>
        <w:t xml:space="preserve"> the </w:t>
      </w:r>
      <w:r w:rsidRPr="00170A3A">
        <w:rPr>
          <w:rStyle w:val="Emphasis"/>
        </w:rPr>
        <w:t>employer-employee relationship.</w:t>
      </w:r>
      <w:r w:rsidRPr="00170A3A">
        <w:rPr>
          <w:sz w:val="16"/>
        </w:rPr>
        <w:t xml:space="preserve"> . . . Collective barga</w:t>
      </w:r>
      <w:r w:rsidRPr="00B120D0">
        <w:rPr>
          <w:sz w:val="16"/>
        </w:rPr>
        <w:t>ining is not, then, the occasion for introducing rules into the employment relationship. It is, rather, a method by which the employees participate in what would otherwise be a system of unilateral management rulemaking and administration.36</w:t>
      </w:r>
      <w:r w:rsidRPr="000D3D59">
        <w:rPr>
          <w:sz w:val="12"/>
        </w:rPr>
        <w:t>¶</w:t>
      </w:r>
      <w:r w:rsidRPr="00B120D0">
        <w:rPr>
          <w:sz w:val="16"/>
        </w:rPr>
        <w:t xml:space="preserve"> Put another way, </w:t>
      </w:r>
      <w:r w:rsidRPr="002D4A0D">
        <w:rPr>
          <w:rStyle w:val="Emphasis"/>
        </w:rPr>
        <w:t>collecti</w:t>
      </w:r>
      <w:r w:rsidRPr="0000016A">
        <w:rPr>
          <w:rStyle w:val="Emphasis"/>
        </w:rPr>
        <w:t>ve bargaining</w:t>
      </w:r>
      <w:r w:rsidRPr="0000016A">
        <w:rPr>
          <w:u w:val="single"/>
        </w:rPr>
        <w:t xml:space="preserve"> is a system for </w:t>
      </w:r>
      <w:r w:rsidRPr="0000016A">
        <w:rPr>
          <w:rStyle w:val="Emphasis"/>
        </w:rPr>
        <w:t>inducing</w:t>
      </w:r>
      <w:r w:rsidRPr="0000016A">
        <w:rPr>
          <w:u w:val="single"/>
        </w:rPr>
        <w:t xml:space="preserve"> </w:t>
      </w:r>
      <w:r w:rsidRPr="0000016A">
        <w:rPr>
          <w:rStyle w:val="Emphasis"/>
        </w:rPr>
        <w:t>workers</w:t>
      </w:r>
      <w:r w:rsidRPr="0000016A">
        <w:rPr>
          <w:u w:val="single"/>
        </w:rPr>
        <w:t xml:space="preserve"> to </w:t>
      </w:r>
      <w:r w:rsidRPr="0000016A">
        <w:rPr>
          <w:rStyle w:val="Emphasis"/>
        </w:rPr>
        <w:t>participate</w:t>
      </w:r>
      <w:r w:rsidRPr="0000016A">
        <w:rPr>
          <w:u w:val="single"/>
        </w:rPr>
        <w:t xml:space="preserve"> in their </w:t>
      </w:r>
      <w:r w:rsidRPr="0000016A">
        <w:rPr>
          <w:rStyle w:val="Emphasis"/>
        </w:rPr>
        <w:t>own domination</w:t>
      </w:r>
      <w:r w:rsidRPr="0000016A">
        <w:rPr>
          <w:u w:val="single"/>
        </w:rPr>
        <w:t xml:space="preserve"> by </w:t>
      </w:r>
      <w:r w:rsidRPr="0000016A">
        <w:rPr>
          <w:rStyle w:val="Emphasis"/>
        </w:rPr>
        <w:t>managers</w:t>
      </w:r>
      <w:r w:rsidRPr="0000016A">
        <w:rPr>
          <w:u w:val="single"/>
        </w:rPr>
        <w:t xml:space="preserve"> and those whom </w:t>
      </w:r>
      <w:r w:rsidRPr="0000016A">
        <w:rPr>
          <w:rStyle w:val="Emphasis"/>
        </w:rPr>
        <w:t>managers</w:t>
      </w:r>
      <w:r w:rsidRPr="0000016A">
        <w:rPr>
          <w:u w:val="single"/>
        </w:rPr>
        <w:t xml:space="preserve"> serve.</w:t>
      </w:r>
      <w:r w:rsidRPr="000D3D59">
        <w:rPr>
          <w:sz w:val="12"/>
        </w:rPr>
        <w:t>¶</w:t>
      </w:r>
      <w:r w:rsidRPr="0000016A">
        <w:rPr>
          <w:sz w:val="16"/>
        </w:rPr>
        <w:t xml:space="preserve"> This view of </w:t>
      </w:r>
      <w:r w:rsidRPr="0000016A">
        <w:rPr>
          <w:rStyle w:val="Emphasis"/>
        </w:rPr>
        <w:t>collective bargaining law</w:t>
      </w:r>
      <w:r w:rsidRPr="0000016A">
        <w:rPr>
          <w:u w:val="single"/>
        </w:rPr>
        <w:t xml:space="preserve"> </w:t>
      </w:r>
      <w:r w:rsidRPr="0000016A">
        <w:rPr>
          <w:rStyle w:val="Emphasis"/>
        </w:rPr>
        <w:t>rests</w:t>
      </w:r>
      <w:r w:rsidRPr="0000016A">
        <w:rPr>
          <w:u w:val="single"/>
        </w:rPr>
        <w:t xml:space="preserve"> on "an </w:t>
      </w:r>
      <w:r w:rsidRPr="0000016A">
        <w:rPr>
          <w:rStyle w:val="Emphasis"/>
        </w:rPr>
        <w:t>acceptance</w:t>
      </w:r>
      <w:r w:rsidRPr="0000016A">
        <w:rPr>
          <w:u w:val="single"/>
        </w:rPr>
        <w:t xml:space="preserve"> of the </w:t>
      </w:r>
      <w:r w:rsidRPr="0000016A">
        <w:rPr>
          <w:rStyle w:val="Emphasis"/>
        </w:rPr>
        <w:t>authoritarian nature</w:t>
      </w:r>
      <w:r w:rsidRPr="0000016A">
        <w:rPr>
          <w:u w:val="single"/>
        </w:rPr>
        <w:t xml:space="preserve"> of the </w:t>
      </w:r>
      <w:r w:rsidRPr="00050B49">
        <w:rPr>
          <w:rStyle w:val="Emphasis"/>
        </w:rPr>
        <w:t>employment relationship.</w:t>
      </w:r>
      <w:r w:rsidRPr="00050B49">
        <w:rPr>
          <w:u w:val="single"/>
        </w:rPr>
        <w:t>"</w:t>
      </w:r>
      <w:r w:rsidRPr="00050B49">
        <w:rPr>
          <w:sz w:val="16"/>
        </w:rPr>
        <w:t xml:space="preserve">37 </w:t>
      </w:r>
      <w:r w:rsidRPr="00050B49">
        <w:rPr>
          <w:u w:val="single"/>
        </w:rPr>
        <w:t xml:space="preserve">The </w:t>
      </w:r>
      <w:r w:rsidRPr="00050B49">
        <w:rPr>
          <w:rStyle w:val="Emphasis"/>
        </w:rPr>
        <w:t>need</w:t>
      </w:r>
      <w:r w:rsidRPr="00050B49">
        <w:rPr>
          <w:u w:val="single"/>
        </w:rPr>
        <w:t xml:space="preserve"> for </w:t>
      </w:r>
      <w:r w:rsidRPr="00050B49">
        <w:rPr>
          <w:rStyle w:val="Emphasis"/>
        </w:rPr>
        <w:t>authoritarian hierarchy</w:t>
      </w:r>
      <w:r w:rsidRPr="00050B49">
        <w:rPr>
          <w:u w:val="single"/>
        </w:rPr>
        <w:t xml:space="preserve"> and </w:t>
      </w:r>
      <w:r w:rsidRPr="00050B49">
        <w:rPr>
          <w:rStyle w:val="Emphasis"/>
        </w:rPr>
        <w:t>command</w:t>
      </w:r>
      <w:r w:rsidRPr="00050B49">
        <w:rPr>
          <w:u w:val="single"/>
        </w:rPr>
        <w:t xml:space="preserve"> in the </w:t>
      </w:r>
      <w:r w:rsidRPr="00050B49">
        <w:rPr>
          <w:rStyle w:val="Emphasis"/>
        </w:rPr>
        <w:t>workplace</w:t>
      </w:r>
      <w:r w:rsidRPr="00050B49">
        <w:rPr>
          <w:u w:val="single"/>
        </w:rPr>
        <w:t xml:space="preserve"> is </w:t>
      </w:r>
      <w:r w:rsidRPr="00050B49">
        <w:rPr>
          <w:rStyle w:val="Emphasis"/>
        </w:rPr>
        <w:t>said</w:t>
      </w:r>
      <w:r w:rsidRPr="00050B49">
        <w:rPr>
          <w:u w:val="single"/>
        </w:rPr>
        <w:t xml:space="preserve"> to be </w:t>
      </w:r>
      <w:r w:rsidRPr="00050B49">
        <w:rPr>
          <w:rStyle w:val="Emphasis"/>
        </w:rPr>
        <w:t>inevitable</w:t>
      </w:r>
      <w:r w:rsidRPr="00050B49">
        <w:rPr>
          <w:u w:val="single"/>
        </w:rPr>
        <w:t>,</w:t>
      </w:r>
      <w:r w:rsidRPr="00050B49">
        <w:rPr>
          <w:sz w:val="16"/>
        </w:rPr>
        <w:t xml:space="preserve">38 </w:t>
      </w:r>
      <w:r w:rsidRPr="00050B49">
        <w:rPr>
          <w:u w:val="single"/>
        </w:rPr>
        <w:t xml:space="preserve">to </w:t>
      </w:r>
      <w:r w:rsidRPr="00050B49">
        <w:rPr>
          <w:rStyle w:val="Emphasis"/>
        </w:rPr>
        <w:t>emanate</w:t>
      </w:r>
      <w:r w:rsidRPr="00050B49">
        <w:rPr>
          <w:u w:val="single"/>
        </w:rPr>
        <w:t xml:space="preserve"> from the very "</w:t>
      </w:r>
      <w:r w:rsidRPr="00050B49">
        <w:rPr>
          <w:rStyle w:val="Emphasis"/>
        </w:rPr>
        <w:t>nature</w:t>
      </w:r>
      <w:r w:rsidRPr="00050B49">
        <w:rPr>
          <w:u w:val="single"/>
        </w:rPr>
        <w:t xml:space="preserve"> of the </w:t>
      </w:r>
      <w:r w:rsidRPr="00050B49">
        <w:rPr>
          <w:rStyle w:val="Emphasis"/>
        </w:rPr>
        <w:t>modern industrial enterprise.</w:t>
      </w:r>
      <w:r w:rsidRPr="00050B49">
        <w:rPr>
          <w:u w:val="single"/>
        </w:rPr>
        <w:t>"</w:t>
      </w:r>
      <w:r w:rsidRPr="00050B49">
        <w:rPr>
          <w:sz w:val="16"/>
        </w:rPr>
        <w:t>39 It is argu</w:t>
      </w:r>
      <w:r w:rsidRPr="00B120D0">
        <w:rPr>
          <w:sz w:val="16"/>
        </w:rPr>
        <w:t xml:space="preserve">ed that </w:t>
      </w:r>
      <w:r w:rsidRPr="00B551F1">
        <w:rPr>
          <w:u w:val="single"/>
        </w:rPr>
        <w:t xml:space="preserve">the </w:t>
      </w:r>
      <w:r w:rsidRPr="00401351">
        <w:rPr>
          <w:rStyle w:val="Emphasis"/>
        </w:rPr>
        <w:t>modern complex enterprise</w:t>
      </w:r>
      <w:r w:rsidRPr="00B551F1">
        <w:rPr>
          <w:u w:val="single"/>
        </w:rPr>
        <w:t xml:space="preserve"> </w:t>
      </w:r>
      <w:r w:rsidRPr="00401351">
        <w:rPr>
          <w:rStyle w:val="Emphasis"/>
        </w:rPr>
        <w:t>not only</w:t>
      </w:r>
      <w:r w:rsidRPr="00B551F1">
        <w:rPr>
          <w:u w:val="single"/>
        </w:rPr>
        <w:t xml:space="preserve"> is, </w:t>
      </w:r>
      <w:r w:rsidRPr="00401351">
        <w:rPr>
          <w:rStyle w:val="Emphasis"/>
        </w:rPr>
        <w:t>but</w:t>
      </w:r>
      <w:r w:rsidRPr="00B551F1">
        <w:rPr>
          <w:u w:val="single"/>
        </w:rPr>
        <w:t xml:space="preserve"> </w:t>
      </w:r>
      <w:r w:rsidRPr="00401351">
        <w:rPr>
          <w:rStyle w:val="Emphasis"/>
        </w:rPr>
        <w:t>must</w:t>
      </w:r>
      <w:r w:rsidRPr="00B551F1">
        <w:rPr>
          <w:u w:val="single"/>
        </w:rPr>
        <w:t xml:space="preserve"> be </w:t>
      </w:r>
      <w:r w:rsidRPr="00401351">
        <w:rPr>
          <w:rStyle w:val="Emphasis"/>
        </w:rPr>
        <w:t>hierarchically</w:t>
      </w:r>
      <w:r w:rsidRPr="00B551F1">
        <w:rPr>
          <w:u w:val="single"/>
        </w:rPr>
        <w:t xml:space="preserve"> and </w:t>
      </w:r>
      <w:r w:rsidRPr="00401351">
        <w:rPr>
          <w:rStyle w:val="Emphasis"/>
        </w:rPr>
        <w:t>bureaucratically organized</w:t>
      </w:r>
      <w:r w:rsidRPr="00B551F1">
        <w:rPr>
          <w:u w:val="single"/>
        </w:rPr>
        <w:t xml:space="preserve"> in </w:t>
      </w:r>
      <w:r w:rsidRPr="00401351">
        <w:rPr>
          <w:rStyle w:val="Emphasis"/>
        </w:rPr>
        <w:t>order</w:t>
      </w:r>
      <w:r w:rsidRPr="00B551F1">
        <w:rPr>
          <w:u w:val="single"/>
        </w:rPr>
        <w:t xml:space="preserve"> for it to </w:t>
      </w:r>
      <w:r w:rsidRPr="00401351">
        <w:rPr>
          <w:rStyle w:val="Emphasis"/>
        </w:rPr>
        <w:t>operate efficiently.</w:t>
      </w:r>
      <w:r w:rsidRPr="00B120D0">
        <w:rPr>
          <w:sz w:val="16"/>
        </w:rPr>
        <w:t xml:space="preserve">40 The theoretical purpose of modeling </w:t>
      </w:r>
      <w:r w:rsidRPr="00401351">
        <w:rPr>
          <w:rStyle w:val="Emphasis"/>
        </w:rPr>
        <w:t>colle</w:t>
      </w:r>
      <w:r w:rsidRPr="0000016A">
        <w:rPr>
          <w:rStyle w:val="Emphasis"/>
        </w:rPr>
        <w:t xml:space="preserve">ctive </w:t>
      </w:r>
      <w:r w:rsidRPr="0000016A">
        <w:rPr>
          <w:rStyle w:val="Emphasis"/>
          <w:highlight w:val="green"/>
        </w:rPr>
        <w:t>bargaining</w:t>
      </w:r>
      <w:r w:rsidRPr="0000016A">
        <w:rPr>
          <w:u w:val="single"/>
        </w:rPr>
        <w:t xml:space="preserve"> on the legislative paradigm is to conceive it as a </w:t>
      </w:r>
      <w:r w:rsidRPr="0000016A">
        <w:rPr>
          <w:rStyle w:val="Emphasis"/>
        </w:rPr>
        <w:t>system</w:t>
      </w:r>
      <w:r w:rsidRPr="0000016A">
        <w:rPr>
          <w:u w:val="single"/>
        </w:rPr>
        <w:t xml:space="preserve"> that </w:t>
      </w:r>
      <w:r w:rsidRPr="0000016A">
        <w:rPr>
          <w:rStyle w:val="Emphasis"/>
          <w:highlight w:val="green"/>
        </w:rPr>
        <w:t>performs</w:t>
      </w:r>
      <w:r w:rsidRPr="0000016A">
        <w:rPr>
          <w:highlight w:val="green"/>
          <w:u w:val="single"/>
        </w:rPr>
        <w:t xml:space="preserve"> the </w:t>
      </w:r>
      <w:r w:rsidRPr="0000016A">
        <w:rPr>
          <w:rStyle w:val="Emphasis"/>
          <w:highlight w:val="green"/>
        </w:rPr>
        <w:t>manager</w:t>
      </w:r>
      <w:r w:rsidRPr="0000016A">
        <w:rPr>
          <w:rStyle w:val="Emphasis"/>
        </w:rPr>
        <w:t xml:space="preserve">ial </w:t>
      </w:r>
      <w:r w:rsidRPr="0000016A">
        <w:rPr>
          <w:rStyle w:val="Emphasis"/>
          <w:highlight w:val="green"/>
        </w:rPr>
        <w:t>function</w:t>
      </w:r>
      <w:r w:rsidRPr="0000016A">
        <w:rPr>
          <w:highlight w:val="green"/>
          <w:u w:val="single"/>
        </w:rPr>
        <w:t xml:space="preserve"> of</w:t>
      </w:r>
      <w:r w:rsidRPr="0000016A">
        <w:rPr>
          <w:u w:val="single"/>
        </w:rPr>
        <w:t xml:space="preserve"> </w:t>
      </w:r>
      <w:r w:rsidRPr="0000016A">
        <w:rPr>
          <w:rStyle w:val="Emphasis"/>
        </w:rPr>
        <w:t>constantly generating</w:t>
      </w:r>
      <w:r w:rsidRPr="0000016A">
        <w:rPr>
          <w:u w:val="single"/>
        </w:rPr>
        <w:t xml:space="preserve"> and </w:t>
      </w:r>
      <w:r w:rsidRPr="0000016A">
        <w:rPr>
          <w:rStyle w:val="Emphasis"/>
          <w:highlight w:val="green"/>
        </w:rPr>
        <w:t>revising</w:t>
      </w:r>
      <w:r w:rsidRPr="0000016A">
        <w:rPr>
          <w:u w:val="single"/>
        </w:rPr>
        <w:t xml:space="preserve"> the </w:t>
      </w:r>
      <w:r w:rsidRPr="0000016A">
        <w:rPr>
          <w:rStyle w:val="Emphasis"/>
        </w:rPr>
        <w:t xml:space="preserve">operating </w:t>
      </w:r>
      <w:r w:rsidRPr="0000016A">
        <w:rPr>
          <w:rStyle w:val="Emphasis"/>
          <w:highlight w:val="green"/>
        </w:rPr>
        <w:t>rules</w:t>
      </w:r>
      <w:r w:rsidRPr="0000016A">
        <w:rPr>
          <w:highlight w:val="green"/>
          <w:u w:val="single"/>
        </w:rPr>
        <w:t xml:space="preserve"> of</w:t>
      </w:r>
      <w:r w:rsidRPr="0000016A">
        <w:rPr>
          <w:u w:val="single"/>
        </w:rPr>
        <w:t xml:space="preserve"> the </w:t>
      </w:r>
      <w:r w:rsidRPr="0000016A">
        <w:rPr>
          <w:rStyle w:val="Emphasis"/>
          <w:highlight w:val="green"/>
        </w:rPr>
        <w:t>work</w:t>
      </w:r>
      <w:r w:rsidRPr="0000016A">
        <w:rPr>
          <w:rStyle w:val="Emphasis"/>
        </w:rPr>
        <w:t>place</w:t>
      </w:r>
      <w:r w:rsidRPr="0000016A">
        <w:rPr>
          <w:u w:val="single"/>
        </w:rPr>
        <w:t xml:space="preserve"> </w:t>
      </w:r>
      <w:r w:rsidRPr="0000016A">
        <w:rPr>
          <w:rStyle w:val="Emphasis"/>
          <w:highlight w:val="green"/>
        </w:rPr>
        <w:t>while</w:t>
      </w:r>
      <w:r w:rsidRPr="0000016A">
        <w:rPr>
          <w:u w:val="single"/>
        </w:rPr>
        <w:t xml:space="preserve"> at the same time </w:t>
      </w:r>
      <w:r w:rsidRPr="0000016A">
        <w:rPr>
          <w:rStyle w:val="Emphasis"/>
          <w:highlight w:val="green"/>
        </w:rPr>
        <w:t>appearing</w:t>
      </w:r>
      <w:r w:rsidRPr="0000016A">
        <w:rPr>
          <w:highlight w:val="green"/>
          <w:u w:val="single"/>
        </w:rPr>
        <w:t xml:space="preserve"> to be</w:t>
      </w:r>
      <w:r w:rsidRPr="0000016A">
        <w:rPr>
          <w:u w:val="single"/>
        </w:rPr>
        <w:t xml:space="preserve"> a </w:t>
      </w:r>
      <w:r w:rsidRPr="0000016A">
        <w:rPr>
          <w:rStyle w:val="Emphasis"/>
        </w:rPr>
        <w:t>procedure</w:t>
      </w:r>
      <w:r w:rsidRPr="0000016A">
        <w:rPr>
          <w:u w:val="single"/>
        </w:rPr>
        <w:t xml:space="preserve"> to which the </w:t>
      </w:r>
      <w:r w:rsidRPr="0000016A">
        <w:rPr>
          <w:rStyle w:val="Emphasis"/>
        </w:rPr>
        <w:t>governed</w:t>
      </w:r>
      <w:r w:rsidRPr="0000016A">
        <w:rPr>
          <w:u w:val="single"/>
        </w:rPr>
        <w:t xml:space="preserve">, the </w:t>
      </w:r>
      <w:r w:rsidRPr="0000016A">
        <w:rPr>
          <w:rStyle w:val="Emphasis"/>
          <w:highlight w:val="green"/>
        </w:rPr>
        <w:t>employee</w:t>
      </w:r>
      <w:r w:rsidRPr="0000016A">
        <w:rPr>
          <w:rStyle w:val="Emphasis"/>
        </w:rPr>
        <w:t>s</w:t>
      </w:r>
      <w:r w:rsidRPr="0000016A">
        <w:rPr>
          <w:u w:val="single"/>
        </w:rPr>
        <w:t xml:space="preserve">, have </w:t>
      </w:r>
      <w:r w:rsidRPr="0000016A">
        <w:rPr>
          <w:rStyle w:val="Emphasis"/>
          <w:highlight w:val="green"/>
        </w:rPr>
        <w:t>consented.</w:t>
      </w:r>
      <w:r w:rsidRPr="000D3D59">
        <w:rPr>
          <w:sz w:val="12"/>
        </w:rPr>
        <w:t>¶</w:t>
      </w:r>
      <w:r w:rsidRPr="00B120D0">
        <w:rPr>
          <w:sz w:val="16"/>
        </w:rPr>
        <w:t xml:space="preserve"> The technological determinism that informs the apologetic literature and decisional law of collective bargaining, e.g., the notion that certain hierarchical forms of workplace organization are mandated by the very "nature" of advanced industrial technology,41 underlies the explanation offered in traditional theory as to why industrial conflict is not a function of class domination and therefore does not implicate questions of the fundamental political and economic organization of society. Liberal management theorists argue that the "logic of advanced industrialization" constantly reshapes the labor force, vastly increasing the middle strata in particular and social mobility in general. The complexity of social stratification is magnified by the wide availability of </w:t>
      </w:r>
      <w:r w:rsidRPr="00050B49">
        <w:rPr>
          <w:sz w:val="16"/>
        </w:rPr>
        <w:t>higher education and technical skill training necessitated by advanced industrialism.</w:t>
      </w:r>
      <w:r w:rsidRPr="00050B49">
        <w:rPr>
          <w:sz w:val="12"/>
        </w:rPr>
        <w:t>¶</w:t>
      </w:r>
      <w:r w:rsidRPr="00050B49">
        <w:rPr>
          <w:sz w:val="16"/>
        </w:rPr>
        <w:t xml:space="preserve"> [T]he increasingly complex occupational structure of industrial society is seen as forming the bases for a multiplicity of specific and competing interest groups, among which power is widely diffused and shared with the state. . . .</w:t>
      </w:r>
      <w:r w:rsidRPr="00050B49">
        <w:rPr>
          <w:sz w:val="12"/>
        </w:rPr>
        <w:t>¶</w:t>
      </w:r>
      <w:r w:rsidRPr="00050B49">
        <w:rPr>
          <w:sz w:val="16"/>
        </w:rPr>
        <w:t xml:space="preserve"> </w:t>
      </w:r>
      <w:r w:rsidRPr="00050B49">
        <w:rPr>
          <w:rStyle w:val="Emphasis"/>
        </w:rPr>
        <w:t>Unions</w:t>
      </w:r>
      <w:r w:rsidRPr="00050B49">
        <w:rPr>
          <w:u w:val="single"/>
        </w:rPr>
        <w:t xml:space="preserve"> are</w:t>
      </w:r>
      <w:r w:rsidRPr="00050B49">
        <w:rPr>
          <w:sz w:val="16"/>
        </w:rPr>
        <w:t xml:space="preserve"> . . . </w:t>
      </w:r>
      <w:r w:rsidRPr="00050B49">
        <w:rPr>
          <w:rStyle w:val="Emphasis"/>
        </w:rPr>
        <w:t>assumed</w:t>
      </w:r>
      <w:r w:rsidRPr="00050B49">
        <w:rPr>
          <w:u w:val="single"/>
        </w:rPr>
        <w:t xml:space="preserve"> to become </w:t>
      </w:r>
      <w:r w:rsidRPr="00050B49">
        <w:rPr>
          <w:rStyle w:val="Emphasis"/>
        </w:rPr>
        <w:t>based</w:t>
      </w:r>
      <w:r w:rsidRPr="00050B49">
        <w:rPr>
          <w:u w:val="single"/>
        </w:rPr>
        <w:t xml:space="preserve"> on </w:t>
      </w:r>
      <w:r w:rsidRPr="00050B49">
        <w:rPr>
          <w:rStyle w:val="Emphasis"/>
        </w:rPr>
        <w:t>profession</w:t>
      </w:r>
      <w:r w:rsidRPr="00050B49">
        <w:rPr>
          <w:u w:val="single"/>
        </w:rPr>
        <w:t xml:space="preserve"> or </w:t>
      </w:r>
      <w:r w:rsidRPr="00050B49">
        <w:rPr>
          <w:rStyle w:val="Emphasis"/>
        </w:rPr>
        <w:t>occupation</w:t>
      </w:r>
      <w:r w:rsidRPr="00050B49">
        <w:rPr>
          <w:u w:val="single"/>
        </w:rPr>
        <w:t xml:space="preserve"> </w:t>
      </w:r>
      <w:r w:rsidRPr="00050B49">
        <w:rPr>
          <w:rStyle w:val="Emphasis"/>
        </w:rPr>
        <w:t>rather</w:t>
      </w:r>
      <w:r w:rsidRPr="00050B49">
        <w:rPr>
          <w:u w:val="single"/>
        </w:rPr>
        <w:t xml:space="preserve"> than on </w:t>
      </w:r>
      <w:r w:rsidRPr="00050B49">
        <w:rPr>
          <w:rStyle w:val="Emphasis"/>
        </w:rPr>
        <w:t>class</w:t>
      </w:r>
      <w:r w:rsidRPr="00050B49">
        <w:rPr>
          <w:u w:val="single"/>
        </w:rPr>
        <w:t xml:space="preserve"> and therefore to </w:t>
      </w:r>
      <w:r w:rsidRPr="00050B49">
        <w:rPr>
          <w:rStyle w:val="Emphasis"/>
        </w:rPr>
        <w:t>form</w:t>
      </w:r>
      <w:r w:rsidRPr="00050B49">
        <w:rPr>
          <w:u w:val="single"/>
        </w:rPr>
        <w:t xml:space="preserve"> </w:t>
      </w:r>
      <w:r w:rsidRPr="00050B49">
        <w:rPr>
          <w:rStyle w:val="Emphasis"/>
        </w:rPr>
        <w:t>sectional</w:t>
      </w:r>
      <w:r w:rsidRPr="00050B49">
        <w:rPr>
          <w:u w:val="single"/>
        </w:rPr>
        <w:t xml:space="preserve"> </w:t>
      </w:r>
      <w:r w:rsidRPr="00050B49">
        <w:rPr>
          <w:rStyle w:val="Emphasis"/>
        </w:rPr>
        <w:t>rather</w:t>
      </w:r>
      <w:r w:rsidRPr="00050B49">
        <w:rPr>
          <w:u w:val="single"/>
        </w:rPr>
        <w:t xml:space="preserve"> than </w:t>
      </w:r>
      <w:r w:rsidRPr="00050B49">
        <w:rPr>
          <w:rStyle w:val="Emphasis"/>
        </w:rPr>
        <w:t>class-based interest groups.</w:t>
      </w:r>
      <w:r w:rsidRPr="00050B49">
        <w:rPr>
          <w:sz w:val="16"/>
        </w:rPr>
        <w:t>42</w:t>
      </w:r>
      <w:r w:rsidRPr="00050B49">
        <w:rPr>
          <w:sz w:val="12"/>
        </w:rPr>
        <w:t>¶</w:t>
      </w:r>
      <w:r w:rsidRPr="00050B49">
        <w:rPr>
          <w:sz w:val="16"/>
        </w:rPr>
        <w:t xml:space="preserve"> Given a "pluralistic power structure of countervailing groups, conflicts of interest are recognized as inevitable . . . [yet such conflicts are] narrowed down to questions concerning the distribution of the results of production . . . . Thus, while conflict remains in industrial society, it is gradually rendered innocuous to society's basic organization."43</w:t>
      </w:r>
      <w:r w:rsidRPr="00050B49">
        <w:rPr>
          <w:sz w:val="12"/>
        </w:rPr>
        <w:t>¶</w:t>
      </w:r>
      <w:r w:rsidRPr="00050B49">
        <w:rPr>
          <w:sz w:val="16"/>
        </w:rPr>
        <w:t xml:space="preserve"> Consistent with this vision is an emphasis on institutionalizing industrial conflict and upon discovering formalistic and technocratic modes of workplace dispute resolution. It is probably here that American collective bargaining has made its most extraordinary contribution: the development of the system of grievance arbitration. If the collective contract is the "charter" of industrial government, grievance arbitration becomes the continuous, developmental common law system for filling in the gaps in the industrial</w:t>
      </w:r>
      <w:r w:rsidRPr="00B120D0">
        <w:rPr>
          <w:sz w:val="16"/>
        </w:rPr>
        <w:t xml:space="preserve"> rule of law.</w:t>
      </w:r>
      <w:r w:rsidRPr="000D3D59">
        <w:rPr>
          <w:sz w:val="12"/>
        </w:rPr>
        <w:t>¶</w:t>
      </w:r>
      <w:r w:rsidRPr="00B120D0">
        <w:rPr>
          <w:sz w:val="16"/>
        </w:rPr>
        <w:t xml:space="preserve"> There is truth to the traditional view that labor and management autonomously developed grievance arbitration as a private dispute-resolution system to keep the law "out" of their affairs.44 But the force of law has also always been a critical factor in the encouragement and proliferation of grievance arbitration systems. Grievance arbitration first became widespread under the aegis of the National War Labor Board.45 From the time of Textile Workers Union v. Lincoln Mills46 onward, the Supreme Court has worked assiduously to refine the mystique of grievance arbitration as a "favored process" and "proved technique for industrial peace."47 Indeed, the Court has made enforced adherence to arbitration agreements a "dominant motif' and "kingpin of federal labor policy."48</w:t>
      </w:r>
      <w:r w:rsidRPr="000D3D59">
        <w:rPr>
          <w:sz w:val="12"/>
        </w:rPr>
        <w:t>¶</w:t>
      </w:r>
      <w:r w:rsidRPr="00B120D0">
        <w:rPr>
          <w:sz w:val="16"/>
        </w:rPr>
        <w:t xml:space="preserve"> Because arbitration is viewed as a proven technique to achieve industrial peace, the Court relies on the availability of arbitration as the basis for stripping workers of the statutory right to engage in concerted activity for dispute-resolution purposes,49 even in cases involving protests against race discrimination50 and potentially life-threatening safety hazards.51 Likewise, in its zeal to enhance and protect the grievance arbitration system, the Court relies upon its view of the needs of that system to deny employees rights on the collective bargaining contract.52 At the same time that the mystique53 of grievance arbitration is used to justify the suppression of collective worker self-help, grievance arbitration is an important instrument of managerial control.54 Many of the primary features of the most advanced management practice in non-unionized firms have their origin in the grievance arbitration aspects of collective bargaining. The defining characteristic of modern management practice is capital's desire to control workers and the flow of the work process by controlling the social organization of the enterprise.55 The recent literature indicates that this is achieved through the institutionalization of management's power by the introduction of the "rule of law" into the workplace.56 This approach is, of course, precisely the contribution of collective bargaining ideology and practice to American management. The introduction of grievance procedures, seniority systems and internal job posting and bidding in non-union firms so closely parallels57 the personnel procedures of unionized firms that we may say that they reflect generic problems of modern industrial management. The collective bargaining system is the most sophisticated and most carefully thought-out managerial response to these problems.</w:t>
      </w:r>
      <w:r w:rsidRPr="000D3D59">
        <w:rPr>
          <w:sz w:val="12"/>
        </w:rPr>
        <w:t>¶</w:t>
      </w:r>
      <w:r w:rsidRPr="00B120D0">
        <w:rPr>
          <w:sz w:val="16"/>
        </w:rPr>
        <w:t xml:space="preserve"> In summary, </w:t>
      </w:r>
      <w:r w:rsidRPr="00DC6797">
        <w:rPr>
          <w:u w:val="single"/>
        </w:rPr>
        <w:t xml:space="preserve">the </w:t>
      </w:r>
      <w:r w:rsidRPr="00401351">
        <w:rPr>
          <w:rStyle w:val="Emphasis"/>
        </w:rPr>
        <w:t>ideology</w:t>
      </w:r>
      <w:r w:rsidRPr="00DC6797">
        <w:rPr>
          <w:u w:val="single"/>
        </w:rPr>
        <w:t xml:space="preserve"> of </w:t>
      </w:r>
      <w:r w:rsidRPr="00401351">
        <w:rPr>
          <w:rStyle w:val="Emphasis"/>
        </w:rPr>
        <w:t xml:space="preserve">collective </w:t>
      </w:r>
      <w:r w:rsidRPr="00F917A5">
        <w:rPr>
          <w:rStyle w:val="Emphasis"/>
          <w:highlight w:val="green"/>
        </w:rPr>
        <w:t>bargaining</w:t>
      </w:r>
      <w:r w:rsidRPr="00401351">
        <w:rPr>
          <w:rStyle w:val="Emphasis"/>
        </w:rPr>
        <w:t xml:space="preserve"> law</w:t>
      </w:r>
      <w:r w:rsidRPr="00B120D0">
        <w:rPr>
          <w:sz w:val="16"/>
        </w:rPr>
        <w:t xml:space="preserve">, as articulated by its sophisticated liberal theorists and judicial sponsors, </w:t>
      </w:r>
      <w:r w:rsidRPr="00F917A5">
        <w:rPr>
          <w:rStyle w:val="Emphasis"/>
          <w:highlight w:val="green"/>
        </w:rPr>
        <w:t>justifies</w:t>
      </w:r>
      <w:r w:rsidRPr="00DC6797">
        <w:rPr>
          <w:u w:val="single"/>
        </w:rPr>
        <w:t>, first</w:t>
      </w:r>
      <w:r w:rsidRPr="002D4A0D">
        <w:rPr>
          <w:u w:val="single"/>
        </w:rPr>
        <w:t xml:space="preserve">, </w:t>
      </w:r>
      <w:r w:rsidRPr="002D4A0D">
        <w:rPr>
          <w:rStyle w:val="Emphasis"/>
        </w:rPr>
        <w:t xml:space="preserve">industrial </w:t>
      </w:r>
      <w:r w:rsidRPr="00F917A5">
        <w:rPr>
          <w:rStyle w:val="Emphasis"/>
          <w:highlight w:val="green"/>
        </w:rPr>
        <w:t>hierarchy</w:t>
      </w:r>
      <w:r w:rsidRPr="00F917A5">
        <w:rPr>
          <w:highlight w:val="green"/>
          <w:u w:val="single"/>
        </w:rPr>
        <w:t xml:space="preserve"> </w:t>
      </w:r>
      <w:r w:rsidRPr="00F917A5">
        <w:rPr>
          <w:rStyle w:val="Emphasis"/>
          <w:highlight w:val="green"/>
        </w:rPr>
        <w:t>against</w:t>
      </w:r>
      <w:r w:rsidRPr="00DC6797">
        <w:rPr>
          <w:u w:val="single"/>
        </w:rPr>
        <w:t xml:space="preserve"> a </w:t>
      </w:r>
      <w:r w:rsidRPr="00401351">
        <w:rPr>
          <w:rStyle w:val="Emphasis"/>
        </w:rPr>
        <w:t>background</w:t>
      </w:r>
      <w:r w:rsidRPr="00DC6797">
        <w:rPr>
          <w:u w:val="single"/>
        </w:rPr>
        <w:t xml:space="preserve"> of </w:t>
      </w:r>
      <w:r w:rsidRPr="00F917A5">
        <w:rPr>
          <w:rStyle w:val="Emphasis"/>
          <w:highlight w:val="green"/>
        </w:rPr>
        <w:t>democratic aspirations</w:t>
      </w:r>
      <w:r w:rsidRPr="0000016A">
        <w:rPr>
          <w:u w:val="single"/>
        </w:rPr>
        <w:t xml:space="preserve">, and second, </w:t>
      </w:r>
      <w:r w:rsidRPr="0000016A">
        <w:rPr>
          <w:rStyle w:val="Emphasis"/>
        </w:rPr>
        <w:t>private lawmaking</w:t>
      </w:r>
      <w:r w:rsidRPr="0000016A">
        <w:rPr>
          <w:u w:val="single"/>
        </w:rPr>
        <w:t xml:space="preserve"> by </w:t>
      </w:r>
      <w:r w:rsidRPr="0000016A">
        <w:rPr>
          <w:rStyle w:val="Emphasis"/>
        </w:rPr>
        <w:t>powerful groups.</w:t>
      </w:r>
      <w:r w:rsidRPr="00B120D0">
        <w:rPr>
          <w:sz w:val="16"/>
        </w:rPr>
        <w:t xml:space="preserve"> With this as background we can see how traditional </w:t>
      </w:r>
      <w:r w:rsidRPr="00401351">
        <w:rPr>
          <w:rStyle w:val="Emphasis"/>
        </w:rPr>
        <w:t>collective bargaining theory</w:t>
      </w:r>
      <w:r w:rsidRPr="00DC6797">
        <w:rPr>
          <w:u w:val="single"/>
        </w:rPr>
        <w:t xml:space="preserve"> </w:t>
      </w:r>
      <w:r w:rsidRPr="00401351">
        <w:rPr>
          <w:rStyle w:val="Emphasis"/>
        </w:rPr>
        <w:t>provides</w:t>
      </w:r>
      <w:r w:rsidRPr="00DC6797">
        <w:rPr>
          <w:u w:val="single"/>
        </w:rPr>
        <w:t xml:space="preserve"> a </w:t>
      </w:r>
      <w:r w:rsidRPr="00401351">
        <w:rPr>
          <w:rStyle w:val="Emphasis"/>
        </w:rPr>
        <w:t>justification</w:t>
      </w:r>
      <w:r w:rsidRPr="00DC6797">
        <w:rPr>
          <w:u w:val="single"/>
        </w:rPr>
        <w:t xml:space="preserve"> for </w:t>
      </w:r>
      <w:r w:rsidRPr="00401351">
        <w:rPr>
          <w:rStyle w:val="Emphasis"/>
        </w:rPr>
        <w:t>state regulation</w:t>
      </w:r>
      <w:r w:rsidRPr="00DC6797">
        <w:rPr>
          <w:u w:val="single"/>
        </w:rPr>
        <w:t xml:space="preserve"> of an </w:t>
      </w:r>
      <w:r w:rsidRPr="00401351">
        <w:rPr>
          <w:rStyle w:val="Emphasis"/>
        </w:rPr>
        <w:t>economy</w:t>
      </w:r>
      <w:r w:rsidRPr="00DC6797">
        <w:rPr>
          <w:u w:val="single"/>
        </w:rPr>
        <w:t xml:space="preserve"> based on </w:t>
      </w:r>
      <w:r w:rsidRPr="00401351">
        <w:rPr>
          <w:rStyle w:val="Emphasis"/>
        </w:rPr>
        <w:t>private enterprise.</w:t>
      </w:r>
      <w:r w:rsidRPr="000D3D59">
        <w:rPr>
          <w:sz w:val="12"/>
        </w:rPr>
        <w:t>¶</w:t>
      </w:r>
      <w:r w:rsidRPr="00B120D0">
        <w:rPr>
          <w:sz w:val="16"/>
        </w:rPr>
        <w:t xml:space="preserve"> Providing an explanation and defense of a legitimate role for the public regulation of a supposedly private economy presents a fundamental problem to contemporary liberal political theory. The core of the problem is to find a justification for public regulation which does not in logic quickly lead to the notion that all economic decisions of societal consequence (e.g., all investment decisions by the "top 500" corporations) should be subject to public control. In short, the problem is to reformulate the "public/private" distinction so central to classical liberal </w:t>
      </w:r>
      <w:r w:rsidRPr="00050B49">
        <w:rPr>
          <w:sz w:val="16"/>
        </w:rPr>
        <w:t>political theory in a world whose social reality has rendered this distinction obsolete.58</w:t>
      </w:r>
      <w:r w:rsidRPr="00050B49">
        <w:rPr>
          <w:sz w:val="12"/>
        </w:rPr>
        <w:t>¶</w:t>
      </w:r>
      <w:r w:rsidRPr="00050B49">
        <w:rPr>
          <w:sz w:val="16"/>
        </w:rPr>
        <w:t xml:space="preserve"> In the traditional theory of collective bargaining law, </w:t>
      </w:r>
      <w:r w:rsidRPr="00050B49">
        <w:rPr>
          <w:rStyle w:val="Emphasis"/>
        </w:rPr>
        <w:t>industrial conflict</w:t>
      </w:r>
      <w:r w:rsidRPr="00050B49">
        <w:rPr>
          <w:u w:val="single"/>
        </w:rPr>
        <w:t xml:space="preserve"> has been </w:t>
      </w:r>
      <w:r w:rsidRPr="00050B49">
        <w:rPr>
          <w:rStyle w:val="Emphasis"/>
        </w:rPr>
        <w:t>denuded</w:t>
      </w:r>
      <w:r w:rsidRPr="00050B49">
        <w:rPr>
          <w:u w:val="single"/>
        </w:rPr>
        <w:t xml:space="preserve"> of </w:t>
      </w:r>
      <w:r w:rsidRPr="00050B49">
        <w:rPr>
          <w:rStyle w:val="Emphasis"/>
        </w:rPr>
        <w:t>political</w:t>
      </w:r>
      <w:r w:rsidRPr="00050B49">
        <w:rPr>
          <w:u w:val="single"/>
        </w:rPr>
        <w:t xml:space="preserve"> or </w:t>
      </w:r>
      <w:r w:rsidRPr="00050B49">
        <w:rPr>
          <w:rStyle w:val="Emphasis"/>
        </w:rPr>
        <w:t>class-based content</w:t>
      </w:r>
      <w:r w:rsidRPr="00050B49">
        <w:rPr>
          <w:u w:val="single"/>
        </w:rPr>
        <w:t xml:space="preserve"> and </w:t>
      </w:r>
      <w:r w:rsidRPr="00050B49">
        <w:rPr>
          <w:rStyle w:val="Emphasis"/>
        </w:rPr>
        <w:t>recast</w:t>
      </w:r>
      <w:r w:rsidRPr="00050B49">
        <w:rPr>
          <w:u w:val="single"/>
        </w:rPr>
        <w:t xml:space="preserve"> as the </w:t>
      </w:r>
      <w:r w:rsidRPr="00050B49">
        <w:rPr>
          <w:rStyle w:val="Emphasis"/>
        </w:rPr>
        <w:t>struggle</w:t>
      </w:r>
      <w:r w:rsidRPr="00050B49">
        <w:rPr>
          <w:u w:val="single"/>
        </w:rPr>
        <w:t xml:space="preserve"> of </w:t>
      </w:r>
      <w:r w:rsidRPr="00050B49">
        <w:rPr>
          <w:rStyle w:val="Emphasis"/>
        </w:rPr>
        <w:t>countervailing pressure groups</w:t>
      </w:r>
      <w:r w:rsidRPr="00050B49">
        <w:rPr>
          <w:u w:val="single"/>
        </w:rPr>
        <w:t xml:space="preserve"> </w:t>
      </w:r>
      <w:r w:rsidRPr="00050B49">
        <w:rPr>
          <w:rStyle w:val="Emphasis"/>
        </w:rPr>
        <w:t>solely</w:t>
      </w:r>
      <w:r w:rsidRPr="00050B49">
        <w:rPr>
          <w:u w:val="single"/>
        </w:rPr>
        <w:t xml:space="preserve"> over issues of </w:t>
      </w:r>
      <w:r w:rsidRPr="00050B49">
        <w:rPr>
          <w:rStyle w:val="Emphasis"/>
        </w:rPr>
        <w:t>economic distribution.</w:t>
      </w:r>
      <w:r w:rsidRPr="00050B49">
        <w:rPr>
          <w:sz w:val="16"/>
        </w:rPr>
        <w:t xml:space="preserve"> It follows that all parties—i.e., capital and labor—can be said to share a common interest in uninterrupted production. The Supreme Court explicitly so asserts in the Steelworkers Trilogy.59 This shared interest in maintaining operations coincides with the public's "convenience" interest in avoiding the disruptive effects of strikes and with the state's "national-security" interest in labor peace in vital industries.60 True, liberal collective bargaining theory allows for the fact that labor and management occasionally have to slug it out in a regrettable but inevitable donnybrook over the precise size of each side's slice of pie (hence the biennial or triennial economic strike is recognized as a legitimate weapon).61 But</w:t>
      </w:r>
      <w:r w:rsidRPr="00B120D0">
        <w:rPr>
          <w:sz w:val="16"/>
        </w:rPr>
        <w:t xml:space="preserve"> it is deemed folly for all concerned to permit routine, day-to-day disputes (i.e., grievances) to interrupt production and thereby diminish the overall size of the pie. Thus while collective bargaining law acknowledges the inevitability, and even utility, of some forms of economic conflict, a line is drawn with respect to the midterm strike. The wildcat is not only folly. It is out of bounds, a crime, indeed, the ultimate form of social deviancy in advanced industrial society.62 The wildcat strike must be suppressed, and it comes in for brutal treatment by law (second in harshness only to the treatment accorded secondary activity and, of course, public employee strikes).</w:t>
      </w:r>
      <w:r w:rsidRPr="000D3D59">
        <w:rPr>
          <w:sz w:val="12"/>
        </w:rPr>
        <w:t>¶</w:t>
      </w:r>
      <w:r w:rsidRPr="00B120D0">
        <w:rPr>
          <w:sz w:val="16"/>
        </w:rPr>
        <w:t xml:space="preserve"> Yet to be consistent with their overall conflict-institutionalizing project the liberal theorists could not advocate repression of the midterm strike without simultaneously providing alternative, seemingly hospitable dispute-resolution processes through which workers could air their grievances. The alternative dispute-resolution system must be fully backed by the power of government, yet simultaneously appear to be the autonomous creation of the private parties to industrial disputes. </w:t>
      </w:r>
      <w:r w:rsidRPr="00F917A5">
        <w:rPr>
          <w:rStyle w:val="Emphasis"/>
        </w:rPr>
        <w:t xml:space="preserve">Collective </w:t>
      </w:r>
      <w:r w:rsidRPr="00F917A5">
        <w:rPr>
          <w:rStyle w:val="Emphasis"/>
          <w:highlight w:val="green"/>
        </w:rPr>
        <w:t>bargaining</w:t>
      </w:r>
      <w:r w:rsidRPr="00F917A5">
        <w:rPr>
          <w:rStyle w:val="Emphasis"/>
        </w:rPr>
        <w:t xml:space="preserve"> law</w:t>
      </w:r>
      <w:r w:rsidRPr="00F917A5">
        <w:rPr>
          <w:u w:val="single"/>
        </w:rPr>
        <w:t xml:space="preserve"> </w:t>
      </w:r>
      <w:r w:rsidRPr="00F917A5">
        <w:rPr>
          <w:rStyle w:val="Emphasis"/>
        </w:rPr>
        <w:t>satisfies</w:t>
      </w:r>
      <w:r w:rsidRPr="00DC6797">
        <w:rPr>
          <w:u w:val="single"/>
        </w:rPr>
        <w:t xml:space="preserve"> these concerns by </w:t>
      </w:r>
      <w:r w:rsidRPr="00F917A5">
        <w:rPr>
          <w:rStyle w:val="Emphasis"/>
          <w:highlight w:val="green"/>
        </w:rPr>
        <w:t>substitut</w:t>
      </w:r>
      <w:r w:rsidRPr="00401351">
        <w:rPr>
          <w:rStyle w:val="Emphasis"/>
        </w:rPr>
        <w:t>ing</w:t>
      </w:r>
      <w:r w:rsidRPr="00DC6797">
        <w:rPr>
          <w:u w:val="single"/>
        </w:rPr>
        <w:t xml:space="preserve"> the </w:t>
      </w:r>
      <w:r w:rsidRPr="00F917A5">
        <w:rPr>
          <w:rStyle w:val="Emphasis"/>
          <w:highlight w:val="green"/>
        </w:rPr>
        <w:t>formalized</w:t>
      </w:r>
      <w:r w:rsidRPr="00401351">
        <w:rPr>
          <w:rStyle w:val="Emphasis"/>
        </w:rPr>
        <w:t xml:space="preserve"> processes</w:t>
      </w:r>
      <w:r w:rsidRPr="00DC6797">
        <w:rPr>
          <w:u w:val="single"/>
        </w:rPr>
        <w:t xml:space="preserve"> of </w:t>
      </w:r>
      <w:r w:rsidRPr="00F917A5">
        <w:rPr>
          <w:rStyle w:val="Emphasis"/>
          <w:highlight w:val="green"/>
        </w:rPr>
        <w:t>arbitration</w:t>
      </w:r>
      <w:r w:rsidRPr="00F917A5">
        <w:rPr>
          <w:highlight w:val="green"/>
          <w:u w:val="single"/>
        </w:rPr>
        <w:t xml:space="preserve"> for </w:t>
      </w:r>
      <w:r w:rsidRPr="00F917A5">
        <w:rPr>
          <w:rStyle w:val="Emphasis"/>
          <w:highlight w:val="green"/>
        </w:rPr>
        <w:t>direct action</w:t>
      </w:r>
      <w:r w:rsidRPr="00646882">
        <w:rPr>
          <w:rStyle w:val="Emphasis"/>
        </w:rPr>
        <w:t>.</w:t>
      </w:r>
      <w:r w:rsidRPr="00646882">
        <w:rPr>
          <w:u w:val="single"/>
        </w:rPr>
        <w:t xml:space="preserve"> </w:t>
      </w:r>
      <w:r w:rsidRPr="00050B49">
        <w:rPr>
          <w:u w:val="single"/>
        </w:rPr>
        <w:t xml:space="preserve">This </w:t>
      </w:r>
      <w:r w:rsidRPr="00050B49">
        <w:rPr>
          <w:rStyle w:val="Emphasis"/>
        </w:rPr>
        <w:t>trade-off</w:t>
      </w:r>
      <w:r w:rsidRPr="00050B49">
        <w:rPr>
          <w:u w:val="single"/>
        </w:rPr>
        <w:t xml:space="preserve">—one of the </w:t>
      </w:r>
      <w:r w:rsidRPr="00050B49">
        <w:rPr>
          <w:rStyle w:val="Emphasis"/>
        </w:rPr>
        <w:t>most profoundly important developments</w:t>
      </w:r>
      <w:r w:rsidRPr="00050B49">
        <w:rPr>
          <w:u w:val="single"/>
        </w:rPr>
        <w:t xml:space="preserve"> in </w:t>
      </w:r>
      <w:r w:rsidRPr="00050B49">
        <w:rPr>
          <w:rStyle w:val="Emphasis"/>
        </w:rPr>
        <w:t>modern labor law</w:t>
      </w:r>
      <w:r w:rsidRPr="00050B49">
        <w:rPr>
          <w:u w:val="single"/>
        </w:rPr>
        <w:t>—</w:t>
      </w:r>
      <w:r w:rsidRPr="00050B49">
        <w:rPr>
          <w:rStyle w:val="Emphasis"/>
        </w:rPr>
        <w:t>virtually compels</w:t>
      </w:r>
      <w:r w:rsidRPr="00050B49">
        <w:rPr>
          <w:u w:val="single"/>
        </w:rPr>
        <w:t xml:space="preserve"> </w:t>
      </w:r>
      <w:r w:rsidRPr="00050B49">
        <w:rPr>
          <w:rStyle w:val="Emphasis"/>
        </w:rPr>
        <w:t>workers</w:t>
      </w:r>
      <w:r w:rsidRPr="00050B49">
        <w:rPr>
          <w:u w:val="single"/>
        </w:rPr>
        <w:t xml:space="preserve"> to </w:t>
      </w:r>
      <w:r w:rsidRPr="00050B49">
        <w:rPr>
          <w:rStyle w:val="Emphasis"/>
        </w:rPr>
        <w:t>surrender</w:t>
      </w:r>
      <w:r w:rsidRPr="00050B49">
        <w:rPr>
          <w:u w:val="single"/>
        </w:rPr>
        <w:t xml:space="preserve"> their </w:t>
      </w:r>
      <w:r w:rsidRPr="00050B49">
        <w:rPr>
          <w:rStyle w:val="Emphasis"/>
        </w:rPr>
        <w:t>greatest source</w:t>
      </w:r>
      <w:r w:rsidRPr="00050B49">
        <w:rPr>
          <w:u w:val="single"/>
        </w:rPr>
        <w:t xml:space="preserve"> of </w:t>
      </w:r>
      <w:r w:rsidRPr="00050B49">
        <w:rPr>
          <w:rStyle w:val="Emphasis"/>
        </w:rPr>
        <w:t>power</w:t>
      </w:r>
      <w:r w:rsidRPr="00050B49">
        <w:rPr>
          <w:sz w:val="16"/>
        </w:rPr>
        <w:t xml:space="preserve">, the power conceitedly to interrupt work. </w:t>
      </w:r>
      <w:r w:rsidRPr="00050B49">
        <w:rPr>
          <w:u w:val="single"/>
        </w:rPr>
        <w:t xml:space="preserve">The </w:t>
      </w:r>
      <w:r w:rsidRPr="00050B49">
        <w:rPr>
          <w:rStyle w:val="Emphasis"/>
        </w:rPr>
        <w:t>arbitration system</w:t>
      </w:r>
      <w:r w:rsidRPr="00050B49">
        <w:rPr>
          <w:u w:val="single"/>
        </w:rPr>
        <w:t xml:space="preserve"> </w:t>
      </w:r>
      <w:r w:rsidRPr="00050B49">
        <w:rPr>
          <w:rStyle w:val="Emphasis"/>
        </w:rPr>
        <w:t>removes</w:t>
      </w:r>
      <w:r w:rsidRPr="00050B49">
        <w:rPr>
          <w:u w:val="single"/>
        </w:rPr>
        <w:t xml:space="preserve"> </w:t>
      </w:r>
      <w:r w:rsidRPr="00050B49">
        <w:rPr>
          <w:rStyle w:val="Emphasis"/>
        </w:rPr>
        <w:t>grievances</w:t>
      </w:r>
      <w:r w:rsidRPr="00050B49">
        <w:rPr>
          <w:u w:val="single"/>
        </w:rPr>
        <w:t xml:space="preserve"> from their </w:t>
      </w:r>
      <w:r w:rsidRPr="00050B49">
        <w:rPr>
          <w:rStyle w:val="Emphasis"/>
        </w:rPr>
        <w:t>context</w:t>
      </w:r>
      <w:r w:rsidRPr="00050B49">
        <w:rPr>
          <w:u w:val="single"/>
        </w:rPr>
        <w:t xml:space="preserve"> as </w:t>
      </w:r>
      <w:r w:rsidRPr="00050B49">
        <w:rPr>
          <w:rStyle w:val="Emphasis"/>
        </w:rPr>
        <w:t>experienced</w:t>
      </w:r>
      <w:r w:rsidRPr="00050B49">
        <w:rPr>
          <w:u w:val="single"/>
        </w:rPr>
        <w:t xml:space="preserve"> on the </w:t>
      </w:r>
      <w:r w:rsidRPr="00050B49">
        <w:rPr>
          <w:rStyle w:val="Emphasis"/>
        </w:rPr>
        <w:t>shop floor</w:t>
      </w:r>
      <w:r w:rsidRPr="00050B49">
        <w:rPr>
          <w:u w:val="single"/>
        </w:rPr>
        <w:t xml:space="preserve"> to the </w:t>
      </w:r>
      <w:r w:rsidRPr="00050B49">
        <w:rPr>
          <w:rStyle w:val="Emphasis"/>
        </w:rPr>
        <w:t>rarified atmosphere</w:t>
      </w:r>
      <w:r w:rsidRPr="00050B49">
        <w:rPr>
          <w:u w:val="single"/>
        </w:rPr>
        <w:t xml:space="preserve"> of the </w:t>
      </w:r>
      <w:r w:rsidRPr="00050B49">
        <w:rPr>
          <w:rStyle w:val="Emphasis"/>
        </w:rPr>
        <w:t>hearing room.</w:t>
      </w:r>
    </w:p>
    <w:bookmarkEnd w:id="2"/>
    <w:p w14:paraId="394210C4" w14:textId="77777777" w:rsidR="0016501C" w:rsidRPr="00000FD2" w:rsidRDefault="0016501C" w:rsidP="0016501C">
      <w:pPr>
        <w:pStyle w:val="Heading4"/>
      </w:pPr>
      <w:r>
        <w:t xml:space="preserve">The </w:t>
      </w:r>
      <w:r>
        <w:rPr>
          <w:u w:val="single"/>
        </w:rPr>
        <w:t>alternative</w:t>
      </w:r>
      <w:r>
        <w:t xml:space="preserve"> is </w:t>
      </w:r>
      <w:r>
        <w:rPr>
          <w:u w:val="single"/>
        </w:rPr>
        <w:t>direct unionism</w:t>
      </w:r>
      <w:r>
        <w:t xml:space="preserve">. Rejecting </w:t>
      </w:r>
      <w:r>
        <w:rPr>
          <w:u w:val="single"/>
        </w:rPr>
        <w:t>legalistic organizing</w:t>
      </w:r>
      <w:r>
        <w:t xml:space="preserve"> in favor of </w:t>
      </w:r>
      <w:r>
        <w:rPr>
          <w:u w:val="single"/>
        </w:rPr>
        <w:t>direct actions</w:t>
      </w:r>
      <w:r>
        <w:t xml:space="preserve"> generates </w:t>
      </w:r>
      <w:r>
        <w:rPr>
          <w:u w:val="single"/>
        </w:rPr>
        <w:t>true worker power</w:t>
      </w:r>
      <w:r>
        <w:t>.</w:t>
      </w:r>
    </w:p>
    <w:p w14:paraId="368A1242" w14:textId="77777777" w:rsidR="0016501C" w:rsidRDefault="0016501C" w:rsidP="0016501C">
      <w:r w:rsidRPr="00095964">
        <w:rPr>
          <w:rStyle w:val="Style13ptBold"/>
        </w:rPr>
        <w:t>IWW 11</w:t>
      </w:r>
      <w:r>
        <w:t xml:space="preserve"> is a syndicalist union with boots-on-the-ground organizing expertise. (Industrial Workers of the World, 2011, "Direct Unionism," </w:t>
      </w:r>
      <w:r w:rsidRPr="00F434A7">
        <w:rPr>
          <w:i/>
          <w:iCs/>
        </w:rPr>
        <w:t>Anarchist Library</w:t>
      </w:r>
      <w:r>
        <w:t>, https://theanarchistlibrary.org/library/direct-unionists-direct-unionism, accessed 7-30-2025) //ah [UTD]</w:t>
      </w:r>
    </w:p>
    <w:p w14:paraId="69EB4CC2" w14:textId="77777777" w:rsidR="0016501C" w:rsidRDefault="0016501C" w:rsidP="0016501C">
      <w:r w:rsidRPr="00050B49">
        <w:rPr>
          <w:sz w:val="16"/>
        </w:rPr>
        <w:t>Section 1: What would a direct unionist campaign look like?</w:t>
      </w:r>
      <w:r w:rsidRPr="00050B49">
        <w:rPr>
          <w:sz w:val="12"/>
        </w:rPr>
        <w:t>¶</w:t>
      </w:r>
      <w:r w:rsidRPr="00050B49">
        <w:rPr>
          <w:sz w:val="16"/>
        </w:rPr>
        <w:t xml:space="preserve"> In a nutshell, we are proposing that </w:t>
      </w:r>
      <w:r w:rsidRPr="00050B49">
        <w:rPr>
          <w:rStyle w:val="Emphasis"/>
        </w:rPr>
        <w:t>instead</w:t>
      </w:r>
      <w:r w:rsidRPr="00050B49">
        <w:rPr>
          <w:u w:val="single"/>
        </w:rPr>
        <w:t xml:space="preserve"> of focusing on </w:t>
      </w:r>
      <w:r w:rsidRPr="00050B49">
        <w:rPr>
          <w:rStyle w:val="Emphasis"/>
        </w:rPr>
        <w:t>contracts</w:t>
      </w:r>
      <w:r w:rsidRPr="00050B49">
        <w:rPr>
          <w:u w:val="single"/>
        </w:rPr>
        <w:t xml:space="preserve">, </w:t>
      </w:r>
      <w:r w:rsidRPr="00050B49">
        <w:rPr>
          <w:rStyle w:val="Emphasis"/>
        </w:rPr>
        <w:t>workplace elections</w:t>
      </w:r>
      <w:r w:rsidRPr="00050B49">
        <w:rPr>
          <w:u w:val="single"/>
        </w:rPr>
        <w:t xml:space="preserve">, or </w:t>
      </w:r>
      <w:r w:rsidRPr="00050B49">
        <w:rPr>
          <w:rStyle w:val="Emphasis"/>
        </w:rPr>
        <w:t>legal procedures</w:t>
      </w:r>
      <w:r w:rsidRPr="00050B49">
        <w:rPr>
          <w:sz w:val="16"/>
        </w:rPr>
        <w:t xml:space="preserve">, IWW </w:t>
      </w:r>
      <w:r w:rsidRPr="00050B49">
        <w:rPr>
          <w:rStyle w:val="Emphasis"/>
        </w:rPr>
        <w:t>members</w:t>
      </w:r>
      <w:r w:rsidRPr="00050B49">
        <w:rPr>
          <w:u w:val="single"/>
        </w:rPr>
        <w:t xml:space="preserve"> should strive to </w:t>
      </w:r>
      <w:r w:rsidRPr="00050B49">
        <w:rPr>
          <w:rStyle w:val="Emphasis"/>
        </w:rPr>
        <w:t>build</w:t>
      </w:r>
      <w:r w:rsidRPr="00050B49">
        <w:rPr>
          <w:u w:val="single"/>
        </w:rPr>
        <w:t xml:space="preserve"> </w:t>
      </w:r>
      <w:r w:rsidRPr="00050B49">
        <w:rPr>
          <w:rStyle w:val="Emphasis"/>
        </w:rPr>
        <w:t>networks</w:t>
      </w:r>
      <w:r w:rsidRPr="00050B49">
        <w:rPr>
          <w:u w:val="single"/>
        </w:rPr>
        <w:t xml:space="preserve"> of </w:t>
      </w:r>
      <w:r w:rsidRPr="00050B49">
        <w:rPr>
          <w:rStyle w:val="Emphasis"/>
        </w:rPr>
        <w:t>militants</w:t>
      </w:r>
      <w:r w:rsidRPr="00050B49">
        <w:rPr>
          <w:u w:val="single"/>
        </w:rPr>
        <w:t xml:space="preserve"> in whatever industry they are employed.</w:t>
      </w:r>
      <w:r w:rsidRPr="00050B49">
        <w:rPr>
          <w:sz w:val="16"/>
        </w:rPr>
        <w:t xml:space="preserve"> These </w:t>
      </w:r>
      <w:r w:rsidRPr="00050B49">
        <w:rPr>
          <w:rStyle w:val="Emphasis"/>
        </w:rPr>
        <w:t>militants</w:t>
      </w:r>
      <w:r w:rsidRPr="00050B49">
        <w:rPr>
          <w:u w:val="single"/>
        </w:rPr>
        <w:t xml:space="preserve"> will then </w:t>
      </w:r>
      <w:r w:rsidRPr="00050B49">
        <w:rPr>
          <w:rStyle w:val="Emphasis"/>
        </w:rPr>
        <w:t>agitate</w:t>
      </w:r>
      <w:r w:rsidRPr="00050B49">
        <w:rPr>
          <w:u w:val="single"/>
        </w:rPr>
        <w:t xml:space="preserve"> amongst their </w:t>
      </w:r>
      <w:r w:rsidRPr="00050B49">
        <w:rPr>
          <w:rStyle w:val="Emphasis"/>
        </w:rPr>
        <w:t>co-workers</w:t>
      </w:r>
      <w:r w:rsidRPr="00050B49">
        <w:rPr>
          <w:u w:val="single"/>
        </w:rPr>
        <w:t xml:space="preserve"> and </w:t>
      </w:r>
      <w:r w:rsidRPr="00050B49">
        <w:rPr>
          <w:rStyle w:val="Emphasis"/>
        </w:rPr>
        <w:t>lead</w:t>
      </w:r>
      <w:r w:rsidRPr="00050B49">
        <w:rPr>
          <w:u w:val="single"/>
        </w:rPr>
        <w:t xml:space="preserve"> </w:t>
      </w:r>
      <w:r w:rsidRPr="00050B49">
        <w:rPr>
          <w:rStyle w:val="Emphasis"/>
        </w:rPr>
        <w:t>direct actions</w:t>
      </w:r>
      <w:r w:rsidRPr="00050B49">
        <w:rPr>
          <w:u w:val="single"/>
        </w:rPr>
        <w:t xml:space="preserve"> over </w:t>
      </w:r>
      <w:r w:rsidRPr="00050B49">
        <w:rPr>
          <w:rStyle w:val="Emphasis"/>
        </w:rPr>
        <w:t>specific grievances</w:t>
      </w:r>
      <w:r w:rsidRPr="00050B49">
        <w:rPr>
          <w:u w:val="single"/>
        </w:rPr>
        <w:t xml:space="preserve"> in their own workplaces.</w:t>
      </w:r>
      <w:r w:rsidRPr="00050B49">
        <w:rPr>
          <w:sz w:val="16"/>
        </w:rPr>
        <w:t xml:space="preserve"> The goal of such actions will not be union recognition from a single boss. Instead, </w:t>
      </w:r>
      <w:r w:rsidRPr="00050B49">
        <w:rPr>
          <w:u w:val="single"/>
        </w:rPr>
        <w:t xml:space="preserve">the </w:t>
      </w:r>
      <w:r w:rsidRPr="00050B49">
        <w:rPr>
          <w:rStyle w:val="Emphasis"/>
        </w:rPr>
        <w:t>goal</w:t>
      </w:r>
      <w:r w:rsidRPr="00050B49">
        <w:rPr>
          <w:u w:val="single"/>
        </w:rPr>
        <w:t xml:space="preserve"> of the </w:t>
      </w:r>
      <w:r w:rsidRPr="00050B49">
        <w:rPr>
          <w:rStyle w:val="Emphasis"/>
        </w:rPr>
        <w:t>actions</w:t>
      </w:r>
      <w:r w:rsidRPr="00050B49">
        <w:rPr>
          <w:u w:val="single"/>
        </w:rPr>
        <w:t xml:space="preserve"> is to </w:t>
      </w:r>
      <w:r w:rsidRPr="00050B49">
        <w:rPr>
          <w:rStyle w:val="Emphasis"/>
        </w:rPr>
        <w:t>build</w:t>
      </w:r>
      <w:r w:rsidRPr="00050B49">
        <w:rPr>
          <w:u w:val="single"/>
        </w:rPr>
        <w:t xml:space="preserve"> up </w:t>
      </w:r>
      <w:r w:rsidRPr="00050B49">
        <w:rPr>
          <w:rStyle w:val="Emphasis"/>
        </w:rPr>
        <w:t>leadership</w:t>
      </w:r>
      <w:r w:rsidRPr="00050B49">
        <w:rPr>
          <w:u w:val="single"/>
        </w:rPr>
        <w:t xml:space="preserve"> and </w:t>
      </w:r>
      <w:r w:rsidRPr="00050B49">
        <w:rPr>
          <w:rStyle w:val="Emphasis"/>
        </w:rPr>
        <w:t>consciousness</w:t>
      </w:r>
      <w:r w:rsidRPr="00050B49">
        <w:rPr>
          <w:u w:val="single"/>
        </w:rPr>
        <w:t xml:space="preserve"> amongst other workers. Once a </w:t>
      </w:r>
      <w:r w:rsidRPr="00050B49">
        <w:rPr>
          <w:rStyle w:val="Emphasis"/>
        </w:rPr>
        <w:t>‘critical mass’</w:t>
      </w:r>
      <w:r w:rsidRPr="00050B49">
        <w:rPr>
          <w:u w:val="single"/>
        </w:rPr>
        <w:t xml:space="preserve"> of workers have </w:t>
      </w:r>
      <w:r w:rsidRPr="00050B49">
        <w:rPr>
          <w:rStyle w:val="Emphasis"/>
        </w:rPr>
        <w:t>experience</w:t>
      </w:r>
      <w:r w:rsidRPr="00050B49">
        <w:rPr>
          <w:u w:val="single"/>
        </w:rPr>
        <w:t xml:space="preserve"> with, and an understanding of, </w:t>
      </w:r>
      <w:r w:rsidRPr="00050B49">
        <w:rPr>
          <w:rStyle w:val="Emphasis"/>
        </w:rPr>
        <w:t>direct action</w:t>
      </w:r>
      <w:r w:rsidRPr="00050B49">
        <w:rPr>
          <w:u w:val="single"/>
        </w:rPr>
        <w:t xml:space="preserve"> the </w:t>
      </w:r>
      <w:r w:rsidRPr="00050B49">
        <w:rPr>
          <w:rStyle w:val="Emphasis"/>
        </w:rPr>
        <w:t>focus</w:t>
      </w:r>
      <w:r w:rsidRPr="00050B49">
        <w:rPr>
          <w:u w:val="single"/>
        </w:rPr>
        <w:t xml:space="preserve"> will be on </w:t>
      </w:r>
      <w:r w:rsidRPr="00050B49">
        <w:rPr>
          <w:rStyle w:val="Emphasis"/>
        </w:rPr>
        <w:t>large scale industrial actions</w:t>
      </w:r>
      <w:r w:rsidRPr="00050B49">
        <w:rPr>
          <w:u w:val="single"/>
        </w:rPr>
        <w:t xml:space="preserve"> that address issues of wages and conditions across entire regions or even whole countries.</w:t>
      </w:r>
      <w:r w:rsidRPr="00050B49">
        <w:rPr>
          <w:sz w:val="16"/>
        </w:rPr>
        <w:t xml:space="preserve"> It will be from this base of power that the IWW will establish itself as a legitimate workers’ organization.</w:t>
      </w:r>
      <w:r w:rsidRPr="00050B49">
        <w:rPr>
          <w:sz w:val="12"/>
        </w:rPr>
        <w:t>¶</w:t>
      </w:r>
      <w:r w:rsidRPr="00050B49">
        <w:rPr>
          <w:sz w:val="16"/>
        </w:rPr>
        <w:t xml:space="preserve"> Section 2: What sorts of techniques would be employed in a direct unionist campaign?</w:t>
      </w:r>
      <w:r w:rsidRPr="00050B49">
        <w:rPr>
          <w:sz w:val="12"/>
        </w:rPr>
        <w:t>¶</w:t>
      </w:r>
      <w:r w:rsidRPr="00050B49">
        <w:rPr>
          <w:sz w:val="16"/>
        </w:rPr>
        <w:t xml:space="preserve"> When organizing without contracts — as direct unionist believe we should be — it is of great importance the IWW</w:t>
      </w:r>
      <w:r w:rsidRPr="00F66E31">
        <w:rPr>
          <w:sz w:val="16"/>
        </w:rPr>
        <w:t xml:space="preserve"> is</w:t>
      </w:r>
      <w:r w:rsidRPr="000D3D59">
        <w:rPr>
          <w:sz w:val="12"/>
        </w:rPr>
        <w:t>¶</w:t>
      </w:r>
      <w:r w:rsidRPr="00F66E31">
        <w:rPr>
          <w:sz w:val="16"/>
        </w:rPr>
        <w:t xml:space="preserve"> very strategic and tactical in our organizing and</w:t>
      </w:r>
      <w:r w:rsidRPr="000D3D59">
        <w:rPr>
          <w:sz w:val="12"/>
        </w:rPr>
        <w:t>¶</w:t>
      </w:r>
      <w:r w:rsidRPr="00F66E31">
        <w:rPr>
          <w:sz w:val="16"/>
        </w:rPr>
        <w:t xml:space="preserve"> honest with ourselves about how much power we can effectively exert in any workplace or industry.</w:t>
      </w:r>
      <w:r w:rsidRPr="000D3D59">
        <w:rPr>
          <w:sz w:val="12"/>
        </w:rPr>
        <w:t>¶</w:t>
      </w:r>
      <w:r w:rsidRPr="00F66E31">
        <w:rPr>
          <w:sz w:val="16"/>
        </w:rPr>
        <w:t xml:space="preserve"> With this in mind, we turn to the first step of any campaign: the workplace organizing committee. We won’t go into the details of setting up your committee here, but we would like to emphasize that once a shop committee is up and running, organizers should focus on agitating for feasible direct actions.[1] While most of our readers are probably familiar with the concept of direct action, we’d like to take a moment to illustrate what we mean when we use the word. </w:t>
      </w:r>
      <w:r w:rsidRPr="002050F8">
        <w:rPr>
          <w:rStyle w:val="Emphasis"/>
          <w:highlight w:val="green"/>
        </w:rPr>
        <w:t>Direct action</w:t>
      </w:r>
      <w:r w:rsidRPr="002050F8">
        <w:rPr>
          <w:highlight w:val="green"/>
          <w:u w:val="single"/>
        </w:rPr>
        <w:t xml:space="preserve"> is </w:t>
      </w:r>
      <w:r w:rsidRPr="002050F8">
        <w:rPr>
          <w:rStyle w:val="Emphasis"/>
          <w:highlight w:val="green"/>
        </w:rPr>
        <w:t>when</w:t>
      </w:r>
      <w:r w:rsidRPr="002050F8">
        <w:rPr>
          <w:highlight w:val="green"/>
          <w:u w:val="single"/>
        </w:rPr>
        <w:t xml:space="preserve"> </w:t>
      </w:r>
      <w:r w:rsidRPr="002050F8">
        <w:rPr>
          <w:rStyle w:val="Emphasis"/>
          <w:highlight w:val="green"/>
        </w:rPr>
        <w:t>workers</w:t>
      </w:r>
      <w:r w:rsidRPr="00D651B6">
        <w:rPr>
          <w:u w:val="single"/>
        </w:rPr>
        <w:t xml:space="preserve"> — </w:t>
      </w:r>
      <w:r w:rsidRPr="002050F8">
        <w:rPr>
          <w:rStyle w:val="Emphasis"/>
          <w:highlight w:val="green"/>
        </w:rPr>
        <w:t>without</w:t>
      </w:r>
      <w:r w:rsidRPr="00095964">
        <w:rPr>
          <w:u w:val="single"/>
        </w:rPr>
        <w:t xml:space="preserve"> the “help” of </w:t>
      </w:r>
      <w:r w:rsidRPr="00D651B6">
        <w:rPr>
          <w:rStyle w:val="Emphasis"/>
        </w:rPr>
        <w:t xml:space="preserve">union </w:t>
      </w:r>
      <w:r w:rsidRPr="002050F8">
        <w:rPr>
          <w:rStyle w:val="Emphasis"/>
          <w:highlight w:val="green"/>
        </w:rPr>
        <w:t>bureaucrats</w:t>
      </w:r>
      <w:r w:rsidRPr="005B1629">
        <w:rPr>
          <w:u w:val="single"/>
        </w:rPr>
        <w:t xml:space="preserve">, </w:t>
      </w:r>
      <w:r w:rsidRPr="005B1629">
        <w:rPr>
          <w:rStyle w:val="Emphasis"/>
        </w:rPr>
        <w:t>politicians</w:t>
      </w:r>
      <w:r w:rsidRPr="005B1629">
        <w:rPr>
          <w:u w:val="single"/>
        </w:rPr>
        <w:t xml:space="preserve">, </w:t>
      </w:r>
      <w:r w:rsidRPr="002050F8">
        <w:rPr>
          <w:highlight w:val="green"/>
          <w:u w:val="single"/>
        </w:rPr>
        <w:t xml:space="preserve">or </w:t>
      </w:r>
      <w:r w:rsidRPr="002050F8">
        <w:rPr>
          <w:rStyle w:val="Emphasis"/>
          <w:highlight w:val="green"/>
        </w:rPr>
        <w:t>lawyers</w:t>
      </w:r>
      <w:r w:rsidRPr="002050F8">
        <w:rPr>
          <w:u w:val="single"/>
        </w:rPr>
        <w:t xml:space="preserve"> — take </w:t>
      </w:r>
      <w:r w:rsidRPr="002050F8">
        <w:rPr>
          <w:rStyle w:val="Emphasis"/>
          <w:highlight w:val="green"/>
        </w:rPr>
        <w:t>act</w:t>
      </w:r>
      <w:r w:rsidRPr="002050F8">
        <w:rPr>
          <w:rStyle w:val="Emphasis"/>
        </w:rPr>
        <w:t>ion</w:t>
      </w:r>
      <w:r w:rsidRPr="002050F8">
        <w:rPr>
          <w:u w:val="single"/>
        </w:rPr>
        <w:t xml:space="preserve"> </w:t>
      </w:r>
      <w:r w:rsidRPr="002050F8">
        <w:rPr>
          <w:highlight w:val="green"/>
          <w:u w:val="single"/>
        </w:rPr>
        <w:t>to make</w:t>
      </w:r>
      <w:r w:rsidRPr="00095964">
        <w:rPr>
          <w:u w:val="single"/>
        </w:rPr>
        <w:t xml:space="preserve"> their </w:t>
      </w:r>
      <w:r w:rsidRPr="002050F8">
        <w:rPr>
          <w:rStyle w:val="Emphasis"/>
          <w:highlight w:val="green"/>
        </w:rPr>
        <w:t>jobs</w:t>
      </w:r>
      <w:r w:rsidRPr="002050F8">
        <w:rPr>
          <w:highlight w:val="green"/>
          <w:u w:val="single"/>
        </w:rPr>
        <w:t xml:space="preserve"> </w:t>
      </w:r>
      <w:r w:rsidRPr="002050F8">
        <w:rPr>
          <w:rStyle w:val="Emphasis"/>
          <w:highlight w:val="green"/>
        </w:rPr>
        <w:t>better</w:t>
      </w:r>
      <w:r w:rsidRPr="00EE7DA7">
        <w:rPr>
          <w:rStyle w:val="Emphasis"/>
        </w:rPr>
        <w:t>.</w:t>
      </w:r>
      <w:r w:rsidRPr="000D3D59">
        <w:rPr>
          <w:sz w:val="12"/>
        </w:rPr>
        <w:t>¶</w:t>
      </w:r>
      <w:r w:rsidRPr="00F66E31">
        <w:rPr>
          <w:sz w:val="16"/>
        </w:rPr>
        <w:t xml:space="preserve"> Sometimes this means making the boss change something about the job. Perhaps you work in a coffee shop in a rough part of town and the boss refuses to hire a security guard. You, your co-workers, family members, and concerned community members can picket the shop demanding the boss hire a security guard. At other times direct action means workers doing what needs to be done without asking management for permission. Maybe you work in a busy restaurant where managers don’t allow lunch breaks. Instead of asking for breaks, the workers can create their own break schedule.</w:t>
      </w:r>
      <w:r w:rsidRPr="000D3D59">
        <w:rPr>
          <w:sz w:val="12"/>
        </w:rPr>
        <w:t>¶</w:t>
      </w:r>
      <w:r w:rsidRPr="00F66E31">
        <w:rPr>
          <w:sz w:val="16"/>
        </w:rPr>
        <w:t xml:space="preserve"> Sometimes direct action can be defying what the boss says to do. In much of the service sector, employees have trouble getting full-time hours. Although a worker — let’s call her Jane — is scheduled for an eight-hour shift, if sales are down she may be sent home after five hours. In response, workers can refuse to go home in groups. When the boss says, “Hey Jane, it’s a slow day, we’re going to need you to go home early,” Jane and all her co-workers can walk into the boss’ office and say, “Sorry boss, you’ve scheduled us for eight hours each and we’ll all be working our full shifts. We’ll gladly go home if you want to pay us, but no one here is leaving early without pay.” Like any other situation, there’s a whole bunch more workers than bosses. As long as we stand together, the bosses have to listen.</w:t>
      </w:r>
      <w:r w:rsidRPr="000D3D59">
        <w:rPr>
          <w:sz w:val="12"/>
        </w:rPr>
        <w:t>¶</w:t>
      </w:r>
      <w:r w:rsidRPr="00F66E31">
        <w:rPr>
          <w:sz w:val="16"/>
        </w:rPr>
        <w:t xml:space="preserve"> When organizing without contracts, it’s important that we organize strategically and take ‘small steps’ to build up workplace power and confidence. In the early stages of a campaign, militants should encourage “direct action grievances.” In a direct action grievance, workers will collectively confront whatever problem they may be having. </w:t>
      </w:r>
      <w:r w:rsidRPr="00752160">
        <w:rPr>
          <w:rStyle w:val="Emphasis"/>
          <w:highlight w:val="green"/>
        </w:rPr>
        <w:t>Instead</w:t>
      </w:r>
      <w:r w:rsidRPr="00752160">
        <w:rPr>
          <w:highlight w:val="green"/>
          <w:u w:val="single"/>
        </w:rPr>
        <w:t xml:space="preserve"> of </w:t>
      </w:r>
      <w:r w:rsidRPr="00752160">
        <w:rPr>
          <w:rStyle w:val="Emphasis"/>
          <w:highlight w:val="green"/>
        </w:rPr>
        <w:t>using</w:t>
      </w:r>
      <w:r w:rsidRPr="00752160">
        <w:rPr>
          <w:highlight w:val="green"/>
          <w:u w:val="single"/>
        </w:rPr>
        <w:t xml:space="preserve"> </w:t>
      </w:r>
      <w:r w:rsidRPr="00752160">
        <w:rPr>
          <w:rStyle w:val="Emphasis"/>
          <w:highlight w:val="green"/>
        </w:rPr>
        <w:t>labor law</w:t>
      </w:r>
      <w:r w:rsidRPr="00F66E31">
        <w:rPr>
          <w:sz w:val="16"/>
        </w:rPr>
        <w:t xml:space="preserve"> (Unfair Labor Practices</w:t>
      </w:r>
      <w:r w:rsidRPr="00EE7DA7">
        <w:rPr>
          <w:sz w:val="16"/>
        </w:rPr>
        <w:t xml:space="preserve">, for example), </w:t>
      </w:r>
      <w:r w:rsidRPr="00EE7DA7">
        <w:rPr>
          <w:rStyle w:val="Emphasis"/>
        </w:rPr>
        <w:t>workers</w:t>
      </w:r>
      <w:r w:rsidRPr="00EE7DA7">
        <w:rPr>
          <w:u w:val="single"/>
        </w:rPr>
        <w:t xml:space="preserve"> will </w:t>
      </w:r>
      <w:r w:rsidRPr="00EE7DA7">
        <w:rPr>
          <w:rStyle w:val="Emphasis"/>
        </w:rPr>
        <w:t>strategize</w:t>
      </w:r>
      <w:r w:rsidRPr="00EE7DA7">
        <w:rPr>
          <w:u w:val="single"/>
        </w:rPr>
        <w:t xml:space="preserve"> to come up with a </w:t>
      </w:r>
      <w:r w:rsidRPr="00EE7DA7">
        <w:rPr>
          <w:rStyle w:val="Emphasis"/>
        </w:rPr>
        <w:t>response</w:t>
      </w:r>
      <w:r w:rsidRPr="00EE7DA7">
        <w:rPr>
          <w:u w:val="single"/>
        </w:rPr>
        <w:t xml:space="preserve"> that in</w:t>
      </w:r>
      <w:r w:rsidRPr="00095964">
        <w:rPr>
          <w:u w:val="single"/>
        </w:rPr>
        <w:t>volves as large a percentage of the workforce as possible. The following list offers some possible suggestions for direct actions.</w:t>
      </w:r>
      <w:r w:rsidRPr="00F66E31">
        <w:rPr>
          <w:sz w:val="16"/>
        </w:rPr>
        <w:t xml:space="preserve"> We remind our readers that each workplace is different and offers unique challenges and opportunities for action. As such, the following list is incomplete and is intended only as guide:[2]</w:t>
      </w:r>
      <w:r w:rsidRPr="000D3D59">
        <w:rPr>
          <w:sz w:val="12"/>
        </w:rPr>
        <w:t>¶</w:t>
      </w:r>
      <w:r w:rsidRPr="00F66E31">
        <w:rPr>
          <w:sz w:val="16"/>
        </w:rPr>
        <w:t xml:space="preserve"> </w:t>
      </w:r>
      <w:r w:rsidRPr="00752160">
        <w:rPr>
          <w:rStyle w:val="Emphasis"/>
          <w:highlight w:val="green"/>
        </w:rPr>
        <w:t>Moral pressure:</w:t>
      </w:r>
      <w:r w:rsidRPr="00095964">
        <w:rPr>
          <w:u w:val="single"/>
        </w:rPr>
        <w:t xml:space="preserve"> Using moral pressure on a boss is simple: workers, as a group, consistently confront a manager on inappropriate behaviour.</w:t>
      </w:r>
      <w:r w:rsidRPr="000D3D59">
        <w:rPr>
          <w:sz w:val="12"/>
        </w:rPr>
        <w:t>¶</w:t>
      </w:r>
      <w:r w:rsidRPr="00F66E31">
        <w:rPr>
          <w:sz w:val="16"/>
        </w:rPr>
        <w:t xml:space="preserve"> Sometimes bosses treat us badly as part of company policy. Other times, they just have ‘a chip on their shoulder’ and are taking it out on those they supervise. In either case, </w:t>
      </w:r>
      <w:r w:rsidRPr="00752160">
        <w:rPr>
          <w:rStyle w:val="Emphasis"/>
          <w:highlight w:val="green"/>
        </w:rPr>
        <w:t>workers</w:t>
      </w:r>
      <w:r w:rsidRPr="00095964">
        <w:rPr>
          <w:u w:val="single"/>
        </w:rPr>
        <w:t xml:space="preserve"> can use a variety of tactics to </w:t>
      </w:r>
      <w:r w:rsidRPr="00752160">
        <w:rPr>
          <w:rStyle w:val="Emphasis"/>
          <w:highlight w:val="green"/>
        </w:rPr>
        <w:t>show</w:t>
      </w:r>
      <w:r w:rsidRPr="00095964">
        <w:rPr>
          <w:u w:val="single"/>
        </w:rPr>
        <w:t xml:space="preserve"> their </w:t>
      </w:r>
      <w:r w:rsidRPr="00752160">
        <w:rPr>
          <w:rStyle w:val="Emphasis"/>
          <w:highlight w:val="green"/>
        </w:rPr>
        <w:t>disapproval.</w:t>
      </w:r>
      <w:r w:rsidRPr="00F66E31">
        <w:rPr>
          <w:sz w:val="16"/>
        </w:rPr>
        <w:t xml:space="preserve"> This may involve workers only speaking to their boss on matters directly related to work. If a manager tries to spark up conversation, the response should be the same every time: point out whatever injustice the workers are facing and describe the desired solution. For example, workers at a restaurant may say, “It’s not right that the company keeps our tips; we have bills to pay. I’m not interested in speaking to someone who helps steal my money. Perhaps we can talk when you stop asking for my tip money at the end of my shift.”</w:t>
      </w:r>
      <w:r w:rsidRPr="000D3D59">
        <w:rPr>
          <w:sz w:val="12"/>
        </w:rPr>
        <w:t>¶</w:t>
      </w:r>
      <w:r w:rsidRPr="00F66E31">
        <w:rPr>
          <w:sz w:val="16"/>
        </w:rPr>
        <w:t xml:space="preserve"> In another example, workers at a grocery store may be fed up with getting yelled at on the floor. In response, every time the offending manager comes around they may simply ask, “How would you feel if you get yelled at in front of customers and co-workers? You need to apologize to us and not ever do it again.” In both instances, it is important that as many workers as possible confront the boss as many times as possible and keep it up until conditions change.</w:t>
      </w:r>
      <w:r w:rsidRPr="000D3D59">
        <w:rPr>
          <w:sz w:val="12"/>
        </w:rPr>
        <w:t>¶</w:t>
      </w:r>
      <w:r w:rsidRPr="00F66E31">
        <w:rPr>
          <w:sz w:val="16"/>
        </w:rPr>
        <w:t xml:space="preserve"> IWW member Nate H. has written quite a bit about moral pressure. As he puts it:</w:t>
      </w:r>
      <w:r w:rsidRPr="000D3D59">
        <w:rPr>
          <w:sz w:val="12"/>
        </w:rPr>
        <w:t>¶</w:t>
      </w:r>
      <w:r w:rsidRPr="00F66E31">
        <w:rPr>
          <w:sz w:val="16"/>
        </w:rPr>
        <w:t xml:space="preserve"> </w:t>
      </w:r>
      <w:r w:rsidRPr="00095964">
        <w:rPr>
          <w:u w:val="single"/>
        </w:rPr>
        <w:t>Sometimes it is just a matter of saying, “</w:t>
      </w:r>
      <w:r w:rsidRPr="005B1629">
        <w:rPr>
          <w:u w:val="single"/>
        </w:rPr>
        <w:t>What you’re doing is wrong” many times by many people, making it hard for them to feel okay about what they’re doing</w:t>
      </w:r>
      <w:r w:rsidRPr="005B1629">
        <w:rPr>
          <w:sz w:val="16"/>
        </w:rPr>
        <w:t>… Of course not all bosses are movable this way, but it’s a useful tactic.</w:t>
      </w:r>
      <w:r w:rsidRPr="000D3D59">
        <w:rPr>
          <w:sz w:val="12"/>
        </w:rPr>
        <w:t>¶</w:t>
      </w:r>
      <w:r w:rsidRPr="005B1629">
        <w:rPr>
          <w:sz w:val="16"/>
        </w:rPr>
        <w:t xml:space="preserve"> While recognizing that, on one hand, moral pressure is about confronting injustice, it is also about power. In another article Nate explains:</w:t>
      </w:r>
      <w:r w:rsidRPr="000D3D59">
        <w:rPr>
          <w:sz w:val="12"/>
        </w:rPr>
        <w:t>¶</w:t>
      </w:r>
      <w:r w:rsidRPr="005B1629">
        <w:rPr>
          <w:sz w:val="16"/>
        </w:rPr>
        <w:t xml:space="preserve"> Work is a headache for us, and to a lesser degree it’s headache for our bosses. Generally it’s more of a headache for the boss the lower they are on the food-chain. </w:t>
      </w:r>
      <w:r w:rsidRPr="005B1629">
        <w:rPr>
          <w:rStyle w:val="Emphasis"/>
        </w:rPr>
        <w:t>Emotional action</w:t>
      </w:r>
      <w:r w:rsidRPr="005B1629">
        <w:rPr>
          <w:sz w:val="16"/>
        </w:rPr>
        <w:t xml:space="preserve"> [Nate’s term for moral pressure] </w:t>
      </w:r>
      <w:r w:rsidRPr="005B1629">
        <w:rPr>
          <w:u w:val="single"/>
        </w:rPr>
        <w:t xml:space="preserve">is when we </w:t>
      </w:r>
      <w:r w:rsidRPr="005B1629">
        <w:rPr>
          <w:rStyle w:val="Emphasis"/>
        </w:rPr>
        <w:t>offer</w:t>
      </w:r>
      <w:r w:rsidRPr="005B1629">
        <w:rPr>
          <w:u w:val="single"/>
        </w:rPr>
        <w:t xml:space="preserve"> </w:t>
      </w:r>
      <w:r w:rsidRPr="005B1629">
        <w:rPr>
          <w:rStyle w:val="Emphasis"/>
        </w:rPr>
        <w:t>our boss</w:t>
      </w:r>
      <w:r w:rsidRPr="005B1629">
        <w:rPr>
          <w:u w:val="single"/>
        </w:rPr>
        <w:t xml:space="preserve"> a choice: make work less of a headache for us or we will make work more of a </w:t>
      </w:r>
      <w:r w:rsidRPr="005B1629">
        <w:rPr>
          <w:rStyle w:val="Emphasis"/>
        </w:rPr>
        <w:t>headache</w:t>
      </w:r>
      <w:r w:rsidRPr="005B1629">
        <w:rPr>
          <w:u w:val="single"/>
        </w:rPr>
        <w:t xml:space="preserve"> for</w:t>
      </w:r>
      <w:r w:rsidRPr="00095964">
        <w:rPr>
          <w:u w:val="single"/>
        </w:rPr>
        <w:t xml:space="preserve"> the boss.</w:t>
      </w:r>
      <w:r w:rsidRPr="00F66E31">
        <w:rPr>
          <w:sz w:val="16"/>
        </w:rPr>
        <w:t xml:space="preserve"> This is easier the lower the level of the boss. If the boss is a supervisor we see every day, then they will care more about our opinions and how we treat them.</w:t>
      </w:r>
      <w:r w:rsidRPr="000D3D59">
        <w:rPr>
          <w:sz w:val="12"/>
        </w:rPr>
        <w:t>¶</w:t>
      </w:r>
      <w:r w:rsidRPr="00F66E31">
        <w:rPr>
          <w:sz w:val="16"/>
        </w:rPr>
        <w:t xml:space="preserve"> We realize that to some this may sound a bit harsh, but all we are really suggesting is to use the boss’s tactics against the boss. Management training courses encourage supervisors to be aware of the emotional state of the staff. Shop-level managers are told to “be a friend” to their employees. This way when workers disobey a rule, not only are they breaking company policy, they are letting down a friend. However, </w:t>
      </w:r>
      <w:r w:rsidRPr="00095964">
        <w:rPr>
          <w:u w:val="single"/>
        </w:rPr>
        <w:t xml:space="preserve">just as managers use emotional pressure to influence their workers, workers can do the same to them. </w:t>
      </w:r>
      <w:r w:rsidRPr="00752160">
        <w:rPr>
          <w:rStyle w:val="Emphasis"/>
          <w:highlight w:val="green"/>
        </w:rPr>
        <w:t>Managers</w:t>
      </w:r>
      <w:r w:rsidRPr="00095964">
        <w:rPr>
          <w:u w:val="single"/>
        </w:rPr>
        <w:t xml:space="preserve"> </w:t>
      </w:r>
      <w:r w:rsidRPr="00D651B6">
        <w:rPr>
          <w:u w:val="single"/>
        </w:rPr>
        <w:t>(and</w:t>
      </w:r>
      <w:r w:rsidRPr="00095964">
        <w:rPr>
          <w:u w:val="single"/>
        </w:rPr>
        <w:t xml:space="preserve"> even </w:t>
      </w:r>
      <w:r w:rsidRPr="00752160">
        <w:rPr>
          <w:rStyle w:val="Emphasis"/>
        </w:rPr>
        <w:t>owners</w:t>
      </w:r>
      <w:r w:rsidRPr="00095964">
        <w:rPr>
          <w:u w:val="single"/>
        </w:rPr>
        <w:t xml:space="preserve">) </w:t>
      </w:r>
      <w:r w:rsidRPr="00752160">
        <w:rPr>
          <w:highlight w:val="green"/>
          <w:u w:val="single"/>
        </w:rPr>
        <w:t xml:space="preserve">in </w:t>
      </w:r>
      <w:r w:rsidRPr="00752160">
        <w:rPr>
          <w:rStyle w:val="Emphasis"/>
          <w:highlight w:val="green"/>
        </w:rPr>
        <w:t>small workplaces</w:t>
      </w:r>
      <w:r w:rsidRPr="00095964">
        <w:rPr>
          <w:u w:val="single"/>
        </w:rPr>
        <w:t xml:space="preserve"> often </w:t>
      </w:r>
      <w:r w:rsidRPr="00752160">
        <w:rPr>
          <w:rStyle w:val="Emphasis"/>
          <w:highlight w:val="green"/>
        </w:rPr>
        <w:t>work</w:t>
      </w:r>
      <w:r w:rsidRPr="00D651B6">
        <w:rPr>
          <w:u w:val="single"/>
        </w:rPr>
        <w:t xml:space="preserve"> </w:t>
      </w:r>
      <w:r w:rsidRPr="00D651B6">
        <w:rPr>
          <w:rStyle w:val="Emphasis"/>
        </w:rPr>
        <w:t xml:space="preserve">very </w:t>
      </w:r>
      <w:r w:rsidRPr="00752160">
        <w:rPr>
          <w:rStyle w:val="Emphasis"/>
          <w:highlight w:val="green"/>
        </w:rPr>
        <w:t>closely</w:t>
      </w:r>
      <w:r w:rsidRPr="00794C6D">
        <w:rPr>
          <w:u w:val="single"/>
        </w:rPr>
        <w:t xml:space="preserve"> with their </w:t>
      </w:r>
      <w:r w:rsidRPr="00794C6D">
        <w:rPr>
          <w:rStyle w:val="Emphasis"/>
        </w:rPr>
        <w:t>workforce.</w:t>
      </w:r>
      <w:r w:rsidRPr="00794C6D">
        <w:rPr>
          <w:u w:val="single"/>
        </w:rPr>
        <w:t xml:space="preserve"> Beca</w:t>
      </w:r>
      <w:r w:rsidRPr="00095964">
        <w:rPr>
          <w:u w:val="single"/>
        </w:rPr>
        <w:t>use the connection is so cl</w:t>
      </w:r>
      <w:r w:rsidRPr="00D651B6">
        <w:rPr>
          <w:u w:val="single"/>
        </w:rPr>
        <w:t xml:space="preserve">ose, </w:t>
      </w:r>
      <w:r w:rsidRPr="00D651B6">
        <w:rPr>
          <w:rStyle w:val="Emphasis"/>
        </w:rPr>
        <w:t>local management</w:t>
      </w:r>
      <w:r w:rsidRPr="00D651B6">
        <w:rPr>
          <w:u w:val="single"/>
        </w:rPr>
        <w:t xml:space="preserve"> is </w:t>
      </w:r>
      <w:r w:rsidRPr="00D651B6">
        <w:rPr>
          <w:rStyle w:val="Emphasis"/>
        </w:rPr>
        <w:t>easily affected</w:t>
      </w:r>
      <w:r w:rsidRPr="00D651B6">
        <w:rPr>
          <w:u w:val="single"/>
        </w:rPr>
        <w:t xml:space="preserve"> wh</w:t>
      </w:r>
      <w:r w:rsidRPr="00095964">
        <w:rPr>
          <w:u w:val="single"/>
        </w:rPr>
        <w:t>en workers turn the tables and apply emotional pressure on them.</w:t>
      </w:r>
      <w:r w:rsidRPr="000D3D59">
        <w:rPr>
          <w:sz w:val="12"/>
        </w:rPr>
        <w:t>¶</w:t>
      </w:r>
      <w:r w:rsidRPr="00F66E31">
        <w:rPr>
          <w:sz w:val="16"/>
        </w:rPr>
        <w:t xml:space="preserve"> Remember that emotional tactics work best ‘low on the food chain’ — primarily direct supervisors and assistant managers. There is little point using emotional pressure on even a store or factory manager, they’re too far removed from the workforce to be influenced by such a technique. Finally, remember that moral pressure, like any other tactic, should be tailored to individual circumstances. After all, we don’t want to make IWW members seem like bullies. Be firm, but stress the injustice that has made workers decide to take such a course of action.</w:t>
      </w:r>
      <w:r w:rsidRPr="000D3D59">
        <w:rPr>
          <w:sz w:val="12"/>
        </w:rPr>
        <w:t>¶</w:t>
      </w:r>
      <w:r w:rsidRPr="00F66E31">
        <w:rPr>
          <w:sz w:val="16"/>
        </w:rPr>
        <w:t xml:space="preserve"> </w:t>
      </w:r>
      <w:r w:rsidRPr="00752160">
        <w:rPr>
          <w:rStyle w:val="Emphasis"/>
          <w:highlight w:val="green"/>
        </w:rPr>
        <w:t>Find</w:t>
      </w:r>
      <w:r w:rsidRPr="00752160">
        <w:rPr>
          <w:highlight w:val="green"/>
          <w:u w:val="single"/>
        </w:rPr>
        <w:t xml:space="preserve"> the </w:t>
      </w:r>
      <w:r w:rsidRPr="00752160">
        <w:rPr>
          <w:rStyle w:val="Emphasis"/>
          <w:highlight w:val="green"/>
        </w:rPr>
        <w:t>Weak Spot:</w:t>
      </w:r>
      <w:r w:rsidRPr="00752160">
        <w:rPr>
          <w:highlight w:val="green"/>
          <w:u w:val="single"/>
        </w:rPr>
        <w:t xml:space="preserve"> </w:t>
      </w:r>
      <w:r w:rsidRPr="00752160">
        <w:rPr>
          <w:rStyle w:val="Emphasis"/>
          <w:highlight w:val="green"/>
        </w:rPr>
        <w:t>All companies</w:t>
      </w:r>
      <w:r w:rsidRPr="00752160">
        <w:rPr>
          <w:highlight w:val="green"/>
          <w:u w:val="single"/>
        </w:rPr>
        <w:t xml:space="preserve"> have</w:t>
      </w:r>
      <w:r w:rsidRPr="00095964">
        <w:rPr>
          <w:u w:val="single"/>
        </w:rPr>
        <w:t xml:space="preserve"> certain </w:t>
      </w:r>
      <w:r w:rsidRPr="00752160">
        <w:rPr>
          <w:rStyle w:val="Emphasis"/>
          <w:highlight w:val="green"/>
        </w:rPr>
        <w:t>key measures</w:t>
      </w:r>
      <w:r w:rsidRPr="00752160">
        <w:rPr>
          <w:highlight w:val="green"/>
          <w:u w:val="single"/>
        </w:rPr>
        <w:t xml:space="preserve"> of </w:t>
      </w:r>
      <w:r w:rsidRPr="00752160">
        <w:rPr>
          <w:rStyle w:val="Emphasis"/>
          <w:highlight w:val="green"/>
        </w:rPr>
        <w:t>productivity</w:t>
      </w:r>
      <w:r w:rsidRPr="00752160">
        <w:rPr>
          <w:highlight w:val="green"/>
          <w:u w:val="single"/>
        </w:rPr>
        <w:t xml:space="preserve"> and </w:t>
      </w:r>
      <w:r w:rsidRPr="00752160">
        <w:rPr>
          <w:rStyle w:val="Emphasis"/>
          <w:highlight w:val="green"/>
        </w:rPr>
        <w:t>profit.</w:t>
      </w:r>
      <w:r w:rsidRPr="00F66E31">
        <w:rPr>
          <w:sz w:val="16"/>
        </w:rPr>
        <w:t xml:space="preserve"> The trick i</w:t>
      </w:r>
      <w:r w:rsidRPr="005B1629">
        <w:rPr>
          <w:sz w:val="16"/>
        </w:rPr>
        <w:t xml:space="preserve">s to </w:t>
      </w:r>
      <w:r w:rsidRPr="005B1629">
        <w:rPr>
          <w:rStyle w:val="Emphasis"/>
        </w:rPr>
        <w:t>find</w:t>
      </w:r>
      <w:r w:rsidRPr="005B1629">
        <w:rPr>
          <w:u w:val="single"/>
        </w:rPr>
        <w:t xml:space="preserve"> </w:t>
      </w:r>
      <w:r w:rsidRPr="005B1629">
        <w:rPr>
          <w:rStyle w:val="Emphasis"/>
        </w:rPr>
        <w:t>them</w:t>
      </w:r>
      <w:r w:rsidRPr="005B1629">
        <w:rPr>
          <w:u w:val="single"/>
        </w:rPr>
        <w:t xml:space="preserve"> and </w:t>
      </w:r>
      <w:r w:rsidRPr="005B1629">
        <w:rPr>
          <w:rStyle w:val="Emphasis"/>
        </w:rPr>
        <w:t>work</w:t>
      </w:r>
      <w:r w:rsidRPr="005B1629">
        <w:rPr>
          <w:u w:val="single"/>
        </w:rPr>
        <w:t xml:space="preserve"> </w:t>
      </w:r>
      <w:r w:rsidRPr="005B1629">
        <w:rPr>
          <w:rStyle w:val="Emphasis"/>
        </w:rPr>
        <w:t>it</w:t>
      </w:r>
      <w:r w:rsidRPr="005B1629">
        <w:rPr>
          <w:sz w:val="16"/>
        </w:rPr>
        <w:t xml:space="preserve"> t</w:t>
      </w:r>
      <w:r w:rsidRPr="00F66E31">
        <w:rPr>
          <w:sz w:val="16"/>
        </w:rPr>
        <w:t>o your advantage. We’ll offer two examples here, but we’re sure you’ll be able to find the weak spot at your place of employment and achieve the same sorts of results.</w:t>
      </w:r>
      <w:r w:rsidRPr="000D3D59">
        <w:rPr>
          <w:sz w:val="12"/>
        </w:rPr>
        <w:t>¶</w:t>
      </w:r>
      <w:r w:rsidRPr="00F66E31">
        <w:rPr>
          <w:sz w:val="16"/>
        </w:rPr>
        <w:t xml:space="preserve"> Workers at a chain department store had decided to form a union. The workers in the commissioned departments led the union drive. One of the main ways the store made profit was by having those very employees sell extended warranties. In the course of the union drive, one of the leaders was fired. The workers responded by going on a ‘warranty strike.’ When customers purchased a new product, the salesperson neglected to mention that an extended warranty was available. After three weeks, the fired union member had his job back.</w:t>
      </w:r>
      <w:r w:rsidRPr="000D3D59">
        <w:rPr>
          <w:sz w:val="12"/>
        </w:rPr>
        <w:t>¶</w:t>
      </w:r>
      <w:r w:rsidRPr="00F66E31">
        <w:rPr>
          <w:sz w:val="16"/>
        </w:rPr>
        <w:t xml:space="preserve"> A group of workers in a call center were placed on a special project where they had to do a test run of a new customer satisfaction survey for one of the call center’s major clients. They were placed in a basement which was in the process of being renovated. The windows were covered in plastic and one unfinished wall let in the cold winter air. When the workers complained about this to their immediate supervisor she called upstairs and was told to tell everyone to suck it up. Meanwhile, the company was installing special recording equipment so the client could listen in. In response to the unbearable working conditions, the workers sent one member from their ranks upstairs to inform their supervisor that everyone would walk out in the </w:t>
      </w:r>
      <w:r w:rsidRPr="00050B49">
        <w:rPr>
          <w:sz w:val="16"/>
        </w:rPr>
        <w:t>middle of calls while the client was listening if they were not moved somewhere warmer. Ten minutes later they were placed in a section upstairs.</w:t>
      </w:r>
      <w:r w:rsidRPr="00050B49">
        <w:rPr>
          <w:sz w:val="12"/>
        </w:rPr>
        <w:t>¶</w:t>
      </w:r>
      <w:r w:rsidRPr="00050B49">
        <w:rPr>
          <w:sz w:val="16"/>
        </w:rPr>
        <w:t xml:space="preserve"> </w:t>
      </w:r>
      <w:r w:rsidRPr="00050B49">
        <w:rPr>
          <w:u w:val="single"/>
        </w:rPr>
        <w:t>“</w:t>
      </w:r>
      <w:r w:rsidRPr="00050B49">
        <w:rPr>
          <w:rStyle w:val="Emphasis"/>
        </w:rPr>
        <w:t>March</w:t>
      </w:r>
      <w:r w:rsidRPr="00050B49">
        <w:rPr>
          <w:u w:val="single"/>
        </w:rPr>
        <w:t xml:space="preserve"> </w:t>
      </w:r>
      <w:r w:rsidRPr="00050B49">
        <w:rPr>
          <w:rStyle w:val="Emphasis"/>
        </w:rPr>
        <w:t>on</w:t>
      </w:r>
      <w:r w:rsidRPr="00050B49">
        <w:rPr>
          <w:u w:val="single"/>
        </w:rPr>
        <w:t xml:space="preserve"> </w:t>
      </w:r>
      <w:r w:rsidRPr="00050B49">
        <w:rPr>
          <w:rStyle w:val="Emphasis"/>
        </w:rPr>
        <w:t>the</w:t>
      </w:r>
      <w:r w:rsidRPr="00050B49">
        <w:rPr>
          <w:u w:val="single"/>
        </w:rPr>
        <w:t xml:space="preserve"> </w:t>
      </w:r>
      <w:r w:rsidRPr="00050B49">
        <w:rPr>
          <w:rStyle w:val="Emphasis"/>
        </w:rPr>
        <w:t>Boss</w:t>
      </w:r>
      <w:r w:rsidRPr="00050B49">
        <w:rPr>
          <w:u w:val="single"/>
        </w:rPr>
        <w:t xml:space="preserve">”: In a march on the boss, </w:t>
      </w:r>
      <w:r w:rsidRPr="00050B49">
        <w:rPr>
          <w:rStyle w:val="Emphasis"/>
        </w:rPr>
        <w:t>all</w:t>
      </w:r>
      <w:r w:rsidRPr="00050B49">
        <w:rPr>
          <w:u w:val="single"/>
        </w:rPr>
        <w:t xml:space="preserve"> the </w:t>
      </w:r>
      <w:r w:rsidRPr="00050B49">
        <w:rPr>
          <w:rStyle w:val="Emphasis"/>
        </w:rPr>
        <w:t>workers</w:t>
      </w:r>
      <w:r w:rsidRPr="00050B49">
        <w:rPr>
          <w:u w:val="single"/>
        </w:rPr>
        <w:t xml:space="preserve"> in a given shop (or even just the </w:t>
      </w:r>
      <w:r w:rsidRPr="00050B49">
        <w:rPr>
          <w:rStyle w:val="Emphasis"/>
        </w:rPr>
        <w:t>shop committee</w:t>
      </w:r>
      <w:r w:rsidRPr="00050B49">
        <w:rPr>
          <w:u w:val="single"/>
        </w:rPr>
        <w:t xml:space="preserve">) </w:t>
      </w:r>
      <w:r w:rsidRPr="00050B49">
        <w:rPr>
          <w:rStyle w:val="Emphasis"/>
        </w:rPr>
        <w:t>walk off</w:t>
      </w:r>
      <w:r w:rsidRPr="00050B49">
        <w:rPr>
          <w:u w:val="single"/>
        </w:rPr>
        <w:t xml:space="preserve"> the </w:t>
      </w:r>
      <w:r w:rsidRPr="00050B49">
        <w:rPr>
          <w:rStyle w:val="Emphasis"/>
        </w:rPr>
        <w:t>floor</w:t>
      </w:r>
      <w:r w:rsidRPr="00050B49">
        <w:rPr>
          <w:u w:val="single"/>
        </w:rPr>
        <w:t xml:space="preserve"> and </w:t>
      </w:r>
      <w:r w:rsidRPr="00050B49">
        <w:rPr>
          <w:rStyle w:val="Emphasis"/>
        </w:rPr>
        <w:t>into</w:t>
      </w:r>
      <w:r w:rsidRPr="00050B49">
        <w:rPr>
          <w:u w:val="single"/>
        </w:rPr>
        <w:t xml:space="preserve"> the </w:t>
      </w:r>
      <w:r w:rsidRPr="00050B49">
        <w:rPr>
          <w:rStyle w:val="Emphasis"/>
        </w:rPr>
        <w:t>boss’ office</w:t>
      </w:r>
      <w:r w:rsidRPr="00050B49">
        <w:rPr>
          <w:u w:val="single"/>
        </w:rPr>
        <w:t xml:space="preserve"> to </w:t>
      </w:r>
      <w:r w:rsidRPr="00050B49">
        <w:rPr>
          <w:rStyle w:val="Emphasis"/>
        </w:rPr>
        <w:t>discuss</w:t>
      </w:r>
      <w:r w:rsidRPr="00050B49">
        <w:rPr>
          <w:u w:val="single"/>
        </w:rPr>
        <w:t xml:space="preserve"> grievances and demands.</w:t>
      </w:r>
      <w:r w:rsidRPr="00050B49">
        <w:rPr>
          <w:sz w:val="12"/>
        </w:rPr>
        <w:t>¶</w:t>
      </w:r>
      <w:r w:rsidRPr="00050B49">
        <w:rPr>
          <w:sz w:val="16"/>
        </w:rPr>
        <w:t xml:space="preserve"> </w:t>
      </w:r>
      <w:r w:rsidRPr="00050B49">
        <w:rPr>
          <w:u w:val="single"/>
        </w:rPr>
        <w:t>“</w:t>
      </w:r>
      <w:r w:rsidRPr="00050B49">
        <w:rPr>
          <w:rStyle w:val="Emphasis"/>
        </w:rPr>
        <w:t>Reaching</w:t>
      </w:r>
      <w:r w:rsidRPr="00050B49">
        <w:rPr>
          <w:u w:val="single"/>
        </w:rPr>
        <w:t xml:space="preserve"> </w:t>
      </w:r>
      <w:r w:rsidRPr="00050B49">
        <w:rPr>
          <w:rStyle w:val="Emphasis"/>
        </w:rPr>
        <w:t>Out</w:t>
      </w:r>
      <w:r w:rsidRPr="00050B49">
        <w:rPr>
          <w:u w:val="single"/>
        </w:rPr>
        <w:t xml:space="preserve"> to the </w:t>
      </w:r>
      <w:r w:rsidRPr="00050B49">
        <w:rPr>
          <w:rStyle w:val="Emphasis"/>
        </w:rPr>
        <w:t>Class</w:t>
      </w:r>
      <w:r w:rsidRPr="00050B49">
        <w:rPr>
          <w:u w:val="single"/>
        </w:rPr>
        <w:t xml:space="preserve">”: Reaching out to the class </w:t>
      </w:r>
      <w:r w:rsidRPr="00050B49">
        <w:rPr>
          <w:rStyle w:val="Emphasis"/>
        </w:rPr>
        <w:t>entails</w:t>
      </w:r>
      <w:r w:rsidRPr="00050B49">
        <w:rPr>
          <w:u w:val="single"/>
        </w:rPr>
        <w:t xml:space="preserve"> </w:t>
      </w:r>
      <w:r w:rsidRPr="00050B49">
        <w:rPr>
          <w:rStyle w:val="Emphasis"/>
        </w:rPr>
        <w:t>bringing</w:t>
      </w:r>
      <w:r w:rsidRPr="00050B49">
        <w:rPr>
          <w:u w:val="single"/>
        </w:rPr>
        <w:t xml:space="preserve"> in </w:t>
      </w:r>
      <w:r w:rsidRPr="00050B49">
        <w:rPr>
          <w:rStyle w:val="Emphasis"/>
        </w:rPr>
        <w:t>other members</w:t>
      </w:r>
      <w:r w:rsidRPr="00050B49">
        <w:rPr>
          <w:u w:val="single"/>
        </w:rPr>
        <w:t xml:space="preserve"> of the </w:t>
      </w:r>
      <w:r w:rsidRPr="00050B49">
        <w:rPr>
          <w:rStyle w:val="Emphasis"/>
        </w:rPr>
        <w:t>working class</w:t>
      </w:r>
      <w:r w:rsidRPr="00050B49">
        <w:rPr>
          <w:u w:val="single"/>
        </w:rPr>
        <w:t xml:space="preserve"> to take part in a </w:t>
      </w:r>
      <w:r w:rsidRPr="00050B49">
        <w:rPr>
          <w:rStyle w:val="Emphasis"/>
        </w:rPr>
        <w:t>direct action</w:t>
      </w:r>
      <w:r w:rsidRPr="00050B49">
        <w:rPr>
          <w:u w:val="single"/>
        </w:rPr>
        <w:t xml:space="preserve"> against a particular boss.</w:t>
      </w:r>
      <w:r w:rsidRPr="00050B49">
        <w:rPr>
          <w:sz w:val="12"/>
        </w:rPr>
        <w:t>¶</w:t>
      </w:r>
      <w:r w:rsidRPr="00050B49">
        <w:rPr>
          <w:sz w:val="16"/>
        </w:rPr>
        <w:t xml:space="preserve"> </w:t>
      </w:r>
      <w:r w:rsidRPr="00050B49">
        <w:rPr>
          <w:u w:val="single"/>
        </w:rPr>
        <w:t xml:space="preserve">In one very inspiring example, </w:t>
      </w:r>
      <w:r w:rsidRPr="00050B49">
        <w:rPr>
          <w:rStyle w:val="Emphasis"/>
        </w:rPr>
        <w:t>workers</w:t>
      </w:r>
      <w:r w:rsidRPr="00050B49">
        <w:rPr>
          <w:u w:val="single"/>
        </w:rPr>
        <w:t xml:space="preserve"> in the Swedish syndicalist union, the </w:t>
      </w:r>
      <w:r w:rsidRPr="00050B49">
        <w:rPr>
          <w:rStyle w:val="Emphasis"/>
        </w:rPr>
        <w:t>SAC</w:t>
      </w:r>
      <w:r w:rsidRPr="00050B49">
        <w:rPr>
          <w:u w:val="single"/>
        </w:rPr>
        <w:t xml:space="preserve">, were </w:t>
      </w:r>
      <w:r w:rsidRPr="00050B49">
        <w:rPr>
          <w:rStyle w:val="Emphasis"/>
        </w:rPr>
        <w:t>contacted</w:t>
      </w:r>
      <w:r w:rsidRPr="00050B49">
        <w:rPr>
          <w:u w:val="single"/>
        </w:rPr>
        <w:t xml:space="preserve"> by </w:t>
      </w:r>
      <w:r w:rsidRPr="00050B49">
        <w:rPr>
          <w:rStyle w:val="Emphasis"/>
        </w:rPr>
        <w:t>undocumented workers</w:t>
      </w:r>
      <w:r w:rsidRPr="00050B49">
        <w:rPr>
          <w:u w:val="single"/>
        </w:rPr>
        <w:t xml:space="preserve"> who — as in much of the world — form the backbone of the Stockholm restaurant industry. The </w:t>
      </w:r>
      <w:r w:rsidRPr="00050B49">
        <w:rPr>
          <w:rStyle w:val="Emphasis"/>
        </w:rPr>
        <w:t>bosses</w:t>
      </w:r>
      <w:r w:rsidRPr="00050B49">
        <w:rPr>
          <w:u w:val="single"/>
        </w:rPr>
        <w:t xml:space="preserve"> were exploiting the workers’ undocumented status and were </w:t>
      </w:r>
      <w:r w:rsidRPr="00050B49">
        <w:rPr>
          <w:rStyle w:val="Emphasis"/>
        </w:rPr>
        <w:t>paying</w:t>
      </w:r>
      <w:r w:rsidRPr="00050B49">
        <w:rPr>
          <w:u w:val="single"/>
        </w:rPr>
        <w:t xml:space="preserve"> them </w:t>
      </w:r>
      <w:r w:rsidRPr="00050B49">
        <w:rPr>
          <w:rStyle w:val="Emphasis"/>
        </w:rPr>
        <w:t>below</w:t>
      </w:r>
      <w:r w:rsidRPr="00050B49">
        <w:rPr>
          <w:u w:val="single"/>
        </w:rPr>
        <w:t xml:space="preserve"> </w:t>
      </w:r>
      <w:r w:rsidRPr="00050B49">
        <w:rPr>
          <w:rStyle w:val="Emphasis"/>
        </w:rPr>
        <w:t>minimum wage</w:t>
      </w:r>
      <w:r w:rsidRPr="00050B49">
        <w:rPr>
          <w:u w:val="single"/>
        </w:rPr>
        <w:t xml:space="preserve"> and/or </w:t>
      </w:r>
      <w:r w:rsidRPr="00050B49">
        <w:rPr>
          <w:rStyle w:val="Emphasis"/>
        </w:rPr>
        <w:t>refusing</w:t>
      </w:r>
      <w:r w:rsidRPr="00050B49">
        <w:rPr>
          <w:u w:val="single"/>
        </w:rPr>
        <w:t xml:space="preserve"> to hand over </w:t>
      </w:r>
      <w:r w:rsidRPr="00050B49">
        <w:rPr>
          <w:rStyle w:val="Emphasis"/>
        </w:rPr>
        <w:t>back pay.</w:t>
      </w:r>
      <w:r w:rsidRPr="00050B49">
        <w:rPr>
          <w:u w:val="single"/>
        </w:rPr>
        <w:t xml:space="preserve"> At this point the </w:t>
      </w:r>
      <w:r w:rsidRPr="00050B49">
        <w:rPr>
          <w:rStyle w:val="Emphasis"/>
        </w:rPr>
        <w:t>SAC</w:t>
      </w:r>
      <w:r w:rsidRPr="00050B49">
        <w:rPr>
          <w:u w:val="single"/>
        </w:rPr>
        <w:t xml:space="preserve"> had a </w:t>
      </w:r>
      <w:r w:rsidRPr="00050B49">
        <w:rPr>
          <w:rStyle w:val="Emphasis"/>
        </w:rPr>
        <w:t>choice</w:t>
      </w:r>
      <w:r w:rsidRPr="00050B49">
        <w:rPr>
          <w:u w:val="single"/>
        </w:rPr>
        <w:t>: (1) ‘</w:t>
      </w:r>
      <w:r w:rsidRPr="00050B49">
        <w:rPr>
          <w:rStyle w:val="Emphasis"/>
        </w:rPr>
        <w:t>go</w:t>
      </w:r>
      <w:r w:rsidRPr="00050B49">
        <w:rPr>
          <w:u w:val="single"/>
        </w:rPr>
        <w:t xml:space="preserve"> the </w:t>
      </w:r>
      <w:r w:rsidRPr="00050B49">
        <w:rPr>
          <w:rStyle w:val="Emphasis"/>
        </w:rPr>
        <w:t>legal route</w:t>
      </w:r>
      <w:r w:rsidRPr="00050B49">
        <w:rPr>
          <w:u w:val="single"/>
        </w:rPr>
        <w:t xml:space="preserve">’ and try to make the bosses follow the law, but </w:t>
      </w:r>
      <w:r w:rsidRPr="00050B49">
        <w:rPr>
          <w:rStyle w:val="Emphasis"/>
        </w:rPr>
        <w:t>risk</w:t>
      </w:r>
      <w:r w:rsidRPr="00BE044F">
        <w:rPr>
          <w:u w:val="single"/>
        </w:rPr>
        <w:t xml:space="preserve"> </w:t>
      </w:r>
      <w:r w:rsidRPr="00BE044F">
        <w:rPr>
          <w:rStyle w:val="Emphasis"/>
        </w:rPr>
        <w:t>exposing</w:t>
      </w:r>
      <w:r w:rsidRPr="00BE044F">
        <w:rPr>
          <w:u w:val="single"/>
        </w:rPr>
        <w:t xml:space="preserve"> </w:t>
      </w:r>
      <w:r w:rsidRPr="00BE044F">
        <w:rPr>
          <w:rStyle w:val="Emphasis"/>
        </w:rPr>
        <w:t>workers</w:t>
      </w:r>
      <w:r w:rsidRPr="00BE044F">
        <w:rPr>
          <w:u w:val="single"/>
        </w:rPr>
        <w:t xml:space="preserve"> to </w:t>
      </w:r>
      <w:r w:rsidRPr="00BE044F">
        <w:rPr>
          <w:rStyle w:val="Emphasis"/>
        </w:rPr>
        <w:t>deportation</w:t>
      </w:r>
      <w:r w:rsidRPr="00BE044F">
        <w:rPr>
          <w:u w:val="single"/>
        </w:rPr>
        <w:t xml:space="preserve"> due to their lack of papers or (2) </w:t>
      </w:r>
      <w:r w:rsidRPr="00BE044F">
        <w:rPr>
          <w:rStyle w:val="Emphasis"/>
        </w:rPr>
        <w:t>try</w:t>
      </w:r>
      <w:r w:rsidRPr="00BE044F">
        <w:rPr>
          <w:u w:val="single"/>
        </w:rPr>
        <w:t xml:space="preserve"> some </w:t>
      </w:r>
      <w:r w:rsidRPr="00BE044F">
        <w:rPr>
          <w:rStyle w:val="Emphasis"/>
        </w:rPr>
        <w:t>creative direct action.</w:t>
      </w:r>
      <w:r w:rsidRPr="00BE044F">
        <w:rPr>
          <w:u w:val="single"/>
        </w:rPr>
        <w:t xml:space="preserve"> Choosing the second option, an </w:t>
      </w:r>
      <w:r w:rsidRPr="00BE044F">
        <w:rPr>
          <w:rStyle w:val="Emphasis"/>
        </w:rPr>
        <w:t>SAC member</w:t>
      </w:r>
      <w:r w:rsidRPr="00BE044F">
        <w:rPr>
          <w:u w:val="single"/>
        </w:rPr>
        <w:t xml:space="preserve"> </w:t>
      </w:r>
      <w:r w:rsidRPr="00BE044F">
        <w:rPr>
          <w:rStyle w:val="Emphasis"/>
        </w:rPr>
        <w:t>called</w:t>
      </w:r>
      <w:r w:rsidRPr="00BE044F">
        <w:rPr>
          <w:u w:val="single"/>
        </w:rPr>
        <w:t xml:space="preserve"> up the boss and </w:t>
      </w:r>
      <w:r w:rsidRPr="00BE044F">
        <w:rPr>
          <w:rStyle w:val="Emphasis"/>
        </w:rPr>
        <w:t>stated</w:t>
      </w:r>
      <w:r w:rsidRPr="00BE044F">
        <w:rPr>
          <w:u w:val="single"/>
        </w:rPr>
        <w:t xml:space="preserve">, “One of the workers in your shop belongs to our union. We’re not going to </w:t>
      </w:r>
      <w:r w:rsidRPr="00050B49">
        <w:rPr>
          <w:u w:val="single"/>
        </w:rPr>
        <w:t xml:space="preserve">you who s/he is, but if you don’t begin paying all your workers the minimum wage and/or any back pay, </w:t>
      </w:r>
      <w:r w:rsidRPr="00050B49">
        <w:rPr>
          <w:rStyle w:val="Emphasis"/>
        </w:rPr>
        <w:t>we’re</w:t>
      </w:r>
      <w:r w:rsidRPr="00050B49">
        <w:rPr>
          <w:u w:val="single"/>
        </w:rPr>
        <w:t xml:space="preserve"> </w:t>
      </w:r>
      <w:r w:rsidRPr="00050B49">
        <w:rPr>
          <w:rStyle w:val="Emphasis"/>
        </w:rPr>
        <w:t>going</w:t>
      </w:r>
      <w:r w:rsidRPr="00050B49">
        <w:rPr>
          <w:u w:val="single"/>
        </w:rPr>
        <w:t xml:space="preserve"> </w:t>
      </w:r>
      <w:r w:rsidRPr="00050B49">
        <w:rPr>
          <w:rStyle w:val="Emphasis"/>
        </w:rPr>
        <w:t>to</w:t>
      </w:r>
      <w:r w:rsidRPr="00050B49">
        <w:rPr>
          <w:u w:val="single"/>
        </w:rPr>
        <w:t xml:space="preserve"> </w:t>
      </w:r>
      <w:r w:rsidRPr="00050B49">
        <w:rPr>
          <w:rStyle w:val="Emphasis"/>
        </w:rPr>
        <w:t>blockade</w:t>
      </w:r>
      <w:r w:rsidRPr="00050B49">
        <w:rPr>
          <w:u w:val="single"/>
        </w:rPr>
        <w:t xml:space="preserve"> </w:t>
      </w:r>
      <w:r w:rsidRPr="00050B49">
        <w:rPr>
          <w:rStyle w:val="Emphasis"/>
        </w:rPr>
        <w:t>your</w:t>
      </w:r>
      <w:r w:rsidRPr="00050B49">
        <w:rPr>
          <w:u w:val="single"/>
        </w:rPr>
        <w:t xml:space="preserve"> </w:t>
      </w:r>
      <w:r w:rsidRPr="00050B49">
        <w:rPr>
          <w:rStyle w:val="Emphasis"/>
        </w:rPr>
        <w:t>restaurant.</w:t>
      </w:r>
      <w:r w:rsidRPr="00050B49">
        <w:rPr>
          <w:u w:val="single"/>
        </w:rPr>
        <w:t xml:space="preserve">” </w:t>
      </w:r>
      <w:r w:rsidRPr="00050B49">
        <w:rPr>
          <w:rStyle w:val="Emphasis"/>
        </w:rPr>
        <w:t>After</w:t>
      </w:r>
      <w:r w:rsidRPr="00050B49">
        <w:rPr>
          <w:u w:val="single"/>
        </w:rPr>
        <w:t xml:space="preserve"> a few </w:t>
      </w:r>
      <w:r w:rsidRPr="00050B49">
        <w:rPr>
          <w:rStyle w:val="Emphasis"/>
        </w:rPr>
        <w:t>successful blockades</w:t>
      </w:r>
      <w:r w:rsidRPr="00050B49">
        <w:rPr>
          <w:u w:val="single"/>
        </w:rPr>
        <w:t xml:space="preserve">, in most instances now </w:t>
      </w:r>
      <w:r w:rsidRPr="00050B49">
        <w:rPr>
          <w:rStyle w:val="Emphasis"/>
        </w:rPr>
        <w:t>all</w:t>
      </w:r>
      <w:r w:rsidRPr="00050B49">
        <w:rPr>
          <w:u w:val="single"/>
        </w:rPr>
        <w:t xml:space="preserve"> the </w:t>
      </w:r>
      <w:r w:rsidRPr="00050B49">
        <w:rPr>
          <w:rStyle w:val="Emphasis"/>
        </w:rPr>
        <w:t>SAC</w:t>
      </w:r>
      <w:r w:rsidRPr="00050B49">
        <w:rPr>
          <w:u w:val="single"/>
        </w:rPr>
        <w:t xml:space="preserve"> has to </w:t>
      </w:r>
      <w:r w:rsidRPr="00050B49">
        <w:rPr>
          <w:rStyle w:val="Emphasis"/>
        </w:rPr>
        <w:t>do</w:t>
      </w:r>
      <w:r w:rsidRPr="00050B49">
        <w:rPr>
          <w:u w:val="single"/>
        </w:rPr>
        <w:t xml:space="preserve"> is </w:t>
      </w:r>
      <w:r w:rsidRPr="00050B49">
        <w:rPr>
          <w:rStyle w:val="Emphasis"/>
        </w:rPr>
        <w:t>call</w:t>
      </w:r>
      <w:r w:rsidRPr="00050B49">
        <w:rPr>
          <w:u w:val="single"/>
        </w:rPr>
        <w:t xml:space="preserve"> a restaurant owner and any </w:t>
      </w:r>
      <w:r w:rsidRPr="00050B49">
        <w:rPr>
          <w:rStyle w:val="Emphasis"/>
        </w:rPr>
        <w:t>pay discrepancies</w:t>
      </w:r>
      <w:r w:rsidRPr="00050B49">
        <w:rPr>
          <w:u w:val="single"/>
        </w:rPr>
        <w:t xml:space="preserve"> will be </w:t>
      </w:r>
      <w:r w:rsidRPr="00050B49">
        <w:rPr>
          <w:rStyle w:val="Emphasis"/>
        </w:rPr>
        <w:t>quickly resolved.</w:t>
      </w:r>
      <w:r w:rsidRPr="00050B49">
        <w:rPr>
          <w:sz w:val="12"/>
        </w:rPr>
        <w:t>¶</w:t>
      </w:r>
      <w:r w:rsidRPr="00050B49">
        <w:rPr>
          <w:sz w:val="16"/>
        </w:rPr>
        <w:t xml:space="preserve"> </w:t>
      </w:r>
      <w:r w:rsidRPr="00050B49">
        <w:rPr>
          <w:rStyle w:val="Emphasis"/>
        </w:rPr>
        <w:t>Publicly Displaying</w:t>
      </w:r>
      <w:r w:rsidRPr="00050B49">
        <w:rPr>
          <w:u w:val="single"/>
        </w:rPr>
        <w:t xml:space="preserve"> </w:t>
      </w:r>
      <w:r w:rsidRPr="00050B49">
        <w:rPr>
          <w:rStyle w:val="Emphasis"/>
        </w:rPr>
        <w:t>Paychecks:</w:t>
      </w:r>
      <w:r w:rsidRPr="00050B49">
        <w:rPr>
          <w:u w:val="single"/>
        </w:rPr>
        <w:t xml:space="preserve"> To raise wages — or to </w:t>
      </w:r>
      <w:r w:rsidRPr="00050B49">
        <w:rPr>
          <w:rStyle w:val="Emphasis"/>
        </w:rPr>
        <w:t>keep</w:t>
      </w:r>
      <w:r w:rsidRPr="00050B49">
        <w:rPr>
          <w:u w:val="single"/>
        </w:rPr>
        <w:t xml:space="preserve"> </w:t>
      </w:r>
      <w:r w:rsidRPr="00050B49">
        <w:rPr>
          <w:rStyle w:val="Emphasis"/>
        </w:rPr>
        <w:t>management</w:t>
      </w:r>
      <w:r w:rsidRPr="00050B49">
        <w:rPr>
          <w:u w:val="single"/>
        </w:rPr>
        <w:t xml:space="preserve"> from ‘</w:t>
      </w:r>
      <w:r w:rsidRPr="00050B49">
        <w:rPr>
          <w:rStyle w:val="Emphasis"/>
        </w:rPr>
        <w:t>playing</w:t>
      </w:r>
      <w:r w:rsidRPr="00050B49">
        <w:rPr>
          <w:u w:val="single"/>
        </w:rPr>
        <w:t xml:space="preserve"> </w:t>
      </w:r>
      <w:r w:rsidRPr="00050B49">
        <w:rPr>
          <w:rStyle w:val="Emphasis"/>
        </w:rPr>
        <w:t>favorites</w:t>
      </w:r>
      <w:r w:rsidRPr="00050B49">
        <w:rPr>
          <w:u w:val="single"/>
        </w:rPr>
        <w:t xml:space="preserve">’ or not giving raises to workers who speak out — workers can get together and compare paychecks. A photocopy of the highest paid worker’s pay stub can be passed around the shop (or even “accidentally” left in the break room). Then </w:t>
      </w:r>
      <w:r w:rsidRPr="00050B49">
        <w:rPr>
          <w:rStyle w:val="Emphasis"/>
        </w:rPr>
        <w:t>workers</w:t>
      </w:r>
      <w:r w:rsidRPr="00050B49">
        <w:rPr>
          <w:u w:val="single"/>
        </w:rPr>
        <w:t xml:space="preserve">, as a group, go into the boss’ office and </w:t>
      </w:r>
      <w:r w:rsidRPr="00050B49">
        <w:rPr>
          <w:rStyle w:val="Emphasis"/>
        </w:rPr>
        <w:t>demand</w:t>
      </w:r>
      <w:r w:rsidRPr="00050B49">
        <w:rPr>
          <w:u w:val="single"/>
        </w:rPr>
        <w:t xml:space="preserve"> that </w:t>
      </w:r>
      <w:r w:rsidRPr="00050B49">
        <w:rPr>
          <w:rStyle w:val="Emphasis"/>
        </w:rPr>
        <w:t>every worker</w:t>
      </w:r>
      <w:r w:rsidRPr="00050B49">
        <w:rPr>
          <w:u w:val="single"/>
        </w:rPr>
        <w:t xml:space="preserve"> </w:t>
      </w:r>
      <w:r w:rsidRPr="00050B49">
        <w:rPr>
          <w:rStyle w:val="Emphasis"/>
        </w:rPr>
        <w:t>receive</w:t>
      </w:r>
      <w:r w:rsidRPr="00050B49">
        <w:rPr>
          <w:u w:val="single"/>
        </w:rPr>
        <w:t xml:space="preserve"> the </w:t>
      </w:r>
      <w:r w:rsidRPr="00050B49">
        <w:rPr>
          <w:rStyle w:val="Emphasis"/>
        </w:rPr>
        <w:t>highest rate</w:t>
      </w:r>
      <w:r w:rsidRPr="00050B49">
        <w:rPr>
          <w:u w:val="single"/>
        </w:rPr>
        <w:t xml:space="preserve"> of </w:t>
      </w:r>
      <w:r w:rsidRPr="00050B49">
        <w:rPr>
          <w:rStyle w:val="Emphasis"/>
        </w:rPr>
        <w:t>pay.</w:t>
      </w:r>
      <w:r w:rsidRPr="00050B49">
        <w:rPr>
          <w:sz w:val="16"/>
        </w:rPr>
        <w:t xml:space="preserve"> If he or she refuses, </w:t>
      </w:r>
      <w:r w:rsidRPr="00050B49">
        <w:rPr>
          <w:u w:val="single"/>
        </w:rPr>
        <w:t>a direct action campaign can be waged until the boss agrees.</w:t>
      </w:r>
      <w:r w:rsidRPr="00050B49">
        <w:rPr>
          <w:sz w:val="12"/>
        </w:rPr>
        <w:t>¶</w:t>
      </w:r>
      <w:r w:rsidRPr="00050B49">
        <w:rPr>
          <w:sz w:val="16"/>
        </w:rPr>
        <w:t xml:space="preserve"> </w:t>
      </w:r>
      <w:r w:rsidRPr="00050B49">
        <w:rPr>
          <w:rStyle w:val="Emphasis"/>
        </w:rPr>
        <w:t>Picket:</w:t>
      </w:r>
      <w:r w:rsidRPr="00050B49">
        <w:rPr>
          <w:u w:val="single"/>
        </w:rPr>
        <w:t xml:space="preserve"> The picket is a union classic. During a picket, </w:t>
      </w:r>
      <w:r w:rsidRPr="00050B49">
        <w:rPr>
          <w:rStyle w:val="Emphasis"/>
        </w:rPr>
        <w:t>workers</w:t>
      </w:r>
      <w:r w:rsidRPr="00050B49">
        <w:rPr>
          <w:u w:val="single"/>
        </w:rPr>
        <w:t xml:space="preserve"> with </w:t>
      </w:r>
      <w:r w:rsidRPr="00050B49">
        <w:rPr>
          <w:rStyle w:val="Emphasis"/>
        </w:rPr>
        <w:t>signs</w:t>
      </w:r>
      <w:r w:rsidRPr="00050B49">
        <w:rPr>
          <w:u w:val="single"/>
        </w:rPr>
        <w:t xml:space="preserve"> </w:t>
      </w:r>
      <w:r w:rsidRPr="00050B49">
        <w:rPr>
          <w:rStyle w:val="Emphasis"/>
        </w:rPr>
        <w:t>rally</w:t>
      </w:r>
      <w:r w:rsidRPr="00050B49">
        <w:rPr>
          <w:u w:val="single"/>
        </w:rPr>
        <w:t xml:space="preserve"> </w:t>
      </w:r>
      <w:r w:rsidRPr="00050B49">
        <w:rPr>
          <w:rStyle w:val="Emphasis"/>
        </w:rPr>
        <w:t>outside</w:t>
      </w:r>
      <w:r w:rsidRPr="00050B49">
        <w:rPr>
          <w:u w:val="single"/>
        </w:rPr>
        <w:t xml:space="preserve"> of their </w:t>
      </w:r>
      <w:r w:rsidRPr="00050B49">
        <w:rPr>
          <w:rStyle w:val="Emphasis"/>
        </w:rPr>
        <w:t>shop.</w:t>
      </w:r>
      <w:r w:rsidRPr="00050B49">
        <w:rPr>
          <w:u w:val="single"/>
        </w:rPr>
        <w:t xml:space="preserve"> Their </w:t>
      </w:r>
      <w:r w:rsidRPr="00050B49">
        <w:rPr>
          <w:rStyle w:val="Emphasis"/>
        </w:rPr>
        <w:t>presence</w:t>
      </w:r>
      <w:r w:rsidRPr="00050B49">
        <w:rPr>
          <w:u w:val="single"/>
        </w:rPr>
        <w:t xml:space="preserve"> not only </w:t>
      </w:r>
      <w:r w:rsidRPr="00050B49">
        <w:rPr>
          <w:rStyle w:val="Emphasis"/>
        </w:rPr>
        <w:t>puts</w:t>
      </w:r>
      <w:r w:rsidRPr="00050B49">
        <w:rPr>
          <w:u w:val="single"/>
        </w:rPr>
        <w:t xml:space="preserve"> </w:t>
      </w:r>
      <w:r w:rsidRPr="00050B49">
        <w:rPr>
          <w:rStyle w:val="Emphasis"/>
        </w:rPr>
        <w:t>pressure</w:t>
      </w:r>
      <w:r w:rsidRPr="00050B49">
        <w:rPr>
          <w:u w:val="single"/>
        </w:rPr>
        <w:t xml:space="preserve"> on the </w:t>
      </w:r>
      <w:r w:rsidRPr="00050B49">
        <w:rPr>
          <w:rStyle w:val="Emphasis"/>
        </w:rPr>
        <w:t>boss</w:t>
      </w:r>
      <w:r w:rsidRPr="00050B49">
        <w:rPr>
          <w:u w:val="single"/>
        </w:rPr>
        <w:t xml:space="preserve">, but </w:t>
      </w:r>
      <w:r w:rsidRPr="00050B49">
        <w:rPr>
          <w:rStyle w:val="Emphasis"/>
        </w:rPr>
        <w:t>also</w:t>
      </w:r>
      <w:r w:rsidRPr="00050B49">
        <w:rPr>
          <w:u w:val="single"/>
        </w:rPr>
        <w:t xml:space="preserve"> </w:t>
      </w:r>
      <w:r w:rsidRPr="00050B49">
        <w:rPr>
          <w:rStyle w:val="Emphasis"/>
        </w:rPr>
        <w:t>discourages</w:t>
      </w:r>
      <w:r w:rsidRPr="00050B49">
        <w:rPr>
          <w:u w:val="single"/>
        </w:rPr>
        <w:t xml:space="preserve"> </w:t>
      </w:r>
      <w:r w:rsidRPr="00050B49">
        <w:rPr>
          <w:rStyle w:val="Emphasis"/>
        </w:rPr>
        <w:t>customers</w:t>
      </w:r>
      <w:r w:rsidRPr="00050B49">
        <w:rPr>
          <w:u w:val="single"/>
        </w:rPr>
        <w:t xml:space="preserve"> and </w:t>
      </w:r>
      <w:r w:rsidRPr="00050B49">
        <w:rPr>
          <w:rStyle w:val="Emphasis"/>
        </w:rPr>
        <w:t>suppliers</w:t>
      </w:r>
      <w:r w:rsidRPr="00050B49">
        <w:rPr>
          <w:u w:val="single"/>
        </w:rPr>
        <w:t xml:space="preserve"> from </w:t>
      </w:r>
      <w:r w:rsidRPr="00050B49">
        <w:rPr>
          <w:rStyle w:val="Emphasis"/>
        </w:rPr>
        <w:t>coming</w:t>
      </w:r>
      <w:r w:rsidRPr="00050B49">
        <w:rPr>
          <w:u w:val="single"/>
        </w:rPr>
        <w:t xml:space="preserve"> into the shop.</w:t>
      </w:r>
      <w:r w:rsidRPr="00050B49">
        <w:rPr>
          <w:sz w:val="12"/>
        </w:rPr>
        <w:t>¶</w:t>
      </w:r>
      <w:r w:rsidRPr="00050B49">
        <w:rPr>
          <w:sz w:val="16"/>
        </w:rPr>
        <w:t xml:space="preserve"> While we do feel a picket can be an effective early(ish) action, we remind our readers that they have drawbacks as well. If, for example, only five workers out of twenty show up for a picket, the boss has a very good idea of who the “trouble makers” are in the shop.</w:t>
      </w:r>
      <w:r w:rsidRPr="00050B49">
        <w:rPr>
          <w:sz w:val="12"/>
        </w:rPr>
        <w:t>¶</w:t>
      </w:r>
      <w:r w:rsidRPr="00050B49">
        <w:rPr>
          <w:sz w:val="16"/>
        </w:rPr>
        <w:t xml:space="preserve"> Finally, before undertaking any direct action, remember two very important things. First: get trained up. The IWW offers trainings that will prepare you and your co-workers for direct action. Unions grow by experience and there is no better place than an organizer training for workers to pass knowledge</w:t>
      </w:r>
      <w:r w:rsidRPr="00F66E31">
        <w:rPr>
          <w:sz w:val="16"/>
        </w:rPr>
        <w:t xml:space="preserve"> and experience to one another. The second thing to remember is to be creative. No one knows your workplace better than you and your co-workers. You know where the boss is most vulnerable, so be smart, but don’t be afraid to go for it.</w:t>
      </w:r>
      <w:r w:rsidRPr="000D3D59">
        <w:rPr>
          <w:sz w:val="12"/>
        </w:rPr>
        <w:t>¶</w:t>
      </w:r>
      <w:r w:rsidRPr="00F66E31">
        <w:rPr>
          <w:sz w:val="16"/>
        </w:rPr>
        <w:t xml:space="preserve"> Using direct actions like the ones listed here will help build up confidence amongst workers as well as achieve improvements in working conditions. In the future, such actions will also build up the skills and experience to pull off larger-scale ‘sexier’ actions like go-slows, work-to-rules, and even strikes. We will discuss one possible use for the power gained through sustained and successful direct action grievance in section five, “What is the industrial strategy?.”</w:t>
      </w:r>
      <w:r w:rsidRPr="000D3D59">
        <w:rPr>
          <w:sz w:val="12"/>
        </w:rPr>
        <w:t>¶</w:t>
      </w:r>
      <w:r w:rsidRPr="00F66E31">
        <w:rPr>
          <w:sz w:val="16"/>
        </w:rPr>
        <w:t xml:space="preserve"> Section 3: Are we trying to build a “union”</w:t>
      </w:r>
      <w:r w:rsidRPr="000D3D59">
        <w:rPr>
          <w:sz w:val="12"/>
        </w:rPr>
        <w:t>¶</w:t>
      </w:r>
      <w:r w:rsidRPr="00F66E31">
        <w:rPr>
          <w:sz w:val="16"/>
        </w:rPr>
        <w:t xml:space="preserve"> In a broad sense, yes, because anytime two or more workers take collective action, they are functioning as a union. However, in a more narrow sense — and since direct unionism does not have recognition as an immediate goal — we are operating outside what is traditionally understood as a union. It is possible that after we’ve organized a large percentage of a particular workforce we will seek to function as ‘the vehicle of workplace struggle.’ In other words, instead of IWW members contributing to workplace struggle as organized workers, we will force the employer to recognize the IWW as the collective voice of the workforce. However, in the short-term, and possibly for a very long time (or even forever), the goal will be to involve as many workers as possible the collective decision-making process, regardless of IWW affiliation. In the early stages of a campaign, the organizing committee will organize meetings of sympathetic workers to decide how grievances will be addressed. In a more fully developed campaign, the goal will be to arrange well-attended mass meetings that will decide upon strategy and actions.</w:t>
      </w:r>
      <w:r w:rsidRPr="000D3D59">
        <w:rPr>
          <w:sz w:val="12"/>
        </w:rPr>
        <w:t>¶</w:t>
      </w:r>
      <w:r w:rsidRPr="00F66E31">
        <w:rPr>
          <w:sz w:val="16"/>
        </w:rPr>
        <w:t xml:space="preserve"> What about solidarity unionism?</w:t>
      </w:r>
      <w:r w:rsidRPr="000D3D59">
        <w:rPr>
          <w:sz w:val="12"/>
        </w:rPr>
        <w:t>¶</w:t>
      </w:r>
      <w:r w:rsidRPr="00F66E31">
        <w:rPr>
          <w:sz w:val="16"/>
        </w:rPr>
        <w:t xml:space="preserve"> Throughout the IWW’s history we’ve attempted ‘rebrand’ unionism to reflect our ideals of direct democracy, militancy, and overt anti-capitalism. One of the most inspiring examples of this is “solidarity unionism.” Solidarity unionism is based on the idea that workers only need solidarity to function effectively as a union — no bureaucrats, officials, or lawyers required. Solidarity unionism rejects the idea that a union needs recognition from the boss, or even a majority presence, to successfully improve shopfloor conditions.</w:t>
      </w:r>
      <w:r w:rsidRPr="000D3D59">
        <w:rPr>
          <w:sz w:val="12"/>
        </w:rPr>
        <w:t>¶</w:t>
      </w:r>
      <w:r w:rsidRPr="00F66E31">
        <w:rPr>
          <w:sz w:val="16"/>
        </w:rPr>
        <w:t xml:space="preserve"> Simply put: effective agitation, intelligent organizing, and committed militants held together by the bonds of solidarity — in a word, solidarity unionism — has always been and will always be the backbone of the labor movement. Although we whole-heartedly agree with the ideas and ideals of solidarity unionism, we feel the net of solidarity unionism has been a bit too widely cast (in contract campaigns, for example) to fully capture how we feel a non-contractual organizing strategy should function.</w:t>
      </w:r>
      <w:r w:rsidRPr="000D3D59">
        <w:rPr>
          <w:sz w:val="12"/>
        </w:rPr>
        <w:t>¶</w:t>
      </w:r>
      <w:r w:rsidRPr="00F66E31">
        <w:rPr>
          <w:sz w:val="16"/>
        </w:rPr>
        <w:t xml:space="preserve"> Why “direct unionism”?</w:t>
      </w:r>
      <w:r w:rsidRPr="000D3D59">
        <w:rPr>
          <w:sz w:val="12"/>
        </w:rPr>
        <w:t>¶</w:t>
      </w:r>
      <w:r w:rsidRPr="00F66E31">
        <w:rPr>
          <w:sz w:val="16"/>
        </w:rPr>
        <w:t xml:space="preserve"> Although we most certainly take inspiration from solidarity unionism, minority unionism, and industrial unionism (and incorporate many of their principles in to our strategy), we decided the term “direct unionism” best fits how we believe the IWW should organize. </w:t>
      </w:r>
      <w:r w:rsidRPr="00F66E31">
        <w:rPr>
          <w:rStyle w:val="Emphasis"/>
          <w:highlight w:val="green"/>
        </w:rPr>
        <w:t>Direct unionism</w:t>
      </w:r>
      <w:r w:rsidRPr="00095964">
        <w:rPr>
          <w:u w:val="single"/>
        </w:rPr>
        <w:t xml:space="preserve"> — at its very core — </w:t>
      </w:r>
      <w:r w:rsidRPr="00F66E31">
        <w:rPr>
          <w:rStyle w:val="Emphasis"/>
          <w:highlight w:val="green"/>
        </w:rPr>
        <w:t>rejects</w:t>
      </w:r>
      <w:r w:rsidRPr="00F66E31">
        <w:rPr>
          <w:highlight w:val="green"/>
          <w:u w:val="single"/>
        </w:rPr>
        <w:t xml:space="preserve"> </w:t>
      </w:r>
      <w:r w:rsidRPr="00F66E31">
        <w:rPr>
          <w:rStyle w:val="Emphasis"/>
          <w:highlight w:val="green"/>
        </w:rPr>
        <w:t>contractualism</w:t>
      </w:r>
      <w:r w:rsidRPr="00F66E31">
        <w:rPr>
          <w:highlight w:val="green"/>
          <w:u w:val="single"/>
        </w:rPr>
        <w:t xml:space="preserve"> and </w:t>
      </w:r>
      <w:r w:rsidRPr="00F66E31">
        <w:rPr>
          <w:rStyle w:val="Emphasis"/>
          <w:highlight w:val="green"/>
        </w:rPr>
        <w:t>states</w:t>
      </w:r>
      <w:r w:rsidRPr="00095964">
        <w:rPr>
          <w:u w:val="single"/>
        </w:rPr>
        <w:t xml:space="preserve"> that </w:t>
      </w:r>
      <w:r w:rsidRPr="00F66E31">
        <w:rPr>
          <w:rStyle w:val="Emphasis"/>
          <w:highlight w:val="green"/>
        </w:rPr>
        <w:t>workers</w:t>
      </w:r>
      <w:r w:rsidRPr="00F66E31">
        <w:rPr>
          <w:highlight w:val="green"/>
          <w:u w:val="single"/>
        </w:rPr>
        <w:t xml:space="preserve"> </w:t>
      </w:r>
      <w:r w:rsidRPr="00F66E31">
        <w:rPr>
          <w:rStyle w:val="Emphasis"/>
          <w:highlight w:val="green"/>
        </w:rPr>
        <w:t>should</w:t>
      </w:r>
      <w:r w:rsidRPr="00F66E31">
        <w:rPr>
          <w:highlight w:val="green"/>
          <w:u w:val="single"/>
        </w:rPr>
        <w:t xml:space="preserve"> </w:t>
      </w:r>
      <w:r w:rsidRPr="00F66E31">
        <w:rPr>
          <w:rStyle w:val="Emphasis"/>
          <w:highlight w:val="green"/>
        </w:rPr>
        <w:t>directly control</w:t>
      </w:r>
      <w:r w:rsidRPr="00095964">
        <w:rPr>
          <w:u w:val="single"/>
        </w:rPr>
        <w:t xml:space="preserve"> their </w:t>
      </w:r>
      <w:r w:rsidRPr="00F66E31">
        <w:rPr>
          <w:rStyle w:val="Emphasis"/>
          <w:highlight w:val="green"/>
        </w:rPr>
        <w:t>workplace organizations.</w:t>
      </w:r>
      <w:r w:rsidRPr="00095964">
        <w:rPr>
          <w:u w:val="single"/>
        </w:rPr>
        <w:t xml:space="preserve"> Accordi</w:t>
      </w:r>
      <w:r w:rsidRPr="005C3C1C">
        <w:rPr>
          <w:u w:val="single"/>
        </w:rPr>
        <w:t xml:space="preserve">ngly, </w:t>
      </w:r>
      <w:r w:rsidRPr="005C3C1C">
        <w:rPr>
          <w:rStyle w:val="Emphasis"/>
        </w:rPr>
        <w:t>workers</w:t>
      </w:r>
      <w:r w:rsidRPr="005C3C1C">
        <w:rPr>
          <w:u w:val="single"/>
        </w:rPr>
        <w:t xml:space="preserve"> </w:t>
      </w:r>
      <w:r w:rsidRPr="005C3C1C">
        <w:rPr>
          <w:rStyle w:val="Emphasis"/>
        </w:rPr>
        <w:t>should</w:t>
      </w:r>
      <w:r w:rsidRPr="005C3C1C">
        <w:rPr>
          <w:u w:val="single"/>
        </w:rPr>
        <w:t xml:space="preserve"> </w:t>
      </w:r>
      <w:r w:rsidRPr="005C3C1C">
        <w:rPr>
          <w:rStyle w:val="Emphasis"/>
        </w:rPr>
        <w:t>reject</w:t>
      </w:r>
      <w:r w:rsidRPr="005C3C1C">
        <w:rPr>
          <w:u w:val="single"/>
        </w:rPr>
        <w:t xml:space="preserve"> </w:t>
      </w:r>
      <w:r w:rsidRPr="005C3C1C">
        <w:rPr>
          <w:rStyle w:val="Emphasis"/>
        </w:rPr>
        <w:t>any attempts</w:t>
      </w:r>
      <w:r w:rsidRPr="005C3C1C">
        <w:rPr>
          <w:u w:val="single"/>
        </w:rPr>
        <w:t xml:space="preserve"> to place a </w:t>
      </w:r>
      <w:r w:rsidRPr="005C3C1C">
        <w:rPr>
          <w:rStyle w:val="Emphasis"/>
        </w:rPr>
        <w:t>block</w:t>
      </w:r>
      <w:r w:rsidRPr="005C3C1C">
        <w:rPr>
          <w:u w:val="single"/>
        </w:rPr>
        <w:t xml:space="preserve"> between them their </w:t>
      </w:r>
      <w:r w:rsidRPr="005C3C1C">
        <w:rPr>
          <w:rStyle w:val="Emphasis"/>
        </w:rPr>
        <w:t>struggle</w:t>
      </w:r>
      <w:r w:rsidRPr="005C3C1C">
        <w:rPr>
          <w:u w:val="single"/>
        </w:rPr>
        <w:t xml:space="preserve"> — </w:t>
      </w:r>
      <w:r w:rsidRPr="005C3C1C">
        <w:rPr>
          <w:rStyle w:val="Emphasis"/>
        </w:rPr>
        <w:t>including</w:t>
      </w:r>
      <w:r w:rsidRPr="005C3C1C">
        <w:rPr>
          <w:u w:val="single"/>
        </w:rPr>
        <w:t xml:space="preserve"> </w:t>
      </w:r>
      <w:r w:rsidRPr="005C3C1C">
        <w:rPr>
          <w:rStyle w:val="Emphasis"/>
        </w:rPr>
        <w:t>contracts</w:t>
      </w:r>
      <w:r w:rsidRPr="005C3C1C">
        <w:rPr>
          <w:u w:val="single"/>
        </w:rPr>
        <w:t xml:space="preserve">, </w:t>
      </w:r>
      <w:r w:rsidRPr="005C3C1C">
        <w:rPr>
          <w:rStyle w:val="Emphasis"/>
        </w:rPr>
        <w:t>union “reps,”</w:t>
      </w:r>
      <w:r w:rsidRPr="005C3C1C">
        <w:rPr>
          <w:u w:val="single"/>
        </w:rPr>
        <w:t xml:space="preserve"> </w:t>
      </w:r>
      <w:r w:rsidRPr="005C3C1C">
        <w:rPr>
          <w:rStyle w:val="Emphasis"/>
        </w:rPr>
        <w:t>casework</w:t>
      </w:r>
      <w:r w:rsidRPr="005C3C1C">
        <w:rPr>
          <w:u w:val="single"/>
        </w:rPr>
        <w:t xml:space="preserve">, and </w:t>
      </w:r>
      <w:r w:rsidRPr="005C3C1C">
        <w:rPr>
          <w:rStyle w:val="Emphasis"/>
        </w:rPr>
        <w:t>full-time outside organizers.</w:t>
      </w:r>
    </w:p>
    <w:p w14:paraId="02ECA611" w14:textId="77777777" w:rsidR="0016501C" w:rsidRPr="00F66E31" w:rsidRDefault="0016501C" w:rsidP="0016501C">
      <w:pPr>
        <w:rPr>
          <w:sz w:val="16"/>
          <w:szCs w:val="16"/>
        </w:rPr>
      </w:pPr>
      <w:r w:rsidRPr="00F66E31">
        <w:rPr>
          <w:sz w:val="16"/>
          <w:szCs w:val="16"/>
        </w:rPr>
        <w:t>[TEXT CONDENSED, NONE OMITTED]</w:t>
      </w:r>
    </w:p>
    <w:p w14:paraId="4BAB89C1" w14:textId="77777777" w:rsidR="0016501C" w:rsidRPr="00F66E31" w:rsidRDefault="0016501C" w:rsidP="0016501C">
      <w:pPr>
        <w:rPr>
          <w:sz w:val="6"/>
          <w:szCs w:val="6"/>
        </w:rPr>
      </w:pPr>
      <w:r w:rsidRPr="00F66E31">
        <w:rPr>
          <w:sz w:val="6"/>
          <w:szCs w:val="6"/>
        </w:rPr>
        <w:t>How important is signing up workers into the IWW?</w:t>
      </w:r>
      <w:r w:rsidRPr="000D3D59">
        <w:rPr>
          <w:sz w:val="12"/>
          <w:szCs w:val="6"/>
        </w:rPr>
        <w:t>¶</w:t>
      </w:r>
      <w:r w:rsidRPr="00F66E31">
        <w:rPr>
          <w:sz w:val="6"/>
          <w:szCs w:val="6"/>
        </w:rPr>
        <w:t xml:space="preserve"> The authors of this pamphlet believe that informal participation in workplace struggle, not formal membership in the IWW, should be the first concern of a workplace organizer. However, we realize that both participation and membership are important aspects of a successful campaign.</w:t>
      </w:r>
      <w:r w:rsidRPr="000D3D59">
        <w:rPr>
          <w:sz w:val="12"/>
          <w:szCs w:val="6"/>
        </w:rPr>
        <w:t>¶</w:t>
      </w:r>
      <w:r w:rsidRPr="00F66E31">
        <w:rPr>
          <w:sz w:val="6"/>
          <w:szCs w:val="6"/>
        </w:rPr>
        <w:t xml:space="preserve"> Allow us to elaborate:</w:t>
      </w:r>
      <w:r w:rsidRPr="000D3D59">
        <w:rPr>
          <w:sz w:val="12"/>
          <w:szCs w:val="6"/>
        </w:rPr>
        <w:t>¶</w:t>
      </w:r>
      <w:r w:rsidRPr="00F66E31">
        <w:rPr>
          <w:sz w:val="6"/>
          <w:szCs w:val="6"/>
        </w:rPr>
        <w:t xml:space="preserve"> Union membership is, and should be, an important part of any campaign. It helps sustain struggle — both in terms of finances and stability — and encourages workers to step up into leadership positions.</w:t>
      </w:r>
      <w:r w:rsidRPr="000D3D59">
        <w:rPr>
          <w:sz w:val="12"/>
          <w:szCs w:val="6"/>
        </w:rPr>
        <w:t>¶</w:t>
      </w:r>
      <w:r w:rsidRPr="00F66E31">
        <w:rPr>
          <w:sz w:val="6"/>
          <w:szCs w:val="6"/>
        </w:rPr>
        <w:t xml:space="preserve"> Membership in an organization reinforces a feeling of belonging to ‘something bigger than yourself’ and of being ‘plugged in’ to a collective struggle. The IWW, with its open membership policies, combats the ‘club mentality’ that often exists in any type of social movement.</w:t>
      </w:r>
      <w:r w:rsidRPr="000D3D59">
        <w:rPr>
          <w:sz w:val="12"/>
          <w:szCs w:val="6"/>
        </w:rPr>
        <w:t>¶</w:t>
      </w:r>
      <w:r w:rsidRPr="00F66E31">
        <w:rPr>
          <w:sz w:val="6"/>
          <w:szCs w:val="6"/>
        </w:rPr>
        <w:t xml:space="preserve"> Membership = Accountability. By encouraging our co-workers to join up, it provides an extra way for them to hold organizers accountable. Alternatively, if a shop militant steps up into a leadership positions, his or her membership in the IWW provides another way for participants in shop floor actions to hold her or him to account.</w:t>
      </w:r>
      <w:r w:rsidRPr="000D3D59">
        <w:rPr>
          <w:sz w:val="12"/>
          <w:szCs w:val="6"/>
        </w:rPr>
        <w:t>¶</w:t>
      </w:r>
      <w:r w:rsidRPr="00F66E31">
        <w:rPr>
          <w:sz w:val="6"/>
          <w:szCs w:val="6"/>
        </w:rPr>
        <w:t xml:space="preserve"> We also recognize that some workers may be reluctant join the IWW. Perhaps they don’t plan on working in a particular shop for very long or aren’t comfortable putting themselves ‘on the line’ as a union member just yet. We feel an organizer’s time is much better spent encouraging workplace actions instead of convincing co-workers to take out a red card. In fact, there may be certain situations where it may be ‘safer,’ smarter, and more strategic that an organizer begins leading actions before announcing he or she belongs to the IWW. (See the next section.) After all, a successful action turns ‘regular’ workers into militants faster than debate or pamphlet ever could. At the same time, even an unsuccessful action — if properly orchestrated — makes clear the class analysis that underpins the beliefs of the IWW.</w:t>
      </w:r>
      <w:r w:rsidRPr="000D3D59">
        <w:rPr>
          <w:sz w:val="12"/>
          <w:szCs w:val="6"/>
        </w:rPr>
        <w:t>¶</w:t>
      </w:r>
      <w:r w:rsidRPr="00F66E31">
        <w:rPr>
          <w:sz w:val="6"/>
          <w:szCs w:val="6"/>
        </w:rPr>
        <w:t xml:space="preserve"> Why do direct unionist believe we don’t always need to “fly the union flag” to win the union’s battles?</w:t>
      </w:r>
      <w:r w:rsidRPr="000D3D59">
        <w:rPr>
          <w:sz w:val="12"/>
          <w:szCs w:val="6"/>
        </w:rPr>
        <w:t>¶</w:t>
      </w:r>
      <w:r w:rsidRPr="00F66E31">
        <w:rPr>
          <w:sz w:val="6"/>
          <w:szCs w:val="6"/>
        </w:rPr>
        <w:t xml:space="preserve"> Direct unionists recognize there are good tactical reasons to begin fighting gripes in the workplace without letting the boss know a union is involved. It can buy us time by building the union through struggle before management goes on the attack. Often grievances appear like an upswing in everyday resentment, and bosses are quick to dole out concessions to go back to normal life. With a union however, the boss may take drastic measures, even going so far as to close a business than suffer the indignity of sharing power with organized workers. The repression is much more easily dealt with after a period of exercising collective power and inoculating against battles to come.</w:t>
      </w:r>
      <w:r w:rsidRPr="000D3D59">
        <w:rPr>
          <w:sz w:val="12"/>
          <w:szCs w:val="6"/>
        </w:rPr>
        <w:t>¶</w:t>
      </w:r>
      <w:r w:rsidRPr="00F66E31">
        <w:rPr>
          <w:sz w:val="6"/>
          <w:szCs w:val="6"/>
        </w:rPr>
        <w:t xml:space="preserve"> Organizing in such a manner allows organizers to think strategically about how we make ourselves known, when we ask for membership, and when (or even if) it is appropriate to build the IWW as the ‘vehicle of struggle.’[3] The answers to these questions should help organizers adapt to individual situations, while changing working conditions for the better along the way.</w:t>
      </w:r>
      <w:r w:rsidRPr="000D3D59">
        <w:rPr>
          <w:sz w:val="12"/>
          <w:szCs w:val="6"/>
        </w:rPr>
        <w:t>¶</w:t>
      </w:r>
      <w:r w:rsidRPr="00F66E31">
        <w:rPr>
          <w:sz w:val="6"/>
          <w:szCs w:val="6"/>
        </w:rPr>
        <w:t xml:space="preserve"> Direct unionism, then, lowers the bar of initial activity, while avoiding many of the problems of unions as outside organizations (“service unionism”). This isn’t to say that we never come out as a union early on, just that we should do so because there are no other options and that no gains can be made without doing so (or more gains can be made in the long run by doing so).</w:t>
      </w:r>
      <w:r w:rsidRPr="000D3D59">
        <w:rPr>
          <w:sz w:val="12"/>
          <w:szCs w:val="6"/>
        </w:rPr>
        <w:t>¶</w:t>
      </w:r>
      <w:r w:rsidRPr="00F66E31">
        <w:rPr>
          <w:sz w:val="6"/>
          <w:szCs w:val="6"/>
        </w:rPr>
        <w:t xml:space="preserve"> What is the difference between qualitative growth and quantitative growth?</w:t>
      </w:r>
      <w:r w:rsidRPr="000D3D59">
        <w:rPr>
          <w:sz w:val="12"/>
          <w:szCs w:val="6"/>
        </w:rPr>
        <w:t>¶</w:t>
      </w:r>
      <w:r w:rsidRPr="00F66E31">
        <w:rPr>
          <w:sz w:val="6"/>
          <w:szCs w:val="6"/>
        </w:rPr>
        <w:t xml:space="preserve"> As direct unionists we believe that the IWW needs to concentrate not on simply growing numerically, but increasing the organizing capabilities of our membership. Hence, we believe the union needs to focus on growing in terms of quality — qualitatively — rather than simply believing we build the union by numbers alone (i.e. quantitatively).</w:t>
      </w:r>
      <w:r w:rsidRPr="000D3D59">
        <w:rPr>
          <w:sz w:val="12"/>
          <w:szCs w:val="6"/>
        </w:rPr>
        <w:t>¶</w:t>
      </w:r>
      <w:r w:rsidRPr="00F66E31">
        <w:rPr>
          <w:sz w:val="6"/>
          <w:szCs w:val="6"/>
        </w:rPr>
        <w:t xml:space="preserve"> The union has already taken steps to do this very thing. The Organizer Training Committee, with its twin goals of training Wobblies in the concepts and practices of successful organizing, is one example of this. However, we must build on such accomplishments. We need to find other ways to train members to not only support the IWW in principle but to begin agitating in their own workplaces. In fact, if every IWW member is not actively organizing where they work, the union is not functioning as effectively as it should. We believe the implementation of the industrial strategy (to be discussed in part one, section five) will help to facilitate workers becoming more active in their own workplaces and, thus, help grow the union qualitatively.</w:t>
      </w:r>
      <w:r w:rsidRPr="000D3D59">
        <w:rPr>
          <w:sz w:val="12"/>
          <w:szCs w:val="6"/>
        </w:rPr>
        <w:t>¶</w:t>
      </w:r>
      <w:r w:rsidRPr="00F66E31">
        <w:rPr>
          <w:sz w:val="6"/>
          <w:szCs w:val="6"/>
        </w:rPr>
        <w:t xml:space="preserve"> There is one other very real reason to focus on qualitative growth: just joining the IWW does not prepare one for struggle. We could sign up 100% of a workplace, but without proper preparation, the organization is nothing more than a paper tiger. Organization and struggle builds membership, not the other way around.</w:t>
      </w:r>
      <w:r w:rsidRPr="000D3D59">
        <w:rPr>
          <w:sz w:val="12"/>
          <w:szCs w:val="6"/>
        </w:rPr>
        <w:t>¶</w:t>
      </w:r>
      <w:r w:rsidRPr="00F66E31">
        <w:rPr>
          <w:sz w:val="6"/>
          <w:szCs w:val="6"/>
        </w:rPr>
        <w:t xml:space="preserve"> When organizing new workers, we believe the direct unionist strategy will encourage both quantitative and qualitative growth. Since workers are included in workplace organizing regardless of membership, co-workers get to see the IWW in action before ever committing to join the union. Successful organizing, in turn, opens up a place to begin discussions on topics such as class, capitalism, and the labor movement. Once workers are committed to the IWW — both in principle and in practice — then they can take out a red card. In such a way, direct unionism combines the three Wobbly principles of “Agitate, Educate, Organize” and exposes workers to them before they even fill out a membership application.</w:t>
      </w:r>
      <w:r w:rsidRPr="000D3D59">
        <w:rPr>
          <w:sz w:val="12"/>
          <w:szCs w:val="6"/>
        </w:rPr>
        <w:t>¶</w:t>
      </w:r>
      <w:r w:rsidRPr="00F66E31">
        <w:rPr>
          <w:sz w:val="6"/>
          <w:szCs w:val="6"/>
        </w:rPr>
        <w:t xml:space="preserve"> We do we need to combat the assumption ‘join the IWW and the struggle will come to you’?</w:t>
      </w:r>
      <w:r w:rsidRPr="000D3D59">
        <w:rPr>
          <w:sz w:val="12"/>
          <w:szCs w:val="6"/>
        </w:rPr>
        <w:t>¶</w:t>
      </w:r>
      <w:r w:rsidRPr="00F66E31">
        <w:rPr>
          <w:sz w:val="6"/>
          <w:szCs w:val="6"/>
        </w:rPr>
        <w:t xml:space="preserve"> Because of our history, professed militancy, and high ideals, the IWW recruits many younger political activists who are attracted to our open commitment to class struggle. However, the IWW is rife with stories of new members who joined up, got their co-workers to do the same, and then didn’t know where to go from there. It is situations like this that make us emphasize, once again, the need to undertake the same types of direct action grievances listed in section two. After all, struggle is a process. It is created and certain elements of consciousness, confidence, organization, and accountability must be present if we are to make headway. These facts must be known by newer members if the IWW hopes to effectively engage in workplace resistance. Worse yet, if we don’t convey this information effectively we run the very real risk of falling into service unionism, an idea that will be explored more in part three, “Why organize without contracts?”</w:t>
      </w:r>
      <w:r w:rsidRPr="000D3D59">
        <w:rPr>
          <w:sz w:val="12"/>
          <w:szCs w:val="6"/>
        </w:rPr>
        <w:t>¶</w:t>
      </w:r>
      <w:r w:rsidRPr="00F66E31">
        <w:rPr>
          <w:sz w:val="6"/>
          <w:szCs w:val="6"/>
        </w:rPr>
        <w:t xml:space="preserve"> Section 4: The need for organization</w:t>
      </w:r>
      <w:r w:rsidRPr="000D3D59">
        <w:rPr>
          <w:sz w:val="12"/>
          <w:szCs w:val="6"/>
        </w:rPr>
        <w:t>¶</w:t>
      </w:r>
      <w:r w:rsidRPr="00F66E31">
        <w:rPr>
          <w:sz w:val="6"/>
          <w:szCs w:val="6"/>
        </w:rPr>
        <w:t xml:space="preserve"> We realize that our description of direct unionism could make it appear we are “fetishizing” “informal workplace resistance groups.” (In other words, advocating only for groups of pissed-off workers to concentrate on fighting grievances in their own workplaces.) Such groups certainly have a place and often provide the springboard for larger organizing efforts. Yet for any struggle to become fully developed, formal organization is eventually going to be necessary.</w:t>
      </w:r>
      <w:r w:rsidRPr="000D3D59">
        <w:rPr>
          <w:sz w:val="12"/>
          <w:szCs w:val="6"/>
        </w:rPr>
        <w:t>¶</w:t>
      </w:r>
      <w:r w:rsidRPr="00F66E31">
        <w:rPr>
          <w:sz w:val="6"/>
          <w:szCs w:val="6"/>
        </w:rPr>
        <w:t xml:space="preserve"> As our organizing experiences have taught us, overreliance on informal work groups is a real risk. This can take the form of always expecting the dedicated members we already have to step up to fulfil too many (or even all) organizing tasks. This lends itself to accountability problems and ‘clique-control.’ This can cripple even the most promising campaign. What is needed, instead, is (1) formalized accountability from our organizers and (2) for militants from different workplaces to link up into industrial networks, a topic that will be covered in section five.</w:t>
      </w:r>
      <w:r w:rsidRPr="000D3D59">
        <w:rPr>
          <w:sz w:val="12"/>
          <w:szCs w:val="6"/>
        </w:rPr>
        <w:t>¶</w:t>
      </w:r>
      <w:r w:rsidRPr="00F66E31">
        <w:rPr>
          <w:sz w:val="6"/>
          <w:szCs w:val="6"/>
        </w:rPr>
        <w:t xml:space="preserve"> The need for organization begins in the workplace itself. Some of this is quite simple: formal bylaws, scheduled meetings, regular reporting, and votes on all important matters. Likewise, it is important to maintain a record of struggle. If a campaign is public, newsletters provide one way to do this. In an ‘under the radar’ campaign, militants may want to write (or even record) ‘testimonials’ that highlight changes that came as a result of direct action. Besides being a record of successful (and not so successful) tactics, such testimonials can be read by future workers to give them a sense of the history of the campaign.</w:t>
      </w:r>
      <w:r w:rsidRPr="000D3D59">
        <w:rPr>
          <w:sz w:val="12"/>
          <w:szCs w:val="6"/>
        </w:rPr>
        <w:t>¶</w:t>
      </w:r>
      <w:r w:rsidRPr="00F66E31">
        <w:rPr>
          <w:sz w:val="6"/>
          <w:szCs w:val="6"/>
        </w:rPr>
        <w:t xml:space="preserve"> (Such testimonials, we should note, carry a very real danger. If they fall into the hands of a boss, the can spell trouble for the workers who created them. If a campaign decides to use testimonials, it may make sense to have them typed up anonymously or, if they are recorded, to have them re-read and re-recorded by a Fellow Worker who does not work in that particular shop.)</w:t>
      </w:r>
      <w:r w:rsidRPr="000D3D59">
        <w:rPr>
          <w:sz w:val="12"/>
          <w:szCs w:val="6"/>
        </w:rPr>
        <w:t>¶</w:t>
      </w:r>
      <w:r w:rsidRPr="00F66E31">
        <w:rPr>
          <w:sz w:val="6"/>
          <w:szCs w:val="6"/>
        </w:rPr>
        <w:t xml:space="preserve"> The need for organization also has implications for bringing new workers into a campaign. This can be a tricky process, but is also one that is absolutely key if the IWW is to survive and grow as a shopfloor presence. One way to accomplish this is for an ‘ambassador’ to reach out to each employee who is not actively involved. For example, if a new hire comes into the shop, a friendly member of the organizing committee can strike up a conversation about something that has recently changed. He or she might say, “They used to make us stay for an extra fifteen minutes after we’d clocked out to clean up. They stopped, though, since we let them know we weren’t going to put up with it. If they ask you to stay late, come let me know and we’ll work out a response. Don’t worry, workers here are willing to stand up for one another.” In this way, the organizer has introduced the new hire into a culture of solidarity and offered support in advance, but not scared off him or her by asking them to join a union, pay dues, or ‘resist the tyranny of the boss class.’ Once the new employee is a bit more comfortable in their job (made so through the support of members on the organizing committee) or has mentioned a grievance, then s/he can be brought into the more formal network of workplace resistance.</w:t>
      </w:r>
      <w:r w:rsidRPr="000D3D59">
        <w:rPr>
          <w:sz w:val="12"/>
          <w:szCs w:val="6"/>
        </w:rPr>
        <w:t>¶</w:t>
      </w:r>
      <w:r w:rsidRPr="00F66E31">
        <w:rPr>
          <w:sz w:val="6"/>
          <w:szCs w:val="6"/>
        </w:rPr>
        <w:t xml:space="preserve"> All of this confirms something that all IWWs should keep in mind: organizing is about small steps and building relationships of trust. This must always be our guiding principle when we organize.</w:t>
      </w:r>
      <w:r w:rsidRPr="000D3D59">
        <w:rPr>
          <w:sz w:val="12"/>
          <w:szCs w:val="6"/>
        </w:rPr>
        <w:t>¶</w:t>
      </w:r>
      <w:r w:rsidRPr="00F66E31">
        <w:rPr>
          <w:sz w:val="6"/>
          <w:szCs w:val="6"/>
        </w:rPr>
        <w:t xml:space="preserve"> A final note on organization: direct unionists want to build the form of organization that makes the most sense for the workplace, the industry, and the current level of class struggle in society as whole. We try not to overemphasize formalism. In other words, we don’t judge a struggle simply on its particular form — be it the union form, the workplace assembly form, or a “workers council” form. No form is perfect and the content and the goals of a struggle must be taken into account. In the final analysis, the goal of direct unionism is to create ‘practiced democracy, self-activity, and self-leadership’ within the context of a ‘participatory, collective, and class-conscious proletarian struggle.’ What this struggle may look like is going to vary from place to place and time to time. The goal, however, never changes.[4]</w:t>
      </w:r>
      <w:r w:rsidRPr="000D3D59">
        <w:rPr>
          <w:sz w:val="12"/>
          <w:szCs w:val="6"/>
        </w:rPr>
        <w:t>¶</w:t>
      </w:r>
      <w:r w:rsidRPr="00F66E31">
        <w:rPr>
          <w:sz w:val="6"/>
          <w:szCs w:val="6"/>
        </w:rPr>
        <w:t xml:space="preserve"> How will non-contractual organizing maintain workplace gains?</w:t>
      </w:r>
      <w:r w:rsidRPr="000D3D59">
        <w:rPr>
          <w:sz w:val="12"/>
          <w:szCs w:val="6"/>
        </w:rPr>
        <w:t>¶</w:t>
      </w:r>
      <w:r w:rsidRPr="00F66E31">
        <w:rPr>
          <w:sz w:val="6"/>
          <w:szCs w:val="6"/>
        </w:rPr>
        <w:t xml:space="preserve"> This is no small question. Since the end goal is not the signing of a contract (or, in many instances, even formal recognition from the boss) it is up to IWW members to create a culture of resistance that will continually defend gains. (In a sense, this is not much different than a contract since bosses regularly violate a contract when they don’t think workers are organized enough to offer a defense.) To describe how we think this is best achieved we return to a concept developed by the IWW close to one-hundred years ago: job conditioning. Job conditioning is based on the idea that once experience, confidence, and solidarity is built up through small job actions, workers can begin tackling larger issues by ‘playing by their own rules.’</w:t>
      </w:r>
      <w:r w:rsidRPr="000D3D59">
        <w:rPr>
          <w:sz w:val="12"/>
          <w:szCs w:val="6"/>
        </w:rPr>
        <w:t>¶</w:t>
      </w:r>
      <w:r w:rsidRPr="00F66E31">
        <w:rPr>
          <w:sz w:val="6"/>
          <w:szCs w:val="6"/>
        </w:rPr>
        <w:t xml:space="preserve"> In many factories, including non-union ones, workers set the pace of production by refusing to work faster than a given speed. If the workers decide they will only make ten tables in an hour and they all stick to it, there is nothing the boss can do to change it. The workers have conditioned the boss through their solidarity and willingness to stand together. Even some of the IWW’s greatest achievements were won through job conditioning. In the early 1900’s when the IWW won the 8-hour day in the timber and wheat fields it was through a combination of raw industrial power (willingness to strike) and job conditioning: workers simply walked off the job after eight hours.</w:t>
      </w:r>
      <w:r w:rsidRPr="000D3D59">
        <w:rPr>
          <w:sz w:val="12"/>
          <w:szCs w:val="6"/>
        </w:rPr>
        <w:t>¶</w:t>
      </w:r>
      <w:r w:rsidRPr="00F66E31">
        <w:rPr>
          <w:sz w:val="6"/>
          <w:szCs w:val="6"/>
        </w:rPr>
        <w:t xml:space="preserve"> We realize these examples may seem a bit long-sighted given where the IWW is right now. What’s important is that they were only possible because workers built up a culture that relied on solidarity and trust to establish and maintain gains. As direct unionists move forward in our organizing, we need to stress to our co-workers that solidarity and solidarity alone is the only weapon workers can rely on to make and cement gains in the workplace (not labor law, contracts, politicians, or union bosses).</w:t>
      </w:r>
      <w:r w:rsidRPr="000D3D59">
        <w:rPr>
          <w:sz w:val="12"/>
          <w:szCs w:val="6"/>
        </w:rPr>
        <w:t>¶</w:t>
      </w:r>
      <w:r w:rsidRPr="00F66E31">
        <w:rPr>
          <w:sz w:val="6"/>
          <w:szCs w:val="6"/>
        </w:rPr>
        <w:t xml:space="preserve"> When discussing organization, it is important to understand that direct unionism, like any form of unionism, poses problems of administration. Struggle is going to ebb and flow. Because of this — and especially in high-turnover industries — a direct unionist campaign may only lead to certain percentage of a particular workforce being actively organized at a given time. It’s important that our co-workers understand this and are prepared for this potential outcome. Having the presence of an organizing committee in a shop will improve conditions, but by rejecting legalized notions of collective bargaining, sustaining a union presence is going to have its ups and downs. We view it like this: preparing workers for potential administrative difficulties is part of the inoculation process that the Organizer Training 101 addresses and the inoculation process all direct unionists should be taking their co-workers through.</w:t>
      </w:r>
      <w:r w:rsidRPr="000D3D59">
        <w:rPr>
          <w:sz w:val="12"/>
          <w:szCs w:val="6"/>
        </w:rPr>
        <w:t>¶</w:t>
      </w:r>
      <w:r w:rsidRPr="00F66E31">
        <w:rPr>
          <w:sz w:val="6"/>
          <w:szCs w:val="6"/>
        </w:rPr>
        <w:t xml:space="preserve"> Finally, we’d like to note that direct unionism does not reject recognition from the boss. It only rejects ‘official’ recognition and the legalistic methods (contracts, labor board elections, union registration) used to do so. However, we also recognize that even non-contractual recognition carries risks and that in certain instances it is just not a realistic goal.[5] The focus, at least in the foreseeable future, should be the creation of industrial networks, a topic we now turn to...</w:t>
      </w:r>
    </w:p>
    <w:p w14:paraId="0ED09812" w14:textId="77777777" w:rsidR="0016501C" w:rsidRPr="00F66E31" w:rsidRDefault="0016501C" w:rsidP="0016501C">
      <w:pPr>
        <w:rPr>
          <w:sz w:val="16"/>
          <w:szCs w:val="16"/>
        </w:rPr>
      </w:pPr>
      <w:r w:rsidRPr="00F66E31">
        <w:rPr>
          <w:sz w:val="16"/>
          <w:szCs w:val="16"/>
        </w:rPr>
        <w:t>[TEXT CONDENSED ENDS HERE]</w:t>
      </w:r>
    </w:p>
    <w:p w14:paraId="7366A4AE" w14:textId="77777777" w:rsidR="0016501C" w:rsidRPr="00F434A7" w:rsidRDefault="0016501C" w:rsidP="0016501C">
      <w:r w:rsidRPr="00327DCA">
        <w:rPr>
          <w:sz w:val="16"/>
        </w:rPr>
        <w:t>Section 5: What is the industrial strategy?</w:t>
      </w:r>
      <w:r w:rsidRPr="000D3D59">
        <w:rPr>
          <w:sz w:val="12"/>
        </w:rPr>
        <w:t>¶</w:t>
      </w:r>
      <w:r w:rsidRPr="00327DCA">
        <w:rPr>
          <w:sz w:val="16"/>
        </w:rPr>
        <w:t xml:space="preserve"> As direct unioni</w:t>
      </w:r>
      <w:r w:rsidRPr="00BA754D">
        <w:rPr>
          <w:sz w:val="16"/>
        </w:rPr>
        <w:t xml:space="preserve">sts, </w:t>
      </w:r>
      <w:r w:rsidRPr="00BA754D">
        <w:rPr>
          <w:rStyle w:val="Emphasis"/>
          <w:highlight w:val="green"/>
        </w:rPr>
        <w:t>we</w:t>
      </w:r>
      <w:r w:rsidRPr="00BA754D">
        <w:rPr>
          <w:sz w:val="16"/>
        </w:rPr>
        <w:t xml:space="preserve"> believe the IWW </w:t>
      </w:r>
      <w:r w:rsidRPr="00BA754D">
        <w:rPr>
          <w:rStyle w:val="Emphasis"/>
          <w:highlight w:val="green"/>
        </w:rPr>
        <w:t>must</w:t>
      </w:r>
      <w:r w:rsidRPr="00BA754D">
        <w:rPr>
          <w:u w:val="single"/>
        </w:rPr>
        <w:t xml:space="preserve"> </w:t>
      </w:r>
      <w:r w:rsidRPr="00BA754D">
        <w:rPr>
          <w:rStyle w:val="Emphasis"/>
        </w:rPr>
        <w:t>pursue</w:t>
      </w:r>
      <w:r w:rsidRPr="00BA754D">
        <w:rPr>
          <w:u w:val="single"/>
        </w:rPr>
        <w:t xml:space="preserve"> a </w:t>
      </w:r>
      <w:r w:rsidRPr="00BA754D">
        <w:rPr>
          <w:rStyle w:val="Emphasis"/>
        </w:rPr>
        <w:t>non-contractual “industrial strategy”</w:t>
      </w:r>
      <w:r w:rsidRPr="00BA754D">
        <w:rPr>
          <w:u w:val="single"/>
        </w:rPr>
        <w:t xml:space="preserve"> if we</w:t>
      </w:r>
      <w:r w:rsidRPr="00DD23CC">
        <w:rPr>
          <w:u w:val="single"/>
        </w:rPr>
        <w:t xml:space="preserve"> are to grow as a working class force. In the introductory paragraph to section one, we laid out very briefly how industrial networks should function:</w:t>
      </w:r>
      <w:r w:rsidRPr="000D3D59">
        <w:rPr>
          <w:sz w:val="12"/>
        </w:rPr>
        <w:t>¶</w:t>
      </w:r>
      <w:r w:rsidRPr="00327DCA">
        <w:rPr>
          <w:sz w:val="16"/>
        </w:rPr>
        <w:t xml:space="preserve"> ...The goal [of smaller-scale workplace] actions [are] to build up leadership and consciousness amongst other workers. Once a ‘critical mass’ of workers have experience with, and an understanding of, direct action the focus will be on large scale industrial actions that address issues of wages and conditions across entire regions or even whole countries.</w:t>
      </w:r>
      <w:r w:rsidRPr="000D3D59">
        <w:rPr>
          <w:sz w:val="12"/>
        </w:rPr>
        <w:t>¶</w:t>
      </w:r>
      <w:r w:rsidRPr="00327DCA">
        <w:rPr>
          <w:sz w:val="16"/>
        </w:rPr>
        <w:t xml:space="preserve"> </w:t>
      </w:r>
      <w:r w:rsidRPr="00DD23CC">
        <w:rPr>
          <w:u w:val="single"/>
        </w:rPr>
        <w:t>The goal of industrial networks, then, is threefold:</w:t>
      </w:r>
      <w:r w:rsidRPr="000D3D59">
        <w:rPr>
          <w:sz w:val="12"/>
        </w:rPr>
        <w:t>¶</w:t>
      </w:r>
      <w:r w:rsidRPr="00327DCA">
        <w:rPr>
          <w:sz w:val="16"/>
        </w:rPr>
        <w:t xml:space="preserve"> </w:t>
      </w:r>
      <w:r w:rsidRPr="00BA754D">
        <w:rPr>
          <w:u w:val="single"/>
        </w:rPr>
        <w:t xml:space="preserve">To </w:t>
      </w:r>
      <w:r w:rsidRPr="00F66E31">
        <w:rPr>
          <w:rStyle w:val="Emphasis"/>
          <w:highlight w:val="green"/>
        </w:rPr>
        <w:t>encourage</w:t>
      </w:r>
      <w:r w:rsidRPr="00DD23CC">
        <w:rPr>
          <w:u w:val="single"/>
        </w:rPr>
        <w:t xml:space="preserve"> the </w:t>
      </w:r>
      <w:r w:rsidRPr="00F66E31">
        <w:rPr>
          <w:rStyle w:val="Emphasis"/>
        </w:rPr>
        <w:t>formation</w:t>
      </w:r>
      <w:r w:rsidRPr="00DD23CC">
        <w:rPr>
          <w:u w:val="single"/>
        </w:rPr>
        <w:t xml:space="preserve"> of </w:t>
      </w:r>
      <w:r w:rsidRPr="00F66E31">
        <w:rPr>
          <w:rStyle w:val="Emphasis"/>
          <w:highlight w:val="green"/>
        </w:rPr>
        <w:t>workplace committees</w:t>
      </w:r>
      <w:r w:rsidRPr="00DD23CC">
        <w:rPr>
          <w:u w:val="single"/>
        </w:rPr>
        <w:t xml:space="preserve"> who will </w:t>
      </w:r>
      <w:r w:rsidRPr="00F66E31">
        <w:rPr>
          <w:rStyle w:val="Emphasis"/>
        </w:rPr>
        <w:t>organize</w:t>
      </w:r>
      <w:r w:rsidRPr="00DD23CC">
        <w:rPr>
          <w:u w:val="single"/>
        </w:rPr>
        <w:t xml:space="preserve"> </w:t>
      </w:r>
      <w:r w:rsidRPr="00F66E31">
        <w:rPr>
          <w:rStyle w:val="Emphasis"/>
        </w:rPr>
        <w:t>direct action grievances.</w:t>
      </w:r>
      <w:r w:rsidRPr="000D3D59">
        <w:rPr>
          <w:sz w:val="12"/>
        </w:rPr>
        <w:t>¶</w:t>
      </w:r>
      <w:r w:rsidRPr="00327DCA">
        <w:rPr>
          <w:sz w:val="16"/>
        </w:rPr>
        <w:t xml:space="preserve"> </w:t>
      </w:r>
      <w:r w:rsidRPr="00BA754D">
        <w:rPr>
          <w:u w:val="single"/>
        </w:rPr>
        <w:t xml:space="preserve">To </w:t>
      </w:r>
      <w:r w:rsidRPr="00F66E31">
        <w:rPr>
          <w:rStyle w:val="Emphasis"/>
          <w:highlight w:val="green"/>
        </w:rPr>
        <w:t>link</w:t>
      </w:r>
      <w:r w:rsidRPr="00F66E31">
        <w:rPr>
          <w:rStyle w:val="Emphasis"/>
        </w:rPr>
        <w:t xml:space="preserve"> up</w:t>
      </w:r>
      <w:r w:rsidRPr="00DD23CC">
        <w:rPr>
          <w:u w:val="single"/>
        </w:rPr>
        <w:t xml:space="preserve"> </w:t>
      </w:r>
      <w:r w:rsidRPr="00F66E31">
        <w:rPr>
          <w:rStyle w:val="Emphasis"/>
        </w:rPr>
        <w:t>militants</w:t>
      </w:r>
      <w:r w:rsidRPr="00DD23CC">
        <w:rPr>
          <w:u w:val="single"/>
        </w:rPr>
        <w:t xml:space="preserve"> from </w:t>
      </w:r>
      <w:r w:rsidRPr="00F66E31">
        <w:rPr>
          <w:rStyle w:val="Emphasis"/>
          <w:highlight w:val="green"/>
        </w:rPr>
        <w:t>across</w:t>
      </w:r>
      <w:r w:rsidRPr="00F66E31">
        <w:rPr>
          <w:highlight w:val="green"/>
          <w:u w:val="single"/>
        </w:rPr>
        <w:t xml:space="preserve"> the </w:t>
      </w:r>
      <w:r w:rsidRPr="00F66E31">
        <w:rPr>
          <w:rStyle w:val="Emphasis"/>
          <w:highlight w:val="green"/>
        </w:rPr>
        <w:t>industry</w:t>
      </w:r>
      <w:r w:rsidRPr="00DD23CC">
        <w:rPr>
          <w:u w:val="single"/>
        </w:rPr>
        <w:t xml:space="preserve"> into a formal body, preferably through the formation </w:t>
      </w:r>
      <w:r w:rsidRPr="005B1629">
        <w:rPr>
          <w:u w:val="single"/>
        </w:rPr>
        <w:t>of IUBs.</w:t>
      </w:r>
      <w:r w:rsidRPr="000D3D59">
        <w:rPr>
          <w:sz w:val="12"/>
        </w:rPr>
        <w:t>¶</w:t>
      </w:r>
      <w:r w:rsidRPr="005B1629">
        <w:rPr>
          <w:sz w:val="16"/>
        </w:rPr>
        <w:t xml:space="preserve"> In the long-term, </w:t>
      </w:r>
      <w:r w:rsidRPr="005B1629">
        <w:rPr>
          <w:u w:val="single"/>
        </w:rPr>
        <w:t xml:space="preserve">to </w:t>
      </w:r>
      <w:r w:rsidRPr="005B1629">
        <w:rPr>
          <w:rStyle w:val="Emphasis"/>
        </w:rPr>
        <w:t>begin</w:t>
      </w:r>
      <w:r w:rsidRPr="005B1629">
        <w:rPr>
          <w:u w:val="single"/>
        </w:rPr>
        <w:t xml:space="preserve"> taking </w:t>
      </w:r>
      <w:r w:rsidRPr="005B1629">
        <w:rPr>
          <w:rStyle w:val="Emphasis"/>
        </w:rPr>
        <w:t>cross-workplace actions</w:t>
      </w:r>
      <w:r w:rsidRPr="005B1629">
        <w:rPr>
          <w:u w:val="single"/>
        </w:rPr>
        <w:t xml:space="preserve"> designed to </w:t>
      </w:r>
      <w:r w:rsidRPr="005B1629">
        <w:rPr>
          <w:rStyle w:val="Emphasis"/>
        </w:rPr>
        <w:t>cement</w:t>
      </w:r>
      <w:r w:rsidRPr="005B1629">
        <w:rPr>
          <w:u w:val="single"/>
        </w:rPr>
        <w:t xml:space="preserve"> </w:t>
      </w:r>
      <w:r w:rsidRPr="005B1629">
        <w:rPr>
          <w:rStyle w:val="Emphasis"/>
        </w:rPr>
        <w:t>gains</w:t>
      </w:r>
      <w:r w:rsidRPr="005B1629">
        <w:rPr>
          <w:u w:val="single"/>
        </w:rPr>
        <w:t xml:space="preserve"> and </w:t>
      </w:r>
      <w:r w:rsidRPr="005B1629">
        <w:rPr>
          <w:rStyle w:val="Emphasis"/>
        </w:rPr>
        <w:t>standardize</w:t>
      </w:r>
      <w:r w:rsidRPr="005B1629">
        <w:rPr>
          <w:u w:val="single"/>
        </w:rPr>
        <w:t xml:space="preserve"> </w:t>
      </w:r>
      <w:r w:rsidRPr="005B1629">
        <w:rPr>
          <w:rStyle w:val="Emphasis"/>
        </w:rPr>
        <w:t>conditions</w:t>
      </w:r>
      <w:r w:rsidRPr="005B1629">
        <w:rPr>
          <w:u w:val="single"/>
        </w:rPr>
        <w:t xml:space="preserve"> acro</w:t>
      </w:r>
      <w:r w:rsidRPr="00DD23CC">
        <w:rPr>
          <w:u w:val="single"/>
        </w:rPr>
        <w:t>ss the industry.</w:t>
      </w:r>
      <w:r w:rsidRPr="000D3D59">
        <w:rPr>
          <w:sz w:val="12"/>
        </w:rPr>
        <w:t>¶</w:t>
      </w:r>
      <w:r w:rsidRPr="00327DCA">
        <w:rPr>
          <w:sz w:val="16"/>
        </w:rPr>
        <w:t xml:space="preserve"> As we see it, </w:t>
      </w:r>
      <w:r w:rsidRPr="00DD23CC">
        <w:rPr>
          <w:u w:val="single"/>
        </w:rPr>
        <w:t>the industrial strategy must be a ‘two-pronged’ attack</w:t>
      </w:r>
      <w:r w:rsidRPr="00327DCA">
        <w:rPr>
          <w:sz w:val="16"/>
        </w:rPr>
        <w:t xml:space="preserve"> that will differ depending on whether IWW members are organizing in a union or non-union workplace. </w:t>
      </w:r>
      <w:r w:rsidRPr="00DD23CC">
        <w:rPr>
          <w:u w:val="single"/>
        </w:rPr>
        <w:t>In workplaces with and without a recognized union, the immediate goals will be the same: the creation of a rank-and-file shop committee that will encourage and help organize direct action grievances</w:t>
      </w:r>
      <w:r w:rsidRPr="00327DCA">
        <w:rPr>
          <w:sz w:val="16"/>
        </w:rPr>
        <w:t xml:space="preserve"> in much the way we’ve described in this pamphlet.</w:t>
      </w:r>
      <w:r w:rsidRPr="000D3D59">
        <w:rPr>
          <w:sz w:val="12"/>
        </w:rPr>
        <w:t>¶</w:t>
      </w:r>
      <w:r w:rsidRPr="00327DCA">
        <w:rPr>
          <w:sz w:val="16"/>
        </w:rPr>
        <w:t xml:space="preserve"> In workplaces where IWWs are dual-carding, </w:t>
      </w:r>
      <w:r w:rsidRPr="00F66E31">
        <w:rPr>
          <w:highlight w:val="green"/>
          <w:u w:val="single"/>
        </w:rPr>
        <w:t>the</w:t>
      </w:r>
      <w:r w:rsidRPr="00BA754D">
        <w:rPr>
          <w:u w:val="single"/>
        </w:rPr>
        <w:t xml:space="preserve"> </w:t>
      </w:r>
      <w:r w:rsidRPr="00BA754D">
        <w:rPr>
          <w:rStyle w:val="Emphasis"/>
        </w:rPr>
        <w:t xml:space="preserve">organizing </w:t>
      </w:r>
      <w:r w:rsidRPr="00F66E31">
        <w:rPr>
          <w:rStyle w:val="Emphasis"/>
          <w:highlight w:val="green"/>
        </w:rPr>
        <w:t>committee</w:t>
      </w:r>
      <w:r w:rsidRPr="00DD23CC">
        <w:rPr>
          <w:u w:val="single"/>
        </w:rPr>
        <w:t xml:space="preserve"> will seek to </w:t>
      </w:r>
      <w:r w:rsidRPr="00F66E31">
        <w:rPr>
          <w:rStyle w:val="Emphasis"/>
          <w:highlight w:val="green"/>
        </w:rPr>
        <w:t>encourage</w:t>
      </w:r>
      <w:r w:rsidRPr="00F66E31">
        <w:rPr>
          <w:highlight w:val="green"/>
          <w:u w:val="single"/>
        </w:rPr>
        <w:t xml:space="preserve"> </w:t>
      </w:r>
      <w:r w:rsidRPr="00F66E31">
        <w:rPr>
          <w:rStyle w:val="Emphasis"/>
          <w:highlight w:val="green"/>
        </w:rPr>
        <w:t>workers</w:t>
      </w:r>
      <w:r w:rsidRPr="00F66E31">
        <w:rPr>
          <w:highlight w:val="green"/>
          <w:u w:val="single"/>
        </w:rPr>
        <w:t xml:space="preserve"> to ‘</w:t>
      </w:r>
      <w:r w:rsidRPr="00F66E31">
        <w:rPr>
          <w:rStyle w:val="Emphasis"/>
          <w:highlight w:val="green"/>
        </w:rPr>
        <w:t>supersede</w:t>
      </w:r>
      <w:r w:rsidRPr="00F66E31">
        <w:rPr>
          <w:highlight w:val="green"/>
          <w:u w:val="single"/>
        </w:rPr>
        <w:t>’</w:t>
      </w:r>
      <w:r w:rsidRPr="00DD23CC">
        <w:rPr>
          <w:u w:val="single"/>
        </w:rPr>
        <w:t xml:space="preserve"> (i.e. move ‘above and beyond’) </w:t>
      </w:r>
      <w:r w:rsidRPr="00F66E31">
        <w:rPr>
          <w:highlight w:val="green"/>
          <w:u w:val="single"/>
        </w:rPr>
        <w:t>the</w:t>
      </w:r>
      <w:r w:rsidRPr="00BA754D">
        <w:rPr>
          <w:u w:val="single"/>
        </w:rPr>
        <w:t xml:space="preserve"> </w:t>
      </w:r>
      <w:r w:rsidRPr="00BA754D">
        <w:rPr>
          <w:rStyle w:val="Emphasis"/>
        </w:rPr>
        <w:t>trade-</w:t>
      </w:r>
      <w:r w:rsidRPr="00F66E31">
        <w:rPr>
          <w:rStyle w:val="Emphasis"/>
          <w:highlight w:val="green"/>
        </w:rPr>
        <w:t>union</w:t>
      </w:r>
      <w:r w:rsidRPr="00BA754D">
        <w:rPr>
          <w:rStyle w:val="Emphasis"/>
        </w:rPr>
        <w:t xml:space="preserve"> form</w:t>
      </w:r>
      <w:r w:rsidRPr="00BA754D">
        <w:rPr>
          <w:u w:val="single"/>
        </w:rPr>
        <w:t xml:space="preserve"> </w:t>
      </w:r>
      <w:r w:rsidRPr="00F66E31">
        <w:rPr>
          <w:highlight w:val="green"/>
          <w:u w:val="single"/>
        </w:rPr>
        <w:t xml:space="preserve">and </w:t>
      </w:r>
      <w:r w:rsidRPr="00F66E31">
        <w:rPr>
          <w:rStyle w:val="Emphasis"/>
          <w:highlight w:val="green"/>
        </w:rPr>
        <w:t>push</w:t>
      </w:r>
      <w:r w:rsidRPr="00BA754D">
        <w:rPr>
          <w:u w:val="single"/>
        </w:rPr>
        <w:t xml:space="preserve"> for </w:t>
      </w:r>
      <w:r w:rsidRPr="00F66E31">
        <w:rPr>
          <w:rStyle w:val="Emphasis"/>
          <w:highlight w:val="green"/>
        </w:rPr>
        <w:t>mass assemblies</w:t>
      </w:r>
      <w:r w:rsidRPr="00F66E31">
        <w:rPr>
          <w:highlight w:val="green"/>
          <w:u w:val="single"/>
        </w:rPr>
        <w:t xml:space="preserve"> as the </w:t>
      </w:r>
      <w:r w:rsidRPr="00F66E31">
        <w:rPr>
          <w:rStyle w:val="Emphasis"/>
          <w:highlight w:val="green"/>
        </w:rPr>
        <w:t>only legitimate voice</w:t>
      </w:r>
      <w:r w:rsidRPr="00BA754D">
        <w:rPr>
          <w:u w:val="single"/>
        </w:rPr>
        <w:t xml:space="preserve"> of the </w:t>
      </w:r>
      <w:r w:rsidRPr="00BA754D">
        <w:rPr>
          <w:rStyle w:val="Emphasis"/>
        </w:rPr>
        <w:t>workforce.</w:t>
      </w:r>
      <w:r w:rsidRPr="00327DCA">
        <w:rPr>
          <w:sz w:val="16"/>
        </w:rPr>
        <w:t xml:space="preserve"> Wobblies will encourage struggle to be organized across trade unions (since many workplaces have more than one active union, a fact bosses regularly uses to their advantage) and seek to bring unorganized workers into the struggle as well. When mass actions occur, Wobblies should make sure that workers remain in full control of the struggle. This means democratic and open mass assemblies of workers (as opposed the secretive “back rooms” inhabited by union officials) must decide every aspect of the struggle. The final decision on what actions to take and when to call them off must be decided by the workers themselves.</w:t>
      </w:r>
      <w:r w:rsidRPr="000D3D59">
        <w:rPr>
          <w:sz w:val="12"/>
        </w:rPr>
        <w:t>¶</w:t>
      </w:r>
      <w:r w:rsidRPr="00327DCA">
        <w:rPr>
          <w:sz w:val="16"/>
        </w:rPr>
        <w:t xml:space="preserve"> When union-sanctioned struggle occurs, organized Wobblies should take a leading role in laying the groundwork for successful industrial action. Recently, Wobblies working at AT&amp;T did this very thing. In summer 200</w:t>
      </w:r>
      <w:r w:rsidRPr="005B1629">
        <w:rPr>
          <w:sz w:val="16"/>
        </w:rPr>
        <w:t xml:space="preserve">9, </w:t>
      </w:r>
      <w:r w:rsidRPr="005B1629">
        <w:rPr>
          <w:rStyle w:val="Emphasis"/>
        </w:rPr>
        <w:t>wo</w:t>
      </w:r>
      <w:r w:rsidRPr="00000FD2">
        <w:rPr>
          <w:rStyle w:val="Emphasis"/>
        </w:rPr>
        <w:t>rkers</w:t>
      </w:r>
      <w:r w:rsidRPr="00000FD2">
        <w:rPr>
          <w:u w:val="single"/>
        </w:rPr>
        <w:t xml:space="preserve"> at </w:t>
      </w:r>
      <w:r w:rsidRPr="00000FD2">
        <w:rPr>
          <w:rStyle w:val="Emphasis"/>
        </w:rPr>
        <w:t>AT&amp;T</w:t>
      </w:r>
      <w:r w:rsidRPr="00000FD2">
        <w:rPr>
          <w:u w:val="single"/>
        </w:rPr>
        <w:t xml:space="preserve"> were </w:t>
      </w:r>
      <w:r w:rsidRPr="00000FD2">
        <w:rPr>
          <w:rStyle w:val="Emphasis"/>
        </w:rPr>
        <w:t>preparing</w:t>
      </w:r>
      <w:r w:rsidRPr="00000FD2">
        <w:rPr>
          <w:u w:val="single"/>
        </w:rPr>
        <w:t xml:space="preserve"> for a nationwide strike since contract negotiations had broken down between the Communication Workers of America and company management. Recognizing that the CWA was woefully unprepared for strike action, an IWW </w:t>
      </w:r>
      <w:r w:rsidRPr="00000FD2">
        <w:rPr>
          <w:rStyle w:val="Emphasis"/>
        </w:rPr>
        <w:t>shop committee</w:t>
      </w:r>
      <w:r w:rsidRPr="00000FD2">
        <w:rPr>
          <w:u w:val="single"/>
        </w:rPr>
        <w:t xml:space="preserve"> in an AT&amp;T call center </w:t>
      </w:r>
      <w:r w:rsidRPr="00000FD2">
        <w:rPr>
          <w:rStyle w:val="Emphasis"/>
        </w:rPr>
        <w:t>began</w:t>
      </w:r>
      <w:r w:rsidRPr="00000FD2">
        <w:rPr>
          <w:u w:val="single"/>
        </w:rPr>
        <w:t xml:space="preserve"> </w:t>
      </w:r>
      <w:r w:rsidRPr="00000FD2">
        <w:rPr>
          <w:rStyle w:val="Emphasis"/>
        </w:rPr>
        <w:t>organizing</w:t>
      </w:r>
      <w:r w:rsidRPr="00000FD2">
        <w:rPr>
          <w:u w:val="single"/>
        </w:rPr>
        <w:t xml:space="preserve"> actions (including a work-to-rule) to </w:t>
      </w:r>
      <w:r w:rsidRPr="00000FD2">
        <w:rPr>
          <w:rStyle w:val="Emphasis"/>
        </w:rPr>
        <w:t>build</w:t>
      </w:r>
      <w:r w:rsidRPr="00000FD2">
        <w:rPr>
          <w:u w:val="single"/>
        </w:rPr>
        <w:t xml:space="preserve"> </w:t>
      </w:r>
      <w:r w:rsidRPr="00000FD2">
        <w:rPr>
          <w:rStyle w:val="Emphasis"/>
        </w:rPr>
        <w:t>solidarity</w:t>
      </w:r>
      <w:r w:rsidRPr="00000FD2">
        <w:rPr>
          <w:u w:val="single"/>
        </w:rPr>
        <w:t xml:space="preserve"> amongst their co-workers. They also </w:t>
      </w:r>
      <w:r w:rsidRPr="00000FD2">
        <w:rPr>
          <w:rStyle w:val="Emphasis"/>
        </w:rPr>
        <w:t>discussed</w:t>
      </w:r>
      <w:r w:rsidRPr="00000FD2">
        <w:rPr>
          <w:u w:val="single"/>
        </w:rPr>
        <w:t xml:space="preserve"> ways to ‘up the ante’ should management not be responsive to the strike, including a potential </w:t>
      </w:r>
      <w:r w:rsidRPr="00000FD2">
        <w:rPr>
          <w:rStyle w:val="Emphasis"/>
        </w:rPr>
        <w:t>occupation</w:t>
      </w:r>
      <w:r w:rsidRPr="00000FD2">
        <w:rPr>
          <w:u w:val="single"/>
        </w:rPr>
        <w:t xml:space="preserve"> of the </w:t>
      </w:r>
      <w:r w:rsidRPr="00000FD2">
        <w:rPr>
          <w:rStyle w:val="Emphasis"/>
        </w:rPr>
        <w:t>office.</w:t>
      </w:r>
      <w:r w:rsidRPr="000D3D59">
        <w:rPr>
          <w:sz w:val="12"/>
        </w:rPr>
        <w:t>¶</w:t>
      </w:r>
      <w:r w:rsidRPr="00327DCA">
        <w:rPr>
          <w:sz w:val="16"/>
        </w:rPr>
        <w:t xml:space="preserve"> Of course, it goes without saying that we are not seeking to function as a union pressure group, reform caucus, or trying to “capture” official positions within the union (although IWW members may well decide to serve as shop stewards, safety reps, or other ‘lay’ union positions). </w:t>
      </w:r>
      <w:r w:rsidRPr="00DD23CC">
        <w:rPr>
          <w:u w:val="single"/>
        </w:rPr>
        <w:t xml:space="preserve">In a union workplace, </w:t>
      </w:r>
      <w:r w:rsidRPr="00454542">
        <w:rPr>
          <w:highlight w:val="green"/>
          <w:u w:val="single"/>
        </w:rPr>
        <w:t>the</w:t>
      </w:r>
      <w:r w:rsidRPr="00327DCA">
        <w:rPr>
          <w:sz w:val="16"/>
        </w:rPr>
        <w:t xml:space="preserve"> IWW </w:t>
      </w:r>
      <w:r w:rsidRPr="00E1315C">
        <w:rPr>
          <w:rStyle w:val="Emphasis"/>
        </w:rPr>
        <w:t xml:space="preserve">organizing </w:t>
      </w:r>
      <w:r w:rsidRPr="00454542">
        <w:rPr>
          <w:rStyle w:val="Emphasis"/>
          <w:highlight w:val="green"/>
        </w:rPr>
        <w:t>committee</w:t>
      </w:r>
      <w:r w:rsidRPr="00454542">
        <w:rPr>
          <w:highlight w:val="green"/>
          <w:u w:val="single"/>
        </w:rPr>
        <w:t xml:space="preserve"> </w:t>
      </w:r>
      <w:r w:rsidRPr="00454542">
        <w:rPr>
          <w:rStyle w:val="Emphasis"/>
          <w:highlight w:val="green"/>
        </w:rPr>
        <w:t>must</w:t>
      </w:r>
      <w:r w:rsidRPr="00454542">
        <w:rPr>
          <w:highlight w:val="green"/>
          <w:u w:val="single"/>
        </w:rPr>
        <w:t xml:space="preserve"> </w:t>
      </w:r>
      <w:r w:rsidRPr="00454542">
        <w:rPr>
          <w:rStyle w:val="Emphasis"/>
          <w:highlight w:val="green"/>
        </w:rPr>
        <w:t>remain independent</w:t>
      </w:r>
      <w:r w:rsidRPr="00454542">
        <w:rPr>
          <w:highlight w:val="green"/>
          <w:u w:val="single"/>
        </w:rPr>
        <w:t xml:space="preserve"> of the</w:t>
      </w:r>
      <w:r w:rsidRPr="00BA754D">
        <w:rPr>
          <w:u w:val="single"/>
        </w:rPr>
        <w:t xml:space="preserve"> </w:t>
      </w:r>
      <w:r w:rsidRPr="00BA754D">
        <w:rPr>
          <w:rStyle w:val="Emphasis"/>
        </w:rPr>
        <w:t xml:space="preserve">recognized </w:t>
      </w:r>
      <w:r w:rsidRPr="00454542">
        <w:rPr>
          <w:rStyle w:val="Emphasis"/>
          <w:highlight w:val="green"/>
        </w:rPr>
        <w:t>union</w:t>
      </w:r>
      <w:r w:rsidRPr="00DD23CC">
        <w:rPr>
          <w:u w:val="single"/>
        </w:rPr>
        <w:t xml:space="preserve"> at </w:t>
      </w:r>
      <w:r w:rsidRPr="00794C6D">
        <w:rPr>
          <w:rStyle w:val="Emphasis"/>
        </w:rPr>
        <w:t>all times.</w:t>
      </w:r>
      <w:r w:rsidRPr="00DD23CC">
        <w:rPr>
          <w:u w:val="single"/>
        </w:rPr>
        <w:t xml:space="preserve"> In fact, </w:t>
      </w:r>
      <w:r w:rsidRPr="00000FD2">
        <w:rPr>
          <w:rStyle w:val="Emphasis"/>
        </w:rPr>
        <w:t xml:space="preserve">all </w:t>
      </w:r>
      <w:r w:rsidRPr="00454542">
        <w:rPr>
          <w:rStyle w:val="Emphasis"/>
          <w:highlight w:val="green"/>
        </w:rPr>
        <w:t>militant workers</w:t>
      </w:r>
      <w:r w:rsidRPr="00454542">
        <w:rPr>
          <w:highlight w:val="green"/>
          <w:u w:val="single"/>
        </w:rPr>
        <w:t xml:space="preserve"> </w:t>
      </w:r>
      <w:r w:rsidRPr="00454542">
        <w:rPr>
          <w:rStyle w:val="Emphasis"/>
          <w:highlight w:val="green"/>
        </w:rPr>
        <w:t>must</w:t>
      </w:r>
      <w:r w:rsidRPr="00794C6D">
        <w:rPr>
          <w:u w:val="single"/>
        </w:rPr>
        <w:t xml:space="preserve"> be </w:t>
      </w:r>
      <w:r w:rsidRPr="00794C6D">
        <w:rPr>
          <w:rStyle w:val="Emphasis"/>
        </w:rPr>
        <w:t>prepared</w:t>
      </w:r>
      <w:r w:rsidRPr="00794C6D">
        <w:rPr>
          <w:u w:val="single"/>
        </w:rPr>
        <w:t xml:space="preserve"> to </w:t>
      </w:r>
      <w:r w:rsidRPr="00454542">
        <w:rPr>
          <w:rStyle w:val="Emphasis"/>
          <w:highlight w:val="green"/>
        </w:rPr>
        <w:t>clash</w:t>
      </w:r>
      <w:r w:rsidRPr="00454542">
        <w:rPr>
          <w:highlight w:val="green"/>
          <w:u w:val="single"/>
        </w:rPr>
        <w:t xml:space="preserve"> with the </w:t>
      </w:r>
      <w:r w:rsidRPr="00454542">
        <w:rPr>
          <w:rStyle w:val="Emphasis"/>
          <w:highlight w:val="green"/>
        </w:rPr>
        <w:t>union</w:t>
      </w:r>
      <w:r w:rsidRPr="00794C6D">
        <w:rPr>
          <w:u w:val="single"/>
        </w:rPr>
        <w:t xml:space="preserve"> when </w:t>
      </w:r>
      <w:r w:rsidRPr="00454542">
        <w:rPr>
          <w:highlight w:val="green"/>
          <w:u w:val="single"/>
        </w:rPr>
        <w:t>we</w:t>
      </w:r>
      <w:r w:rsidRPr="00794C6D">
        <w:rPr>
          <w:u w:val="single"/>
        </w:rPr>
        <w:t xml:space="preserve"> </w:t>
      </w:r>
      <w:r w:rsidRPr="00794C6D">
        <w:rPr>
          <w:rStyle w:val="Emphasis"/>
        </w:rPr>
        <w:t>overstep</w:t>
      </w:r>
      <w:r w:rsidRPr="00794C6D">
        <w:rPr>
          <w:u w:val="single"/>
        </w:rPr>
        <w:t xml:space="preserve"> the bounds of </w:t>
      </w:r>
      <w:r w:rsidRPr="00794C6D">
        <w:rPr>
          <w:rStyle w:val="Emphasis"/>
        </w:rPr>
        <w:t>‘acceptable industrial action’</w:t>
      </w:r>
      <w:r w:rsidRPr="00794C6D">
        <w:rPr>
          <w:u w:val="single"/>
        </w:rPr>
        <w:t xml:space="preserve"> or </w:t>
      </w:r>
      <w:r w:rsidRPr="00454542">
        <w:rPr>
          <w:rStyle w:val="Emphasis"/>
          <w:highlight w:val="green"/>
        </w:rPr>
        <w:t>encourage</w:t>
      </w:r>
      <w:r w:rsidRPr="00DD23CC">
        <w:rPr>
          <w:u w:val="single"/>
        </w:rPr>
        <w:t xml:space="preserve"> our </w:t>
      </w:r>
      <w:r w:rsidRPr="00454542">
        <w:rPr>
          <w:rStyle w:val="Emphasis"/>
          <w:highlight w:val="green"/>
        </w:rPr>
        <w:t>workmates</w:t>
      </w:r>
      <w:r w:rsidRPr="00454542">
        <w:rPr>
          <w:highlight w:val="green"/>
          <w:u w:val="single"/>
        </w:rPr>
        <w:t xml:space="preserve"> to </w:t>
      </w:r>
      <w:r w:rsidRPr="00454542">
        <w:rPr>
          <w:rStyle w:val="Emphasis"/>
          <w:highlight w:val="green"/>
        </w:rPr>
        <w:t>ignore</w:t>
      </w:r>
      <w:r w:rsidRPr="00454542">
        <w:rPr>
          <w:highlight w:val="green"/>
          <w:u w:val="single"/>
        </w:rPr>
        <w:t xml:space="preserve"> </w:t>
      </w:r>
      <w:r w:rsidRPr="00454542">
        <w:rPr>
          <w:rStyle w:val="Emphasis"/>
          <w:highlight w:val="green"/>
        </w:rPr>
        <w:t>anti-worker</w:t>
      </w:r>
      <w:r w:rsidRPr="00BA754D">
        <w:rPr>
          <w:rStyle w:val="Emphasis"/>
        </w:rPr>
        <w:t xml:space="preserve"> labor </w:t>
      </w:r>
      <w:r w:rsidRPr="00454542">
        <w:rPr>
          <w:rStyle w:val="Emphasis"/>
          <w:highlight w:val="green"/>
        </w:rPr>
        <w:t>laws.</w:t>
      </w:r>
      <w:r w:rsidRPr="000D3D59">
        <w:rPr>
          <w:sz w:val="12"/>
        </w:rPr>
        <w:t>¶</w:t>
      </w:r>
      <w:r w:rsidRPr="00327DCA">
        <w:rPr>
          <w:sz w:val="16"/>
        </w:rPr>
        <w:t xml:space="preserve"> How would the industrial strategy work in the long-term?</w:t>
      </w:r>
      <w:r w:rsidRPr="000D3D59">
        <w:rPr>
          <w:sz w:val="12"/>
        </w:rPr>
        <w:t>¶</w:t>
      </w:r>
      <w:r w:rsidRPr="00327DCA">
        <w:rPr>
          <w:sz w:val="16"/>
        </w:rPr>
        <w:t xml:space="preserve"> As direct unionist we recognize that all tactics have limitations. Given that capitalism “cannot exist without constantly revolutionizing the instruments of production, and thereby the relations of production,” the job conditioning we advocate is primarily a medium-term solution. In other words, since the bosses are always seeking to increase profit in any way possible — undercutting the gains of workers, using new technology, “outsourcing” jobs, etc. — simple job conditioning is not going to be enough. As a long-term solution (and we cannot emphasize enough that Organizing without Contracts focuses on the here and now), the IWW and the working class must decide what to do with the power we build through successful industrial networks. This is not something we intend to decide right now. We recognize, however, that when the time comes we will have to strike a balance between protecting “bread-and-butter” gains and continuing down the path of revolutionary unionism. In terms of bread-and-butter it may make sense to institute hiring halls in industries and regions where the IWW exercises large amounts of industrial might.</w:t>
      </w:r>
      <w:r w:rsidRPr="000D3D59">
        <w:rPr>
          <w:sz w:val="12"/>
        </w:rPr>
        <w:t>¶</w:t>
      </w:r>
      <w:r w:rsidRPr="00327DCA">
        <w:rPr>
          <w:sz w:val="16"/>
        </w:rPr>
        <w:t xml:space="preserve"> In the long-term, politically and socially, our goal should be changing the way workers relate to one another, how they view their boss, and how the working class understands the larger economic system. In a nutshell, we need to be able to leverage the short-terms gains we make to not only improves conditions, but to make workers understand that we won’t be able to achieve long-term changes in society without a fundamental confrontation with capital.[6] We don’t pretend to know what the demands — revolutionary or not — will be when these large scale conflicts occur. The demands will develop and be set by the working class in the process of struggle. The long-term goal of the industrial strategy, then, is to organize in a way that develops such consciousness and gives workers a way to relate to one another that creates that very change within their workplaces and within themselves.</w:t>
      </w:r>
      <w:r w:rsidRPr="000D3D59">
        <w:rPr>
          <w:sz w:val="12"/>
        </w:rPr>
        <w:t>¶</w:t>
      </w:r>
      <w:r w:rsidRPr="00327DCA">
        <w:rPr>
          <w:sz w:val="16"/>
        </w:rPr>
        <w:t xml:space="preserve"> Section 6: Non-Contractual Organizing in the IWW</w:t>
      </w:r>
      <w:r w:rsidRPr="000D3D59">
        <w:rPr>
          <w:sz w:val="12"/>
        </w:rPr>
        <w:t>¶</w:t>
      </w:r>
      <w:r w:rsidRPr="00327DCA">
        <w:rPr>
          <w:sz w:val="16"/>
        </w:rPr>
        <w:t xml:space="preserve"> Since, admittedly, the IWW is not involved in the sort of widespread non-contractual campaign we’ve laid out in this pamphlet, this section will focus on two things:</w:t>
      </w:r>
      <w:r w:rsidRPr="000D3D59">
        <w:rPr>
          <w:sz w:val="12"/>
        </w:rPr>
        <w:t>¶</w:t>
      </w:r>
      <w:r w:rsidRPr="00327DCA">
        <w:rPr>
          <w:sz w:val="16"/>
        </w:rPr>
        <w:t xml:space="preserve"> Potential structures that are already in place that could be used in a non-contractual campaign. In particular, we will concentrate on the potential of the Industrial Delegate System while highlighting current campaigns that have made successful use of direct action grievances.</w:t>
      </w:r>
    </w:p>
    <w:bookmarkEnd w:id="1"/>
    <w:p w14:paraId="08DF4C57" w14:textId="77777777" w:rsidR="000209A0" w:rsidRPr="000209A0" w:rsidRDefault="000209A0" w:rsidP="000209A0"/>
    <w:p w14:paraId="0239277A" w14:textId="4171785F" w:rsidR="000209A0" w:rsidRPr="000209A0" w:rsidRDefault="000209A0" w:rsidP="000209A0">
      <w:pPr>
        <w:pStyle w:val="Heading2"/>
      </w:pPr>
      <w:r>
        <w:t>Case</w:t>
      </w:r>
    </w:p>
    <w:p w14:paraId="3DC030CC" w14:textId="3E768D2B" w:rsidR="000209A0" w:rsidRDefault="000209A0" w:rsidP="000209A0">
      <w:pPr>
        <w:pStyle w:val="Heading3"/>
      </w:pPr>
      <w:r>
        <w:t>1NC---</w:t>
      </w:r>
      <w:r w:rsidR="00670437">
        <w:t>Democracy ADV</w:t>
      </w:r>
    </w:p>
    <w:p w14:paraId="3FD7BBC9" w14:textId="4B9FE925" w:rsidR="009F1493" w:rsidRPr="009F1493" w:rsidRDefault="009F1493" w:rsidP="009F1493">
      <w:pPr>
        <w:pStyle w:val="Heading4"/>
      </w:pPr>
      <w:r>
        <w:t>Vote NEG on solvency:</w:t>
      </w:r>
    </w:p>
    <w:p w14:paraId="3A82FF70" w14:textId="77777777" w:rsidR="003E5C1A" w:rsidRPr="00846D5B" w:rsidRDefault="003E5C1A" w:rsidP="003E5C1A">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4E8E2BE7" w14:textId="77777777" w:rsidR="003E5C1A" w:rsidRDefault="003E5C1A" w:rsidP="003E5C1A">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3F3709F2" w14:textId="77777777" w:rsidR="003E5C1A" w:rsidRDefault="003E5C1A" w:rsidP="003E5C1A">
      <w:pPr>
        <w:rPr>
          <w:rStyle w:val="Emphasis"/>
        </w:rPr>
      </w:pPr>
      <w:r w:rsidRPr="007B3076">
        <w:rPr>
          <w:sz w:val="16"/>
        </w:rPr>
        <w:t xml:space="preserve">On January 27, </w:t>
      </w:r>
      <w:r w:rsidRPr="00846D5B">
        <w:rPr>
          <w:rStyle w:val="Emphasis"/>
          <w:highlight w:val="green"/>
        </w:rPr>
        <w:t>Trump</w:t>
      </w:r>
      <w:r w:rsidRPr="007B3076">
        <w:rPr>
          <w:u w:val="single"/>
        </w:rPr>
        <w:t xml:space="preserve"> also </w:t>
      </w:r>
      <w:r w:rsidRPr="00846D5B">
        <w:rPr>
          <w:rStyle w:val="Emphasis"/>
          <w:highlight w:val="green"/>
        </w:rPr>
        <w:t>fired</w:t>
      </w:r>
      <w:r w:rsidRPr="007B3076">
        <w:rPr>
          <w:u w:val="single"/>
        </w:rPr>
        <w:t xml:space="preserve"> </w:t>
      </w:r>
      <w:r w:rsidRPr="00AF4506">
        <w:rPr>
          <w:rStyle w:val="Emphasis"/>
        </w:rPr>
        <w:t xml:space="preserve">Jennifer </w:t>
      </w:r>
      <w:r w:rsidRPr="00846D5B">
        <w:rPr>
          <w:rStyle w:val="Emphasis"/>
          <w:highlight w:val="green"/>
        </w:rPr>
        <w:t>Abruzzo</w:t>
      </w:r>
      <w:r w:rsidRPr="007B3076">
        <w:rPr>
          <w:u w:val="single"/>
        </w:rPr>
        <w:t>, the NLRB’s general counsel.</w:t>
      </w:r>
      <w:r w:rsidRPr="007B3076">
        <w:rPr>
          <w:sz w:val="16"/>
        </w:rPr>
        <w:t xml:space="preserve"> Since being appointed by President Joe Biden in 2021, </w:t>
      </w:r>
      <w:r w:rsidRPr="00846D5B">
        <w:rPr>
          <w:rStyle w:val="Emphasis"/>
          <w:highlight w:val="green"/>
        </w:rPr>
        <w:t>Abruzzo</w:t>
      </w:r>
      <w:r w:rsidRPr="00846D5B">
        <w:rPr>
          <w:highlight w:val="green"/>
          <w:u w:val="single"/>
        </w:rPr>
        <w:t xml:space="preserve"> </w:t>
      </w:r>
      <w:r w:rsidRPr="00846D5B">
        <w:rPr>
          <w:rStyle w:val="Emphasis"/>
          <w:highlight w:val="green"/>
        </w:rPr>
        <w:t>implemented</w:t>
      </w:r>
      <w:r w:rsidRPr="007B3076">
        <w:rPr>
          <w:u w:val="single"/>
        </w:rPr>
        <w:t xml:space="preserve"> dozens of </w:t>
      </w:r>
      <w:r w:rsidRPr="00846D5B">
        <w:rPr>
          <w:rStyle w:val="Emphasis"/>
          <w:highlight w:val="green"/>
        </w:rPr>
        <w:t>policies</w:t>
      </w:r>
      <w:r w:rsidRPr="007B3076">
        <w:rPr>
          <w:u w:val="single"/>
        </w:rPr>
        <w:t xml:space="preserve"> at the NLRB </w:t>
      </w:r>
      <w:r w:rsidRPr="00846D5B">
        <w:rPr>
          <w:highlight w:val="green"/>
          <w:u w:val="single"/>
        </w:rPr>
        <w:t xml:space="preserve">that </w:t>
      </w:r>
      <w:r w:rsidRPr="00846D5B">
        <w:rPr>
          <w:rStyle w:val="Emphasis"/>
          <w:highlight w:val="green"/>
        </w:rPr>
        <w:t>strengthen</w:t>
      </w:r>
      <w:r w:rsidRPr="00846D5B">
        <w:rPr>
          <w:highlight w:val="green"/>
          <w:u w:val="single"/>
        </w:rPr>
        <w:t xml:space="preserve"> </w:t>
      </w:r>
      <w:r w:rsidRPr="00846D5B">
        <w:rPr>
          <w:rStyle w:val="Emphasis"/>
          <w:highlight w:val="green"/>
        </w:rPr>
        <w:t>workers’ right</w:t>
      </w:r>
      <w:r w:rsidRPr="00846D5B">
        <w:rPr>
          <w:highlight w:val="green"/>
          <w:u w:val="single"/>
        </w:rPr>
        <w:t xml:space="preserve"> to </w:t>
      </w:r>
      <w:r w:rsidRPr="00846D5B">
        <w:rPr>
          <w:rStyle w:val="Emphasis"/>
          <w:highlight w:val="green"/>
        </w:rPr>
        <w:t>organize.</w:t>
      </w:r>
      <w:r w:rsidRPr="007B3076">
        <w:rPr>
          <w:u w:val="single"/>
        </w:rPr>
        <w:t xml:space="preserve"> Under Abruzzo’s direction, </w:t>
      </w:r>
      <w:r w:rsidRPr="00846D5B">
        <w:rPr>
          <w:highlight w:val="green"/>
          <w:u w:val="single"/>
        </w:rPr>
        <w:t xml:space="preserve">the </w:t>
      </w:r>
      <w:r w:rsidRPr="00846D5B">
        <w:rPr>
          <w:rStyle w:val="Emphasis"/>
          <w:highlight w:val="green"/>
        </w:rPr>
        <w:t>agency</w:t>
      </w:r>
      <w:r w:rsidRPr="00846D5B">
        <w:rPr>
          <w:highlight w:val="green"/>
          <w:u w:val="single"/>
        </w:rPr>
        <w:t xml:space="preserve"> </w:t>
      </w:r>
      <w:r w:rsidRPr="00846D5B">
        <w:rPr>
          <w:rStyle w:val="Emphasis"/>
          <w:highlight w:val="green"/>
        </w:rPr>
        <w:t>sought</w:t>
      </w:r>
      <w:r w:rsidRPr="00846D5B">
        <w:rPr>
          <w:highlight w:val="green"/>
          <w:u w:val="single"/>
        </w:rPr>
        <w:t xml:space="preserve"> </w:t>
      </w:r>
      <w:r w:rsidRPr="00846D5B">
        <w:rPr>
          <w:rStyle w:val="Emphasis"/>
          <w:highlight w:val="green"/>
        </w:rPr>
        <w:t>stronger remedies</w:t>
      </w:r>
      <w:r w:rsidRPr="007B3076">
        <w:rPr>
          <w:u w:val="single"/>
        </w:rPr>
        <w:t xml:space="preserve"> for workers who lost their jobs after being fired for organizing; </w:t>
      </w:r>
      <w:r w:rsidRPr="00846D5B">
        <w:rPr>
          <w:rStyle w:val="Emphasis"/>
          <w:highlight w:val="green"/>
        </w:rPr>
        <w:t>limited</w:t>
      </w:r>
      <w:r w:rsidRPr="007B3076">
        <w:rPr>
          <w:u w:val="single"/>
        </w:rPr>
        <w:t xml:space="preserve"> the use of </w:t>
      </w:r>
      <w:r w:rsidRPr="00846D5B">
        <w:rPr>
          <w:rStyle w:val="Emphasis"/>
          <w:highlight w:val="green"/>
        </w:rPr>
        <w:t>monitoring</w:t>
      </w:r>
      <w:r w:rsidRPr="00AF4506">
        <w:rPr>
          <w:rStyle w:val="Emphasis"/>
        </w:rPr>
        <w:t xml:space="preserve"> technologies</w:t>
      </w:r>
      <w:r w:rsidRPr="007B3076">
        <w:rPr>
          <w:u w:val="single"/>
        </w:rPr>
        <w:t xml:space="preserve">, including artificial intelligence, to spy on workers; </w:t>
      </w:r>
      <w:r w:rsidRPr="00846D5B">
        <w:rPr>
          <w:highlight w:val="green"/>
          <w:u w:val="single"/>
        </w:rPr>
        <w:t xml:space="preserve">and </w:t>
      </w:r>
      <w:r w:rsidRPr="00846D5B">
        <w:rPr>
          <w:rStyle w:val="Emphasis"/>
          <w:highlight w:val="green"/>
        </w:rPr>
        <w:t>prevented</w:t>
      </w:r>
      <w:r w:rsidRPr="007B3076">
        <w:rPr>
          <w:u w:val="single"/>
        </w:rPr>
        <w:t xml:space="preserve"> corporations from trapping workers in </w:t>
      </w:r>
      <w:r w:rsidRPr="00846D5B">
        <w:rPr>
          <w:rStyle w:val="Emphasis"/>
          <w:highlight w:val="green"/>
        </w:rPr>
        <w:t>noncompete agreements.</w:t>
      </w:r>
      <w:r w:rsidRPr="007B3076">
        <w:rPr>
          <w:sz w:val="16"/>
        </w:rPr>
        <w:t xml:space="preserve"> However, </w:t>
      </w:r>
      <w:r w:rsidRPr="00846D5B">
        <w:rPr>
          <w:highlight w:val="green"/>
          <w:u w:val="single"/>
        </w:rPr>
        <w:t>her</w:t>
      </w:r>
      <w:r w:rsidRPr="007B3076">
        <w:rPr>
          <w:u w:val="single"/>
        </w:rPr>
        <w:t xml:space="preserve"> </w:t>
      </w:r>
      <w:r w:rsidRPr="00AF4506">
        <w:rPr>
          <w:rStyle w:val="Emphasis"/>
        </w:rPr>
        <w:t xml:space="preserve">temporary </w:t>
      </w:r>
      <w:r w:rsidRPr="00846D5B">
        <w:rPr>
          <w:rStyle w:val="Emphasis"/>
          <w:highlight w:val="green"/>
        </w:rPr>
        <w:t>replacement</w:t>
      </w:r>
      <w:r w:rsidRPr="00846D5B">
        <w:rPr>
          <w:highlight w:val="green"/>
          <w:u w:val="single"/>
        </w:rPr>
        <w:t xml:space="preserve"> </w:t>
      </w:r>
      <w:r w:rsidRPr="00846D5B">
        <w:rPr>
          <w:rStyle w:val="Emphasis"/>
          <w:highlight w:val="green"/>
        </w:rPr>
        <w:t>revoked</w:t>
      </w:r>
      <w:r w:rsidRPr="007B3076">
        <w:rPr>
          <w:u w:val="single"/>
        </w:rPr>
        <w:t xml:space="preserve"> all of </w:t>
      </w:r>
      <w:r w:rsidRPr="00846D5B">
        <w:rPr>
          <w:highlight w:val="green"/>
          <w:u w:val="single"/>
        </w:rPr>
        <w:t xml:space="preserve">these </w:t>
      </w:r>
      <w:r w:rsidRPr="00846D5B">
        <w:rPr>
          <w:rStyle w:val="Emphasis"/>
          <w:highlight w:val="green"/>
        </w:rPr>
        <w:t>orders</w:t>
      </w:r>
      <w:r w:rsidRPr="00846D5B">
        <w:rPr>
          <w:highlight w:val="green"/>
          <w:u w:val="single"/>
        </w:rPr>
        <w:t xml:space="preserve">, and </w:t>
      </w:r>
      <w:r w:rsidRPr="00846D5B">
        <w:rPr>
          <w:rStyle w:val="Emphasis"/>
          <w:highlight w:val="green"/>
        </w:rPr>
        <w:t>Trump’s nominee</w:t>
      </w:r>
      <w:r w:rsidRPr="00846D5B">
        <w:rPr>
          <w:highlight w:val="green"/>
          <w:u w:val="single"/>
        </w:rPr>
        <w:t xml:space="preserve"> for her </w:t>
      </w:r>
      <w:r w:rsidRPr="00846D5B">
        <w:rPr>
          <w:rStyle w:val="Emphasis"/>
          <w:highlight w:val="green"/>
        </w:rPr>
        <w:t>permanent replacement</w:t>
      </w:r>
      <w:r w:rsidRPr="00846D5B">
        <w:rPr>
          <w:highlight w:val="green"/>
          <w:u w:val="single"/>
        </w:rPr>
        <w:t xml:space="preserve"> has a </w:t>
      </w:r>
      <w:r w:rsidRPr="00846D5B">
        <w:rPr>
          <w:rStyle w:val="Emphasis"/>
          <w:highlight w:val="green"/>
        </w:rPr>
        <w:t>history</w:t>
      </w:r>
      <w:r w:rsidRPr="00846D5B">
        <w:rPr>
          <w:highlight w:val="green"/>
          <w:u w:val="single"/>
        </w:rPr>
        <w:t xml:space="preserve"> of </w:t>
      </w:r>
      <w:r w:rsidRPr="00846D5B">
        <w:rPr>
          <w:rStyle w:val="Emphasis"/>
          <w:highlight w:val="green"/>
        </w:rPr>
        <w:t>helping</w:t>
      </w:r>
      <w:r w:rsidRPr="007B3076">
        <w:rPr>
          <w:u w:val="single"/>
        </w:rPr>
        <w:t xml:space="preserve"> corporations </w:t>
      </w:r>
      <w:r w:rsidRPr="00846D5B">
        <w:rPr>
          <w:rStyle w:val="Emphasis"/>
          <w:highlight w:val="green"/>
        </w:rPr>
        <w:t>bust</w:t>
      </w:r>
      <w:r w:rsidRPr="00846D5B">
        <w:rPr>
          <w:highlight w:val="green"/>
          <w:u w:val="single"/>
        </w:rPr>
        <w:t xml:space="preserve"> </w:t>
      </w:r>
      <w:r w:rsidRPr="00846D5B">
        <w:rPr>
          <w:rStyle w:val="Emphasis"/>
          <w:highlight w:val="green"/>
        </w:rPr>
        <w:t>unions.</w:t>
      </w:r>
    </w:p>
    <w:p w14:paraId="3D855843" w14:textId="6791A46B" w:rsidR="003E5C1A" w:rsidRPr="00D62403" w:rsidRDefault="009F1493" w:rsidP="003E5C1A">
      <w:pPr>
        <w:pStyle w:val="Heading4"/>
      </w:pPr>
      <w:r>
        <w:t>Their author concedes</w:t>
      </w:r>
      <w:r w:rsidR="003E5C1A">
        <w:t xml:space="preserve"> </w:t>
      </w:r>
      <w:r w:rsidR="003E5C1A">
        <w:rPr>
          <w:u w:val="single"/>
        </w:rPr>
        <w:t>weak remedies</w:t>
      </w:r>
      <w:r w:rsidR="003E5C1A">
        <w:t xml:space="preserve"> make </w:t>
      </w:r>
      <w:r w:rsidR="003E5C1A">
        <w:rPr>
          <w:u w:val="single"/>
        </w:rPr>
        <w:t>violating</w:t>
      </w:r>
      <w:r w:rsidR="003E5C1A">
        <w:t xml:space="preserve"> the </w:t>
      </w:r>
      <w:r w:rsidR="003E5C1A">
        <w:rPr>
          <w:u w:val="single"/>
        </w:rPr>
        <w:t>plan</w:t>
      </w:r>
      <w:r w:rsidR="003E5C1A">
        <w:t xml:space="preserve"> an ‘</w:t>
      </w:r>
      <w:r w:rsidR="003E5C1A">
        <w:rPr>
          <w:u w:val="single"/>
        </w:rPr>
        <w:t>economic choice</w:t>
      </w:r>
      <w:r w:rsidR="003E5C1A">
        <w:t>.’</w:t>
      </w:r>
    </w:p>
    <w:p w14:paraId="3F97E9E4" w14:textId="77777777" w:rsidR="003E5C1A" w:rsidRPr="00032EC7" w:rsidRDefault="003E5C1A" w:rsidP="003E5C1A">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41F4AAB7" w14:textId="77777777" w:rsidR="003E5C1A" w:rsidRDefault="003E5C1A" w:rsidP="003E5C1A">
      <w:pPr>
        <w:rPr>
          <w:sz w:val="16"/>
        </w:rPr>
      </w:pPr>
      <w:r w:rsidRPr="00C35CCC">
        <w:rPr>
          <w:rStyle w:val="Emphasis"/>
          <w:highlight w:val="green"/>
        </w:rPr>
        <w:t>Labor density</w:t>
      </w:r>
      <w:r w:rsidRPr="00905C61">
        <w:rPr>
          <w:u w:val="single"/>
        </w:rPr>
        <w:t xml:space="preserve">, or the share of workers who are members of a labor union, </w:t>
      </w:r>
      <w:r w:rsidRPr="00C35CCC">
        <w:rPr>
          <w:highlight w:val="green"/>
          <w:u w:val="single"/>
        </w:rPr>
        <w:t>is</w:t>
      </w:r>
      <w:r w:rsidRPr="00905C61">
        <w:rPr>
          <w:u w:val="single"/>
        </w:rPr>
        <w:t xml:space="preserve"> almost </w:t>
      </w:r>
      <w:r w:rsidRPr="00C35CCC">
        <w:rPr>
          <w:highlight w:val="green"/>
          <w:u w:val="single"/>
        </w:rPr>
        <w:t xml:space="preserve">the </w:t>
      </w:r>
      <w:r w:rsidRPr="00C35CCC">
        <w:rPr>
          <w:rStyle w:val="Emphasis"/>
          <w:highlight w:val="green"/>
        </w:rPr>
        <w:t>same</w:t>
      </w:r>
      <w:r w:rsidRPr="00905C61">
        <w:rPr>
          <w:u w:val="single"/>
        </w:rPr>
        <w:t xml:space="preserve"> in 2025 </w:t>
      </w:r>
      <w:r w:rsidRPr="00C35CCC">
        <w:rPr>
          <w:highlight w:val="green"/>
          <w:u w:val="single"/>
        </w:rPr>
        <w:t xml:space="preserve">as </w:t>
      </w:r>
      <w:r w:rsidRPr="00C35CCC">
        <w:rPr>
          <w:rStyle w:val="Emphasis"/>
          <w:highlight w:val="green"/>
        </w:rPr>
        <w:t>before</w:t>
      </w:r>
      <w:r w:rsidRPr="00905C61">
        <w:rPr>
          <w:u w:val="single"/>
        </w:rPr>
        <w:t xml:space="preserve"> Congress enacted </w:t>
      </w:r>
      <w:r w:rsidRPr="00C35CCC">
        <w:rPr>
          <w:highlight w:val="green"/>
          <w:u w:val="single"/>
        </w:rPr>
        <w:t>the</w:t>
      </w:r>
      <w:r w:rsidRPr="00905C61">
        <w:rPr>
          <w:u w:val="single"/>
        </w:rPr>
        <w:t xml:space="preserve"> National Labor Relations Act (</w:t>
      </w:r>
      <w:r w:rsidRPr="00C35CCC">
        <w:rPr>
          <w:rStyle w:val="Emphasis"/>
          <w:highlight w:val="green"/>
        </w:rPr>
        <w:t>NLRA</w:t>
      </w:r>
      <w:r w:rsidRPr="00905C61">
        <w:rPr>
          <w:u w:val="single"/>
        </w:rPr>
        <w:t>) ninety years ago.</w:t>
      </w:r>
      <w:r w:rsidRPr="00905C61">
        <w:rPr>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C35CCC">
        <w:rPr>
          <w:rStyle w:val="Emphasis"/>
          <w:highlight w:val="green"/>
        </w:rPr>
        <w:t>employers</w:t>
      </w:r>
      <w:r w:rsidRPr="00905C61">
        <w:rPr>
          <w:u w:val="single"/>
        </w:rPr>
        <w:t xml:space="preserve"> clearly </w:t>
      </w:r>
      <w:r w:rsidRPr="00C35CCC">
        <w:rPr>
          <w:highlight w:val="green"/>
          <w:u w:val="single"/>
        </w:rPr>
        <w:t xml:space="preserve">have the </w:t>
      </w:r>
      <w:r w:rsidRPr="00C35CCC">
        <w:rPr>
          <w:rStyle w:val="Emphasis"/>
          <w:highlight w:val="green"/>
        </w:rPr>
        <w:t>upper hand.</w:t>
      </w:r>
      <w:r w:rsidRPr="00605FEA">
        <w:rPr>
          <w:u w:val="single"/>
        </w:rPr>
        <w:t xml:space="preserve"> There is a </w:t>
      </w:r>
      <w:r w:rsidRPr="00605FEA">
        <w:rPr>
          <w:rStyle w:val="Emphasis"/>
        </w:rPr>
        <w:t>way out</w:t>
      </w:r>
      <w:r w:rsidRPr="00605FEA">
        <w:rPr>
          <w:sz w:val="16"/>
        </w:rPr>
        <w:t xml:space="preserve"> of the NLRA’s restrictions through a hostile Supreme Court. It would require union leaders to </w:t>
      </w:r>
      <w:r w:rsidRPr="00605FEA">
        <w:rPr>
          <w:rStyle w:val="Emphasis"/>
        </w:rPr>
        <w:t>let</w:t>
      </w:r>
      <w:r w:rsidRPr="00605FEA">
        <w:rPr>
          <w:u w:val="single"/>
        </w:rPr>
        <w:t xml:space="preserve"> the </w:t>
      </w:r>
      <w:r w:rsidRPr="00605FEA">
        <w:rPr>
          <w:rStyle w:val="Emphasis"/>
        </w:rPr>
        <w:t>NLRA</w:t>
      </w:r>
      <w:r w:rsidRPr="00605FEA">
        <w:rPr>
          <w:u w:val="single"/>
        </w:rPr>
        <w:t xml:space="preserve"> </w:t>
      </w:r>
      <w:r w:rsidRPr="00605FEA">
        <w:rPr>
          <w:rStyle w:val="Emphasis"/>
        </w:rPr>
        <w:t>collapse</w:t>
      </w:r>
      <w:r w:rsidRPr="00605FEA">
        <w:rPr>
          <w:u w:val="single"/>
        </w:rPr>
        <w:t xml:space="preserve"> and </w:t>
      </w:r>
      <w:r w:rsidRPr="00605FEA">
        <w:rPr>
          <w:rStyle w:val="Emphasis"/>
        </w:rPr>
        <w:t>start</w:t>
      </w:r>
      <w:r w:rsidRPr="00605FEA">
        <w:rPr>
          <w:u w:val="single"/>
        </w:rPr>
        <w:t xml:space="preserve"> all </w:t>
      </w:r>
      <w:r w:rsidRPr="00605FEA">
        <w:rPr>
          <w:rStyle w:val="Emphasis"/>
        </w:rPr>
        <w:t>over</w:t>
      </w:r>
      <w:r w:rsidRPr="00605FEA">
        <w:rPr>
          <w:u w:val="single"/>
        </w:rPr>
        <w:t xml:space="preserve"> again</w:t>
      </w:r>
      <w:r w:rsidRPr="00605FEA">
        <w:rPr>
          <w:sz w:val="16"/>
        </w:rPr>
        <w:t xml:space="preserve"> by letting Elon Musk win. Let me explain.</w:t>
      </w:r>
      <w:r w:rsidRPr="00CA33C0">
        <w:rPr>
          <w:sz w:val="12"/>
        </w:rPr>
        <w:t>¶</w:t>
      </w:r>
      <w:r w:rsidRPr="00605FEA">
        <w:rPr>
          <w:sz w:val="16"/>
        </w:rPr>
        <w:t xml:space="preserve"> The Limits of the NLRA</w:t>
      </w:r>
      <w:r w:rsidRPr="00CA33C0">
        <w:rPr>
          <w:sz w:val="12"/>
        </w:rPr>
        <w:t>¶</w:t>
      </w:r>
      <w:r w:rsidRPr="00605FEA">
        <w:rPr>
          <w:sz w:val="16"/>
        </w:rPr>
        <w:t xml:space="preserve"> Union lawyers spend</w:t>
      </w:r>
      <w:r w:rsidRPr="00905C61">
        <w:rPr>
          <w:sz w:val="16"/>
        </w:rPr>
        <w:t xml:space="preserve"> a lot of time counseling their clients on how the NLRA, as amended by the 1947 Taft-Hartley Act, constrains their clients’ proposals to build power for workers. Academics and organizers have long outlined the weaknesses of the current labor law.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allows</w:t>
      </w:r>
      <w:r w:rsidRPr="003F5C67">
        <w:rPr>
          <w:highlight w:val="green"/>
          <w:u w:val="single"/>
        </w:rPr>
        <w:t xml:space="preserve"> </w:t>
      </w:r>
      <w:r w:rsidRPr="003F5C67">
        <w:rPr>
          <w:rStyle w:val="Emphasis"/>
          <w:highlight w:val="green"/>
        </w:rPr>
        <w:t>only</w:t>
      </w:r>
      <w:r w:rsidRPr="003F5C67">
        <w:rPr>
          <w:highlight w:val="green"/>
          <w:u w:val="single"/>
        </w:rPr>
        <w:t xml:space="preserve"> </w:t>
      </w:r>
      <w:r w:rsidRPr="003F5C67">
        <w:rPr>
          <w:rStyle w:val="Emphasis"/>
          <w:highlight w:val="green"/>
        </w:rPr>
        <w:t>weak remedies.</w:t>
      </w:r>
      <w:r w:rsidRPr="00905C61">
        <w:rPr>
          <w:sz w:val="16"/>
        </w:rPr>
        <w:t xml:space="preserve"> A worker cannot recover damages from their employer if they have been discriminated against. They can only recover back pay and reinstatement if they have been illegally fired. That means that </w:t>
      </w:r>
      <w:r w:rsidRPr="004C2CDA">
        <w:rPr>
          <w:rStyle w:val="Emphasis"/>
          <w:highlight w:val="green"/>
        </w:rPr>
        <w:t>brea</w:t>
      </w:r>
      <w:r w:rsidRPr="003F5C67">
        <w:rPr>
          <w:rStyle w:val="Emphasis"/>
          <w:highlight w:val="green"/>
        </w:rPr>
        <w:t>king</w:t>
      </w:r>
      <w:r w:rsidRPr="003F5C67">
        <w:rPr>
          <w:highlight w:val="green"/>
          <w:u w:val="single"/>
        </w:rPr>
        <w:t xml:space="preserve"> the </w:t>
      </w:r>
      <w:r w:rsidRPr="003F5C67">
        <w:rPr>
          <w:rStyle w:val="Emphasis"/>
          <w:highlight w:val="green"/>
        </w:rPr>
        <w:t>law</w:t>
      </w:r>
      <w:r w:rsidRPr="003F5C67">
        <w:rPr>
          <w:highlight w:val="green"/>
          <w:u w:val="single"/>
        </w:rPr>
        <w:t xml:space="preserve"> </w:t>
      </w:r>
      <w:r w:rsidRPr="003F5C67">
        <w:rPr>
          <w:rStyle w:val="Emphasis"/>
          <w:highlight w:val="green"/>
        </w:rPr>
        <w:t>becomes</w:t>
      </w:r>
      <w:r w:rsidRPr="003F5C67">
        <w:rPr>
          <w:highlight w:val="green"/>
          <w:u w:val="single"/>
        </w:rPr>
        <w:t xml:space="preserve"> an </w:t>
      </w:r>
      <w:r w:rsidRPr="003F5C67">
        <w:rPr>
          <w:rStyle w:val="Emphasis"/>
          <w:highlight w:val="green"/>
        </w:rPr>
        <w:t>economic choice</w:t>
      </w:r>
      <w:r w:rsidRPr="003F5C67">
        <w:rPr>
          <w:highlight w:val="green"/>
          <w:u w:val="single"/>
        </w:rPr>
        <w:t xml:space="preserve"> for </w:t>
      </w:r>
      <w:r w:rsidRPr="003F5C67">
        <w:rPr>
          <w:rStyle w:val="Emphasis"/>
          <w:highlight w:val="green"/>
        </w:rPr>
        <w:t>employers</w:t>
      </w:r>
      <w:r w:rsidRPr="00905C61">
        <w:rPr>
          <w:u w:val="single"/>
        </w:rPr>
        <w:t xml:space="preserve"> – one that </w:t>
      </w:r>
      <w:r w:rsidRPr="003F5C67">
        <w:rPr>
          <w:rStyle w:val="Emphasis"/>
          <w:highlight w:val="green"/>
        </w:rPr>
        <w:t>many</w:t>
      </w:r>
      <w:r w:rsidRPr="003F5C67">
        <w:rPr>
          <w:highlight w:val="green"/>
          <w:u w:val="single"/>
        </w:rPr>
        <w:t xml:space="preserve"> </w:t>
      </w:r>
      <w:r w:rsidRPr="003F5C67">
        <w:rPr>
          <w:rStyle w:val="Emphasis"/>
          <w:highlight w:val="green"/>
        </w:rPr>
        <w:t>happily</w:t>
      </w:r>
      <w:r w:rsidRPr="00905C61">
        <w:rPr>
          <w:u w:val="single"/>
        </w:rPr>
        <w:t xml:space="preserve"> make to </w:t>
      </w:r>
      <w:r w:rsidRPr="003F5C67">
        <w:rPr>
          <w:rStyle w:val="Emphasis"/>
          <w:highlight w:val="green"/>
        </w:rPr>
        <w:t>quell</w:t>
      </w:r>
      <w:r w:rsidRPr="003F5C67">
        <w:rPr>
          <w:highlight w:val="green"/>
          <w:u w:val="single"/>
        </w:rPr>
        <w:t xml:space="preserve"> a </w:t>
      </w:r>
      <w:r w:rsidRPr="003F5C67">
        <w:rPr>
          <w:rStyle w:val="Emphasis"/>
          <w:highlight w:val="green"/>
        </w:rPr>
        <w:t>union organizing drive.</w:t>
      </w:r>
      <w:r w:rsidRPr="003F5C67">
        <w:rPr>
          <w:highlight w:val="green"/>
          <w:u w:val="single"/>
        </w:rPr>
        <w:t xml:space="preserve"> The </w:t>
      </w:r>
      <w:r w:rsidRPr="003F5C67">
        <w:rPr>
          <w:rStyle w:val="Emphasis"/>
          <w:highlight w:val="green"/>
        </w:rPr>
        <w:t>NLRA</w:t>
      </w:r>
      <w:r w:rsidRPr="003F5C67">
        <w:rPr>
          <w:highlight w:val="green"/>
          <w:u w:val="single"/>
        </w:rPr>
        <w:t xml:space="preserve"> </w:t>
      </w:r>
      <w:r w:rsidRPr="003F5C67">
        <w:rPr>
          <w:rStyle w:val="Emphasis"/>
          <w:highlight w:val="green"/>
        </w:rPr>
        <w:t>lacks</w:t>
      </w:r>
      <w:r w:rsidRPr="003F5C67">
        <w:rPr>
          <w:highlight w:val="green"/>
          <w:u w:val="single"/>
        </w:rPr>
        <w:t xml:space="preserve"> a </w:t>
      </w:r>
      <w:r w:rsidRPr="003F5C67">
        <w:rPr>
          <w:rStyle w:val="Emphasis"/>
          <w:highlight w:val="green"/>
        </w:rPr>
        <w:t>mechanism</w:t>
      </w:r>
      <w:r w:rsidRPr="003F5C67">
        <w:rPr>
          <w:highlight w:val="green"/>
          <w:u w:val="single"/>
        </w:rPr>
        <w:t xml:space="preserve"> for </w:t>
      </w:r>
      <w:r w:rsidRPr="003F5C67">
        <w:rPr>
          <w:rStyle w:val="Emphasis"/>
          <w:highlight w:val="green"/>
        </w:rPr>
        <w:t>compelling</w:t>
      </w:r>
      <w:r w:rsidRPr="003F5C67">
        <w:rPr>
          <w:highlight w:val="green"/>
          <w:u w:val="single"/>
        </w:rPr>
        <w:t xml:space="preserve"> a </w:t>
      </w:r>
      <w:r w:rsidRPr="003F5C67">
        <w:rPr>
          <w:rStyle w:val="Emphasis"/>
          <w:highlight w:val="green"/>
        </w:rPr>
        <w:t>party</w:t>
      </w:r>
      <w:r w:rsidRPr="003F5C67">
        <w:rPr>
          <w:highlight w:val="green"/>
          <w:u w:val="single"/>
        </w:rPr>
        <w:t xml:space="preserve"> to </w:t>
      </w:r>
      <w:r w:rsidRPr="003F5C67">
        <w:rPr>
          <w:rStyle w:val="Emphasis"/>
          <w:highlight w:val="green"/>
        </w:rPr>
        <w:t>enter</w:t>
      </w:r>
      <w:r w:rsidRPr="00905C61">
        <w:rPr>
          <w:u w:val="single"/>
        </w:rPr>
        <w:t xml:space="preserve"> into </w:t>
      </w:r>
      <w:r w:rsidRPr="003F5C67">
        <w:rPr>
          <w:highlight w:val="green"/>
          <w:u w:val="single"/>
        </w:rPr>
        <w:t xml:space="preserve">a </w:t>
      </w:r>
      <w:r w:rsidRPr="003F5C67">
        <w:rPr>
          <w:rStyle w:val="Emphasis"/>
          <w:highlight w:val="green"/>
        </w:rPr>
        <w:t>collective agreement.</w:t>
      </w:r>
      <w:r w:rsidRPr="00905C61">
        <w:rPr>
          <w:u w:val="single"/>
        </w:rPr>
        <w:t xml:space="preserve"> Union organizing drives often stall out because parties cannot arrive at a first contract.</w:t>
      </w:r>
      <w:r w:rsidRPr="00905C61">
        <w:rPr>
          <w:sz w:val="16"/>
        </w:rPr>
        <w:t xml:space="preserve"> Finally, </w:t>
      </w:r>
      <w:r w:rsidRPr="003F5C67">
        <w:rPr>
          <w:rStyle w:val="Emphasis"/>
          <w:highlight w:val="green"/>
        </w:rPr>
        <w:t>obtaining</w:t>
      </w:r>
      <w:r w:rsidRPr="003F5C67">
        <w:rPr>
          <w:highlight w:val="green"/>
          <w:u w:val="single"/>
        </w:rPr>
        <w:t xml:space="preserve"> </w:t>
      </w:r>
      <w:r w:rsidRPr="003F5C67">
        <w:rPr>
          <w:rStyle w:val="Emphasis"/>
          <w:highlight w:val="green"/>
        </w:rPr>
        <w:t>any redress</w:t>
      </w:r>
      <w:r w:rsidRPr="003F5C67">
        <w:rPr>
          <w:highlight w:val="green"/>
          <w:u w:val="single"/>
        </w:rPr>
        <w:t xml:space="preserve"> for </w:t>
      </w:r>
      <w:r w:rsidRPr="003F5C67">
        <w:rPr>
          <w:rStyle w:val="Emphasis"/>
          <w:highlight w:val="green"/>
        </w:rPr>
        <w:t>unfair labor practices</w:t>
      </w:r>
      <w:r w:rsidRPr="00905C61">
        <w:rPr>
          <w:u w:val="single"/>
        </w:rPr>
        <w:t xml:space="preserve"> through the NLRA </w:t>
      </w:r>
      <w:r w:rsidRPr="003F5C67">
        <w:rPr>
          <w:highlight w:val="green"/>
          <w:u w:val="single"/>
        </w:rPr>
        <w:t xml:space="preserve">can </w:t>
      </w:r>
      <w:r w:rsidRPr="003F5C67">
        <w:rPr>
          <w:rStyle w:val="Emphasis"/>
          <w:highlight w:val="green"/>
        </w:rPr>
        <w:t>take</w:t>
      </w:r>
      <w:r w:rsidRPr="003F5C67">
        <w:rPr>
          <w:highlight w:val="green"/>
          <w:u w:val="single"/>
        </w:rPr>
        <w:t xml:space="preserve"> </w:t>
      </w:r>
      <w:r w:rsidRPr="003F5C67">
        <w:rPr>
          <w:rStyle w:val="Emphasis"/>
          <w:highlight w:val="green"/>
        </w:rPr>
        <w:t>years.</w:t>
      </w:r>
      <w:r w:rsidRPr="003F5C67">
        <w:rPr>
          <w:highlight w:val="green"/>
          <w:u w:val="single"/>
        </w:rPr>
        <w:t xml:space="preserve"> That </w:t>
      </w:r>
      <w:r w:rsidRPr="003F5C67">
        <w:rPr>
          <w:rStyle w:val="Emphasis"/>
          <w:highlight w:val="green"/>
        </w:rPr>
        <w:t>delay</w:t>
      </w:r>
      <w:r w:rsidRPr="003F5C67">
        <w:rPr>
          <w:highlight w:val="green"/>
          <w:u w:val="single"/>
        </w:rPr>
        <w:t xml:space="preserve"> </w:t>
      </w:r>
      <w:r w:rsidRPr="003F5C67">
        <w:rPr>
          <w:rStyle w:val="Emphasis"/>
          <w:highlight w:val="green"/>
        </w:rPr>
        <w:t>leaves</w:t>
      </w:r>
      <w:r w:rsidRPr="00847794">
        <w:rPr>
          <w:u w:val="single"/>
        </w:rPr>
        <w:t xml:space="preserve"> </w:t>
      </w:r>
      <w:r w:rsidRPr="00847794">
        <w:rPr>
          <w:rStyle w:val="Emphasis"/>
        </w:rPr>
        <w:t xml:space="preserve">low-wage </w:t>
      </w:r>
      <w:r w:rsidRPr="003F5C67">
        <w:rPr>
          <w:rStyle w:val="Emphasis"/>
          <w:highlight w:val="green"/>
        </w:rPr>
        <w:t>workers</w:t>
      </w:r>
      <w:r w:rsidRPr="003F5C67">
        <w:rPr>
          <w:highlight w:val="green"/>
          <w:u w:val="single"/>
        </w:rPr>
        <w:t xml:space="preserve"> </w:t>
      </w:r>
      <w:r w:rsidRPr="003F5C67">
        <w:rPr>
          <w:rStyle w:val="Emphasis"/>
          <w:highlight w:val="green"/>
        </w:rPr>
        <w:t>without</w:t>
      </w:r>
      <w:r w:rsidRPr="003F5C67">
        <w:rPr>
          <w:highlight w:val="green"/>
          <w:u w:val="single"/>
        </w:rPr>
        <w:t xml:space="preserve"> </w:t>
      </w:r>
      <w:r w:rsidRPr="003F5C67">
        <w:rPr>
          <w:rStyle w:val="Emphasis"/>
          <w:highlight w:val="green"/>
        </w:rPr>
        <w:t>meaningful protections.</w:t>
      </w:r>
      <w:r w:rsidRPr="003F5C67">
        <w:rPr>
          <w:sz w:val="16"/>
          <w:szCs w:val="16"/>
        </w:rPr>
        <w:t xml:space="preserve"> </w:t>
      </w:r>
      <w:r w:rsidRPr="00CA33C0">
        <w:rPr>
          <w:sz w:val="12"/>
        </w:rPr>
        <w:t>¶</w:t>
      </w:r>
      <w:r w:rsidRPr="00905C61">
        <w:rPr>
          <w:sz w:val="16"/>
        </w:rPr>
        <w:t xml:space="preserve"> There are other limitations that affect unions and their ability to negotiate strong contracts for their members. For example,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constrains</w:t>
      </w:r>
      <w:r w:rsidRPr="00905C61">
        <w:rPr>
          <w:u w:val="single"/>
        </w:rPr>
        <w:t xml:space="preserve"> the ability of unions to engage in </w:t>
      </w:r>
      <w:r w:rsidRPr="003F5C67">
        <w:rPr>
          <w:rStyle w:val="Emphasis"/>
          <w:highlight w:val="green"/>
        </w:rPr>
        <w:t>effective tactics</w:t>
      </w:r>
      <w:r w:rsidRPr="003F5C67">
        <w:rPr>
          <w:highlight w:val="green"/>
          <w:u w:val="single"/>
        </w:rPr>
        <w:t xml:space="preserve"> that</w:t>
      </w:r>
      <w:r w:rsidRPr="00905C61">
        <w:rPr>
          <w:u w:val="single"/>
        </w:rPr>
        <w:t xml:space="preserve"> would allow them to </w:t>
      </w:r>
      <w:r w:rsidRPr="003F5C67">
        <w:rPr>
          <w:rStyle w:val="Emphasis"/>
          <w:highlight w:val="green"/>
        </w:rPr>
        <w:t>build</w:t>
      </w:r>
      <w:r w:rsidRPr="003F5C67">
        <w:rPr>
          <w:highlight w:val="green"/>
          <w:u w:val="single"/>
        </w:rPr>
        <w:t xml:space="preserve"> </w:t>
      </w:r>
      <w:r w:rsidRPr="003F5C67">
        <w:rPr>
          <w:rStyle w:val="Emphasis"/>
          <w:highlight w:val="green"/>
        </w:rPr>
        <w:t>power</w:t>
      </w:r>
      <w:r w:rsidRPr="003F5C67">
        <w:rPr>
          <w:highlight w:val="green"/>
          <w:u w:val="single"/>
        </w:rPr>
        <w:t xml:space="preserve"> for </w:t>
      </w:r>
      <w:r w:rsidRPr="003F5C67">
        <w:rPr>
          <w:rStyle w:val="Emphasis"/>
          <w:highlight w:val="green"/>
        </w:rPr>
        <w:t>worke</w:t>
      </w:r>
      <w:r w:rsidRPr="004C2CDA">
        <w:rPr>
          <w:rStyle w:val="Emphasis"/>
          <w:highlight w:val="green"/>
        </w:rPr>
        <w:t>rs.</w:t>
      </w:r>
      <w:r w:rsidRPr="004C2CDA">
        <w:rPr>
          <w:highlight w:val="green"/>
          <w:u w:val="single"/>
        </w:rPr>
        <w:t xml:space="preserve"> Those </w:t>
      </w:r>
      <w:r w:rsidRPr="003F5C67">
        <w:rPr>
          <w:rStyle w:val="Emphasis"/>
          <w:highlight w:val="green"/>
        </w:rPr>
        <w:t>tactics</w:t>
      </w:r>
      <w:r w:rsidRPr="003F5C67">
        <w:rPr>
          <w:highlight w:val="green"/>
          <w:u w:val="single"/>
        </w:rPr>
        <w:t xml:space="preserve"> </w:t>
      </w:r>
      <w:r w:rsidRPr="003F5C67">
        <w:rPr>
          <w:rStyle w:val="Emphasis"/>
          <w:highlight w:val="green"/>
        </w:rPr>
        <w:t>include</w:t>
      </w:r>
      <w:r w:rsidRPr="003F5C67">
        <w:rPr>
          <w:highlight w:val="green"/>
          <w:u w:val="single"/>
        </w:rPr>
        <w:t xml:space="preserve"> </w:t>
      </w:r>
      <w:r w:rsidRPr="003F5C67">
        <w:rPr>
          <w:rStyle w:val="Emphasis"/>
          <w:highlight w:val="green"/>
        </w:rPr>
        <w:t>repeated picketing</w:t>
      </w:r>
      <w:r w:rsidRPr="003F5C67">
        <w:rPr>
          <w:u w:val="single"/>
        </w:rPr>
        <w:t xml:space="preserve"> to force union recognition</w:t>
      </w:r>
      <w:r w:rsidRPr="00905C61">
        <w:rPr>
          <w:sz w:val="16"/>
        </w:rPr>
        <w:t xml:space="preserve">, secondary boycotts, </w:t>
      </w:r>
      <w:r w:rsidRPr="003F5C67">
        <w:rPr>
          <w:highlight w:val="green"/>
          <w:u w:val="single"/>
        </w:rPr>
        <w:t>and</w:t>
      </w:r>
      <w:r w:rsidRPr="003F5C67">
        <w:rPr>
          <w:u w:val="single"/>
        </w:rPr>
        <w:t xml:space="preserve"> entering into </w:t>
      </w:r>
      <w:r w:rsidRPr="003F5C67">
        <w:rPr>
          <w:rStyle w:val="Emphasis"/>
          <w:highlight w:val="green"/>
        </w:rPr>
        <w:t>hot cargo agreements.</w:t>
      </w:r>
      <w:r w:rsidRPr="00905C61">
        <w:rPr>
          <w:sz w:val="16"/>
        </w:rPr>
        <w:t xml:space="preserve"> </w:t>
      </w:r>
      <w:r w:rsidRPr="003F5C67">
        <w:rPr>
          <w:sz w:val="16"/>
          <w:szCs w:val="16"/>
        </w:rPr>
        <w:t>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905C61">
        <w:rPr>
          <w:sz w:val="16"/>
        </w:rPr>
        <w:t xml:space="preserve">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w:t>
      </w:r>
      <w:r>
        <w:rPr>
          <w:sz w:val="16"/>
        </w:rPr>
        <w:t xml:space="preserve"> </w:t>
      </w:r>
    </w:p>
    <w:p w14:paraId="45684351" w14:textId="31DAA4FD" w:rsidR="00670437" w:rsidRPr="002647FB" w:rsidRDefault="00670437" w:rsidP="00670437">
      <w:pPr>
        <w:pStyle w:val="Heading3"/>
      </w:pPr>
      <w:r>
        <w:t>1NC---Economy ADV</w:t>
      </w:r>
    </w:p>
    <w:p w14:paraId="111CC58C" w14:textId="5CEA926F" w:rsidR="000209A0" w:rsidRDefault="009F1493" w:rsidP="000209A0">
      <w:pPr>
        <w:pStyle w:val="Heading4"/>
      </w:pPr>
      <w:r>
        <w:t>Reject existential risk---it’s</w:t>
      </w:r>
      <w:r w:rsidR="000209A0">
        <w:t xml:space="preserve"> </w:t>
      </w:r>
      <w:r w:rsidR="000209A0" w:rsidRPr="007C41AC">
        <w:rPr>
          <w:u w:val="single"/>
        </w:rPr>
        <w:t>certain</w:t>
      </w:r>
      <w:r w:rsidR="000209A0">
        <w:t xml:space="preserve"> and rebirth ensures the continuation of </w:t>
      </w:r>
      <w:r w:rsidR="000209A0" w:rsidRPr="007C41AC">
        <w:t>consciousness---</w:t>
      </w:r>
      <w:r w:rsidR="000209A0" w:rsidRPr="007C41AC">
        <w:rPr>
          <w:u w:val="single"/>
        </w:rPr>
        <w:t>solution-seeking</w:t>
      </w:r>
      <w:r w:rsidR="000209A0">
        <w:t xml:space="preserve"> prevents us from responding with </w:t>
      </w:r>
      <w:r w:rsidR="000209A0" w:rsidRPr="007C41AC">
        <w:rPr>
          <w:u w:val="single"/>
        </w:rPr>
        <w:t>care</w:t>
      </w:r>
      <w:r w:rsidR="000209A0">
        <w:t xml:space="preserve">. </w:t>
      </w:r>
    </w:p>
    <w:p w14:paraId="17D3519F" w14:textId="77777777" w:rsidR="000209A0" w:rsidRDefault="000209A0" w:rsidP="000209A0">
      <w:r w:rsidRPr="000A1072">
        <w:rPr>
          <w:rStyle w:val="Style13ptBold"/>
        </w:rPr>
        <w:t xml:space="preserve">Batchelor </w:t>
      </w:r>
      <w:r>
        <w:rPr>
          <w:rStyle w:val="Style13ptBold"/>
        </w:rPr>
        <w:t>‘20</w:t>
      </w:r>
      <w:r>
        <w:t xml:space="preserve"> [Stephen; member of the core faculty of Bodhi College &amp; on the Advisory Board of the Center for Pragmatic Buddhism; Fall 2020; </w:t>
      </w:r>
      <w:r w:rsidRPr="00DB4602">
        <w:t>Embracing Extinction; Tricycle: The Buddhist Review, https://tricycle.org/magazine/stephen-batchelor-climate/]/CHale *edited for ableist language</w:t>
      </w:r>
    </w:p>
    <w:p w14:paraId="20EEF85C" w14:textId="77777777" w:rsidR="000209A0" w:rsidRPr="00590535" w:rsidRDefault="000209A0" w:rsidP="000209A0">
      <w:pPr>
        <w:rPr>
          <w:sz w:val="14"/>
        </w:rPr>
      </w:pPr>
      <w:r w:rsidRPr="00542301">
        <w:rPr>
          <w:rStyle w:val="Boxes"/>
          <w:highlight w:val="green"/>
        </w:rPr>
        <w:t>‘Everything,”</w:t>
      </w:r>
      <w:r w:rsidRPr="00590535">
        <w:rPr>
          <w:sz w:val="14"/>
        </w:rPr>
        <w:t xml:space="preserve"> declared </w:t>
      </w:r>
      <w:r w:rsidRPr="00880956">
        <w:rPr>
          <w:rStyle w:val="AAAUNDERLINEKEYBOARD"/>
        </w:rPr>
        <w:t>Gotama</w:t>
      </w:r>
      <w:r w:rsidRPr="00590535">
        <w:rPr>
          <w:sz w:val="14"/>
        </w:rPr>
        <w:t xml:space="preserve"> at the opening </w:t>
      </w:r>
      <w:r w:rsidRPr="00880956">
        <w:rPr>
          <w:rStyle w:val="AAAUNDERLINEKEYBOARD"/>
        </w:rPr>
        <w:t>of the Fire Sermon in the 5th century BCE</w:t>
      </w:r>
      <w:r w:rsidRPr="00590535">
        <w:rPr>
          <w:sz w:val="14"/>
        </w:rPr>
        <w:t xml:space="preserve">, </w:t>
      </w:r>
      <w:r w:rsidRPr="00542301">
        <w:rPr>
          <w:rStyle w:val="Boxes"/>
          <w:highlight w:val="green"/>
        </w:rPr>
        <w:t>“is burning.”</w:t>
      </w:r>
      <w:r w:rsidRPr="00590535">
        <w:rPr>
          <w:sz w:val="14"/>
        </w:rPr>
        <w:t xml:space="preserve"> On reading these words today I cannot but think of the steady warming of the delicate atmosphere that envelops this planet. Disquietingly prophetic, Gotama understood how the </w:t>
      </w:r>
      <w:r w:rsidRPr="00880956">
        <w:rPr>
          <w:rStyle w:val="AAAUNDERLINEKEYBOARD"/>
        </w:rPr>
        <w:t>forces that drive most human endeavor are</w:t>
      </w:r>
      <w:r w:rsidRPr="00590535">
        <w:rPr>
          <w:sz w:val="14"/>
        </w:rPr>
        <w:t xml:space="preserve"> like </w:t>
      </w:r>
      <w:r w:rsidRPr="00880956">
        <w:rPr>
          <w:rStyle w:val="AAAUNDERLINEKEYBOARD"/>
        </w:rPr>
        <w:t>consuming fires</w:t>
      </w:r>
      <w:r w:rsidRPr="00590535">
        <w:rPr>
          <w:sz w:val="14"/>
        </w:rPr>
        <w:t>. “</w:t>
      </w:r>
      <w:r w:rsidRPr="00880956">
        <w:rPr>
          <w:rStyle w:val="AAAUNDERLINEKEYBOARD"/>
        </w:rPr>
        <w:t>Burning with</w:t>
      </w:r>
      <w:r w:rsidRPr="00590535">
        <w:rPr>
          <w:sz w:val="14"/>
        </w:rPr>
        <w:t xml:space="preserve"> what?” he asked. “With the </w:t>
      </w:r>
      <w:r w:rsidRPr="00880956">
        <w:rPr>
          <w:rStyle w:val="BOLDChar"/>
        </w:rPr>
        <w:t>fire of greed</w:t>
      </w:r>
      <w:r w:rsidRPr="00590535">
        <w:rPr>
          <w:sz w:val="14"/>
        </w:rPr>
        <w:t xml:space="preserve">, the fire </w:t>
      </w:r>
      <w:r w:rsidRPr="00880956">
        <w:rPr>
          <w:rStyle w:val="BOLDChar"/>
        </w:rPr>
        <w:t>of dislike</w:t>
      </w:r>
      <w:r w:rsidRPr="00590535">
        <w:rPr>
          <w:sz w:val="14"/>
        </w:rPr>
        <w:t>, the fire of stupidity.” And he understood a world ablaze with these fires to be barren, arid, a wasteland where nothing grows or flourishes.</w:t>
      </w:r>
    </w:p>
    <w:p w14:paraId="0ABAB2B9" w14:textId="77777777" w:rsidR="000209A0" w:rsidRPr="00590535" w:rsidRDefault="000209A0" w:rsidP="000209A0">
      <w:pPr>
        <w:rPr>
          <w:sz w:val="14"/>
        </w:rPr>
      </w:pPr>
      <w:r w:rsidRPr="00590535">
        <w:rPr>
          <w:sz w:val="14"/>
        </w:rPr>
        <w:t xml:space="preserve">Until the advent of modern industrial technologies, the destructive impact of these fires was largely contained within human lives and societies. In </w:t>
      </w:r>
      <w:r w:rsidRPr="00880956">
        <w:rPr>
          <w:rStyle w:val="AAAUNDERLINEKEYBOARD"/>
        </w:rPr>
        <w:t xml:space="preserve">the </w:t>
      </w:r>
      <w:r w:rsidRPr="00542301">
        <w:rPr>
          <w:rStyle w:val="BOLDChar"/>
          <w:highlight w:val="green"/>
        </w:rPr>
        <w:t>struggle</w:t>
      </w:r>
      <w:r w:rsidRPr="00542301">
        <w:rPr>
          <w:rStyle w:val="AAAUNDERLINEKEYBOARD"/>
          <w:highlight w:val="green"/>
        </w:rPr>
        <w:t xml:space="preserve"> </w:t>
      </w:r>
      <w:r w:rsidRPr="00542301">
        <w:rPr>
          <w:rStyle w:val="AAAUNDERLINEKEYBOARD"/>
        </w:rPr>
        <w:t xml:space="preserve">among species </w:t>
      </w:r>
      <w:r w:rsidRPr="00542301">
        <w:rPr>
          <w:rStyle w:val="BOLDChar"/>
          <w:highlight w:val="green"/>
        </w:rPr>
        <w:t>for survival</w:t>
      </w:r>
      <w:r w:rsidRPr="00880956">
        <w:rPr>
          <w:rStyle w:val="BOLDChar"/>
        </w:rPr>
        <w:t xml:space="preserve"> and dominance, greed</w:t>
      </w:r>
      <w:r w:rsidRPr="00590535">
        <w:rPr>
          <w:sz w:val="14"/>
        </w:rPr>
        <w:t xml:space="preserve">, dislike, and stupidity </w:t>
      </w:r>
      <w:r w:rsidRPr="00542301">
        <w:rPr>
          <w:rStyle w:val="AAAUNDERLINEKEYBOARD"/>
          <w:highlight w:val="green"/>
        </w:rPr>
        <w:t xml:space="preserve">contributed to the </w:t>
      </w:r>
      <w:r w:rsidRPr="00542301">
        <w:rPr>
          <w:rStyle w:val="BOLDChar"/>
          <w:highlight w:val="green"/>
        </w:rPr>
        <w:t>extinction of</w:t>
      </w:r>
      <w:r w:rsidRPr="00542301">
        <w:rPr>
          <w:rStyle w:val="AAAUNDERLINEKEYBOARD"/>
          <w:highlight w:val="green"/>
        </w:rPr>
        <w:t xml:space="preserve"> </w:t>
      </w:r>
      <w:r w:rsidRPr="00542301">
        <w:rPr>
          <w:rStyle w:val="BOLDChar"/>
          <w:highlight w:val="green"/>
        </w:rPr>
        <w:t>other</w:t>
      </w:r>
      <w:r w:rsidRPr="00880956">
        <w:rPr>
          <w:rStyle w:val="BOLDChar"/>
        </w:rPr>
        <w:t xml:space="preserve"> human and animal </w:t>
      </w:r>
      <w:r w:rsidRPr="00542301">
        <w:rPr>
          <w:rStyle w:val="BOLDChar"/>
          <w:highlight w:val="green"/>
        </w:rPr>
        <w:t>species</w:t>
      </w:r>
      <w:r w:rsidRPr="00590535">
        <w:rPr>
          <w:sz w:val="14"/>
        </w:rPr>
        <w:t xml:space="preserve"> but did not yet threaten the biosphere as a whole. That started to change in late 18th-century Europe, with </w:t>
      </w:r>
      <w:r w:rsidRPr="00050B49">
        <w:rPr>
          <w:sz w:val="14"/>
        </w:rPr>
        <w:t xml:space="preserve">the beginnings of modern capitalism and the industrial revolution. </w:t>
      </w:r>
      <w:r w:rsidRPr="00050B49">
        <w:rPr>
          <w:rStyle w:val="AAAUNDERLINEKEYBOARD"/>
        </w:rPr>
        <w:t>Human craving and fear were</w:t>
      </w:r>
      <w:r w:rsidRPr="00050B49">
        <w:rPr>
          <w:sz w:val="14"/>
        </w:rPr>
        <w:t xml:space="preserve"> now </w:t>
      </w:r>
      <w:r w:rsidRPr="00050B49">
        <w:rPr>
          <w:rStyle w:val="AAAUNDERLINEKEYBOARD"/>
        </w:rPr>
        <w:t>able to employ increasingly</w:t>
      </w:r>
      <w:r w:rsidRPr="00880956">
        <w:rPr>
          <w:rStyle w:val="AAAUNDERLINEKEYBOARD"/>
        </w:rPr>
        <w:t xml:space="preserve"> efficient and powerful technologies</w:t>
      </w:r>
      <w:r w:rsidRPr="00590535">
        <w:rPr>
          <w:sz w:val="14"/>
        </w:rPr>
        <w:t xml:space="preserve"> to achieve their goals. </w:t>
      </w:r>
      <w:r w:rsidRPr="00542301">
        <w:rPr>
          <w:rStyle w:val="AAAUNDERLINEKEYBOARD"/>
          <w:highlight w:val="green"/>
        </w:rPr>
        <w:t xml:space="preserve">Coupled with </w:t>
      </w:r>
      <w:r w:rsidRPr="00542301">
        <w:rPr>
          <w:rStyle w:val="BOLDChar"/>
          <w:highlight w:val="green"/>
        </w:rPr>
        <w:t>colonialism</w:t>
      </w:r>
      <w:r w:rsidRPr="00590535">
        <w:rPr>
          <w:sz w:val="14"/>
        </w:rPr>
        <w:t xml:space="preserve">, </w:t>
      </w:r>
      <w:r w:rsidRPr="00880956">
        <w:rPr>
          <w:rStyle w:val="AAAUNDERLINEKEYBOARD"/>
        </w:rPr>
        <w:t>legitimated</w:t>
      </w:r>
      <w:r w:rsidRPr="00590535">
        <w:rPr>
          <w:sz w:val="14"/>
        </w:rPr>
        <w:t xml:space="preserve"> by the biblical injunction </w:t>
      </w:r>
      <w:r w:rsidRPr="00880956">
        <w:rPr>
          <w:rStyle w:val="AAAUNDERLINEKEYBOARD"/>
        </w:rPr>
        <w:t>to “subdue” the earth and “have dominion over every living thing,”</w:t>
      </w:r>
      <w:r w:rsidRPr="00590535">
        <w:rPr>
          <w:sz w:val="14"/>
        </w:rPr>
        <w:t xml:space="preserve"> their impact became global. Today, </w:t>
      </w:r>
      <w:r w:rsidRPr="00880956">
        <w:rPr>
          <w:rStyle w:val="AAAUNDERLINEKEYBOARD"/>
        </w:rPr>
        <w:t xml:space="preserve">“Everything is burning” </w:t>
      </w:r>
      <w:r w:rsidRPr="00880956">
        <w:rPr>
          <w:rStyle w:val="Boxes"/>
        </w:rPr>
        <w:t>is</w:t>
      </w:r>
      <w:r w:rsidRPr="00880956">
        <w:rPr>
          <w:rStyle w:val="AAAUNDERLINEKEYBOARD"/>
        </w:rPr>
        <w:t xml:space="preserve"> no longer a metaphor but </w:t>
      </w:r>
      <w:r w:rsidRPr="00880956">
        <w:rPr>
          <w:rStyle w:val="Boxes"/>
        </w:rPr>
        <w:t>a reality</w:t>
      </w:r>
      <w:r w:rsidRPr="00590535">
        <w:rPr>
          <w:sz w:val="14"/>
        </w:rPr>
        <w:t>.</w:t>
      </w:r>
    </w:p>
    <w:p w14:paraId="376719C1" w14:textId="77777777" w:rsidR="000209A0" w:rsidRPr="00590535" w:rsidRDefault="000209A0" w:rsidP="000209A0">
      <w:pPr>
        <w:rPr>
          <w:sz w:val="14"/>
        </w:rPr>
      </w:pPr>
      <w:r w:rsidRPr="00590535">
        <w:rPr>
          <w:sz w:val="14"/>
        </w:rPr>
        <w:t>It is easy to be dazzled by space probes that photograph the rings of Saturn or computers that perform two hundred quadrillion calculations per second. These technological feats, however, can blind us to the nature of technology itself. For the 20th-century German philosopher Martin Heidegger, the essence of technology lay in the particular way human beings have come to frame their relationship with the natural world. Writing in 1955, Heidegger described this framing as “a completely new relation of man to the world and his place in it. The world now appears as an object open to the attacks of calculative thought, attacks that nothing is believed any longer able to resist. Nature becomes a gigantic gasoline station, an energy source for modern technology and industry.”</w:t>
      </w:r>
    </w:p>
    <w:p w14:paraId="0953E3F3" w14:textId="77777777" w:rsidR="000209A0" w:rsidRPr="00590535" w:rsidRDefault="000209A0" w:rsidP="000209A0">
      <w:pPr>
        <w:rPr>
          <w:sz w:val="14"/>
        </w:rPr>
      </w:pPr>
      <w:r w:rsidRPr="00590535">
        <w:rPr>
          <w:sz w:val="14"/>
        </w:rPr>
        <w:t xml:space="preserve">This </w:t>
      </w:r>
      <w:r w:rsidRPr="00880956">
        <w:rPr>
          <w:rStyle w:val="AAAUNDERLINEKEYBOARD"/>
        </w:rPr>
        <w:t>technological mindset requires us to imagine ourselves as disconnected from the natural world</w:t>
      </w:r>
      <w:r w:rsidRPr="00590535">
        <w:rPr>
          <w:sz w:val="14"/>
        </w:rPr>
        <w:t xml:space="preserve"> in which we are embedded. Such </w:t>
      </w:r>
      <w:r w:rsidRPr="00542301">
        <w:rPr>
          <w:rStyle w:val="AAAUNDERLINEKEYBOARD"/>
          <w:highlight w:val="green"/>
        </w:rPr>
        <w:t>alienation</w:t>
      </w:r>
      <w:r w:rsidRPr="00880956">
        <w:rPr>
          <w:rStyle w:val="AAAUNDERLINEKEYBOARD"/>
        </w:rPr>
        <w:t xml:space="preserve"> allows us to </w:t>
      </w:r>
      <w:r w:rsidRPr="00542301">
        <w:rPr>
          <w:rStyle w:val="AAAUNDERLINEKEYBOARD"/>
          <w:highlight w:val="green"/>
        </w:rPr>
        <w:t>regard the world</w:t>
      </w:r>
      <w:r w:rsidRPr="00880956">
        <w:rPr>
          <w:rStyle w:val="AAAUNDERLINEKEYBOARD"/>
        </w:rPr>
        <w:t xml:space="preserve"> either </w:t>
      </w:r>
      <w:r w:rsidRPr="00542301">
        <w:rPr>
          <w:rStyle w:val="AAAUNDERLINEKEYBOARD"/>
          <w:highlight w:val="green"/>
        </w:rPr>
        <w:t>as a resource</w:t>
      </w:r>
      <w:r w:rsidRPr="00880956">
        <w:rPr>
          <w:rStyle w:val="AAAUNDERLINEKEYBOARD"/>
        </w:rPr>
        <w:t xml:space="preserve"> for the gratification of our longings or</w:t>
      </w:r>
      <w:r w:rsidRPr="00590535">
        <w:rPr>
          <w:sz w:val="14"/>
        </w:rPr>
        <w:t xml:space="preserve"> as a </w:t>
      </w:r>
      <w:r w:rsidRPr="00542301">
        <w:rPr>
          <w:rStyle w:val="BOLDChar"/>
          <w:highlight w:val="green"/>
        </w:rPr>
        <w:t>set of problems to be solved</w:t>
      </w:r>
      <w:r w:rsidRPr="00880956">
        <w:rPr>
          <w:rStyle w:val="AAAUNDERLINEKEYBOARD"/>
        </w:rPr>
        <w:t xml:space="preserve"> for the alleviation of our discontents</w:t>
      </w:r>
      <w:r w:rsidRPr="00590535">
        <w:rPr>
          <w:sz w:val="14"/>
        </w:rPr>
        <w:t>. The machinery of technology—from Internet shopping to jumbo jets—provides the tools needed to achieve these goals with maximum speed and efficiency. Yet according to Heidegger we live in a technological age not because these tools are so widely available but because our minds have been taken over by a way of thinking to which we remain largely oblivious.</w:t>
      </w:r>
    </w:p>
    <w:p w14:paraId="725C84CA" w14:textId="77777777" w:rsidR="000209A0" w:rsidRPr="00590535" w:rsidRDefault="000209A0" w:rsidP="000209A0">
      <w:pPr>
        <w:rPr>
          <w:sz w:val="14"/>
        </w:rPr>
      </w:pPr>
      <w:r w:rsidRPr="00590535">
        <w:rPr>
          <w:sz w:val="14"/>
        </w:rPr>
        <w:t>It does not strike contemporary Buddhists as strange to think of meditation as a spiritual technology or a science of the mind. Many do not seem to register the intimate connection between the words technology and technique. The website dhamma.org, that of an influential and respected Vipassana movement, presents vipassana as “one of India’s most ancient techniques of meditation,” then defines it as a “non-sectarian technique that aims for the total eradication of mental impurities and the resultant highest happiness of full liberation” (my italics). The natural world from which the meditator distances herself through mindfulness is now that of her own physical, emotional, and mental experience. She is then in a position to identify the “mental impurities” that generate her unhappiness and apply an efficient technique for their “total eradication.” Human suffering is thus conceived as a problem to be solved through the correct application of an inner technology.</w:t>
      </w:r>
    </w:p>
    <w:p w14:paraId="625F3D54" w14:textId="77777777" w:rsidR="000209A0" w:rsidRPr="00590535" w:rsidRDefault="000209A0" w:rsidP="000209A0">
      <w:pPr>
        <w:rPr>
          <w:sz w:val="14"/>
        </w:rPr>
      </w:pPr>
      <w:r w:rsidRPr="00590535">
        <w:rPr>
          <w:sz w:val="14"/>
        </w:rPr>
        <w:t xml:space="preserve">The Burmese Buddhist reformers who developed the techniques of vipassana meditation at the beginning of the 20th century adopted in part the rationalistic language of their British colonial rulers. They would have found such a way of thinking well adapted to their own understanding of the path to enlightenment. The doctrine of the four noble truths also presents suffering as a problem that can be solved by the application of spiritual techniques. Buddhist traditions conceive of the practice of the dharma within the frame of medical treatment. </w:t>
      </w:r>
      <w:r w:rsidRPr="00880956">
        <w:rPr>
          <w:rStyle w:val="AAAUNDERLINEKEYBOARD"/>
        </w:rPr>
        <w:t>The doctor</w:t>
      </w:r>
      <w:r w:rsidRPr="00590535">
        <w:rPr>
          <w:sz w:val="14"/>
        </w:rPr>
        <w:t xml:space="preserve"> (the Buddha) </w:t>
      </w:r>
      <w:r w:rsidRPr="00880956">
        <w:rPr>
          <w:rStyle w:val="AAAUNDERLINEKEYBOARD"/>
        </w:rPr>
        <w:t>diagnoses what is wrong with you</w:t>
      </w:r>
      <w:r w:rsidRPr="00590535">
        <w:rPr>
          <w:sz w:val="14"/>
        </w:rPr>
        <w:t xml:space="preserve"> (</w:t>
      </w:r>
      <w:r w:rsidRPr="00880956">
        <w:rPr>
          <w:rStyle w:val="AAAUNDERLINEKEYBOARD"/>
        </w:rPr>
        <w:t>birth, sickness, aging, death</w:t>
      </w:r>
      <w:r w:rsidRPr="00590535">
        <w:rPr>
          <w:sz w:val="14"/>
        </w:rPr>
        <w:t xml:space="preserve">), </w:t>
      </w:r>
      <w:r w:rsidRPr="00880956">
        <w:rPr>
          <w:rStyle w:val="AAAUNDERLINEKEYBOARD"/>
        </w:rPr>
        <w:t>determines its causes</w:t>
      </w:r>
      <w:r w:rsidRPr="00590535">
        <w:rPr>
          <w:sz w:val="14"/>
        </w:rPr>
        <w:t xml:space="preserve"> (craving and ignorance), </w:t>
      </w:r>
      <w:r w:rsidRPr="00880956">
        <w:rPr>
          <w:rStyle w:val="BOLDChar"/>
        </w:rPr>
        <w:t>offers a cure</w:t>
      </w:r>
      <w:r w:rsidRPr="00590535">
        <w:rPr>
          <w:sz w:val="14"/>
        </w:rPr>
        <w:t xml:space="preserve"> (nirvana), </w:t>
      </w:r>
      <w:r w:rsidRPr="00880956">
        <w:rPr>
          <w:rStyle w:val="BOLDChar"/>
        </w:rPr>
        <w:t>and prescribes a course of therapy</w:t>
      </w:r>
      <w:r w:rsidRPr="00590535">
        <w:rPr>
          <w:sz w:val="14"/>
        </w:rPr>
        <w:t xml:space="preserve"> (the eightfold path), which, </w:t>
      </w:r>
      <w:r w:rsidRPr="00880956">
        <w:rPr>
          <w:rStyle w:val="AAAUNDERLINEKEYBOARD"/>
        </w:rPr>
        <w:t>if successfully followed</w:t>
      </w:r>
      <w:r w:rsidRPr="00590535">
        <w:rPr>
          <w:sz w:val="14"/>
        </w:rPr>
        <w:t xml:space="preserve">, </w:t>
      </w:r>
      <w:r w:rsidRPr="00880956">
        <w:rPr>
          <w:rStyle w:val="BOLDChar"/>
        </w:rPr>
        <w:t>leads to the complete end of suffering</w:t>
      </w:r>
      <w:r w:rsidRPr="00590535">
        <w:rPr>
          <w:sz w:val="14"/>
        </w:rPr>
        <w:t>.</w:t>
      </w:r>
    </w:p>
    <w:p w14:paraId="7AC0BAC5" w14:textId="77777777" w:rsidR="000209A0" w:rsidRPr="00590535" w:rsidRDefault="000209A0" w:rsidP="000209A0">
      <w:pPr>
        <w:rPr>
          <w:sz w:val="14"/>
        </w:rPr>
      </w:pPr>
      <w:r w:rsidRPr="00590535">
        <w:rPr>
          <w:sz w:val="14"/>
        </w:rPr>
        <w:t xml:space="preserve">In coming to </w:t>
      </w:r>
      <w:r w:rsidRPr="00880956">
        <w:rPr>
          <w:rStyle w:val="AAAUNDERLINEKEYBOARD"/>
        </w:rPr>
        <w:t>view life through the lens of technology</w:t>
      </w:r>
      <w:r w:rsidRPr="00590535">
        <w:rPr>
          <w:sz w:val="14"/>
        </w:rPr>
        <w:t xml:space="preserve">, we </w:t>
      </w:r>
      <w:r w:rsidRPr="00880956">
        <w:rPr>
          <w:rStyle w:val="AAAUNDERLINEKEYBOARD"/>
        </w:rPr>
        <w:t>risk losing</w:t>
      </w:r>
      <w:r w:rsidRPr="00590535">
        <w:rPr>
          <w:sz w:val="14"/>
        </w:rPr>
        <w:t xml:space="preserve"> a sense of our </w:t>
      </w:r>
      <w:r w:rsidRPr="00880956">
        <w:rPr>
          <w:rStyle w:val="AAAUNDERLINEKEYBOARD"/>
        </w:rPr>
        <w:t>unfathomable poignancy and strangeness</w:t>
      </w:r>
      <w:r w:rsidRPr="00590535">
        <w:rPr>
          <w:sz w:val="14"/>
        </w:rPr>
        <w:t>.</w:t>
      </w:r>
    </w:p>
    <w:p w14:paraId="4ECA100D" w14:textId="77777777" w:rsidR="000209A0" w:rsidRPr="00590535" w:rsidRDefault="000209A0" w:rsidP="000209A0">
      <w:pPr>
        <w:rPr>
          <w:sz w:val="14"/>
        </w:rPr>
      </w:pPr>
      <w:r w:rsidRPr="00590535">
        <w:rPr>
          <w:sz w:val="14"/>
        </w:rPr>
        <w:t xml:space="preserve">Buddhism may ring true for many today because it is seems so well suited to a technological mindset. It can thereby also serve to blind us further to the nature of technology and its hold over us. Heidegger would not have been surprised by </w:t>
      </w:r>
      <w:r w:rsidRPr="00542301">
        <w:rPr>
          <w:rStyle w:val="BOLDChar"/>
          <w:highlight w:val="green"/>
        </w:rPr>
        <w:t>the commodification</w:t>
      </w:r>
      <w:r w:rsidRPr="00880956">
        <w:rPr>
          <w:rStyle w:val="AAAUNDERLINEKEYBOARD"/>
        </w:rPr>
        <w:t xml:space="preserve"> and </w:t>
      </w:r>
      <w:r w:rsidRPr="00542301">
        <w:rPr>
          <w:rStyle w:val="AAAUNDERLINEKEYBOARD"/>
        </w:rPr>
        <w:t xml:space="preserve">instrumentalization </w:t>
      </w:r>
      <w:r w:rsidRPr="00542301">
        <w:rPr>
          <w:rStyle w:val="BOLDChar"/>
          <w:highlight w:val="green"/>
        </w:rPr>
        <w:t>of mindfulness</w:t>
      </w:r>
      <w:r w:rsidRPr="00590535">
        <w:rPr>
          <w:sz w:val="14"/>
        </w:rPr>
        <w:t>. “Yet it is not that the world is becoming entirely technical which is really uncanny,” he remarks. “Far more uncanny is our being unprepared for this transformation, our inability to confront contemplatively what is really dawning in this age.”</w:t>
      </w:r>
    </w:p>
    <w:p w14:paraId="38D69F8F" w14:textId="77777777" w:rsidR="000209A0" w:rsidRPr="00590535" w:rsidRDefault="000209A0" w:rsidP="000209A0">
      <w:pPr>
        <w:rPr>
          <w:sz w:val="14"/>
        </w:rPr>
      </w:pPr>
      <w:r w:rsidRPr="00590535">
        <w:rPr>
          <w:sz w:val="14"/>
        </w:rPr>
        <w:t xml:space="preserve">As he witnessed the nuclear arms race in the 1950s, Heidegger admitted that his </w:t>
      </w:r>
      <w:r w:rsidRPr="00542301">
        <w:rPr>
          <w:rStyle w:val="AAAUNDERLINEKEYBOARD"/>
        </w:rPr>
        <w:t xml:space="preserve">deepest </w:t>
      </w:r>
      <w:r w:rsidRPr="00542301">
        <w:rPr>
          <w:rStyle w:val="AAAUNDERLINEKEYBOARD"/>
          <w:highlight w:val="green"/>
        </w:rPr>
        <w:t>concern</w:t>
      </w:r>
      <w:r w:rsidRPr="00880956">
        <w:rPr>
          <w:rStyle w:val="AAAUNDERLINEKEYBOARD"/>
        </w:rPr>
        <w:t xml:space="preserve"> was </w:t>
      </w:r>
      <w:r w:rsidRPr="00542301">
        <w:rPr>
          <w:rStyle w:val="AAAUNDERLINEKEYBOARD"/>
          <w:highlight w:val="green"/>
        </w:rPr>
        <w:t>not</w:t>
      </w:r>
      <w:r w:rsidRPr="00880956">
        <w:rPr>
          <w:rStyle w:val="AAAUNDERLINEKEYBOARD"/>
        </w:rPr>
        <w:t xml:space="preserve"> the outbreak of </w:t>
      </w:r>
      <w:r w:rsidRPr="00542301">
        <w:rPr>
          <w:rStyle w:val="AAAUNDERLINEKEYBOARD"/>
          <w:highlight w:val="green"/>
        </w:rPr>
        <w:t>nuclear war</w:t>
      </w:r>
      <w:r w:rsidRPr="00590535">
        <w:rPr>
          <w:sz w:val="14"/>
        </w:rPr>
        <w:t xml:space="preserve">. For him the </w:t>
      </w:r>
      <w:r w:rsidRPr="00542301">
        <w:rPr>
          <w:rStyle w:val="BOLDChar"/>
          <w:highlight w:val="green"/>
        </w:rPr>
        <w:t>greater danger was</w:t>
      </w:r>
      <w:r w:rsidRPr="00590535">
        <w:rPr>
          <w:sz w:val="14"/>
        </w:rPr>
        <w:t xml:space="preserve"> that the </w:t>
      </w:r>
      <w:r w:rsidRPr="00542301">
        <w:rPr>
          <w:rStyle w:val="BOLDChar"/>
          <w:highlight w:val="green"/>
        </w:rPr>
        <w:t>calculative thinking</w:t>
      </w:r>
      <w:r w:rsidRPr="00590535">
        <w:rPr>
          <w:sz w:val="14"/>
        </w:rPr>
        <w:t xml:space="preserve"> of technology would one day </w:t>
      </w:r>
      <w:r w:rsidRPr="00880956">
        <w:rPr>
          <w:rStyle w:val="BOLDChar"/>
        </w:rPr>
        <w:t>come to prevail as “the only way of thinking.”</w:t>
      </w:r>
      <w:r w:rsidRPr="00590535">
        <w:rPr>
          <w:sz w:val="14"/>
        </w:rPr>
        <w:t xml:space="preserve"> Were this to happen, he argued, we would lose what is most essentially human about us: that we are “contemplative beings.” The most urgent task of humanity at this time of crisis was, for the philosopher, that of “keeping contemplative thinking alive.”</w:t>
      </w:r>
    </w:p>
    <w:p w14:paraId="1CB40CD0" w14:textId="77777777" w:rsidR="000209A0" w:rsidRPr="00590535" w:rsidRDefault="000209A0" w:rsidP="000209A0">
      <w:pPr>
        <w:rPr>
          <w:sz w:val="14"/>
        </w:rPr>
      </w:pPr>
      <w:r w:rsidRPr="00590535">
        <w:rPr>
          <w:sz w:val="14"/>
        </w:rPr>
        <w:t xml:space="preserve">To think in a more contemplative way means to </w:t>
      </w:r>
      <w:r w:rsidRPr="00C15735">
        <w:rPr>
          <w:rStyle w:val="AAAUNDERLINEKEYBOARD"/>
        </w:rPr>
        <w:t>slow down and recover our rootedness on Earth</w:t>
      </w:r>
      <w:r w:rsidRPr="00590535">
        <w:rPr>
          <w:sz w:val="14"/>
        </w:rPr>
        <w:t>, which allows us to ponder and question what kind of beings we are and how best to live in this world. Heidegger called this kind of questioning the “piety of thinking.” At the heart of such contemplation lies the need to become more aware of our technological relationship to nature. This technical approach has proved so successful in everything from building skyscrapers to eliminating polio that many today regard it as simply the most reasonable way to conduct their lives. As a result, they find themselves treating life itself—and their own lives in particular—as problems to be solved by application of the right techniques.</w:t>
      </w:r>
    </w:p>
    <w:p w14:paraId="425C5590" w14:textId="77777777" w:rsidR="000209A0" w:rsidRPr="00590535" w:rsidRDefault="000209A0" w:rsidP="000209A0">
      <w:pPr>
        <w:rPr>
          <w:sz w:val="14"/>
        </w:rPr>
      </w:pPr>
      <w:r w:rsidRPr="00590535">
        <w:rPr>
          <w:sz w:val="14"/>
        </w:rPr>
        <w:t xml:space="preserve">For another 20th-century philosopher, the French writer Gabriel Marcel, </w:t>
      </w:r>
      <w:r w:rsidRPr="00C15735">
        <w:rPr>
          <w:rStyle w:val="AAAUNDERLINEKEYBOARD"/>
        </w:rPr>
        <w:t xml:space="preserve">our </w:t>
      </w:r>
      <w:r w:rsidRPr="00542301">
        <w:rPr>
          <w:rStyle w:val="BOLDChar"/>
          <w:highlight w:val="green"/>
        </w:rPr>
        <w:t>existential condition</w:t>
      </w:r>
      <w:r w:rsidRPr="00590535">
        <w:rPr>
          <w:sz w:val="14"/>
        </w:rPr>
        <w:t xml:space="preserve"> of having been born and </w:t>
      </w:r>
      <w:r w:rsidRPr="00C15735">
        <w:rPr>
          <w:rStyle w:val="BOLDChar"/>
        </w:rPr>
        <w:t xml:space="preserve">being subject to death is </w:t>
      </w:r>
      <w:r w:rsidRPr="00542301">
        <w:rPr>
          <w:rStyle w:val="BOLDChar"/>
          <w:highlight w:val="green"/>
        </w:rPr>
        <w:t>not</w:t>
      </w:r>
      <w:r w:rsidRPr="00590535">
        <w:rPr>
          <w:sz w:val="14"/>
        </w:rPr>
        <w:t xml:space="preserve"> a problem </w:t>
      </w:r>
      <w:r w:rsidRPr="00542301">
        <w:rPr>
          <w:rStyle w:val="BOLDChar"/>
          <w:highlight w:val="green"/>
        </w:rPr>
        <w:t xml:space="preserve">to be eradicated but a mystery </w:t>
      </w:r>
      <w:r w:rsidRPr="00542301">
        <w:rPr>
          <w:rStyle w:val="BOLDChar"/>
        </w:rPr>
        <w:t>to be embraced</w:t>
      </w:r>
      <w:r w:rsidRPr="00590535">
        <w:rPr>
          <w:sz w:val="14"/>
        </w:rPr>
        <w:t xml:space="preserve">. A problem, for Marcel, always stands apart from the one confronting it, whereas </w:t>
      </w:r>
      <w:r w:rsidRPr="00C15735">
        <w:rPr>
          <w:rStyle w:val="AAAUNDERLINEKEYBOARD"/>
        </w:rPr>
        <w:t>a mystery is inseparable from the one who embraces it</w:t>
      </w:r>
      <w:r w:rsidRPr="00590535">
        <w:rPr>
          <w:sz w:val="14"/>
        </w:rPr>
        <w:t xml:space="preserve">. As the person who falls sick, ages, and is destined to die, I cannot stand outside these processes in order to treat them as problems to be solved. Instead, </w:t>
      </w:r>
      <w:r w:rsidRPr="00C15735">
        <w:rPr>
          <w:rStyle w:val="AAAUNDERLINEKEYBOARD"/>
        </w:rPr>
        <w:t>I can open myself to the mystery of being here and embrace it in wordless astonishment</w:t>
      </w:r>
      <w:r w:rsidRPr="00590535">
        <w:rPr>
          <w:sz w:val="14"/>
        </w:rPr>
        <w:t xml:space="preserve">. Unlike a problem, which vanishes as soon as it is solved, </w:t>
      </w:r>
      <w:r w:rsidRPr="00C15735">
        <w:rPr>
          <w:rStyle w:val="AAAUNDERLINEKEYBOARD"/>
        </w:rPr>
        <w:t>the more deeply we penetrate a mystery the more mysterious it becomes</w:t>
      </w:r>
      <w:r w:rsidRPr="00590535">
        <w:rPr>
          <w:sz w:val="14"/>
        </w:rPr>
        <w:t>.</w:t>
      </w:r>
    </w:p>
    <w:p w14:paraId="6B4B5285" w14:textId="77777777" w:rsidR="000209A0" w:rsidRPr="00590535" w:rsidRDefault="000209A0" w:rsidP="000209A0">
      <w:pPr>
        <w:rPr>
          <w:sz w:val="14"/>
        </w:rPr>
      </w:pPr>
      <w:r w:rsidRPr="00590535">
        <w:rPr>
          <w:sz w:val="14"/>
        </w:rPr>
        <w:t>In coming to view life through the lens of technology, we risk losing a sense of our unfathomable poignancy and strangeness. In order to manipulate technically the physical and mental elements of our world, they need to appear to us as discrete, definable, readily graspable objects. Only then can we confidently embark on bending them to our will. “A world where techniques are paramount,” remarked Marcel, “is a world given over to desire and fear; because every technique is there to serve some desire or fear.” Heidegger was concerned that a world dominated by technology would accelerate out of control and overwhelm us. In the 1950s he hoped that humanity might wake up to this danger and recover a more contemplative relationship with life before it was too late. As the power and reach of industrial technologies expanded relentlessly, he lost this hope. In an interview conducted in 1966 that was published after his death in 1976, he remarked: “Now only a god can save us.”</w:t>
      </w:r>
    </w:p>
    <w:p w14:paraId="43A9B705" w14:textId="77777777" w:rsidR="000209A0" w:rsidRPr="00590535" w:rsidRDefault="000209A0" w:rsidP="000209A0">
      <w:pPr>
        <w:rPr>
          <w:sz w:val="14"/>
        </w:rPr>
      </w:pPr>
      <w:r w:rsidRPr="00590535">
        <w:rPr>
          <w:sz w:val="14"/>
        </w:rPr>
        <w:t>Three years later, in 1979, the first governmental climate study reported that, at current rates, carbon emissions from human activities would increase the average surface temperature of the globe by between 2.0 and 3.5 degrees Celsius, doubling the amount of carbon dioxide in the atmosphere by 2030, with potentially catastrophic consequences.</w:t>
      </w:r>
    </w:p>
    <w:p w14:paraId="60DF1AA6" w14:textId="77777777" w:rsidR="000209A0" w:rsidRPr="00590535" w:rsidRDefault="000209A0" w:rsidP="000209A0">
      <w:pPr>
        <w:rPr>
          <w:sz w:val="14"/>
        </w:rPr>
      </w:pPr>
      <w:r w:rsidRPr="00590535">
        <w:rPr>
          <w:sz w:val="14"/>
        </w:rPr>
        <w:t>‘Whoever would tend to me,” said Gotama to a group of followers who had neglected one among them suffering from dysentery, “he should tend to the sick.” On arriving at the community, Gotama and his attendant Ananda had entered a lodging to find a mendicant lying alone on the floor in a pool of his own excrement. They bathed and cleaned him, lifted him up and laid him on a couch. Gotama then reproached the other mendicants for failing in their ethical obligations to one of their own.</w:t>
      </w:r>
    </w:p>
    <w:p w14:paraId="6A0E385B" w14:textId="77777777" w:rsidR="000209A0" w:rsidRPr="00590535" w:rsidRDefault="000209A0" w:rsidP="000209A0">
      <w:pPr>
        <w:rPr>
          <w:sz w:val="14"/>
        </w:rPr>
      </w:pPr>
      <w:r w:rsidRPr="00590535">
        <w:rPr>
          <w:sz w:val="14"/>
        </w:rPr>
        <w:t>In identifying himself with the sick mendicant, Gotama implies that the awakening he embodies and advocates is rooted in our capacity to care for the specific suffering of others. The episode shows this care to be a spontaneous, empathetic, and heartfelt act. It demonstrates how a healer would respond to the urgency of another person’s suffering rather than provide an abstract diagnosis of why that person is in pain. In his discourses, too, we often find Gotama evoking the hands-on skill of a physician to illustrate how to practice the dharma.</w:t>
      </w:r>
    </w:p>
    <w:p w14:paraId="3E94E409" w14:textId="77777777" w:rsidR="000209A0" w:rsidRPr="00590535" w:rsidRDefault="000209A0" w:rsidP="000209A0">
      <w:pPr>
        <w:rPr>
          <w:sz w:val="14"/>
        </w:rPr>
      </w:pPr>
      <w:r w:rsidRPr="00C15735">
        <w:rPr>
          <w:rStyle w:val="AAAUNDERLINEKEYBOARD"/>
        </w:rPr>
        <w:t>Gotama invited</w:t>
      </w:r>
      <w:r w:rsidRPr="00590535">
        <w:rPr>
          <w:sz w:val="14"/>
        </w:rPr>
        <w:t xml:space="preserve"> his followers to engage in an interconnected set of four tasks. These tasks challenge </w:t>
      </w:r>
      <w:r w:rsidRPr="00C15735">
        <w:rPr>
          <w:rStyle w:val="AAAUNDERLINEKEYBOARD"/>
        </w:rPr>
        <w:t xml:space="preserve">us to </w:t>
      </w:r>
      <w:r w:rsidRPr="00542301">
        <w:rPr>
          <w:rStyle w:val="BOLDChar"/>
          <w:highlight w:val="green"/>
        </w:rPr>
        <w:t>embrace suffering</w:t>
      </w:r>
      <w:r w:rsidRPr="00590535">
        <w:rPr>
          <w:sz w:val="14"/>
        </w:rPr>
        <w:t xml:space="preserve">, let our reactive emotions be, see the stopping of reactivity, and </w:t>
      </w:r>
      <w:r w:rsidRPr="00542301">
        <w:rPr>
          <w:rStyle w:val="BOLDChar"/>
          <w:highlight w:val="green"/>
        </w:rPr>
        <w:t>respond with care</w:t>
      </w:r>
      <w:r w:rsidRPr="00590535">
        <w:rPr>
          <w:sz w:val="14"/>
        </w:rPr>
        <w:t xml:space="preserve">. When </w:t>
      </w:r>
      <w:r w:rsidRPr="00C15735">
        <w:rPr>
          <w:rStyle w:val="AAAUNDERLINEKEYBOARD"/>
        </w:rPr>
        <w:t>facing a climate emergency that threatens the viability of intelligent life on Earth</w:t>
      </w:r>
      <w:r w:rsidRPr="00590535">
        <w:rPr>
          <w:sz w:val="14"/>
        </w:rPr>
        <w:t xml:space="preserve">, this would </w:t>
      </w:r>
      <w:r w:rsidRPr="00C15735">
        <w:rPr>
          <w:rStyle w:val="Boxes"/>
        </w:rPr>
        <w:t xml:space="preserve">entail embracing the </w:t>
      </w:r>
      <w:r w:rsidRPr="00542301">
        <w:rPr>
          <w:rStyle w:val="Boxes"/>
        </w:rPr>
        <w:t>possibility of extinction</w:t>
      </w:r>
      <w:r w:rsidRPr="00590535">
        <w:rPr>
          <w:sz w:val="14"/>
        </w:rPr>
        <w:t xml:space="preserve">, </w:t>
      </w:r>
      <w:r w:rsidRPr="00542301">
        <w:rPr>
          <w:rStyle w:val="AAAUNDERLINEKEYBOARD"/>
          <w:highlight w:val="green"/>
        </w:rPr>
        <w:t>not</w:t>
      </w:r>
      <w:r w:rsidRPr="00C15735">
        <w:rPr>
          <w:rStyle w:val="AAAUNDERLINEKEYBOARD"/>
        </w:rPr>
        <w:t xml:space="preserve"> being </w:t>
      </w:r>
      <w:r>
        <w:rPr>
          <w:rStyle w:val="AAAUNDERLINEKEYBOARD"/>
        </w:rPr>
        <w:t>[</w:t>
      </w:r>
      <w:r w:rsidRPr="00542301">
        <w:rPr>
          <w:rStyle w:val="AAAUNDERLINEKEYBOARD"/>
          <w:highlight w:val="green"/>
        </w:rPr>
        <w:t>halted</w:t>
      </w:r>
      <w:r>
        <w:rPr>
          <w:rStyle w:val="AAAUNDERLINEKEYBOARD"/>
        </w:rPr>
        <w:t>]</w:t>
      </w:r>
      <w:r w:rsidRPr="00C15735">
        <w:rPr>
          <w:rStyle w:val="AAAUNDERLINEKEYBOARD"/>
        </w:rPr>
        <w:t xml:space="preserve"> </w:t>
      </w:r>
      <w:r w:rsidRPr="00542301">
        <w:rPr>
          <w:rStyle w:val="AAAUNDERLINEKEYBOARD"/>
          <w:highlight w:val="green"/>
        </w:rPr>
        <w:t>by the fear</w:t>
      </w:r>
      <w:r w:rsidRPr="00C15735">
        <w:rPr>
          <w:rStyle w:val="AAAUNDERLINEKEYBOARD"/>
        </w:rPr>
        <w:t xml:space="preserve"> of extinction</w:t>
      </w:r>
      <w:r w:rsidRPr="00590535">
        <w:rPr>
          <w:sz w:val="14"/>
        </w:rPr>
        <w:t>, dwelling in a space of fearless awareness, and, from there, responding appropriately to the threats that face us and future generations. The four tasks flesh out what it means to care. For Gotama, care is the cardinal virtue that encompasses all others. His final recorded words were: “Things fall apart; tread the path with care.”</w:t>
      </w:r>
    </w:p>
    <w:p w14:paraId="70FCF31A" w14:textId="77777777" w:rsidR="000209A0" w:rsidRPr="00590535" w:rsidRDefault="000209A0" w:rsidP="000209A0">
      <w:pPr>
        <w:rPr>
          <w:sz w:val="14"/>
        </w:rPr>
      </w:pPr>
      <w:r w:rsidRPr="00590535">
        <w:rPr>
          <w:sz w:val="14"/>
        </w:rPr>
        <w:t xml:space="preserve">To practice such </w:t>
      </w:r>
      <w:r w:rsidRPr="00C15735">
        <w:rPr>
          <w:rStyle w:val="AAAUNDERLINEKEYBOARD"/>
        </w:rPr>
        <w:t>care does not require believing in rebirth and the law of karma</w:t>
      </w:r>
      <w:r w:rsidRPr="00590535">
        <w:rPr>
          <w:sz w:val="14"/>
        </w:rPr>
        <w:t xml:space="preserve">, or </w:t>
      </w:r>
      <w:r w:rsidRPr="00C15735">
        <w:rPr>
          <w:rStyle w:val="AAAUNDERLINEKEYBOARD"/>
        </w:rPr>
        <w:t>insisting that craving is the cause of suffering and nirvana its cessation</w:t>
      </w:r>
      <w:r w:rsidRPr="00590535">
        <w:rPr>
          <w:sz w:val="14"/>
        </w:rPr>
        <w:t xml:space="preserve">. Such beliefs can stand in the way of a wholehearted engagement with the threat of ecological catastrophe. During an </w:t>
      </w:r>
      <w:r w:rsidRPr="00C15735">
        <w:rPr>
          <w:rStyle w:val="AAAUNDERLINEKEYBOARD"/>
        </w:rPr>
        <w:t>interview in 1989</w:t>
      </w:r>
      <w:r w:rsidRPr="00590535">
        <w:rPr>
          <w:sz w:val="14"/>
        </w:rPr>
        <w:t xml:space="preserve">, when asked whether a Buddhist would be </w:t>
      </w:r>
      <w:r w:rsidRPr="00C15735">
        <w:rPr>
          <w:rStyle w:val="AAAUNDERLINEKEYBOARD"/>
        </w:rPr>
        <w:t>concerned about environmental destruction</w:t>
      </w:r>
      <w:r w:rsidRPr="00590535">
        <w:rPr>
          <w:sz w:val="14"/>
        </w:rPr>
        <w:t xml:space="preserve">, the </w:t>
      </w:r>
      <w:r w:rsidRPr="00C15735">
        <w:rPr>
          <w:rStyle w:val="AAAUNDERLINEKEYBOARD"/>
        </w:rPr>
        <w:t>Dalai Lama replied</w:t>
      </w:r>
      <w:r w:rsidRPr="00590535">
        <w:rPr>
          <w:sz w:val="14"/>
        </w:rPr>
        <w:t xml:space="preserve">: “A </w:t>
      </w:r>
      <w:r w:rsidRPr="00542301">
        <w:rPr>
          <w:rStyle w:val="BOLDChar"/>
          <w:highlight w:val="green"/>
        </w:rPr>
        <w:t>Buddhist</w:t>
      </w:r>
      <w:r w:rsidRPr="00C15735">
        <w:rPr>
          <w:rStyle w:val="BOLDChar"/>
        </w:rPr>
        <w:t xml:space="preserve"> would </w:t>
      </w:r>
      <w:r w:rsidRPr="00542301">
        <w:rPr>
          <w:rStyle w:val="BOLDChar"/>
          <w:highlight w:val="green"/>
        </w:rPr>
        <w:t>say it doesn’t matter</w:t>
      </w:r>
      <w:r w:rsidRPr="00590535">
        <w:rPr>
          <w:sz w:val="14"/>
        </w:rPr>
        <w:t xml:space="preserve">.” For </w:t>
      </w:r>
      <w:r w:rsidRPr="00542301">
        <w:rPr>
          <w:rStyle w:val="AAAUNDERLINEKEYBOARD"/>
          <w:highlight w:val="green"/>
        </w:rPr>
        <w:t>even if the world were</w:t>
      </w:r>
      <w:r w:rsidRPr="00C15735">
        <w:rPr>
          <w:rStyle w:val="AAAUNDERLINEKEYBOARD"/>
        </w:rPr>
        <w:t xml:space="preserve"> to become </w:t>
      </w:r>
      <w:r w:rsidRPr="00542301">
        <w:rPr>
          <w:rStyle w:val="AAAUNDERLINEKEYBOARD"/>
          <w:highlight w:val="green"/>
        </w:rPr>
        <w:t>uninhabitable</w:t>
      </w:r>
      <w:r w:rsidRPr="00C15735">
        <w:rPr>
          <w:rStyle w:val="AAAUNDERLINEKEYBOARD"/>
        </w:rPr>
        <w:t xml:space="preserve"> and </w:t>
      </w:r>
      <w:r w:rsidRPr="00C15735">
        <w:rPr>
          <w:rStyle w:val="BOLDChar"/>
        </w:rPr>
        <w:t>mass extinction ensued</w:t>
      </w:r>
      <w:r w:rsidRPr="00590535">
        <w:rPr>
          <w:sz w:val="14"/>
        </w:rPr>
        <w:t xml:space="preserve">, the </w:t>
      </w:r>
      <w:r w:rsidRPr="00542301">
        <w:rPr>
          <w:rStyle w:val="AAAUNDERLINEKEYBOARD"/>
          <w:highlight w:val="green"/>
        </w:rPr>
        <w:t>sentient beings</w:t>
      </w:r>
      <w:r w:rsidRPr="00C15735">
        <w:rPr>
          <w:rStyle w:val="AAAUNDERLINEKEYBOARD"/>
        </w:rPr>
        <w:t xml:space="preserve"> who perished </w:t>
      </w:r>
      <w:r w:rsidRPr="00542301">
        <w:rPr>
          <w:rStyle w:val="AAAUNDERLINEKEYBOARD"/>
          <w:highlight w:val="green"/>
        </w:rPr>
        <w:t>would be reborn</w:t>
      </w:r>
      <w:r w:rsidRPr="00C15735">
        <w:rPr>
          <w:rStyle w:val="AAAUNDERLINEKEYBOARD"/>
        </w:rPr>
        <w:t xml:space="preserve"> according to their karma in another realm in this or some other universe</w:t>
      </w:r>
      <w:r w:rsidRPr="00590535">
        <w:rPr>
          <w:sz w:val="14"/>
        </w:rPr>
        <w:t xml:space="preserve">. </w:t>
      </w:r>
      <w:r w:rsidRPr="00C15735">
        <w:rPr>
          <w:rStyle w:val="AAAUNDERLINEKEYBOARD"/>
        </w:rPr>
        <w:t>Buddhists</w:t>
      </w:r>
      <w:r w:rsidRPr="00590535">
        <w:rPr>
          <w:sz w:val="14"/>
        </w:rPr>
        <w:t xml:space="preserve"> may well </w:t>
      </w:r>
      <w:r w:rsidRPr="00C15735">
        <w:rPr>
          <w:rStyle w:val="AAAUNDERLINEKEYBOARD"/>
        </w:rPr>
        <w:t xml:space="preserve">feel </w:t>
      </w:r>
      <w:r w:rsidRPr="00542301">
        <w:rPr>
          <w:rStyle w:val="AAAUNDERLINEKEYBOARD"/>
          <w:highlight w:val="green"/>
        </w:rPr>
        <w:t>deep compassion for those who suffer</w:t>
      </w:r>
      <w:r w:rsidRPr="00C15735">
        <w:rPr>
          <w:rStyle w:val="AAAUNDERLINEKEYBOARD"/>
        </w:rPr>
        <w:t xml:space="preserve"> the consequences of climate change and may </w:t>
      </w:r>
      <w:r w:rsidRPr="00C15735">
        <w:rPr>
          <w:rStyle w:val="BOLDChar"/>
        </w:rPr>
        <w:t>do their best to alleviate that suffering</w:t>
      </w:r>
      <w:r w:rsidRPr="00590535">
        <w:rPr>
          <w:sz w:val="14"/>
        </w:rPr>
        <w:t xml:space="preserve">, but </w:t>
      </w:r>
      <w:r w:rsidRPr="00542301">
        <w:rPr>
          <w:rStyle w:val="AAAUNDERLINEKEYBOARD"/>
          <w:highlight w:val="green"/>
        </w:rPr>
        <w:t xml:space="preserve">in </w:t>
      </w:r>
      <w:r w:rsidRPr="00542301">
        <w:rPr>
          <w:rStyle w:val="BOLDChar"/>
          <w:highlight w:val="green"/>
        </w:rPr>
        <w:t>the end</w:t>
      </w:r>
      <w:r w:rsidRPr="00C15735">
        <w:rPr>
          <w:rStyle w:val="BOLDChar"/>
        </w:rPr>
        <w:t xml:space="preserve"> some form of </w:t>
      </w:r>
      <w:r w:rsidRPr="00542301">
        <w:rPr>
          <w:rStyle w:val="BOLDChar"/>
          <w:highlight w:val="green"/>
        </w:rPr>
        <w:t>consciousness will survive</w:t>
      </w:r>
      <w:r w:rsidRPr="00C15735">
        <w:rPr>
          <w:rStyle w:val="BOLDChar"/>
        </w:rPr>
        <w:t xml:space="preserve"> death and be reborn</w:t>
      </w:r>
      <w:r w:rsidRPr="00590535">
        <w:rPr>
          <w:sz w:val="14"/>
        </w:rPr>
        <w:t xml:space="preserve">. What </w:t>
      </w:r>
      <w:r w:rsidRPr="00542301">
        <w:rPr>
          <w:rStyle w:val="Boxes"/>
          <w:highlight w:val="green"/>
        </w:rPr>
        <w:t>really matters</w:t>
      </w:r>
      <w:r w:rsidRPr="00542301">
        <w:rPr>
          <w:sz w:val="14"/>
          <w:highlight w:val="green"/>
        </w:rPr>
        <w:t xml:space="preserve"> </w:t>
      </w:r>
      <w:r w:rsidRPr="00542301">
        <w:rPr>
          <w:rStyle w:val="Boxes"/>
        </w:rPr>
        <w:t>is</w:t>
      </w:r>
      <w:r w:rsidRPr="00C15735">
        <w:rPr>
          <w:rStyle w:val="Boxes"/>
        </w:rPr>
        <w:t xml:space="preserve"> </w:t>
      </w:r>
      <w:r w:rsidRPr="00542301">
        <w:rPr>
          <w:rStyle w:val="Boxes"/>
          <w:highlight w:val="green"/>
        </w:rPr>
        <w:t>to free oneself from</w:t>
      </w:r>
      <w:r w:rsidRPr="00590535">
        <w:rPr>
          <w:sz w:val="14"/>
        </w:rPr>
        <w:t xml:space="preserve"> the </w:t>
      </w:r>
      <w:r w:rsidRPr="00542301">
        <w:rPr>
          <w:rStyle w:val="Boxes"/>
          <w:highlight w:val="green"/>
        </w:rPr>
        <w:t>cycle</w:t>
      </w:r>
      <w:r w:rsidRPr="00C15735">
        <w:rPr>
          <w:rStyle w:val="Boxes"/>
        </w:rPr>
        <w:t xml:space="preserve"> of rebirth and </w:t>
      </w:r>
      <w:r w:rsidRPr="00542301">
        <w:rPr>
          <w:rStyle w:val="Boxes"/>
          <w:highlight w:val="green"/>
        </w:rPr>
        <w:t>attain</w:t>
      </w:r>
      <w:r w:rsidRPr="00C15735">
        <w:rPr>
          <w:rStyle w:val="Boxes"/>
        </w:rPr>
        <w:t xml:space="preserve"> the </w:t>
      </w:r>
      <w:r w:rsidRPr="00542301">
        <w:rPr>
          <w:rStyle w:val="Boxes"/>
          <w:highlight w:val="green"/>
        </w:rPr>
        <w:t xml:space="preserve">eternal peace </w:t>
      </w:r>
      <w:r w:rsidRPr="00542301">
        <w:rPr>
          <w:rStyle w:val="Boxes"/>
        </w:rPr>
        <w:t>of nirvana</w:t>
      </w:r>
      <w:r w:rsidRPr="00590535">
        <w:rPr>
          <w:sz w:val="14"/>
        </w:rPr>
        <w:t>.</w:t>
      </w:r>
    </w:p>
    <w:p w14:paraId="33071160" w14:textId="77777777" w:rsidR="000209A0" w:rsidRPr="00590535" w:rsidRDefault="000209A0" w:rsidP="000209A0">
      <w:pPr>
        <w:rPr>
          <w:sz w:val="14"/>
        </w:rPr>
      </w:pPr>
      <w:r w:rsidRPr="00590535">
        <w:rPr>
          <w:sz w:val="14"/>
        </w:rPr>
        <w:t xml:space="preserve">For orthodox Buddhists (like Hindus and Jains), </w:t>
      </w:r>
      <w:r w:rsidRPr="00542301">
        <w:rPr>
          <w:rStyle w:val="Boxes"/>
          <w:highlight w:val="green"/>
        </w:rPr>
        <w:t>not to be born and</w:t>
      </w:r>
      <w:r w:rsidRPr="00C15735">
        <w:rPr>
          <w:rStyle w:val="Boxes"/>
        </w:rPr>
        <w:t xml:space="preserve"> not to </w:t>
      </w:r>
      <w:r w:rsidRPr="00542301">
        <w:rPr>
          <w:rStyle w:val="Boxes"/>
          <w:highlight w:val="green"/>
        </w:rPr>
        <w:t>die are preferable</w:t>
      </w:r>
      <w:r w:rsidRPr="00C15735">
        <w:rPr>
          <w:rStyle w:val="Boxes"/>
        </w:rPr>
        <w:t xml:space="preserve"> to birth and death</w:t>
      </w:r>
      <w:r w:rsidRPr="00590535">
        <w:rPr>
          <w:sz w:val="14"/>
        </w:rPr>
        <w:t xml:space="preserve">. As the </w:t>
      </w:r>
      <w:r w:rsidRPr="00542301">
        <w:rPr>
          <w:rStyle w:val="BOLDChar"/>
          <w:highlight w:val="green"/>
        </w:rPr>
        <w:t>end of suffering</w:t>
      </w:r>
      <w:r w:rsidRPr="00590535">
        <w:rPr>
          <w:sz w:val="14"/>
        </w:rPr>
        <w:t xml:space="preserve">, nirvana, therefore, </w:t>
      </w:r>
      <w:r w:rsidRPr="00C15735">
        <w:rPr>
          <w:rStyle w:val="BOLDChar"/>
        </w:rPr>
        <w:t xml:space="preserve">is </w:t>
      </w:r>
      <w:r w:rsidRPr="00542301">
        <w:rPr>
          <w:rStyle w:val="BOLDChar"/>
          <w:highlight w:val="green"/>
        </w:rPr>
        <w:t>also the end of life</w:t>
      </w:r>
      <w:r w:rsidRPr="00590535">
        <w:rPr>
          <w:sz w:val="14"/>
        </w:rPr>
        <w:t xml:space="preserve">. While Mahayana Buddhists renounce nirvana and vow to be reborn out of compassion for others, they do so only as long as there are sentient beings still trapped in the cycle of birth and death. Once the bodhisattva has liberated all these beings, she too enters nirvana and is born no more. Although this may take an immeasurably long time, the same underlying principle holds true: </w:t>
      </w:r>
      <w:r w:rsidRPr="00C15735">
        <w:rPr>
          <w:rStyle w:val="AAAUNDERLINEKEYBOARD"/>
        </w:rPr>
        <w:t>not-life is preferable to life</w:t>
      </w:r>
      <w:r w:rsidRPr="00590535">
        <w:rPr>
          <w:sz w:val="14"/>
        </w:rPr>
        <w:t>.</w:t>
      </w:r>
    </w:p>
    <w:p w14:paraId="31325D21" w14:textId="77777777" w:rsidR="000209A0" w:rsidRPr="00590535" w:rsidRDefault="000209A0" w:rsidP="000209A0">
      <w:pPr>
        <w:rPr>
          <w:sz w:val="14"/>
        </w:rPr>
      </w:pPr>
      <w:r w:rsidRPr="00590535">
        <w:rPr>
          <w:sz w:val="14"/>
        </w:rPr>
        <w:t>The four tasks, by contrast, demand direct engagement with life itself irrespective of any a priori beliefs about the origins and end of suffering or the nature of the self. By</w:t>
      </w:r>
      <w:r w:rsidRPr="00C15735">
        <w:rPr>
          <w:rStyle w:val="AAAUNDERLINEKEYBOARD"/>
        </w:rPr>
        <w:t xml:space="preserve"> entering into a</w:t>
      </w:r>
      <w:r w:rsidRPr="00590535">
        <w:rPr>
          <w:sz w:val="14"/>
        </w:rPr>
        <w:t xml:space="preserve"> contemplative, </w:t>
      </w:r>
      <w:r w:rsidRPr="00C15735">
        <w:rPr>
          <w:rStyle w:val="AAAUNDERLINEKEYBOARD"/>
        </w:rPr>
        <w:t>empathetic, and existential relationship with the pain of the world</w:t>
      </w:r>
      <w:r w:rsidRPr="00590535">
        <w:rPr>
          <w:sz w:val="14"/>
        </w:rPr>
        <w:t xml:space="preserve">, one </w:t>
      </w:r>
      <w:r w:rsidRPr="00C15735">
        <w:rPr>
          <w:rStyle w:val="AAAUNDERLINEKEYBOARD"/>
        </w:rPr>
        <w:t xml:space="preserve">seeks to respond with </w:t>
      </w:r>
      <w:r w:rsidRPr="00C15735">
        <w:rPr>
          <w:rStyle w:val="Boxes"/>
        </w:rPr>
        <w:t>situation-specific compassion</w:t>
      </w:r>
      <w:r w:rsidRPr="00590535">
        <w:rPr>
          <w:sz w:val="14"/>
        </w:rPr>
        <w:t>. The challenge is to tackle the crisis at hand, which may be unprecedented, and find imaginative responses that may not have occurred to anyone before. Taking into account the causal role played by psychological factors such as greed, dislike, and stupidity, one’s primary concern is to arrive at a response based on an understanding of the full range of particular conditions—biological, social, economic, religious, and political—that underlie and contribute to the crisis.</w:t>
      </w:r>
    </w:p>
    <w:p w14:paraId="742B78E0" w14:textId="77777777" w:rsidR="000209A0" w:rsidRPr="00590535" w:rsidRDefault="000209A0" w:rsidP="000209A0">
      <w:pPr>
        <w:rPr>
          <w:sz w:val="14"/>
        </w:rPr>
      </w:pPr>
      <w:r w:rsidRPr="00590535">
        <w:rPr>
          <w:sz w:val="14"/>
        </w:rPr>
        <w:t xml:space="preserve">A traditional </w:t>
      </w:r>
      <w:r w:rsidRPr="00C15735">
        <w:rPr>
          <w:rStyle w:val="AAAUNDERLINEKEYBOARD"/>
        </w:rPr>
        <w:t xml:space="preserve">Buddhist </w:t>
      </w:r>
      <w:r w:rsidRPr="00542301">
        <w:rPr>
          <w:rStyle w:val="AAAUNDERLINEKEYBOARD"/>
          <w:highlight w:val="green"/>
        </w:rPr>
        <w:t>meditation</w:t>
      </w:r>
      <w:r w:rsidRPr="00C15735">
        <w:rPr>
          <w:rStyle w:val="AAAUNDERLINEKEYBOARD"/>
        </w:rPr>
        <w:t xml:space="preserve"> on death </w:t>
      </w:r>
      <w:r w:rsidRPr="00542301">
        <w:rPr>
          <w:rStyle w:val="AAAUNDERLINEKEYBOARD"/>
          <w:highlight w:val="green"/>
        </w:rPr>
        <w:t>requires</w:t>
      </w:r>
      <w:r w:rsidRPr="00C15735">
        <w:rPr>
          <w:rStyle w:val="AAAUNDERLINEKEYBOARD"/>
        </w:rPr>
        <w:t xml:space="preserve"> that </w:t>
      </w:r>
      <w:r w:rsidRPr="00542301">
        <w:rPr>
          <w:rStyle w:val="AAAUNDERLINEKEYBOARD"/>
        </w:rPr>
        <w:t>you contemplate</w:t>
      </w:r>
      <w:r w:rsidRPr="00C15735">
        <w:rPr>
          <w:rStyle w:val="AAAUNDERLINEKEYBOARD"/>
        </w:rPr>
        <w:t xml:space="preserve"> </w:t>
      </w:r>
      <w:r w:rsidRPr="00C15735">
        <w:rPr>
          <w:rStyle w:val="BOLDChar"/>
        </w:rPr>
        <w:t>the certainty of your own death</w:t>
      </w:r>
      <w:r w:rsidRPr="00590535">
        <w:rPr>
          <w:sz w:val="14"/>
        </w:rPr>
        <w:t xml:space="preserve"> and </w:t>
      </w:r>
      <w:r w:rsidRPr="00C15735">
        <w:rPr>
          <w:rStyle w:val="BOLDChar"/>
        </w:rPr>
        <w:t>the uncertainty of its time</w:t>
      </w:r>
      <w:r w:rsidRPr="00590535">
        <w:rPr>
          <w:sz w:val="14"/>
        </w:rPr>
        <w:t>, and then dwell on the question of how, given this mortal condition, you should live now. Expanding this personal reflection to include Homo sapiens as a species, the meditation would look like this:</w:t>
      </w:r>
    </w:p>
    <w:p w14:paraId="42C92AED" w14:textId="77777777" w:rsidR="000209A0" w:rsidRPr="00C15735" w:rsidRDefault="000209A0" w:rsidP="000209A0">
      <w:pPr>
        <w:rPr>
          <w:rStyle w:val="Boxes"/>
        </w:rPr>
      </w:pPr>
      <w:r w:rsidRPr="00542301">
        <w:rPr>
          <w:rStyle w:val="Boxes"/>
          <w:highlight w:val="green"/>
        </w:rPr>
        <w:t>Extinction is certain</w:t>
      </w:r>
      <w:r w:rsidRPr="00C15735">
        <w:rPr>
          <w:rStyle w:val="Boxes"/>
        </w:rPr>
        <w:t>;</w:t>
      </w:r>
    </w:p>
    <w:p w14:paraId="3A80A22F" w14:textId="77777777" w:rsidR="000209A0" w:rsidRPr="00C15735" w:rsidRDefault="000209A0" w:rsidP="000209A0">
      <w:pPr>
        <w:rPr>
          <w:rStyle w:val="Boxes"/>
        </w:rPr>
      </w:pPr>
      <w:r w:rsidRPr="00C15735">
        <w:rPr>
          <w:rStyle w:val="Boxes"/>
        </w:rPr>
        <w:t xml:space="preserve">The </w:t>
      </w:r>
      <w:r w:rsidRPr="00542301">
        <w:rPr>
          <w:rStyle w:val="Boxes"/>
          <w:highlight w:val="green"/>
        </w:rPr>
        <w:t>time</w:t>
      </w:r>
      <w:r w:rsidRPr="00C15735">
        <w:rPr>
          <w:rStyle w:val="Boxes"/>
        </w:rPr>
        <w:t xml:space="preserve"> of extinction </w:t>
      </w:r>
      <w:r w:rsidRPr="00542301">
        <w:rPr>
          <w:rStyle w:val="Boxes"/>
          <w:highlight w:val="green"/>
        </w:rPr>
        <w:t>is uncertain</w:t>
      </w:r>
      <w:r w:rsidRPr="00C15735">
        <w:rPr>
          <w:rStyle w:val="Boxes"/>
        </w:rPr>
        <w:t>;</w:t>
      </w:r>
    </w:p>
    <w:p w14:paraId="73DAC7FA" w14:textId="77777777" w:rsidR="000209A0" w:rsidRPr="00C15735" w:rsidRDefault="000209A0" w:rsidP="000209A0">
      <w:pPr>
        <w:rPr>
          <w:b/>
          <w:iCs/>
          <w:u w:val="single"/>
          <w:bdr w:val="single" w:sz="8" w:space="0" w:color="auto"/>
        </w:rPr>
      </w:pPr>
      <w:r w:rsidRPr="00542301">
        <w:rPr>
          <w:rStyle w:val="Boxes"/>
          <w:highlight w:val="green"/>
        </w:rPr>
        <w:t>How should we live</w:t>
      </w:r>
      <w:r w:rsidRPr="00C15735">
        <w:rPr>
          <w:rStyle w:val="Boxes"/>
        </w:rPr>
        <w:t xml:space="preserve"> now?</w:t>
      </w:r>
    </w:p>
    <w:p w14:paraId="2B36B908" w14:textId="77777777" w:rsidR="000209A0" w:rsidRPr="00590535" w:rsidRDefault="000209A0" w:rsidP="000209A0">
      <w:pPr>
        <w:rPr>
          <w:sz w:val="14"/>
        </w:rPr>
      </w:pPr>
      <w:r w:rsidRPr="00590535">
        <w:rPr>
          <w:sz w:val="14"/>
        </w:rPr>
        <w:t xml:space="preserve">Extinction is certain. </w:t>
      </w:r>
      <w:r w:rsidRPr="00C15735">
        <w:rPr>
          <w:rStyle w:val="AAAUNDERLINEKEYBOARD"/>
        </w:rPr>
        <w:t>Either</w:t>
      </w:r>
      <w:r w:rsidRPr="00590535">
        <w:rPr>
          <w:sz w:val="14"/>
        </w:rPr>
        <w:t xml:space="preserve"> the </w:t>
      </w:r>
      <w:r w:rsidRPr="00542301">
        <w:rPr>
          <w:rStyle w:val="AAAUNDERLINEKEYBOARD"/>
          <w:highlight w:val="green"/>
        </w:rPr>
        <w:t>human species</w:t>
      </w:r>
      <w:r w:rsidRPr="00590535">
        <w:rPr>
          <w:sz w:val="14"/>
        </w:rPr>
        <w:t xml:space="preserve"> will </w:t>
      </w:r>
      <w:r w:rsidRPr="00C15735">
        <w:rPr>
          <w:rStyle w:val="AAAUNDERLINEKEYBOARD"/>
        </w:rPr>
        <w:t>evolve into a form of life that we cannot now even imagine</w:t>
      </w:r>
      <w:r w:rsidRPr="00590535">
        <w:rPr>
          <w:sz w:val="14"/>
        </w:rPr>
        <w:t xml:space="preserve">, </w:t>
      </w:r>
      <w:r w:rsidRPr="00C15735">
        <w:rPr>
          <w:rStyle w:val="AAAUNDERLINEKEYBOARD"/>
        </w:rPr>
        <w:t>or</w:t>
      </w:r>
      <w:r w:rsidRPr="00590535">
        <w:rPr>
          <w:sz w:val="14"/>
        </w:rPr>
        <w:t xml:space="preserve">, if we </w:t>
      </w:r>
      <w:r w:rsidRPr="00C15735">
        <w:rPr>
          <w:rStyle w:val="AAAUNDERLINEKEYBOARD"/>
        </w:rPr>
        <w:t>manage to survive in a more or less humanoid form</w:t>
      </w:r>
      <w:r w:rsidRPr="00590535">
        <w:rPr>
          <w:sz w:val="14"/>
        </w:rPr>
        <w:t xml:space="preserve">, we </w:t>
      </w:r>
      <w:r w:rsidRPr="00542301">
        <w:rPr>
          <w:rStyle w:val="StyleUnderline"/>
          <w:highlight w:val="green"/>
        </w:rPr>
        <w:t>will be</w:t>
      </w:r>
      <w:r w:rsidRPr="00542301">
        <w:rPr>
          <w:sz w:val="14"/>
          <w:highlight w:val="green"/>
        </w:rPr>
        <w:t xml:space="preserve"> </w:t>
      </w:r>
      <w:r w:rsidRPr="00542301">
        <w:rPr>
          <w:rStyle w:val="AAAUNDERLINEKEYBOARD"/>
          <w:highlight w:val="green"/>
        </w:rPr>
        <w:t>wiped out</w:t>
      </w:r>
      <w:r w:rsidRPr="00C15735">
        <w:rPr>
          <w:rStyle w:val="AAAUNDERLINEKEYBOARD"/>
        </w:rPr>
        <w:t xml:space="preserve"> when</w:t>
      </w:r>
      <w:r w:rsidRPr="00590535">
        <w:rPr>
          <w:sz w:val="14"/>
        </w:rPr>
        <w:t xml:space="preserve"> the </w:t>
      </w:r>
      <w:r w:rsidRPr="00542301">
        <w:rPr>
          <w:rStyle w:val="BOLDChar"/>
          <w:highlight w:val="green"/>
        </w:rPr>
        <w:t>sun</w:t>
      </w:r>
      <w:r w:rsidRPr="00C15735">
        <w:rPr>
          <w:rStyle w:val="BOLDChar"/>
        </w:rPr>
        <w:t xml:space="preserve"> becomes too hot</w:t>
      </w:r>
      <w:r w:rsidRPr="00590535">
        <w:rPr>
          <w:sz w:val="14"/>
        </w:rPr>
        <w:t xml:space="preserve"> to sustain life on Earth in around a billion years’ time. Yet neither of these scenarios is certain. A </w:t>
      </w:r>
      <w:r w:rsidRPr="00C15735">
        <w:rPr>
          <w:rStyle w:val="BOLDChar"/>
        </w:rPr>
        <w:t xml:space="preserve">massive </w:t>
      </w:r>
      <w:r w:rsidRPr="00542301">
        <w:rPr>
          <w:rStyle w:val="BOLDChar"/>
          <w:highlight w:val="green"/>
        </w:rPr>
        <w:t>meteor</w:t>
      </w:r>
      <w:r w:rsidRPr="00590535">
        <w:rPr>
          <w:sz w:val="14"/>
        </w:rPr>
        <w:t xml:space="preserve"> impact, a highly virulent </w:t>
      </w:r>
      <w:r w:rsidRPr="00542301">
        <w:rPr>
          <w:rStyle w:val="BOLDChar"/>
          <w:highlight w:val="green"/>
        </w:rPr>
        <w:t>disease</w:t>
      </w:r>
      <w:r w:rsidRPr="00590535">
        <w:rPr>
          <w:sz w:val="14"/>
        </w:rPr>
        <w:t xml:space="preserve">, </w:t>
      </w:r>
      <w:r w:rsidRPr="00C15735">
        <w:rPr>
          <w:rStyle w:val="BOLDChar"/>
        </w:rPr>
        <w:t xml:space="preserve">volcanic </w:t>
      </w:r>
      <w:r w:rsidRPr="00542301">
        <w:rPr>
          <w:rStyle w:val="BOLDChar"/>
          <w:highlight w:val="green"/>
        </w:rPr>
        <w:t>eruptions</w:t>
      </w:r>
      <w:r w:rsidRPr="00590535">
        <w:rPr>
          <w:sz w:val="14"/>
        </w:rPr>
        <w:t xml:space="preserve">, </w:t>
      </w:r>
      <w:r w:rsidRPr="00542301">
        <w:rPr>
          <w:rStyle w:val="BOLDChar"/>
          <w:highlight w:val="green"/>
        </w:rPr>
        <w:t>nuclear</w:t>
      </w:r>
      <w:r w:rsidRPr="00C15735">
        <w:rPr>
          <w:rStyle w:val="BOLDChar"/>
        </w:rPr>
        <w:t xml:space="preserve"> devastation</w:t>
      </w:r>
      <w:r w:rsidRPr="00590535">
        <w:rPr>
          <w:sz w:val="14"/>
        </w:rPr>
        <w:t xml:space="preserve">, or the repercussions of </w:t>
      </w:r>
      <w:r w:rsidRPr="00542301">
        <w:rPr>
          <w:rStyle w:val="BOLDChar"/>
          <w:highlight w:val="green"/>
        </w:rPr>
        <w:t>climate change</w:t>
      </w:r>
      <w:r w:rsidRPr="00C15735">
        <w:rPr>
          <w:rStyle w:val="BOLDChar"/>
        </w:rPr>
        <w:t xml:space="preserve"> could </w:t>
      </w:r>
      <w:r w:rsidRPr="00542301">
        <w:rPr>
          <w:rStyle w:val="BOLDChar"/>
          <w:highlight w:val="green"/>
        </w:rPr>
        <w:t>terminate</w:t>
      </w:r>
      <w:r w:rsidRPr="00C15735">
        <w:rPr>
          <w:rStyle w:val="BOLDChar"/>
        </w:rPr>
        <w:t xml:space="preserve"> human </w:t>
      </w:r>
      <w:r w:rsidRPr="00542301">
        <w:rPr>
          <w:rStyle w:val="BOLDChar"/>
          <w:highlight w:val="green"/>
        </w:rPr>
        <w:t>existence</w:t>
      </w:r>
      <w:r w:rsidRPr="00590535">
        <w:rPr>
          <w:sz w:val="14"/>
        </w:rPr>
        <w:t xml:space="preserve"> much sooner, possibly within this century.</w:t>
      </w:r>
    </w:p>
    <w:p w14:paraId="6D654171" w14:textId="77777777" w:rsidR="000209A0" w:rsidRPr="00590535" w:rsidRDefault="000209A0" w:rsidP="000209A0">
      <w:pPr>
        <w:rPr>
          <w:sz w:val="14"/>
        </w:rPr>
      </w:pPr>
      <w:r w:rsidRPr="00590535">
        <w:rPr>
          <w:sz w:val="14"/>
        </w:rPr>
        <w:t>To contemplate extinction can open up an astonished, quasi-religious wonder at the grandeur of being alive at all.</w:t>
      </w:r>
    </w:p>
    <w:p w14:paraId="608C8E93" w14:textId="77777777" w:rsidR="000209A0" w:rsidRPr="00590535" w:rsidRDefault="000209A0" w:rsidP="000209A0">
      <w:pPr>
        <w:rPr>
          <w:sz w:val="14"/>
        </w:rPr>
      </w:pPr>
      <w:r w:rsidRPr="00590535">
        <w:rPr>
          <w:sz w:val="14"/>
        </w:rPr>
        <w:t xml:space="preserve">Just as death focuses attention on what matters most for you as an individual, </w:t>
      </w:r>
      <w:r w:rsidRPr="00C15735">
        <w:rPr>
          <w:rStyle w:val="AAAUNDERLINEKEYBOARD"/>
        </w:rPr>
        <w:t>extinction focuses attention on what matters most for us as a species</w:t>
      </w:r>
      <w:r w:rsidRPr="00590535">
        <w:rPr>
          <w:sz w:val="14"/>
        </w:rPr>
        <w:t xml:space="preserve">. In </w:t>
      </w:r>
      <w:r w:rsidRPr="00542301">
        <w:rPr>
          <w:rStyle w:val="Boxes"/>
          <w:highlight w:val="green"/>
        </w:rPr>
        <w:t>embracing extinction</w:t>
      </w:r>
      <w:r w:rsidRPr="00590535">
        <w:rPr>
          <w:sz w:val="14"/>
        </w:rPr>
        <w:t xml:space="preserve">, we </w:t>
      </w:r>
      <w:r w:rsidRPr="00C15735">
        <w:rPr>
          <w:rStyle w:val="Boxes"/>
        </w:rPr>
        <w:t xml:space="preserve">become </w:t>
      </w:r>
      <w:r w:rsidRPr="00542301">
        <w:rPr>
          <w:rStyle w:val="Boxes"/>
          <w:highlight w:val="green"/>
        </w:rPr>
        <w:t>intensely conscious</w:t>
      </w:r>
      <w:r w:rsidRPr="00C15735">
        <w:rPr>
          <w:rStyle w:val="Boxes"/>
        </w:rPr>
        <w:t xml:space="preserve"> that </w:t>
      </w:r>
      <w:r w:rsidRPr="00542301">
        <w:rPr>
          <w:rStyle w:val="Boxes"/>
          <w:highlight w:val="green"/>
        </w:rPr>
        <w:t>we are</w:t>
      </w:r>
      <w:r w:rsidRPr="00C15735">
        <w:rPr>
          <w:rStyle w:val="Boxes"/>
        </w:rPr>
        <w:t xml:space="preserve"> complex thinking</w:t>
      </w:r>
      <w:r w:rsidRPr="00590535">
        <w:rPr>
          <w:sz w:val="14"/>
        </w:rPr>
        <w:t xml:space="preserve">, feeling, sensing, </w:t>
      </w:r>
      <w:r w:rsidRPr="00542301">
        <w:rPr>
          <w:rStyle w:val="Boxes"/>
          <w:highlight w:val="green"/>
        </w:rPr>
        <w:t>caring creatures</w:t>
      </w:r>
      <w:r w:rsidRPr="00590535">
        <w:rPr>
          <w:sz w:val="14"/>
        </w:rPr>
        <w:t xml:space="preserve"> who emerged from millions of years of evolution by natural selection. For self-aware animals like you and me, to contemplate extinction can </w:t>
      </w:r>
      <w:r w:rsidRPr="00C15735">
        <w:rPr>
          <w:rStyle w:val="AAAUNDERLINEKEYBOARD"/>
        </w:rPr>
        <w:t>open up</w:t>
      </w:r>
      <w:r w:rsidRPr="00590535">
        <w:rPr>
          <w:sz w:val="14"/>
        </w:rPr>
        <w:t xml:space="preserve"> an astonished, quasi-religious </w:t>
      </w:r>
      <w:r w:rsidRPr="00C15735">
        <w:rPr>
          <w:rStyle w:val="AAAUNDERLINEKEYBOARD"/>
        </w:rPr>
        <w:t>wonder at the grandeur of being alive at all</w:t>
      </w:r>
      <w:r w:rsidRPr="00590535">
        <w:rPr>
          <w:sz w:val="14"/>
        </w:rPr>
        <w:t>.</w:t>
      </w:r>
    </w:p>
    <w:p w14:paraId="0B46876E" w14:textId="77777777" w:rsidR="000209A0" w:rsidRPr="00880956" w:rsidRDefault="000209A0" w:rsidP="000209A0"/>
    <w:p w14:paraId="2BC63B43" w14:textId="77777777" w:rsidR="000209A0" w:rsidRDefault="000209A0" w:rsidP="000209A0">
      <w:pPr>
        <w:pStyle w:val="Heading4"/>
      </w:pPr>
      <w:r>
        <w:t xml:space="preserve">A </w:t>
      </w:r>
      <w:r w:rsidRPr="007C41AC">
        <w:rPr>
          <w:u w:val="single"/>
        </w:rPr>
        <w:t>middle way</w:t>
      </w:r>
      <w:r>
        <w:t xml:space="preserve"> allows us to avoid suffering between life and </w:t>
      </w:r>
      <w:r w:rsidRPr="007C41AC">
        <w:rPr>
          <w:u w:val="single"/>
        </w:rPr>
        <w:t>impermanence</w:t>
      </w:r>
      <w:r>
        <w:t xml:space="preserve">, shielding from </w:t>
      </w:r>
      <w:r w:rsidRPr="007C41AC">
        <w:rPr>
          <w:u w:val="single"/>
        </w:rPr>
        <w:t>consequentialist subjugation</w:t>
      </w:r>
      <w:r>
        <w:t xml:space="preserve"> of fear-tactics. </w:t>
      </w:r>
    </w:p>
    <w:p w14:paraId="6EDC4AEF" w14:textId="77777777" w:rsidR="000209A0" w:rsidRPr="002E2106" w:rsidRDefault="000209A0" w:rsidP="000209A0">
      <w:r w:rsidRPr="002E2106">
        <w:rPr>
          <w:rStyle w:val="Style13ptBold"/>
        </w:rPr>
        <w:t>Holohan ‘22</w:t>
      </w:r>
      <w:r>
        <w:t xml:space="preserve"> [Kevin; January 10; College of Education and Community Innovation, Grand Valley State University; Navigating Extinction: Zen Buddhism and Eco-Anarchism; MDPI; https://www.mdpi.com/2077-1444/13/1/60]/CHale</w:t>
      </w:r>
    </w:p>
    <w:p w14:paraId="1433AB9D" w14:textId="77777777" w:rsidR="000209A0" w:rsidRPr="00C73806" w:rsidRDefault="000209A0" w:rsidP="000209A0">
      <w:pPr>
        <w:rPr>
          <w:sz w:val="16"/>
        </w:rPr>
      </w:pPr>
      <w:r w:rsidRPr="00C73806">
        <w:rPr>
          <w:sz w:val="16"/>
        </w:rPr>
        <w:t xml:space="preserve">Unlike some of the world’s religions (or the ways in which certain religious beliefs have been interpreted) that exalt “a supernatural and transcendent reality and devalue the material and natural”, </w:t>
      </w:r>
      <w:r w:rsidRPr="00C73806">
        <w:rPr>
          <w:rStyle w:val="AAAUNDERLINEKEYBOARD"/>
        </w:rPr>
        <w:t>Zen</w:t>
      </w:r>
      <w:r w:rsidRPr="007E07C1">
        <w:rPr>
          <w:rStyle w:val="AAAUNDERLINEKEYBOARD"/>
        </w:rPr>
        <w:t xml:space="preserve"> </w:t>
      </w:r>
      <w:r w:rsidRPr="00C73806">
        <w:rPr>
          <w:rStyle w:val="AAAUNDERLINEKEYBOARD"/>
          <w:highlight w:val="green"/>
        </w:rPr>
        <w:t>Buddhism</w:t>
      </w:r>
      <w:r w:rsidRPr="00C73806">
        <w:rPr>
          <w:sz w:val="16"/>
        </w:rPr>
        <w:t xml:space="preserve"> does precisely the opposite (Clark 2005, p. 49). It </w:t>
      </w:r>
      <w:r w:rsidRPr="00C73806">
        <w:rPr>
          <w:rStyle w:val="AAAUNDERLINEKEYBOARD"/>
          <w:highlight w:val="green"/>
        </w:rPr>
        <w:t>draws</w:t>
      </w:r>
      <w:r w:rsidRPr="007E07C1">
        <w:rPr>
          <w:rStyle w:val="AAAUNDERLINEKEYBOARD"/>
        </w:rPr>
        <w:t xml:space="preserve"> an unwavering </w:t>
      </w:r>
      <w:r w:rsidRPr="00C73806">
        <w:rPr>
          <w:rStyle w:val="AAAUNDERLINEKEYBOARD"/>
          <w:highlight w:val="green"/>
        </w:rPr>
        <w:t>focus on</w:t>
      </w:r>
      <w:r w:rsidRPr="007E07C1">
        <w:rPr>
          <w:rStyle w:val="AAAUNDERLINEKEYBOARD"/>
        </w:rPr>
        <w:t xml:space="preserve"> </w:t>
      </w:r>
      <w:r w:rsidRPr="007E07C1">
        <w:rPr>
          <w:rStyle w:val="AAAUNDERLINEKEYBOARD"/>
          <w:b/>
          <w:bCs/>
        </w:rPr>
        <w:t xml:space="preserve">the reality of </w:t>
      </w:r>
      <w:r w:rsidRPr="00C73806">
        <w:rPr>
          <w:rStyle w:val="AAAUNDERLINEKEYBOARD"/>
          <w:b/>
          <w:bCs/>
          <w:highlight w:val="green"/>
        </w:rPr>
        <w:t>cause and effect</w:t>
      </w:r>
      <w:r w:rsidRPr="00C73806">
        <w:rPr>
          <w:sz w:val="16"/>
          <w:highlight w:val="green"/>
        </w:rPr>
        <w:t>,</w:t>
      </w:r>
      <w:r w:rsidRPr="00C73806">
        <w:rPr>
          <w:sz w:val="16"/>
        </w:rPr>
        <w:t xml:space="preserve"> the </w:t>
      </w:r>
      <w:r w:rsidRPr="00C73806">
        <w:rPr>
          <w:rStyle w:val="AAAUNDERLINEKEYBOARD"/>
          <w:highlight w:val="green"/>
        </w:rPr>
        <w:t>interdependent</w:t>
      </w:r>
      <w:r w:rsidRPr="007E07C1">
        <w:rPr>
          <w:rStyle w:val="AAAUNDERLINEKEYBOARD"/>
        </w:rPr>
        <w:t xml:space="preserve"> nature of all </w:t>
      </w:r>
      <w:r w:rsidRPr="00C73806">
        <w:rPr>
          <w:rStyle w:val="AAAUNDERLINEKEYBOARD"/>
          <w:highlight w:val="green"/>
        </w:rPr>
        <w:t>phenomena</w:t>
      </w:r>
      <w:r w:rsidRPr="00C73806">
        <w:rPr>
          <w:sz w:val="16"/>
        </w:rPr>
        <w:t xml:space="preserve">, and </w:t>
      </w:r>
      <w:r w:rsidRPr="007E07C1">
        <w:rPr>
          <w:rStyle w:val="AAAUNDERLINEKEYBOARD"/>
        </w:rPr>
        <w:t xml:space="preserve">the incomparable </w:t>
      </w:r>
      <w:r w:rsidRPr="00C73806">
        <w:rPr>
          <w:rStyle w:val="AAAUNDERLINEKEYBOARD"/>
          <w:highlight w:val="green"/>
        </w:rPr>
        <w:t>immediacy of the</w:t>
      </w:r>
      <w:r w:rsidRPr="007E07C1">
        <w:rPr>
          <w:rStyle w:val="AAAUNDERLINEKEYBOARD"/>
        </w:rPr>
        <w:t xml:space="preserve"> present </w:t>
      </w:r>
      <w:r w:rsidRPr="00C73806">
        <w:rPr>
          <w:rStyle w:val="AAAUNDERLINEKEYBOARD"/>
          <w:highlight w:val="green"/>
        </w:rPr>
        <w:t>moment</w:t>
      </w:r>
      <w:r w:rsidRPr="00C73806">
        <w:rPr>
          <w:sz w:val="16"/>
        </w:rPr>
        <w:t xml:space="preserve">. </w:t>
      </w:r>
      <w:r w:rsidRPr="007E07C1">
        <w:rPr>
          <w:rStyle w:val="AAAUNDERLINEKEYBOARD"/>
        </w:rPr>
        <w:t>In</w:t>
      </w:r>
      <w:r w:rsidRPr="00C73806">
        <w:rPr>
          <w:sz w:val="16"/>
        </w:rPr>
        <w:t xml:space="preserve"> fully </w:t>
      </w:r>
      <w:r w:rsidRPr="007E07C1">
        <w:rPr>
          <w:rStyle w:val="AAAUNDERLINEKEYBOARD"/>
        </w:rPr>
        <w:t>confronting impermanence</w:t>
      </w:r>
      <w:r w:rsidRPr="00C73806">
        <w:rPr>
          <w:sz w:val="16"/>
        </w:rPr>
        <w:t xml:space="preserve">, the inherent emptiness/shunyata of the subject, and </w:t>
      </w:r>
      <w:r w:rsidRPr="007E07C1">
        <w:rPr>
          <w:rStyle w:val="AAAUNDERLINEKEYBOARD"/>
        </w:rPr>
        <w:t>the</w:t>
      </w:r>
      <w:r w:rsidRPr="00C73806">
        <w:rPr>
          <w:sz w:val="16"/>
        </w:rPr>
        <w:t xml:space="preserve"> resulting </w:t>
      </w:r>
      <w:r w:rsidRPr="007E07C1">
        <w:rPr>
          <w:rStyle w:val="AAAUNDERLINEKEYBOARD"/>
        </w:rPr>
        <w:t>dissolution of ego-boundaries</w:t>
      </w:r>
      <w:r w:rsidRPr="00C73806">
        <w:rPr>
          <w:sz w:val="16"/>
        </w:rPr>
        <w:t xml:space="preserve">, </w:t>
      </w:r>
      <w:r w:rsidRPr="00C73806">
        <w:rPr>
          <w:rStyle w:val="BOLDChar"/>
          <w:highlight w:val="green"/>
        </w:rPr>
        <w:t>Zen</w:t>
      </w:r>
      <w:r w:rsidRPr="00C73806">
        <w:rPr>
          <w:sz w:val="16"/>
        </w:rPr>
        <w:t xml:space="preserve"> </w:t>
      </w:r>
      <w:r w:rsidRPr="007E07C1">
        <w:rPr>
          <w:rStyle w:val="BOLDChar"/>
        </w:rPr>
        <w:t>has</w:t>
      </w:r>
      <w:r w:rsidRPr="00C73806">
        <w:rPr>
          <w:sz w:val="16"/>
        </w:rPr>
        <w:t xml:space="preserve"> the </w:t>
      </w:r>
      <w:r w:rsidRPr="007E07C1">
        <w:rPr>
          <w:rStyle w:val="BOLDChar"/>
        </w:rPr>
        <w:t xml:space="preserve">potential to </w:t>
      </w:r>
      <w:r w:rsidRPr="00C73806">
        <w:rPr>
          <w:rStyle w:val="BOLDChar"/>
          <w:highlight w:val="green"/>
        </w:rPr>
        <w:t>free</w:t>
      </w:r>
      <w:r w:rsidRPr="00C73806">
        <w:rPr>
          <w:sz w:val="16"/>
        </w:rPr>
        <w:t xml:space="preserve"> the </w:t>
      </w:r>
      <w:r w:rsidRPr="00C73806">
        <w:rPr>
          <w:rStyle w:val="AAAUNDERLINEKEYBOARD"/>
          <w:highlight w:val="green"/>
        </w:rPr>
        <w:t xml:space="preserve">individual from </w:t>
      </w:r>
      <w:r w:rsidRPr="00C73806">
        <w:rPr>
          <w:rStyle w:val="AAAUNDERLINEKEYBOARD"/>
        </w:rPr>
        <w:t>subjugation</w:t>
      </w:r>
      <w:r w:rsidRPr="00C73806">
        <w:rPr>
          <w:sz w:val="16"/>
        </w:rPr>
        <w:t xml:space="preserve"> and submissiveness </w:t>
      </w:r>
      <w:r w:rsidRPr="007E07C1">
        <w:rPr>
          <w:rStyle w:val="AAAUNDERLINEKEYBOARD"/>
        </w:rPr>
        <w:t xml:space="preserve">to the </w:t>
      </w:r>
      <w:r w:rsidRPr="00C73806">
        <w:rPr>
          <w:rStyle w:val="AAAUNDERLINEKEYBOARD"/>
          <w:highlight w:val="green"/>
        </w:rPr>
        <w:t>psychological apparatus</w:t>
      </w:r>
      <w:r w:rsidRPr="00C73806">
        <w:rPr>
          <w:sz w:val="16"/>
        </w:rPr>
        <w:t xml:space="preserve"> as </w:t>
      </w:r>
      <w:r w:rsidRPr="00C73806">
        <w:rPr>
          <w:rStyle w:val="AAAUNDERLINEKEYBOARD"/>
        </w:rPr>
        <w:t>conceived</w:t>
      </w:r>
      <w:r w:rsidRPr="007E07C1">
        <w:rPr>
          <w:rStyle w:val="AAAUNDERLINEKEYBOARD"/>
        </w:rPr>
        <w:t xml:space="preserve"> </w:t>
      </w:r>
      <w:r w:rsidRPr="00C73806">
        <w:rPr>
          <w:rStyle w:val="AAAUNDERLINEKEYBOARD"/>
          <w:highlight w:val="green"/>
        </w:rPr>
        <w:t>in Western</w:t>
      </w:r>
      <w:r w:rsidRPr="007E07C1">
        <w:rPr>
          <w:rStyle w:val="AAAUNDERLINEKEYBOARD"/>
        </w:rPr>
        <w:t xml:space="preserve"> philosophical</w:t>
      </w:r>
      <w:r w:rsidRPr="00C73806">
        <w:rPr>
          <w:sz w:val="16"/>
        </w:rPr>
        <w:t xml:space="preserve"> and medical </w:t>
      </w:r>
      <w:r w:rsidRPr="00C73806">
        <w:rPr>
          <w:rStyle w:val="AAAUNDERLINEKEYBOARD"/>
          <w:highlight w:val="green"/>
        </w:rPr>
        <w:t>discourse</w:t>
      </w:r>
      <w:r w:rsidRPr="007E07C1">
        <w:rPr>
          <w:rStyle w:val="AAAUNDERLINEKEYBOARD"/>
        </w:rPr>
        <w:t xml:space="preserve"> as well as from the coercive power of</w:t>
      </w:r>
      <w:r w:rsidRPr="00C73806">
        <w:rPr>
          <w:sz w:val="16"/>
        </w:rPr>
        <w:t xml:space="preserve"> the </w:t>
      </w:r>
      <w:r w:rsidRPr="007E07C1">
        <w:rPr>
          <w:rStyle w:val="BOLDChar"/>
        </w:rPr>
        <w:t>state and the ideological power</w:t>
      </w:r>
      <w:r w:rsidRPr="00C73806">
        <w:rPr>
          <w:sz w:val="16"/>
        </w:rPr>
        <w:t xml:space="preserve"> of hierarchical, theistic organized religion. Not </w:t>
      </w:r>
      <w:r w:rsidRPr="007E07C1">
        <w:rPr>
          <w:rStyle w:val="AAAUNDERLINEKEYBOARD"/>
        </w:rPr>
        <w:t xml:space="preserve">unlike the </w:t>
      </w:r>
      <w:r w:rsidRPr="00C73806">
        <w:rPr>
          <w:rStyle w:val="AAAUNDERLINEKEYBOARD"/>
          <w:highlight w:val="green"/>
        </w:rPr>
        <w:t>desires</w:t>
      </w:r>
      <w:r w:rsidRPr="00C73806">
        <w:rPr>
          <w:sz w:val="16"/>
          <w:highlight w:val="green"/>
        </w:rPr>
        <w:t xml:space="preserve">, </w:t>
      </w:r>
      <w:r w:rsidRPr="00C73806">
        <w:rPr>
          <w:rStyle w:val="AAAUNDERLINEKEYBOARD"/>
          <w:highlight w:val="green"/>
        </w:rPr>
        <w:t>fears</w:t>
      </w:r>
      <w:r w:rsidRPr="00C73806">
        <w:rPr>
          <w:sz w:val="16"/>
        </w:rPr>
        <w:t>, habits</w:t>
      </w:r>
      <w:r w:rsidRPr="007E07C1">
        <w:rPr>
          <w:rStyle w:val="AAAUNDERLINEKEYBOARD"/>
        </w:rPr>
        <w:t>, and anxiety</w:t>
      </w:r>
      <w:r w:rsidRPr="00C73806">
        <w:rPr>
          <w:sz w:val="16"/>
        </w:rPr>
        <w:t xml:space="preserve"> bound up in the individual, </w:t>
      </w:r>
      <w:r w:rsidRPr="00C73806">
        <w:rPr>
          <w:rStyle w:val="AAAUNDERLINEKEYBOARD"/>
          <w:highlight w:val="green"/>
        </w:rPr>
        <w:t>authoritarian</w:t>
      </w:r>
      <w:r w:rsidRPr="00C73806">
        <w:rPr>
          <w:sz w:val="16"/>
        </w:rPr>
        <w:t xml:space="preserve"> political </w:t>
      </w:r>
      <w:r w:rsidRPr="00C73806">
        <w:rPr>
          <w:rStyle w:val="AAAUNDERLINEKEYBOARD"/>
          <w:highlight w:val="green"/>
        </w:rPr>
        <w:t>regimes</w:t>
      </w:r>
      <w:r w:rsidRPr="00C73806">
        <w:rPr>
          <w:rStyle w:val="AAAUNDERLINEKEYBOARD"/>
        </w:rPr>
        <w:t xml:space="preserve"> and</w:t>
      </w:r>
      <w:r w:rsidRPr="00C73806">
        <w:rPr>
          <w:sz w:val="16"/>
        </w:rPr>
        <w:t xml:space="preserve"> cultures of </w:t>
      </w:r>
      <w:r w:rsidRPr="00C73806">
        <w:rPr>
          <w:rStyle w:val="BOLDChar"/>
        </w:rPr>
        <w:t>hyper-</w:t>
      </w:r>
      <w:r w:rsidRPr="00C73806">
        <w:rPr>
          <w:rStyle w:val="BOLDChar"/>
          <w:highlight w:val="green"/>
        </w:rPr>
        <w:t>consumption</w:t>
      </w:r>
      <w:r w:rsidRPr="00C73806">
        <w:rPr>
          <w:sz w:val="16"/>
        </w:rPr>
        <w:t xml:space="preserve"> would be viewed </w:t>
      </w:r>
      <w:r w:rsidRPr="00C73806">
        <w:rPr>
          <w:rStyle w:val="AAAUNDERLINEKEYBOARD"/>
        </w:rPr>
        <w:t xml:space="preserve">by Zen as </w:t>
      </w:r>
      <w:r w:rsidRPr="00C73806">
        <w:rPr>
          <w:rStyle w:val="AAAUNDERLINEKEYBOARD"/>
          <w:highlight w:val="green"/>
        </w:rPr>
        <w:t>arising</w:t>
      </w:r>
      <w:r w:rsidRPr="00C73806">
        <w:rPr>
          <w:rStyle w:val="AAAUNDERLINEKEYBOARD"/>
        </w:rPr>
        <w:t xml:space="preserve"> out </w:t>
      </w:r>
      <w:r w:rsidRPr="00C73806">
        <w:rPr>
          <w:rStyle w:val="AAAUNDERLINEKEYBOARD"/>
          <w:highlight w:val="green"/>
        </w:rPr>
        <w:t xml:space="preserve">of </w:t>
      </w:r>
      <w:r w:rsidRPr="00C73806">
        <w:rPr>
          <w:rStyle w:val="Boxes"/>
          <w:highlight w:val="green"/>
        </w:rPr>
        <w:t>deep-seated delusion</w:t>
      </w:r>
      <w:r w:rsidRPr="00C73806">
        <w:rPr>
          <w:rStyle w:val="AAAUNDERLINEKEYBOARD"/>
          <w:highlight w:val="green"/>
        </w:rPr>
        <w:t xml:space="preserve"> and</w:t>
      </w:r>
      <w:r w:rsidRPr="00C73806">
        <w:rPr>
          <w:sz w:val="16"/>
        </w:rPr>
        <w:t xml:space="preserve"> a </w:t>
      </w:r>
      <w:r w:rsidRPr="00C73806">
        <w:rPr>
          <w:rStyle w:val="AAAUNDERLINEKEYBOARD"/>
        </w:rPr>
        <w:t xml:space="preserve">pervasive </w:t>
      </w:r>
      <w:r w:rsidRPr="00C73806">
        <w:rPr>
          <w:rStyle w:val="AAAUNDERLINEKEYBOARD"/>
          <w:highlight w:val="green"/>
        </w:rPr>
        <w:t xml:space="preserve">anxiety </w:t>
      </w:r>
      <w:r w:rsidRPr="00C73806">
        <w:rPr>
          <w:rStyle w:val="Boxes"/>
          <w:highlight w:val="green"/>
        </w:rPr>
        <w:t>surrounding</w:t>
      </w:r>
      <w:r w:rsidRPr="00C73806">
        <w:rPr>
          <w:sz w:val="16"/>
        </w:rPr>
        <w:t xml:space="preserve"> (self) </w:t>
      </w:r>
      <w:r w:rsidRPr="00C73806">
        <w:rPr>
          <w:rStyle w:val="Boxes"/>
          <w:highlight w:val="green"/>
        </w:rPr>
        <w:t>extinction</w:t>
      </w:r>
      <w:r w:rsidRPr="00C73806">
        <w:rPr>
          <w:sz w:val="16"/>
        </w:rPr>
        <w:t xml:space="preserve">. In other words, from the Buddhist perspective, much of our </w:t>
      </w:r>
      <w:r w:rsidRPr="00C73806">
        <w:rPr>
          <w:rStyle w:val="AAAUNDERLINEKEYBOARD"/>
        </w:rPr>
        <w:t>individual and collective behavior is driven by the fact</w:t>
      </w:r>
      <w:r w:rsidRPr="00C73806">
        <w:rPr>
          <w:sz w:val="16"/>
        </w:rPr>
        <w:t xml:space="preserve"> that, “the </w:t>
      </w:r>
      <w:r w:rsidRPr="00C73806">
        <w:rPr>
          <w:rStyle w:val="AAAUNDERLINEKEYBOARD"/>
        </w:rPr>
        <w:t>ego is not a self-existing consciousness but a fragile sense of self that suspects and dreads its own no-thing-ness</w:t>
      </w:r>
      <w:r w:rsidRPr="00C73806">
        <w:rPr>
          <w:sz w:val="16"/>
        </w:rPr>
        <w:t xml:space="preserve">” (Loy 2003, p. 22). In </w:t>
      </w:r>
      <w:r w:rsidRPr="00C73806">
        <w:rPr>
          <w:rStyle w:val="BOLDChar"/>
          <w:highlight w:val="green"/>
        </w:rPr>
        <w:t>freeing ourselves from</w:t>
      </w:r>
      <w:r w:rsidRPr="00C73806">
        <w:rPr>
          <w:sz w:val="16"/>
        </w:rPr>
        <w:t xml:space="preserve"> this </w:t>
      </w:r>
      <w:r w:rsidRPr="00C73806">
        <w:rPr>
          <w:rStyle w:val="BOLDChar"/>
        </w:rPr>
        <w:t xml:space="preserve">existential </w:t>
      </w:r>
      <w:r w:rsidRPr="00C73806">
        <w:rPr>
          <w:rStyle w:val="BOLDChar"/>
          <w:highlight w:val="green"/>
        </w:rPr>
        <w:t>dread</w:t>
      </w:r>
      <w:r w:rsidRPr="00C73806">
        <w:rPr>
          <w:sz w:val="16"/>
        </w:rPr>
        <w:t xml:space="preserve">, we might </w:t>
      </w:r>
      <w:r w:rsidRPr="00C73806">
        <w:rPr>
          <w:rStyle w:val="AAAUNDERLINEKEYBOARD"/>
        </w:rPr>
        <w:t>escape the trappings of hyper-individualism</w:t>
      </w:r>
      <w:r w:rsidRPr="00C73806">
        <w:rPr>
          <w:sz w:val="16"/>
        </w:rPr>
        <w:t xml:space="preserve">, hyper-consumption, and ecophobia engendered by late capitalism. It follows that Zen might strongly complement efforts toward creating anarchist communities by advancing </w:t>
      </w:r>
      <w:r w:rsidRPr="00C73806">
        <w:rPr>
          <w:rStyle w:val="AAAUNDERLINEKEYBOARD"/>
        </w:rPr>
        <w:t>deconstruction of internal as well as external barriers to freedom</w:t>
      </w:r>
      <w:r w:rsidRPr="00C73806">
        <w:rPr>
          <w:sz w:val="16"/>
        </w:rPr>
        <w:t xml:space="preserve">. It </w:t>
      </w:r>
      <w:r w:rsidRPr="00C73806">
        <w:rPr>
          <w:rStyle w:val="AAAUNDERLINEKEYBOARD"/>
          <w:b/>
          <w:bCs/>
          <w:highlight w:val="green"/>
        </w:rPr>
        <w:t>binds the liberation of</w:t>
      </w:r>
      <w:r w:rsidRPr="00C73806">
        <w:rPr>
          <w:rStyle w:val="AAAUNDERLINEKEYBOARD"/>
          <w:b/>
          <w:bCs/>
        </w:rPr>
        <w:t xml:space="preserve"> the </w:t>
      </w:r>
      <w:r w:rsidRPr="00C73806">
        <w:rPr>
          <w:rStyle w:val="AAAUNDERLINEKEYBOARD"/>
          <w:b/>
          <w:bCs/>
          <w:highlight w:val="green"/>
        </w:rPr>
        <w:t>individual</w:t>
      </w:r>
      <w:r w:rsidRPr="00C73806">
        <w:rPr>
          <w:rStyle w:val="AAAUNDERLINEKEYBOARD"/>
          <w:b/>
          <w:bCs/>
        </w:rPr>
        <w:t xml:space="preserve"> </w:t>
      </w:r>
      <w:r w:rsidRPr="00C73806">
        <w:rPr>
          <w:rStyle w:val="AAAUNDERLINEKEYBOARD"/>
          <w:b/>
          <w:bCs/>
          <w:highlight w:val="green"/>
        </w:rPr>
        <w:t>to</w:t>
      </w:r>
      <w:r w:rsidRPr="00C73806">
        <w:rPr>
          <w:rStyle w:val="AAAUNDERLINEKEYBOARD"/>
          <w:b/>
          <w:bCs/>
        </w:rPr>
        <w:t xml:space="preserve"> the liberation of </w:t>
      </w:r>
      <w:r w:rsidRPr="00C73806">
        <w:rPr>
          <w:rStyle w:val="AAAUNDERLINEKEYBOARD"/>
          <w:b/>
          <w:bCs/>
          <w:highlight w:val="green"/>
        </w:rPr>
        <w:t>all</w:t>
      </w:r>
      <w:r w:rsidRPr="00C73806">
        <w:rPr>
          <w:rStyle w:val="AAAUNDERLINEKEYBOARD"/>
          <w:b/>
          <w:bCs/>
        </w:rPr>
        <w:t xml:space="preserve"> sentient </w:t>
      </w:r>
      <w:r w:rsidRPr="00C73806">
        <w:rPr>
          <w:rStyle w:val="AAAUNDERLINEKEYBOARD"/>
          <w:b/>
          <w:bCs/>
          <w:highlight w:val="green"/>
        </w:rPr>
        <w:t>beings</w:t>
      </w:r>
      <w:r w:rsidRPr="00C73806">
        <w:rPr>
          <w:sz w:val="16"/>
        </w:rPr>
        <w:t xml:space="preserve"> and </w:t>
      </w:r>
      <w:r w:rsidRPr="00C73806">
        <w:rPr>
          <w:rStyle w:val="AAAUNDERLINEKEYBOARD"/>
        </w:rPr>
        <w:t xml:space="preserve">allows for the radical acceptance of the </w:t>
      </w:r>
      <w:r w:rsidRPr="00C73806">
        <w:rPr>
          <w:rStyle w:val="Boxes"/>
          <w:highlight w:val="green"/>
        </w:rPr>
        <w:t>middle way between</w:t>
      </w:r>
      <w:r w:rsidRPr="00C73806">
        <w:rPr>
          <w:rStyle w:val="AAAUNDERLINEKEYBOARD"/>
        </w:rPr>
        <w:t xml:space="preserve"> is</w:t>
      </w:r>
      <w:r w:rsidRPr="00C73806">
        <w:rPr>
          <w:sz w:val="16"/>
        </w:rPr>
        <w:t xml:space="preserve"> (</w:t>
      </w:r>
      <w:r w:rsidRPr="00C73806">
        <w:rPr>
          <w:rStyle w:val="AAAUNDERLINEKEYBOARD"/>
        </w:rPr>
        <w:t>the</w:t>
      </w:r>
      <w:r w:rsidRPr="00C73806">
        <w:rPr>
          <w:sz w:val="16"/>
        </w:rPr>
        <w:t xml:space="preserve"> Cartesian </w:t>
      </w:r>
      <w:r w:rsidRPr="00C73806">
        <w:rPr>
          <w:rStyle w:val="BOLDChar"/>
          <w:highlight w:val="green"/>
        </w:rPr>
        <w:t>subject</w:t>
      </w:r>
      <w:r w:rsidRPr="00C73806">
        <w:rPr>
          <w:sz w:val="16"/>
        </w:rPr>
        <w:t xml:space="preserve">) </w:t>
      </w:r>
      <w:r w:rsidRPr="00C73806">
        <w:rPr>
          <w:rStyle w:val="AAAUNDERLINEKEYBOARD"/>
          <w:highlight w:val="green"/>
        </w:rPr>
        <w:t>and</w:t>
      </w:r>
      <w:r w:rsidRPr="00C73806">
        <w:rPr>
          <w:rStyle w:val="AAAUNDERLINEKEYBOARD"/>
        </w:rPr>
        <w:t xml:space="preserve"> is-not</w:t>
      </w:r>
      <w:r w:rsidRPr="00C73806">
        <w:rPr>
          <w:sz w:val="16"/>
        </w:rPr>
        <w:t xml:space="preserve"> (</w:t>
      </w:r>
      <w:r w:rsidRPr="00C73806">
        <w:rPr>
          <w:rStyle w:val="Boxes"/>
          <w:highlight w:val="green"/>
        </w:rPr>
        <w:t>extinction</w:t>
      </w:r>
      <w:r w:rsidRPr="00C73806">
        <w:rPr>
          <w:rStyle w:val="AAAUNDERLINEKEYBOARD"/>
        </w:rPr>
        <w:t>, impermanence</w:t>
      </w:r>
      <w:r w:rsidRPr="00C73806">
        <w:rPr>
          <w:sz w:val="16"/>
        </w:rPr>
        <w:t>, etc.).</w:t>
      </w:r>
    </w:p>
    <w:p w14:paraId="1D4B5205" w14:textId="77777777" w:rsidR="000209A0" w:rsidRDefault="000209A0" w:rsidP="000209A0">
      <w:pPr>
        <w:pStyle w:val="Heading4"/>
      </w:pPr>
      <w:r w:rsidRPr="007C41AC">
        <w:rPr>
          <w:u w:val="single"/>
        </w:rPr>
        <w:t>Existential experience</w:t>
      </w:r>
      <w:r>
        <w:t xml:space="preserve"> enlightens humans to resolve suffering, making </w:t>
      </w:r>
      <w:r w:rsidRPr="007C41AC">
        <w:rPr>
          <w:u w:val="single"/>
        </w:rPr>
        <w:t>compassion</w:t>
      </w:r>
      <w:r>
        <w:t xml:space="preserve"> balanced in the pre-Nirvana world.</w:t>
      </w:r>
    </w:p>
    <w:p w14:paraId="6D965531" w14:textId="77777777" w:rsidR="000209A0" w:rsidRPr="000A1072" w:rsidRDefault="000209A0" w:rsidP="000209A0">
      <w:r w:rsidRPr="000A1072">
        <w:rPr>
          <w:rStyle w:val="Style13ptBold"/>
        </w:rPr>
        <w:t xml:space="preserve">Badiner </w:t>
      </w:r>
      <w:r>
        <w:rPr>
          <w:rStyle w:val="Style13ptBold"/>
        </w:rPr>
        <w:t>’</w:t>
      </w:r>
      <w:r w:rsidRPr="000A1072">
        <w:rPr>
          <w:rStyle w:val="Style13ptBold"/>
        </w:rPr>
        <w:t>93</w:t>
      </w:r>
      <w:r>
        <w:rPr>
          <w:rStyle w:val="Style13ptBold"/>
        </w:rPr>
        <w:t xml:space="preserve"> </w:t>
      </w:r>
      <w:r>
        <w:t>[Allan Hunt; Winter 1993; contributing editor of Tricycle magazine, and serves on the board of directors of Rainforest Action Network, Threshold Foundation and Project CBD, a student of Zen Master Thich Nhat Hanh for more than 25 years; Is the Buddha Winking at Extinction?; Tricycle: The Buddhist Review, https://tricycle.org/magazine/buddha-winking-extinction/]/CHale</w:t>
      </w:r>
    </w:p>
    <w:p w14:paraId="3B4F2EAA" w14:textId="77777777" w:rsidR="000209A0" w:rsidRPr="00BC18B8" w:rsidRDefault="000209A0" w:rsidP="000209A0">
      <w:pPr>
        <w:rPr>
          <w:sz w:val="14"/>
        </w:rPr>
      </w:pPr>
      <w:r w:rsidRPr="00C3686F">
        <w:rPr>
          <w:rStyle w:val="AAAUNDERLINEKEYBOARD"/>
        </w:rPr>
        <w:t>Coming to terms with death</w:t>
      </w:r>
      <w:r w:rsidRPr="00BC18B8">
        <w:rPr>
          <w:sz w:val="14"/>
        </w:rPr>
        <w:t xml:space="preserve">, </w:t>
      </w:r>
      <w:r w:rsidRPr="00C3686F">
        <w:rPr>
          <w:rStyle w:val="AAAUNDERLINEKEYBOARD"/>
        </w:rPr>
        <w:t>whether it is one’s own</w:t>
      </w:r>
      <w:r w:rsidRPr="00BC18B8">
        <w:rPr>
          <w:sz w:val="14"/>
        </w:rPr>
        <w:t xml:space="preserve">, others’, or that of a </w:t>
      </w:r>
      <w:r w:rsidRPr="00C3686F">
        <w:rPr>
          <w:rStyle w:val="AAAUNDERLINEKEYBOARD"/>
        </w:rPr>
        <w:t>species</w:t>
      </w:r>
      <w:r w:rsidRPr="00BC18B8">
        <w:rPr>
          <w:sz w:val="14"/>
        </w:rPr>
        <w:t xml:space="preserve">, </w:t>
      </w:r>
      <w:r w:rsidRPr="00C3686F">
        <w:rPr>
          <w:rStyle w:val="AAAUNDERLINEKEYBOARD"/>
        </w:rPr>
        <w:t>puts one directly in the face of primordial Buddhist truths</w:t>
      </w:r>
      <w:r w:rsidRPr="00BC18B8">
        <w:rPr>
          <w:sz w:val="14"/>
        </w:rPr>
        <w:t xml:space="preserve">: </w:t>
      </w:r>
      <w:r w:rsidRPr="00BC18B8">
        <w:rPr>
          <w:rStyle w:val="BOLDChar"/>
          <w:highlight w:val="green"/>
        </w:rPr>
        <w:t>life is impermanent</w:t>
      </w:r>
      <w:r w:rsidRPr="00BC18B8">
        <w:rPr>
          <w:sz w:val="14"/>
        </w:rPr>
        <w:t xml:space="preserve">, without inherent or enduring substance, </w:t>
      </w:r>
      <w:r w:rsidRPr="00BC18B8">
        <w:rPr>
          <w:rStyle w:val="BOLDChar"/>
          <w:highlight w:val="green"/>
        </w:rPr>
        <w:t>and</w:t>
      </w:r>
      <w:r w:rsidRPr="00C3686F">
        <w:rPr>
          <w:rStyle w:val="BOLDChar"/>
        </w:rPr>
        <w:t xml:space="preserve"> it </w:t>
      </w:r>
      <w:r w:rsidRPr="00BC18B8">
        <w:rPr>
          <w:rStyle w:val="BOLDChar"/>
          <w:highlight w:val="green"/>
        </w:rPr>
        <w:t>involves suffering</w:t>
      </w:r>
      <w:r w:rsidRPr="00BC18B8">
        <w:rPr>
          <w:sz w:val="14"/>
        </w:rPr>
        <w:t xml:space="preserve">. Ancient Buddhist theory posited that “real” </w:t>
      </w:r>
      <w:r w:rsidRPr="00C3686F">
        <w:rPr>
          <w:rStyle w:val="AAAUNDERLINEKEYBOARD"/>
        </w:rPr>
        <w:t>objects are simply transient states</w:t>
      </w:r>
      <w:r w:rsidRPr="00BC18B8">
        <w:rPr>
          <w:sz w:val="14"/>
        </w:rPr>
        <w:t xml:space="preserve">, </w:t>
      </w:r>
      <w:r w:rsidRPr="00C3686F">
        <w:rPr>
          <w:rStyle w:val="AAAUNDERLINEKEYBOARD"/>
        </w:rPr>
        <w:t>momentary links between illusions of the past and</w:t>
      </w:r>
      <w:r w:rsidRPr="00BC18B8">
        <w:rPr>
          <w:sz w:val="14"/>
        </w:rPr>
        <w:t xml:space="preserve"> illusions of </w:t>
      </w:r>
      <w:r w:rsidRPr="00C3686F">
        <w:rPr>
          <w:rStyle w:val="AAAUNDERLINEKEYBOARD"/>
        </w:rPr>
        <w:t>the future</w:t>
      </w:r>
      <w:r w:rsidRPr="00BC18B8">
        <w:rPr>
          <w:sz w:val="14"/>
        </w:rPr>
        <w:t xml:space="preserve">. And when this absolute view is applied to the current ecological crisis, certain questions arise: Does Buddhism have a problem with extinction in general or with the Sixth Great Extinction in particular? </w:t>
      </w:r>
      <w:r w:rsidRPr="00C3686F">
        <w:rPr>
          <w:rStyle w:val="AAAUNDERLINEKEYBOARD"/>
        </w:rPr>
        <w:t>How does Buddhism inform our understanding of extinction</w:t>
      </w:r>
      <w:r w:rsidRPr="00BC18B8">
        <w:rPr>
          <w:sz w:val="14"/>
        </w:rPr>
        <w:t xml:space="preserve">? </w:t>
      </w:r>
      <w:r w:rsidRPr="00C3686F">
        <w:rPr>
          <w:rStyle w:val="AAAUNDERLINEKEYBOARD"/>
        </w:rPr>
        <w:t>What is to be learned from living in the shadow of our own annihilation</w:t>
      </w:r>
      <w:r w:rsidRPr="00BC18B8">
        <w:rPr>
          <w:sz w:val="14"/>
        </w:rPr>
        <w:t>?</w:t>
      </w:r>
    </w:p>
    <w:p w14:paraId="67BDFEF4" w14:textId="77777777" w:rsidR="000209A0" w:rsidRPr="00BC18B8" w:rsidRDefault="000209A0" w:rsidP="000209A0">
      <w:pPr>
        <w:rPr>
          <w:sz w:val="14"/>
        </w:rPr>
      </w:pPr>
      <w:r w:rsidRPr="00BC18B8">
        <w:rPr>
          <w:sz w:val="14"/>
        </w:rPr>
        <w:t xml:space="preserve">One way to start trying to find an answer is to determine whether Buddhism considers life to be at all sacred. </w:t>
      </w:r>
      <w:r w:rsidRPr="00BC18B8">
        <w:rPr>
          <w:rStyle w:val="AAAUNDERLINEKEYBOARD"/>
        </w:rPr>
        <w:t>In Sanskrit</w:t>
      </w:r>
      <w:r w:rsidRPr="00BC18B8">
        <w:rPr>
          <w:sz w:val="14"/>
        </w:rPr>
        <w:t xml:space="preserve">, </w:t>
      </w:r>
      <w:r w:rsidRPr="00BC18B8">
        <w:rPr>
          <w:rStyle w:val="Boxes"/>
          <w:highlight w:val="green"/>
        </w:rPr>
        <w:t>nirvana</w:t>
      </w:r>
      <w:r w:rsidRPr="00BC18B8">
        <w:rPr>
          <w:sz w:val="14"/>
        </w:rPr>
        <w:t xml:space="preserve">, the </w:t>
      </w:r>
      <w:r w:rsidRPr="00BC18B8">
        <w:rPr>
          <w:rStyle w:val="Boxes"/>
          <w:highlight w:val="green"/>
        </w:rPr>
        <w:t>goal of</w:t>
      </w:r>
      <w:r w:rsidRPr="00BC18B8">
        <w:rPr>
          <w:rStyle w:val="Boxes"/>
        </w:rPr>
        <w:t xml:space="preserve"> Buddhist </w:t>
      </w:r>
      <w:r w:rsidRPr="00BC18B8">
        <w:rPr>
          <w:rStyle w:val="Boxes"/>
          <w:highlight w:val="green"/>
        </w:rPr>
        <w:t>practice</w:t>
      </w:r>
      <w:r w:rsidRPr="00BC18B8">
        <w:rPr>
          <w:sz w:val="14"/>
        </w:rPr>
        <w:t xml:space="preserve">, is </w:t>
      </w:r>
      <w:r w:rsidRPr="00BC18B8">
        <w:rPr>
          <w:rStyle w:val="Boxes"/>
          <w:highlight w:val="green"/>
        </w:rPr>
        <w:t>defined</w:t>
      </w:r>
      <w:r w:rsidRPr="00BC18B8">
        <w:rPr>
          <w:rStyle w:val="Boxes"/>
        </w:rPr>
        <w:t xml:space="preserve"> literally </w:t>
      </w:r>
      <w:r w:rsidRPr="00BC18B8">
        <w:rPr>
          <w:rStyle w:val="Boxes"/>
          <w:highlight w:val="green"/>
        </w:rPr>
        <w:t>as “extinction.”</w:t>
      </w:r>
      <w:r w:rsidRPr="00BC18B8">
        <w:rPr>
          <w:sz w:val="14"/>
        </w:rPr>
        <w:t xml:space="preserve"> The etymology of its Pali equivalent,nibbana, reveals two root words, one relating to the extinguishing of a fire: va (“to blow”), and the other to desire, vana(“weaving,” or “craving after life”). Ni is a particle implying negation. Could the pursuit of nirvana be regarded as a kind of death wish? </w:t>
      </w:r>
      <w:r w:rsidRPr="00BC18B8">
        <w:rPr>
          <w:rStyle w:val="AAAUNDERLINEKEYBOARD"/>
        </w:rPr>
        <w:t xml:space="preserve">To </w:t>
      </w:r>
      <w:r w:rsidRPr="00BC18B8">
        <w:rPr>
          <w:rStyle w:val="AAAUNDERLINEKEYBOARD"/>
          <w:highlight w:val="green"/>
        </w:rPr>
        <w:t>escape samsara</w:t>
      </w:r>
      <w:r w:rsidRPr="00BC18B8">
        <w:rPr>
          <w:sz w:val="14"/>
        </w:rPr>
        <w:t xml:space="preserve">, the </w:t>
      </w:r>
      <w:r w:rsidRPr="00BC18B8">
        <w:rPr>
          <w:rStyle w:val="AAAUNDERLINEKEYBOARD"/>
        </w:rPr>
        <w:t>wheel of life and death</w:t>
      </w:r>
      <w:r w:rsidRPr="00BC18B8">
        <w:rPr>
          <w:sz w:val="14"/>
        </w:rPr>
        <w:t xml:space="preserve">, </w:t>
      </w:r>
      <w:r w:rsidRPr="00BC18B8">
        <w:rPr>
          <w:rStyle w:val="AAAUNDERLINEKEYBOARD"/>
        </w:rPr>
        <w:t xml:space="preserve">one tries </w:t>
      </w:r>
      <w:r w:rsidRPr="00BC18B8">
        <w:rPr>
          <w:rStyle w:val="AAAUNDERLINEKEYBOARD"/>
          <w:highlight w:val="green"/>
        </w:rPr>
        <w:t>to extinguish</w:t>
      </w:r>
      <w:r w:rsidRPr="00BC18B8">
        <w:rPr>
          <w:rStyle w:val="AAAUNDERLINEKEYBOARD"/>
        </w:rPr>
        <w:t xml:space="preserve"> the fires of greed, hatred, and </w:t>
      </w:r>
      <w:r w:rsidRPr="00BC18B8">
        <w:rPr>
          <w:rStyle w:val="AAAUNDERLINEKEYBOARD"/>
          <w:highlight w:val="green"/>
        </w:rPr>
        <w:t>delusion</w:t>
      </w:r>
      <w:r w:rsidRPr="00BC18B8">
        <w:rPr>
          <w:sz w:val="14"/>
        </w:rPr>
        <w:t xml:space="preserve">, and to break through the veil of illusion </w:t>
      </w:r>
      <w:r w:rsidRPr="00BC18B8">
        <w:rPr>
          <w:rStyle w:val="AAAUNDERLINEKEYBOARD"/>
        </w:rPr>
        <w:t>into enlightenment</w:t>
      </w:r>
      <w:r w:rsidRPr="00BC18B8">
        <w:rPr>
          <w:sz w:val="14"/>
        </w:rPr>
        <w:t xml:space="preserve">. </w:t>
      </w:r>
      <w:r w:rsidRPr="00BC18B8">
        <w:rPr>
          <w:rStyle w:val="AAAUNDERLINEKEYBOARD"/>
          <w:highlight w:val="green"/>
        </w:rPr>
        <w:t>With this achieved</w:t>
      </w:r>
      <w:r w:rsidRPr="00BC18B8">
        <w:rPr>
          <w:sz w:val="14"/>
        </w:rPr>
        <w:t xml:space="preserve">, promised the Buddha, </w:t>
      </w:r>
      <w:r w:rsidRPr="00BC18B8">
        <w:rPr>
          <w:rStyle w:val="BOLDChar"/>
          <w:highlight w:val="green"/>
        </w:rPr>
        <w:t>there is no rebirth</w:t>
      </w:r>
      <w:r w:rsidRPr="00BC18B8">
        <w:rPr>
          <w:sz w:val="14"/>
        </w:rPr>
        <w:t xml:space="preserve">. </w:t>
      </w:r>
      <w:r w:rsidRPr="00BC18B8">
        <w:rPr>
          <w:rStyle w:val="AAAUNDERLINEKEYBOARD"/>
        </w:rPr>
        <w:t>Death</w:t>
      </w:r>
      <w:r w:rsidRPr="00BC18B8">
        <w:rPr>
          <w:sz w:val="14"/>
        </w:rPr>
        <w:t xml:space="preserve"> is </w:t>
      </w:r>
      <w:r w:rsidRPr="00BC18B8">
        <w:rPr>
          <w:rStyle w:val="AAAUNDERLINEKEYBOARD"/>
        </w:rPr>
        <w:t>seen as a friend</w:t>
      </w:r>
      <w:r w:rsidRPr="00BC18B8">
        <w:rPr>
          <w:sz w:val="14"/>
        </w:rPr>
        <w:t xml:space="preserve">, </w:t>
      </w:r>
      <w:r w:rsidRPr="00BC18B8">
        <w:rPr>
          <w:rStyle w:val="AAAUNDERLINEKEYBOARD"/>
        </w:rPr>
        <w:t>teaching one to live completely in the present</w:t>
      </w:r>
      <w:r w:rsidRPr="00BC18B8">
        <w:rPr>
          <w:sz w:val="14"/>
        </w:rPr>
        <w:t>, full of confidence and free from fear.</w:t>
      </w:r>
    </w:p>
    <w:p w14:paraId="7EEAD69D" w14:textId="77777777" w:rsidR="000209A0" w:rsidRPr="00BC18B8" w:rsidRDefault="000209A0" w:rsidP="000209A0">
      <w:pPr>
        <w:rPr>
          <w:sz w:val="14"/>
        </w:rPr>
      </w:pPr>
      <w:r w:rsidRPr="00BC18B8">
        <w:rPr>
          <w:rStyle w:val="BOLDChar"/>
        </w:rPr>
        <w:t xml:space="preserve">The </w:t>
      </w:r>
      <w:r w:rsidRPr="00BC18B8">
        <w:rPr>
          <w:rStyle w:val="BOLDChar"/>
          <w:highlight w:val="green"/>
        </w:rPr>
        <w:t>end of existence</w:t>
      </w:r>
      <w:r w:rsidRPr="00BC18B8">
        <w:rPr>
          <w:sz w:val="14"/>
        </w:rPr>
        <w:t>—at least from a Theravadin view—</w:t>
      </w:r>
      <w:r w:rsidRPr="00BC18B8">
        <w:rPr>
          <w:rStyle w:val="BOLDChar"/>
        </w:rPr>
        <w:t xml:space="preserve">can be seen as a </w:t>
      </w:r>
      <w:r w:rsidRPr="00BC18B8">
        <w:rPr>
          <w:rStyle w:val="BOLDChar"/>
          <w:highlight w:val="green"/>
        </w:rPr>
        <w:t>relatively good</w:t>
      </w:r>
      <w:r w:rsidRPr="00BC18B8">
        <w:rPr>
          <w:rStyle w:val="BOLDChar"/>
        </w:rPr>
        <w:t xml:space="preserve"> thing</w:t>
      </w:r>
      <w:r w:rsidRPr="00BC18B8">
        <w:rPr>
          <w:sz w:val="14"/>
        </w:rPr>
        <w:t xml:space="preserve">. But would it be considered good </w:t>
      </w:r>
      <w:r w:rsidRPr="00BC18B8">
        <w:rPr>
          <w:rStyle w:val="AAAUNDERLINEKEYBOARD"/>
          <w:highlight w:val="green"/>
        </w:rPr>
        <w:t>to</w:t>
      </w:r>
      <w:r w:rsidRPr="00BC18B8">
        <w:rPr>
          <w:sz w:val="14"/>
        </w:rPr>
        <w:t xml:space="preserve"> actually </w:t>
      </w:r>
      <w:r w:rsidRPr="00BC18B8">
        <w:rPr>
          <w:rStyle w:val="AAAUNDERLINEKEYBOARD"/>
        </w:rPr>
        <w:t xml:space="preserve">desire nonexistence or </w:t>
      </w:r>
      <w:r w:rsidRPr="00BC18B8">
        <w:rPr>
          <w:rStyle w:val="AAAUNDERLINEKEYBOARD"/>
          <w:highlight w:val="green"/>
        </w:rPr>
        <w:t>consciously acquiesce to</w:t>
      </w:r>
      <w:r w:rsidRPr="00BC18B8">
        <w:rPr>
          <w:rStyle w:val="AAAUNDERLINEKEYBOARD"/>
        </w:rPr>
        <w:t xml:space="preserve"> </w:t>
      </w:r>
      <w:r w:rsidRPr="00BC18B8">
        <w:rPr>
          <w:rStyle w:val="AAAUNDERLINEKEYBOARD"/>
          <w:highlight w:val="green"/>
        </w:rPr>
        <w:t>extinction</w:t>
      </w:r>
      <w:r w:rsidRPr="00BC18B8">
        <w:rPr>
          <w:sz w:val="14"/>
        </w:rPr>
        <w:t xml:space="preserve">? No; that </w:t>
      </w:r>
      <w:r w:rsidRPr="00BC18B8">
        <w:rPr>
          <w:rStyle w:val="AAAUNDERLINEKEYBOARD"/>
        </w:rPr>
        <w:t xml:space="preserve">would be </w:t>
      </w:r>
      <w:r w:rsidRPr="00BC18B8">
        <w:rPr>
          <w:rStyle w:val="AAAUNDERLINEKEYBOARD"/>
          <w:highlight w:val="green"/>
        </w:rPr>
        <w:t>vibhava tanha</w:t>
      </w:r>
      <w:r w:rsidRPr="00BC18B8">
        <w:rPr>
          <w:sz w:val="14"/>
        </w:rPr>
        <w:t xml:space="preserve"> (Pali), a known barrier to the way. </w:t>
      </w:r>
      <w:r w:rsidRPr="00BC18B8">
        <w:rPr>
          <w:rStyle w:val="AAAUNDERLINEKEYBOARD"/>
        </w:rPr>
        <w:t>Suicide</w:t>
      </w:r>
      <w:r w:rsidRPr="00BC18B8">
        <w:rPr>
          <w:sz w:val="14"/>
        </w:rPr>
        <w:t xml:space="preserve">, for instance, is </w:t>
      </w:r>
      <w:r w:rsidRPr="00BC18B8">
        <w:rPr>
          <w:rStyle w:val="AAAUNDERLINEKEYBOARD"/>
        </w:rPr>
        <w:t>seen as something that does not free an aspirant but only produces more desire and can lead to the lower realms</w:t>
      </w:r>
      <w:r w:rsidRPr="00BC18B8">
        <w:rPr>
          <w:sz w:val="14"/>
        </w:rPr>
        <w:t>.</w:t>
      </w:r>
    </w:p>
    <w:p w14:paraId="12384E88" w14:textId="77777777" w:rsidR="000209A0" w:rsidRPr="00BC18B8" w:rsidRDefault="000209A0" w:rsidP="000209A0">
      <w:pPr>
        <w:rPr>
          <w:sz w:val="14"/>
        </w:rPr>
      </w:pPr>
      <w:r w:rsidRPr="00BC18B8">
        <w:rPr>
          <w:sz w:val="14"/>
        </w:rPr>
        <w:t>So life is precious, for it is only life—particularly the condition of human life—in which one can attain enlightenment. And animal life, as the ancient Jataka tales illustrate, is precious too, for it has clearly been a gateway to Buddhahood. In one of the earliest texts known, the Sutta-Nipata, Buddha urged his followers:</w:t>
      </w:r>
    </w:p>
    <w:p w14:paraId="152976E0" w14:textId="77777777" w:rsidR="000209A0" w:rsidRPr="00BC18B8" w:rsidRDefault="000209A0" w:rsidP="000209A0">
      <w:pPr>
        <w:rPr>
          <w:sz w:val="14"/>
        </w:rPr>
      </w:pPr>
      <w:r w:rsidRPr="00BC18B8">
        <w:rPr>
          <w:sz w:val="14"/>
        </w:rPr>
        <w:t>Know the grasses and the trees . . . then know the worms, and the moths, and the different sort of ants. . . know also the fourfooted animals small and great. . . the fish which range in the water. . . the birds that are borne along on wings and move through the air. . .</w:t>
      </w:r>
    </w:p>
    <w:p w14:paraId="72C21D14" w14:textId="77777777" w:rsidR="000209A0" w:rsidRPr="00BC18B8" w:rsidRDefault="000209A0" w:rsidP="000209A0">
      <w:pPr>
        <w:rPr>
          <w:sz w:val="14"/>
        </w:rPr>
      </w:pPr>
      <w:r w:rsidRPr="00BC18B8">
        <w:rPr>
          <w:sz w:val="14"/>
        </w:rPr>
        <w:t>Buddhism emphasizes the community of beings over the individual. And yet the individual being is itself a metaphor for community. A series of conditions must come together for the individual to arise: water, air, fire, and earth link to create an interlocking community of processes. Inside the body itself live millions of communities of smaller beings, working together to ensure the host’s survival.</w:t>
      </w:r>
    </w:p>
    <w:p w14:paraId="1BE280D4" w14:textId="77777777" w:rsidR="000209A0" w:rsidRPr="00BC18B8" w:rsidRDefault="000209A0" w:rsidP="000209A0">
      <w:pPr>
        <w:rPr>
          <w:sz w:val="14"/>
        </w:rPr>
      </w:pPr>
      <w:r w:rsidRPr="00BC18B8">
        <w:rPr>
          <w:sz w:val="14"/>
        </w:rPr>
        <w:t xml:space="preserve">And even if </w:t>
      </w:r>
      <w:r w:rsidRPr="00BC18B8">
        <w:rPr>
          <w:rStyle w:val="AAAUNDERLINEKEYBOARD"/>
        </w:rPr>
        <w:t>the actual rising and falling of life in the world</w:t>
      </w:r>
      <w:r w:rsidRPr="00BC18B8">
        <w:rPr>
          <w:sz w:val="14"/>
        </w:rPr>
        <w:t xml:space="preserve"> is viewed </w:t>
      </w:r>
      <w:r w:rsidRPr="00BC18B8">
        <w:rPr>
          <w:rStyle w:val="AAAUNDERLINEKEYBOARD"/>
        </w:rPr>
        <w:t>in</w:t>
      </w:r>
      <w:r w:rsidRPr="00BC18B8">
        <w:rPr>
          <w:sz w:val="14"/>
        </w:rPr>
        <w:t xml:space="preserve"> the light of </w:t>
      </w:r>
      <w:r w:rsidRPr="00BC18B8">
        <w:rPr>
          <w:rStyle w:val="AAAUNDERLINEKEYBOARD"/>
        </w:rPr>
        <w:t>Buddhism</w:t>
      </w:r>
      <w:r w:rsidRPr="00BC18B8">
        <w:rPr>
          <w:sz w:val="14"/>
        </w:rPr>
        <w:t xml:space="preserve"> as </w:t>
      </w:r>
      <w:r w:rsidRPr="00BC18B8">
        <w:rPr>
          <w:rStyle w:val="AAAUNDERLINEKEYBOARD"/>
        </w:rPr>
        <w:t>not</w:t>
      </w:r>
      <w:r w:rsidRPr="00BC18B8">
        <w:rPr>
          <w:sz w:val="14"/>
        </w:rPr>
        <w:t xml:space="preserve"> being </w:t>
      </w:r>
      <w:r w:rsidRPr="00BC18B8">
        <w:rPr>
          <w:rStyle w:val="AAAUNDERLINEKEYBOARD"/>
        </w:rPr>
        <w:t>a</w:t>
      </w:r>
      <w:r w:rsidRPr="00BC18B8">
        <w:rPr>
          <w:sz w:val="14"/>
        </w:rPr>
        <w:t xml:space="preserve"> terribly </w:t>
      </w:r>
      <w:r w:rsidRPr="00BC18B8">
        <w:rPr>
          <w:rStyle w:val="AAAUNDERLINEKEYBOARD"/>
        </w:rPr>
        <w:t>exigent matter</w:t>
      </w:r>
      <w:r w:rsidRPr="00BC18B8">
        <w:rPr>
          <w:sz w:val="14"/>
        </w:rPr>
        <w:t xml:space="preserve">, </w:t>
      </w:r>
      <w:r w:rsidRPr="00414962">
        <w:rPr>
          <w:rStyle w:val="BOLDChar"/>
        </w:rPr>
        <w:t>compassion for</w:t>
      </w:r>
      <w:r w:rsidRPr="00BC18B8">
        <w:rPr>
          <w:rStyle w:val="BOLDChar"/>
        </w:rPr>
        <w:t xml:space="preserve"> the numberless </w:t>
      </w:r>
      <w:r w:rsidRPr="00414962">
        <w:rPr>
          <w:rStyle w:val="BOLDChar"/>
          <w:highlight w:val="green"/>
        </w:rPr>
        <w:t>beings</w:t>
      </w:r>
      <w:r w:rsidRPr="00BC18B8">
        <w:rPr>
          <w:rStyle w:val="BOLDChar"/>
        </w:rPr>
        <w:t xml:space="preserve"> that will inevitably </w:t>
      </w:r>
      <w:r w:rsidRPr="00414962">
        <w:rPr>
          <w:rStyle w:val="BOLDChar"/>
          <w:highlight w:val="green"/>
        </w:rPr>
        <w:t>undergo</w:t>
      </w:r>
      <w:r w:rsidRPr="00BC18B8">
        <w:rPr>
          <w:rStyle w:val="BOLDChar"/>
        </w:rPr>
        <w:t xml:space="preserve"> immense </w:t>
      </w:r>
      <w:r w:rsidRPr="00414962">
        <w:rPr>
          <w:rStyle w:val="BOLDChar"/>
          <w:highlight w:val="green"/>
        </w:rPr>
        <w:t>suffering upon</w:t>
      </w:r>
      <w:r w:rsidRPr="00BC18B8">
        <w:rPr>
          <w:rStyle w:val="BOLDChar"/>
        </w:rPr>
        <w:t xml:space="preserve"> their </w:t>
      </w:r>
      <w:r w:rsidRPr="00414962">
        <w:rPr>
          <w:rStyle w:val="BOLDChar"/>
          <w:highlight w:val="green"/>
        </w:rPr>
        <w:t>extinction</w:t>
      </w:r>
      <w:r w:rsidRPr="00BC18B8">
        <w:rPr>
          <w:rStyle w:val="BOLDChar"/>
        </w:rPr>
        <w:t xml:space="preserve"> is of great concern</w:t>
      </w:r>
      <w:r w:rsidRPr="00BC18B8">
        <w:rPr>
          <w:sz w:val="14"/>
        </w:rPr>
        <w:t xml:space="preserve">. Implicit in </w:t>
      </w:r>
      <w:r w:rsidRPr="00414962">
        <w:rPr>
          <w:rStyle w:val="AAAUNDERLINEKEYBOARD"/>
        </w:rPr>
        <w:t xml:space="preserve">Buddhist compassion is a </w:t>
      </w:r>
      <w:r w:rsidRPr="00414962">
        <w:rPr>
          <w:rStyle w:val="AAAUNDERLINEKEYBOARD"/>
          <w:highlight w:val="green"/>
        </w:rPr>
        <w:t>genuine awareness and deep acceptance</w:t>
      </w:r>
      <w:r w:rsidRPr="00414962">
        <w:rPr>
          <w:rStyle w:val="AAAUNDERLINEKEYBOARD"/>
        </w:rPr>
        <w:t xml:space="preserve"> of things as they truly are</w:t>
      </w:r>
      <w:r w:rsidRPr="00BC18B8">
        <w:rPr>
          <w:sz w:val="14"/>
        </w:rPr>
        <w:t xml:space="preserve">, painful as that may be. </w:t>
      </w:r>
      <w:r w:rsidRPr="00414962">
        <w:rPr>
          <w:rStyle w:val="AAAUNDERLINEKEYBOARD"/>
        </w:rPr>
        <w:t>From</w:t>
      </w:r>
      <w:r w:rsidRPr="00BC18B8">
        <w:rPr>
          <w:rStyle w:val="AAAUNDERLINEKEYBOARD"/>
        </w:rPr>
        <w:t xml:space="preserve"> this soil of clarity and connection</w:t>
      </w:r>
      <w:r w:rsidRPr="00BC18B8">
        <w:rPr>
          <w:sz w:val="14"/>
        </w:rPr>
        <w:t xml:space="preserve">, </w:t>
      </w:r>
      <w:r w:rsidRPr="00414962">
        <w:rPr>
          <w:rStyle w:val="AAAUNDERLINEKEYBOARD"/>
          <w:highlight w:val="green"/>
        </w:rPr>
        <w:t>compassion</w:t>
      </w:r>
      <w:r w:rsidRPr="00BC18B8">
        <w:rPr>
          <w:rStyle w:val="AAAUNDERLINEKEYBOARD"/>
        </w:rPr>
        <w:t xml:space="preserve"> is said to </w:t>
      </w:r>
      <w:r w:rsidRPr="00414962">
        <w:rPr>
          <w:rStyle w:val="AAAUNDERLINEKEYBOARD"/>
          <w:highlight w:val="green"/>
        </w:rPr>
        <w:t>arise of itself</w:t>
      </w:r>
      <w:r w:rsidRPr="00BC18B8">
        <w:rPr>
          <w:sz w:val="14"/>
        </w:rPr>
        <w:t>.</w:t>
      </w:r>
    </w:p>
    <w:p w14:paraId="5B750288" w14:textId="77777777" w:rsidR="000209A0" w:rsidRPr="00BC18B8" w:rsidRDefault="000209A0" w:rsidP="000209A0">
      <w:pPr>
        <w:rPr>
          <w:sz w:val="14"/>
        </w:rPr>
      </w:pPr>
      <w:r w:rsidRPr="00BC18B8">
        <w:rPr>
          <w:rStyle w:val="AAAUNDERLINEKEYBOARD"/>
        </w:rPr>
        <w:t>Buddhist liberation is dependent on awareness of each of the twelve interlinking causes in the chain of being</w:t>
      </w:r>
      <w:r w:rsidRPr="00BC18B8">
        <w:rPr>
          <w:sz w:val="14"/>
        </w:rPr>
        <w:t xml:space="preserve"> (paticca-samuppada). The attainment of this awareness (panna) is inalterably conditioned on the practice of ethics (sila) and the purification of mind (samadhi). Not killing, in light of the perception of the interpenetration of all beings, is as natural as not stabbing ourselves. This expanded sense of self, or what the Japanese call jibun no naka ni aite o ireru, or literally “putting other inside oneself,” is a quality most revered in Buddhist ethics. A familiar line of inquiry in Buddha’s teachings was: Do these actions produce suffering? Can we find other ways so that this pain and suffering do not befall sentient beings?</w:t>
      </w:r>
    </w:p>
    <w:p w14:paraId="32EEFA1E" w14:textId="77777777" w:rsidR="000209A0" w:rsidRPr="00BC18B8" w:rsidRDefault="000209A0" w:rsidP="000209A0">
      <w:pPr>
        <w:rPr>
          <w:sz w:val="14"/>
        </w:rPr>
      </w:pPr>
      <w:r w:rsidRPr="00BC18B8">
        <w:rPr>
          <w:sz w:val="14"/>
        </w:rPr>
        <w:t xml:space="preserve">That </w:t>
      </w:r>
      <w:r w:rsidRPr="00BC18B8">
        <w:rPr>
          <w:rStyle w:val="Boxes"/>
        </w:rPr>
        <w:t>seventeen animal species vanish every hour</w:t>
      </w:r>
      <w:r w:rsidRPr="00BC18B8">
        <w:rPr>
          <w:sz w:val="14"/>
        </w:rPr>
        <w:t xml:space="preserve"> is in itself not nearly as </w:t>
      </w:r>
      <w:r w:rsidRPr="00BC18B8">
        <w:rPr>
          <w:rStyle w:val="AAAUNDERLINEKEYBOARD"/>
        </w:rPr>
        <w:t>startling</w:t>
      </w:r>
      <w:r w:rsidRPr="00BC18B8">
        <w:rPr>
          <w:sz w:val="14"/>
        </w:rPr>
        <w:t xml:space="preserve"> as the fact that </w:t>
      </w:r>
      <w:r w:rsidRPr="00BC18B8">
        <w:rPr>
          <w:rStyle w:val="AAAUNDERLINEKEYBOARD"/>
        </w:rPr>
        <w:t>we continue to be</w:t>
      </w:r>
      <w:r w:rsidRPr="00BC18B8">
        <w:rPr>
          <w:sz w:val="14"/>
        </w:rPr>
        <w:t xml:space="preserve"> so </w:t>
      </w:r>
      <w:r w:rsidRPr="00BC18B8">
        <w:rPr>
          <w:rStyle w:val="AAAUNDERLINEKEYBOARD"/>
        </w:rPr>
        <w:t>unmoved by its reiteration</w:t>
      </w:r>
      <w:r w:rsidRPr="00BC18B8">
        <w:rPr>
          <w:sz w:val="14"/>
        </w:rPr>
        <w:t xml:space="preserve">. We know that every species depends on many others, often in such complex ways that it is impossible to predict the chain of extinctions brought on by the disappearance of one lesser-known species. </w:t>
      </w:r>
      <w:r w:rsidRPr="00BC18B8">
        <w:rPr>
          <w:rStyle w:val="AAAUNDERLINEKEYBOARD"/>
        </w:rPr>
        <w:t>Extinction is ultimately a problem of human consciousness</w:t>
      </w:r>
      <w:r w:rsidRPr="00BC18B8">
        <w:rPr>
          <w:sz w:val="14"/>
        </w:rPr>
        <w:t>; to save the animals, we need to save ourselves.</w:t>
      </w:r>
    </w:p>
    <w:p w14:paraId="14FE1B28" w14:textId="77777777" w:rsidR="000209A0" w:rsidRPr="00BC18B8" w:rsidRDefault="000209A0" w:rsidP="000209A0">
      <w:pPr>
        <w:rPr>
          <w:sz w:val="14"/>
        </w:rPr>
      </w:pPr>
      <w:r w:rsidRPr="00BC18B8">
        <w:rPr>
          <w:sz w:val="14"/>
        </w:rPr>
        <w:t>One of the difficulties in grasping the enormity of the problem is its novelty: this is the first truly planetary ecological crisis in human history. Human beings have never experienced a three- to four-degree change in the average global temperature within one lifetime. There is little comprehension of what the repercussions might be in terms of agriculture, plant biology, and animal habitat. As Israeli diplomat Abba Eban once said, people, as well as nations, seem to behave wisely only after it is clear they have exhausted all other alternatives.</w:t>
      </w:r>
    </w:p>
    <w:p w14:paraId="7364813B" w14:textId="77777777" w:rsidR="000209A0" w:rsidRPr="00BC18B8" w:rsidRDefault="000209A0" w:rsidP="000209A0">
      <w:pPr>
        <w:rPr>
          <w:sz w:val="14"/>
        </w:rPr>
      </w:pPr>
      <w:r w:rsidRPr="00BC18B8">
        <w:rPr>
          <w:sz w:val="14"/>
        </w:rPr>
        <w:t>Governments of most nations are slow to acknowledge the extent of extinction and to plan for the environmental changes ahead. Those that are willing and able find themselves hampered by the rise of a global network of multinational corporations that are serving to effectively blur the meaning of nationstates, manipulating and packaging the information we depend on, and controlling the images that drive our vision of the future. The value system guiding their actions maintains that a country can cut its forests, erode its soils, pollute its air, and hunt its game into extinction without affecting its GNP. Impoverishment is taken for progress.</w:t>
      </w:r>
    </w:p>
    <w:p w14:paraId="71BE9B02" w14:textId="77777777" w:rsidR="000209A0" w:rsidRPr="00BC18B8" w:rsidRDefault="000209A0" w:rsidP="000209A0">
      <w:pPr>
        <w:rPr>
          <w:sz w:val="14"/>
        </w:rPr>
      </w:pPr>
      <w:r w:rsidRPr="00BC18B8">
        <w:rPr>
          <w:sz w:val="14"/>
        </w:rPr>
        <w:t>Clearly we will have to do more than keep our thermostats low in order to effect what has been called “the great U-turn” toward ecological sanity. To survive, our vision of the future must include building need-based sustainable economies to replace greed-based growth economies. Despite growing awareness that what we buy, where we shop, and what we eat has far more effect on the world than our votes, even more fundamental change is indicated. Finally, we come to terms with our complicity in the wanton devastation of nature—as well as the prospect of self-extinction—through the rigorous practice of self-transformation.</w:t>
      </w:r>
    </w:p>
    <w:p w14:paraId="384D8F31" w14:textId="77777777" w:rsidR="000209A0" w:rsidRPr="00BC18B8" w:rsidRDefault="000209A0" w:rsidP="000209A0">
      <w:pPr>
        <w:rPr>
          <w:sz w:val="14"/>
        </w:rPr>
      </w:pPr>
      <w:r w:rsidRPr="00414962">
        <w:rPr>
          <w:rStyle w:val="AAAUNDERLINEKEYBOARD"/>
          <w:highlight w:val="green"/>
        </w:rPr>
        <w:t>Witnessing</w:t>
      </w:r>
      <w:r w:rsidRPr="00BC18B8">
        <w:rPr>
          <w:rStyle w:val="AAAUNDERLINEKEYBOARD"/>
        </w:rPr>
        <w:t xml:space="preserve"> </w:t>
      </w:r>
      <w:r w:rsidRPr="00414962">
        <w:rPr>
          <w:rStyle w:val="BOLDChar"/>
          <w:highlight w:val="green"/>
        </w:rPr>
        <w:t>death galvanized</w:t>
      </w:r>
      <w:r w:rsidRPr="00BC18B8">
        <w:rPr>
          <w:rStyle w:val="AAAUNDERLINEKEYBOARD"/>
        </w:rPr>
        <w:t xml:space="preserve"> the </w:t>
      </w:r>
      <w:r w:rsidRPr="00BC18B8">
        <w:rPr>
          <w:rStyle w:val="BOLDChar"/>
        </w:rPr>
        <w:t xml:space="preserve">Buddha’s developing </w:t>
      </w:r>
      <w:r w:rsidRPr="00414962">
        <w:rPr>
          <w:rStyle w:val="BOLDChar"/>
          <w:highlight w:val="green"/>
        </w:rPr>
        <w:t>resolve</w:t>
      </w:r>
      <w:r w:rsidRPr="00414962">
        <w:rPr>
          <w:rStyle w:val="AAAUNDERLINEKEYBOARD"/>
          <w:highlight w:val="green"/>
        </w:rPr>
        <w:t xml:space="preserve"> to be awakened</w:t>
      </w:r>
      <w:r w:rsidRPr="00BC18B8">
        <w:rPr>
          <w:sz w:val="14"/>
        </w:rPr>
        <w:t xml:space="preserve">. Perhaps </w:t>
      </w:r>
      <w:r w:rsidRPr="00414962">
        <w:rPr>
          <w:rStyle w:val="AAAUNDERLINEKEYBOARD"/>
          <w:highlight w:val="green"/>
        </w:rPr>
        <w:t>as human</w:t>
      </w:r>
      <w:r w:rsidRPr="00BC18B8">
        <w:rPr>
          <w:rStyle w:val="AAAUNDERLINEKEYBOARD"/>
        </w:rPr>
        <w:t xml:space="preserve"> culture </w:t>
      </w:r>
      <w:r w:rsidRPr="00414962">
        <w:rPr>
          <w:rStyle w:val="AAAUNDERLINEKEYBOARD"/>
          <w:highlight w:val="green"/>
        </w:rPr>
        <w:t>glides closer</w:t>
      </w:r>
      <w:r w:rsidRPr="00BC18B8">
        <w:rPr>
          <w:rStyle w:val="AAAUNDERLINEKEYBOARD"/>
        </w:rPr>
        <w:t xml:space="preserve"> to the time when</w:t>
      </w:r>
      <w:r w:rsidRPr="00BC18B8">
        <w:rPr>
          <w:sz w:val="14"/>
        </w:rPr>
        <w:t xml:space="preserve"> the </w:t>
      </w:r>
      <w:r w:rsidRPr="00BC18B8">
        <w:rPr>
          <w:rStyle w:val="AAAUNDERLINEKEYBOARD"/>
        </w:rPr>
        <w:t>full impact</w:t>
      </w:r>
      <w:r w:rsidRPr="00BC18B8">
        <w:rPr>
          <w:sz w:val="14"/>
        </w:rPr>
        <w:t xml:space="preserve"> of our ecological decline must be </w:t>
      </w:r>
      <w:r w:rsidRPr="00BC18B8">
        <w:rPr>
          <w:rStyle w:val="AAAUNDERLINEKEYBOARD"/>
        </w:rPr>
        <w:t>faced</w:t>
      </w:r>
      <w:r w:rsidRPr="00BC18B8">
        <w:rPr>
          <w:sz w:val="14"/>
        </w:rPr>
        <w:t xml:space="preserve">, this </w:t>
      </w:r>
      <w:r w:rsidRPr="00414962">
        <w:rPr>
          <w:rStyle w:val="Boxes"/>
          <w:highlight w:val="green"/>
        </w:rPr>
        <w:t>same transformational process</w:t>
      </w:r>
      <w:r w:rsidRPr="00BC18B8">
        <w:rPr>
          <w:rStyle w:val="Boxes"/>
        </w:rPr>
        <w:t xml:space="preserve"> will </w:t>
      </w:r>
      <w:r w:rsidRPr="00414962">
        <w:rPr>
          <w:rStyle w:val="Boxes"/>
          <w:highlight w:val="green"/>
        </w:rPr>
        <w:t>occur on a global scale</w:t>
      </w:r>
      <w:r w:rsidRPr="00BC18B8">
        <w:rPr>
          <w:sz w:val="14"/>
        </w:rPr>
        <w:t xml:space="preserve">. But for the moment, our society functions as if this life is all there is and that death is the unspeakable end. </w:t>
      </w:r>
      <w:r w:rsidRPr="00BC18B8">
        <w:rPr>
          <w:rStyle w:val="BOLDChar"/>
        </w:rPr>
        <w:t>All the goodwill</w:t>
      </w:r>
      <w:r w:rsidRPr="00BC18B8">
        <w:rPr>
          <w:sz w:val="14"/>
        </w:rPr>
        <w:t xml:space="preserve"> and restorative work </w:t>
      </w:r>
      <w:r w:rsidRPr="00BC18B8">
        <w:rPr>
          <w:rStyle w:val="BOLDChar"/>
        </w:rPr>
        <w:t xml:space="preserve">in the world will do </w:t>
      </w:r>
      <w:r w:rsidRPr="00414962">
        <w:rPr>
          <w:rStyle w:val="BOLDChar"/>
          <w:highlight w:val="green"/>
        </w:rPr>
        <w:t>nothing to stem the tide of extinction</w:t>
      </w:r>
      <w:r w:rsidRPr="00BC18B8">
        <w:rPr>
          <w:sz w:val="14"/>
        </w:rPr>
        <w:t xml:space="preserve"> without modification in the way we frame our perception. The Buddhist remedy for this is the cultivation of mindfulness and the awareness that humanity is an inseparable component of the natural world.</w:t>
      </w:r>
    </w:p>
    <w:p w14:paraId="127B2132" w14:textId="77777777" w:rsidR="000209A0" w:rsidRPr="00BC18B8" w:rsidRDefault="000209A0" w:rsidP="000209A0">
      <w:pPr>
        <w:rPr>
          <w:sz w:val="14"/>
        </w:rPr>
      </w:pPr>
      <w:r w:rsidRPr="00BC18B8">
        <w:rPr>
          <w:sz w:val="14"/>
        </w:rPr>
        <w:t xml:space="preserve">Perhaps it is </w:t>
      </w:r>
      <w:r w:rsidRPr="00414962">
        <w:rPr>
          <w:rStyle w:val="BOLDChar"/>
          <w:highlight w:val="green"/>
        </w:rPr>
        <w:t>ironic</w:t>
      </w:r>
      <w:r w:rsidRPr="00BC18B8">
        <w:rPr>
          <w:rStyle w:val="BOLDChar"/>
        </w:rPr>
        <w:t xml:space="preserve"> that </w:t>
      </w:r>
      <w:r w:rsidRPr="00414962">
        <w:rPr>
          <w:rStyle w:val="BOLDChar"/>
          <w:highlight w:val="green"/>
        </w:rPr>
        <w:t>Buddhism</w:t>
      </w:r>
      <w:r w:rsidRPr="00BC18B8">
        <w:rPr>
          <w:sz w:val="14"/>
        </w:rPr>
        <w:t xml:space="preserve">, a practice and philosophy that so deeply challenges reified perceptions of life and self, may </w:t>
      </w:r>
      <w:r w:rsidRPr="00414962">
        <w:rPr>
          <w:rStyle w:val="BOLDChar"/>
          <w:highlight w:val="green"/>
        </w:rPr>
        <w:t>hold</w:t>
      </w:r>
      <w:r w:rsidRPr="00BC18B8">
        <w:rPr>
          <w:rStyle w:val="BOLDChar"/>
        </w:rPr>
        <w:t xml:space="preserve"> the </w:t>
      </w:r>
      <w:r w:rsidRPr="00414962">
        <w:rPr>
          <w:rStyle w:val="BOLDChar"/>
          <w:highlight w:val="green"/>
        </w:rPr>
        <w:t>most promise for</w:t>
      </w:r>
      <w:r w:rsidRPr="00BC18B8">
        <w:rPr>
          <w:rStyle w:val="BOLDChar"/>
        </w:rPr>
        <w:t xml:space="preserve"> effecting the change in </w:t>
      </w:r>
      <w:r w:rsidRPr="00414962">
        <w:rPr>
          <w:rStyle w:val="BOLDChar"/>
          <w:highlight w:val="green"/>
        </w:rPr>
        <w:t>psycho-spiritual consciousness required to</w:t>
      </w:r>
      <w:r w:rsidRPr="00BC18B8">
        <w:rPr>
          <w:rStyle w:val="BOLDChar"/>
        </w:rPr>
        <w:t xml:space="preserve"> make a </w:t>
      </w:r>
      <w:r w:rsidRPr="00414962">
        <w:rPr>
          <w:rStyle w:val="BOLDChar"/>
          <w:highlight w:val="green"/>
        </w:rPr>
        <w:t>sustainable future</w:t>
      </w:r>
      <w:r w:rsidRPr="00BC18B8">
        <w:rPr>
          <w:sz w:val="14"/>
        </w:rPr>
        <w:t xml:space="preserve"> for all living things a real possibility. Buddhist practice prepares us to glimpse the preciousness and immediacy of life so that our oneness with nature can be a felt experience.</w:t>
      </w:r>
    </w:p>
    <w:p w14:paraId="18B53F34" w14:textId="77777777" w:rsidR="000209A0" w:rsidRPr="00BC18B8" w:rsidRDefault="000209A0" w:rsidP="000209A0">
      <w:pPr>
        <w:rPr>
          <w:sz w:val="14"/>
        </w:rPr>
      </w:pPr>
      <w:r w:rsidRPr="00BC18B8">
        <w:rPr>
          <w:sz w:val="14"/>
        </w:rPr>
        <w:t xml:space="preserve">But the greatest irony may be that the most powerful teaching of Buddhist principles, as well as ecological ones, is the </w:t>
      </w:r>
      <w:r w:rsidRPr="00BC18B8">
        <w:rPr>
          <w:rStyle w:val="AAAUNDERLINEKEYBOARD"/>
        </w:rPr>
        <w:t>very instrument of our destruction</w:t>
      </w:r>
      <w:r w:rsidRPr="00BC18B8">
        <w:rPr>
          <w:sz w:val="14"/>
        </w:rPr>
        <w:t xml:space="preserve">: the poisoning of our mutual resources leads inescapably to the recognition of interdependence; the rupture of the atmospheric membrane between life and the solar inferno liberates us from the myth of our separateness. </w:t>
      </w:r>
      <w:r w:rsidRPr="00BC18B8">
        <w:rPr>
          <w:rStyle w:val="AAAUNDERLINEKEYBOARD"/>
        </w:rPr>
        <w:t>Confronting</w:t>
      </w:r>
      <w:r w:rsidRPr="00BC18B8">
        <w:rPr>
          <w:sz w:val="14"/>
        </w:rPr>
        <w:t xml:space="preserve"> this </w:t>
      </w:r>
      <w:r w:rsidRPr="00BC18B8">
        <w:rPr>
          <w:rStyle w:val="AAAUNDERLINEKEYBOARD"/>
        </w:rPr>
        <w:t>extinction is the final opportunity to learn the dharma of interpenetration and impermanence</w:t>
      </w:r>
      <w:r w:rsidRPr="00BC18B8">
        <w:rPr>
          <w:sz w:val="14"/>
        </w:rPr>
        <w:t>.</w:t>
      </w:r>
    </w:p>
    <w:p w14:paraId="7C465EAA" w14:textId="77777777" w:rsidR="000209A0" w:rsidRDefault="000209A0" w:rsidP="000209A0"/>
    <w:p w14:paraId="32AAA97A" w14:textId="77777777" w:rsidR="000209A0" w:rsidRPr="00600FE7" w:rsidRDefault="000209A0" w:rsidP="000209A0">
      <w:pPr>
        <w:pStyle w:val="Heading4"/>
      </w:pPr>
      <w:r w:rsidRPr="00600FE7">
        <w:t xml:space="preserve">It is the cessation of </w:t>
      </w:r>
      <w:r w:rsidRPr="00600FE7">
        <w:rPr>
          <w:u w:val="single"/>
        </w:rPr>
        <w:t>dukkha</w:t>
      </w:r>
      <w:r w:rsidRPr="00600FE7">
        <w:t xml:space="preserve"> to reach </w:t>
      </w:r>
      <w:r w:rsidRPr="00600FE7">
        <w:rPr>
          <w:u w:val="single"/>
        </w:rPr>
        <w:t>Nirvana</w:t>
      </w:r>
      <w:r w:rsidRPr="00600FE7">
        <w:t xml:space="preserve">, an </w:t>
      </w:r>
      <w:r w:rsidRPr="00600FE7">
        <w:rPr>
          <w:u w:val="single"/>
        </w:rPr>
        <w:t>everlasting tranquility</w:t>
      </w:r>
      <w:r w:rsidRPr="00600FE7">
        <w:t>.</w:t>
      </w:r>
    </w:p>
    <w:p w14:paraId="583481C3" w14:textId="77777777" w:rsidR="000209A0" w:rsidRPr="00FF5320" w:rsidRDefault="000209A0" w:rsidP="000209A0">
      <w:r w:rsidRPr="00C70F8E">
        <w:rPr>
          <w:rStyle w:val="Style13ptBold"/>
        </w:rPr>
        <w:t>Lele ’10</w:t>
      </w:r>
      <w:r>
        <w:t xml:space="preserve"> </w:t>
      </w:r>
      <w:r w:rsidRPr="00C70F8E">
        <w:t>[</w:t>
      </w:r>
      <w:r>
        <w:t>Amod</w:t>
      </w:r>
      <w:r w:rsidRPr="00C70F8E">
        <w:t xml:space="preserve">; </w:t>
      </w:r>
      <w:r>
        <w:t>January 10</w:t>
      </w:r>
      <w:r w:rsidRPr="00C70F8E">
        <w:t>;</w:t>
      </w:r>
      <w:r>
        <w:t xml:space="preserve"> PhD from the Committee on the Study of Religion at Harvard University taught &amp; Associate Director of the Ethics Institute at Northeastern University</w:t>
      </w:r>
      <w:r w:rsidRPr="00C70F8E">
        <w:t>; “</w:t>
      </w:r>
      <w:r>
        <w:t xml:space="preserve">Without rebirth, suicide?”; Love of All Wisdom; </w:t>
      </w:r>
      <w:r w:rsidRPr="00527447">
        <w:t>https://www.peninsuladailynews.com/letters/letter-human-extinction-would-give-planet-time-to-heal/</w:t>
      </w:r>
      <w:r w:rsidRPr="00C70F8E">
        <w:t>]</w:t>
      </w:r>
      <w:r>
        <w:t>/</w:t>
      </w:r>
      <w:r w:rsidRPr="00C70F8E">
        <w:t>CHale</w:t>
      </w:r>
    </w:p>
    <w:p w14:paraId="71630AE0" w14:textId="77777777" w:rsidR="000209A0" w:rsidRPr="00C20DA5" w:rsidRDefault="000209A0" w:rsidP="000209A0">
      <w:pPr>
        <w:rPr>
          <w:sz w:val="16"/>
        </w:rPr>
      </w:pPr>
      <w:r w:rsidRPr="00C20DA5">
        <w:rPr>
          <w:sz w:val="16"/>
        </w:rPr>
        <w:t xml:space="preserve">The question troubling me now is: </w:t>
      </w:r>
      <w:r w:rsidRPr="00FF5320">
        <w:rPr>
          <w:rStyle w:val="AAAUNDERLINEKEYBOARD"/>
        </w:rPr>
        <w:t>can we have Buddhism without rebirth?</w:t>
      </w:r>
      <w:r w:rsidRPr="00C20DA5">
        <w:rPr>
          <w:sz w:val="16"/>
        </w:rPr>
        <w:t xml:space="preserve"> There’s a basic problem posed here by the First Noble Truth, the classic Buddhist idea that all is </w:t>
      </w:r>
      <w:r w:rsidRPr="00C20DA5">
        <w:rPr>
          <w:rStyle w:val="Boxes"/>
          <w:highlight w:val="green"/>
        </w:rPr>
        <w:t>dukkha</w:t>
      </w:r>
      <w:r w:rsidRPr="00C20DA5">
        <w:rPr>
          <w:sz w:val="16"/>
        </w:rPr>
        <w:t xml:space="preserve">: </w:t>
      </w:r>
      <w:r w:rsidRPr="00C20DA5">
        <w:rPr>
          <w:rStyle w:val="AAAUNDERLINEKEYBOARD"/>
          <w:b/>
          <w:bCs/>
          <w:highlight w:val="green"/>
        </w:rPr>
        <w:t>all is suffering</w:t>
      </w:r>
      <w:r w:rsidRPr="00C20DA5">
        <w:rPr>
          <w:sz w:val="16"/>
        </w:rPr>
        <w:t xml:space="preserve">, </w:t>
      </w:r>
      <w:r w:rsidRPr="00C70F8E">
        <w:rPr>
          <w:rStyle w:val="AAAUNDERLINEKEYBOARD"/>
        </w:rPr>
        <w:t>painful</w:t>
      </w:r>
      <w:r w:rsidRPr="00C20DA5">
        <w:rPr>
          <w:sz w:val="16"/>
        </w:rPr>
        <w:t xml:space="preserve">, </w:t>
      </w:r>
      <w:r w:rsidRPr="00C70F8E">
        <w:rPr>
          <w:rStyle w:val="AAAUNDERLINEKEYBOARD"/>
        </w:rPr>
        <w:t>unsatisfactory</w:t>
      </w:r>
      <w:r w:rsidRPr="00C20DA5">
        <w:rPr>
          <w:sz w:val="16"/>
        </w:rPr>
        <w:t xml:space="preserve">, </w:t>
      </w:r>
      <w:r w:rsidRPr="00C70F8E">
        <w:rPr>
          <w:rStyle w:val="AAAUNDERLINEKEYBOARD"/>
        </w:rPr>
        <w:t>sorrowful</w:t>
      </w:r>
      <w:r w:rsidRPr="00C20DA5">
        <w:rPr>
          <w:sz w:val="16"/>
        </w:rPr>
        <w:t xml:space="preserve">, </w:t>
      </w:r>
      <w:r w:rsidRPr="00C70F8E">
        <w:rPr>
          <w:rStyle w:val="AAAUNDERLINEKEYBOARD"/>
        </w:rPr>
        <w:t>bad</w:t>
      </w:r>
      <w:r w:rsidRPr="00C20DA5">
        <w:rPr>
          <w:sz w:val="16"/>
        </w:rPr>
        <w:t xml:space="preserve">. If this is so, </w:t>
      </w:r>
      <w:r w:rsidRPr="00C70F8E">
        <w:rPr>
          <w:rStyle w:val="AAAUNDERLINEKEYBOARD"/>
        </w:rPr>
        <w:t>why not commit suicide?</w:t>
      </w:r>
      <w:r w:rsidRPr="00C20DA5">
        <w:rPr>
          <w:sz w:val="16"/>
        </w:rPr>
        <w:t xml:space="preserve"> For a classical Buddhist, </w:t>
      </w:r>
      <w:r w:rsidRPr="00C70F8E">
        <w:rPr>
          <w:rStyle w:val="AAAUNDERLINEKEYBOARD"/>
        </w:rPr>
        <w:t>rebirth is the answer to this question</w:t>
      </w:r>
      <w:r w:rsidRPr="00C20DA5">
        <w:rPr>
          <w:sz w:val="16"/>
        </w:rPr>
        <w:t xml:space="preserve">, and the obvious answer. </w:t>
      </w:r>
      <w:r w:rsidRPr="00C20DA5">
        <w:rPr>
          <w:rStyle w:val="AAAUNDERLINEKEYBOARD"/>
          <w:b/>
          <w:bCs/>
          <w:highlight w:val="green"/>
        </w:rPr>
        <w:t>Suicide</w:t>
      </w:r>
      <w:r w:rsidRPr="00C20DA5">
        <w:rPr>
          <w:rStyle w:val="AAAUNDERLINEKEYBOARD"/>
          <w:highlight w:val="green"/>
        </w:rPr>
        <w:t xml:space="preserve"> makes</w:t>
      </w:r>
      <w:r w:rsidRPr="00C70F8E">
        <w:rPr>
          <w:rStyle w:val="AAAUNDERLINEKEYBOARD"/>
        </w:rPr>
        <w:t xml:space="preserve"> your </w:t>
      </w:r>
      <w:r w:rsidRPr="00C20DA5">
        <w:rPr>
          <w:rStyle w:val="AAAUNDERLINEKEYBOARD"/>
          <w:highlight w:val="green"/>
        </w:rPr>
        <w:t xml:space="preserve">dukkha </w:t>
      </w:r>
      <w:r w:rsidRPr="00C20DA5">
        <w:rPr>
          <w:rStyle w:val="AAAUNDERLINEKEYBOARD"/>
        </w:rPr>
        <w:t>even worse</w:t>
      </w:r>
      <w:r w:rsidRPr="00C20DA5">
        <w:rPr>
          <w:sz w:val="16"/>
        </w:rPr>
        <w:t xml:space="preserve">; as a bad, </w:t>
      </w:r>
      <w:r w:rsidRPr="00C20DA5">
        <w:rPr>
          <w:rStyle w:val="Boxes"/>
          <w:highlight w:val="green"/>
        </w:rPr>
        <w:t>un-dharmic</w:t>
      </w:r>
      <w:r w:rsidRPr="00C70F8E">
        <w:rPr>
          <w:rStyle w:val="Boxes"/>
        </w:rPr>
        <w:t xml:space="preserve"> activity</w:t>
      </w:r>
      <w:r w:rsidRPr="00C20DA5">
        <w:rPr>
          <w:sz w:val="16"/>
        </w:rPr>
        <w:t xml:space="preserve">, it will </w:t>
      </w:r>
      <w:r w:rsidRPr="00C20DA5">
        <w:rPr>
          <w:rStyle w:val="AAAUNDERLINEKEYBOARD"/>
          <w:highlight w:val="green"/>
        </w:rPr>
        <w:t>trap you</w:t>
      </w:r>
      <w:r w:rsidRPr="00C70F8E">
        <w:rPr>
          <w:rStyle w:val="AAAUNDERLINEKEYBOARD"/>
        </w:rPr>
        <w:t xml:space="preserve"> in a </w:t>
      </w:r>
      <w:r w:rsidRPr="00C20DA5">
        <w:rPr>
          <w:rStyle w:val="AAAUNDERLINEKEYBOARD"/>
          <w:highlight w:val="green"/>
        </w:rPr>
        <w:t>far worse rebirth</w:t>
      </w:r>
      <w:r w:rsidRPr="00C70F8E">
        <w:rPr>
          <w:rStyle w:val="AAAUNDERLINEKEYBOARD"/>
        </w:rPr>
        <w:t>, leave you far more sorrowful and suffering than you are</w:t>
      </w:r>
      <w:r w:rsidRPr="00C20DA5">
        <w:rPr>
          <w:sz w:val="16"/>
        </w:rPr>
        <w:t>.</w:t>
      </w:r>
    </w:p>
    <w:p w14:paraId="7FA528EF" w14:textId="77777777" w:rsidR="000209A0" w:rsidRPr="00C20DA5" w:rsidRDefault="000209A0" w:rsidP="000209A0">
      <w:pPr>
        <w:rPr>
          <w:sz w:val="16"/>
        </w:rPr>
      </w:pPr>
      <w:r w:rsidRPr="00C70F8E">
        <w:rPr>
          <w:rStyle w:val="AAAUNDERLINEKEYBOARD"/>
        </w:rPr>
        <w:t xml:space="preserve">But if there is </w:t>
      </w:r>
      <w:r w:rsidRPr="00C20DA5">
        <w:rPr>
          <w:rStyle w:val="AAAUNDERLINEKEYBOARD"/>
          <w:highlight w:val="green"/>
        </w:rPr>
        <w:t>no rebirth</w:t>
      </w:r>
      <w:r w:rsidRPr="00C70F8E">
        <w:rPr>
          <w:rStyle w:val="AAAUNDERLINEKEYBOARD"/>
        </w:rPr>
        <w:t>?</w:t>
      </w:r>
      <w:r w:rsidRPr="00C20DA5">
        <w:rPr>
          <w:sz w:val="16"/>
        </w:rPr>
        <w:t xml:space="preserve"> Then </w:t>
      </w:r>
      <w:r w:rsidRPr="00C20DA5">
        <w:rPr>
          <w:rStyle w:val="AAAUNDERLINEKEYBOARD"/>
          <w:highlight w:val="green"/>
        </w:rPr>
        <w:t>death</w:t>
      </w:r>
      <w:r w:rsidRPr="00C20DA5">
        <w:rPr>
          <w:sz w:val="16"/>
        </w:rPr>
        <w:t xml:space="preserve"> starts to </w:t>
      </w:r>
      <w:r w:rsidRPr="00C70F8E">
        <w:rPr>
          <w:rStyle w:val="AAAUNDERLINEKEYBOARD"/>
        </w:rPr>
        <w:t>look</w:t>
      </w:r>
      <w:r w:rsidRPr="00C20DA5">
        <w:rPr>
          <w:sz w:val="16"/>
        </w:rPr>
        <w:t xml:space="preserve"> disturbingly </w:t>
      </w:r>
      <w:r w:rsidRPr="00C20DA5">
        <w:rPr>
          <w:rStyle w:val="AAAUNDERLINEKEYBOARD"/>
          <w:highlight w:val="green"/>
        </w:rPr>
        <w:t xml:space="preserve">like </w:t>
      </w:r>
      <w:r w:rsidRPr="00C20DA5">
        <w:rPr>
          <w:rStyle w:val="BOLDChar"/>
          <w:highlight w:val="green"/>
        </w:rPr>
        <w:t>nirvana</w:t>
      </w:r>
      <w:r w:rsidRPr="00C20DA5">
        <w:rPr>
          <w:sz w:val="16"/>
        </w:rPr>
        <w:t xml:space="preserve">. The suttas are cagey about describing nibb?na; they’re more ready to say what it is not, and it is not like the sorrowful existence we face in worldly sa?s?ra. Etymologically, the Pali or Sanskrit word connotes “extinguishing,” like blowing out a candle. When they do venture to </w:t>
      </w:r>
      <w:r w:rsidRPr="00C70F8E">
        <w:rPr>
          <w:rStyle w:val="AAAUNDERLINEKEYBOARD"/>
        </w:rPr>
        <w:t xml:space="preserve">characterize nirvana the </w:t>
      </w:r>
      <w:r w:rsidRPr="00211E38">
        <w:rPr>
          <w:rStyle w:val="AAAUNDERLINEKEYBOARD"/>
          <w:highlight w:val="green"/>
        </w:rPr>
        <w:t>suttas identify it as peaceful, tranquil</w:t>
      </w:r>
      <w:r w:rsidRPr="00C70F8E">
        <w:rPr>
          <w:rStyle w:val="AAAUNDERLINEKEYBOARD"/>
        </w:rPr>
        <w:t>, undisturbed</w:t>
      </w:r>
      <w:r w:rsidRPr="00C20DA5">
        <w:rPr>
          <w:sz w:val="16"/>
        </w:rPr>
        <w:t xml:space="preserve">. And in those same suttas, while </w:t>
      </w:r>
      <w:r w:rsidRPr="00C70F8E">
        <w:rPr>
          <w:rStyle w:val="AAAUNDERLINEKEYBOARD"/>
        </w:rPr>
        <w:t>one can attain nirvana in life, the death of a person who has attained nirvana is spoken of as the highest nirvana</w:t>
      </w:r>
      <w:r w:rsidRPr="00C20DA5">
        <w:rPr>
          <w:sz w:val="16"/>
        </w:rPr>
        <w:t xml:space="preserve">, parinibb?na. The cycle of sa?s?ra and </w:t>
      </w:r>
      <w:r w:rsidRPr="00C70F8E">
        <w:rPr>
          <w:rStyle w:val="AAAUNDERLINEKEYBOARD"/>
        </w:rPr>
        <w:t>rebirth</w:t>
      </w:r>
      <w:r w:rsidRPr="00C20DA5">
        <w:rPr>
          <w:sz w:val="16"/>
        </w:rPr>
        <w:t xml:space="preserve">, on the other hand, is </w:t>
      </w:r>
      <w:r w:rsidRPr="00C70F8E">
        <w:rPr>
          <w:rStyle w:val="AAAUNDERLINEKEYBOARD"/>
        </w:rPr>
        <w:t>characterized as a weary</w:t>
      </w:r>
      <w:r w:rsidRPr="00C20DA5">
        <w:rPr>
          <w:sz w:val="16"/>
        </w:rPr>
        <w:t xml:space="preserve">, </w:t>
      </w:r>
      <w:r w:rsidRPr="00C70F8E">
        <w:rPr>
          <w:rStyle w:val="AAAUNDERLINEKEYBOARD"/>
        </w:rPr>
        <w:t xml:space="preserve">sorrowful place from which </w:t>
      </w:r>
      <w:r w:rsidRPr="00C20DA5">
        <w:rPr>
          <w:rStyle w:val="AAAUNDERLINEKEYBOARD"/>
          <w:b/>
          <w:bCs/>
          <w:highlight w:val="green"/>
        </w:rPr>
        <w:t>we would do well to escape</w:t>
      </w:r>
      <w:r w:rsidRPr="00C20DA5">
        <w:rPr>
          <w:sz w:val="16"/>
        </w:rPr>
        <w:t xml:space="preserve"> if only we could. Seen in this light, an </w:t>
      </w:r>
      <w:r w:rsidRPr="00C70F8E">
        <w:rPr>
          <w:rStyle w:val="AAAUNDERLINEKEYBOARD"/>
        </w:rPr>
        <w:t>anti-supernatural worldview turns out to be oddly good</w:t>
      </w:r>
      <w:r w:rsidRPr="00C20DA5">
        <w:rPr>
          <w:sz w:val="16"/>
        </w:rPr>
        <w:t xml:space="preserve"> and hopeful news: </w:t>
      </w:r>
      <w:r w:rsidRPr="00C70F8E">
        <w:rPr>
          <w:rStyle w:val="AAAUNDERLINEKEYBOARD"/>
        </w:rPr>
        <w:t xml:space="preserve">we </w:t>
      </w:r>
      <w:r w:rsidRPr="00211E38">
        <w:rPr>
          <w:rStyle w:val="AAAUNDERLINEKEYBOARD"/>
          <w:highlight w:val="green"/>
        </w:rPr>
        <w:t>don’t have to go through</w:t>
      </w:r>
      <w:r w:rsidRPr="00C70F8E">
        <w:rPr>
          <w:rStyle w:val="AAAUNDERLINEKEYBOARD"/>
        </w:rPr>
        <w:t xml:space="preserve"> all the </w:t>
      </w:r>
      <w:r w:rsidRPr="00211E38">
        <w:rPr>
          <w:rStyle w:val="AAAUNDERLINEKEYBOARD"/>
          <w:highlight w:val="green"/>
        </w:rPr>
        <w:t>rigours of the Buddhist path</w:t>
      </w:r>
      <w:r w:rsidRPr="00C70F8E">
        <w:rPr>
          <w:rStyle w:val="AAAUNDERLINEKEYBOARD"/>
        </w:rPr>
        <w:t xml:space="preserve"> to find the end of suffering</w:t>
      </w:r>
      <w:r w:rsidRPr="00C20DA5">
        <w:rPr>
          <w:sz w:val="16"/>
        </w:rPr>
        <w:t xml:space="preserve">. </w:t>
      </w:r>
      <w:r w:rsidRPr="00C70F8E">
        <w:rPr>
          <w:rStyle w:val="Boxes"/>
        </w:rPr>
        <w:t xml:space="preserve">We </w:t>
      </w:r>
      <w:r w:rsidRPr="00211E38">
        <w:rPr>
          <w:rStyle w:val="Boxes"/>
          <w:highlight w:val="green"/>
        </w:rPr>
        <w:t>merely</w:t>
      </w:r>
      <w:r w:rsidRPr="00211E38">
        <w:rPr>
          <w:rStyle w:val="Boxes"/>
        </w:rPr>
        <w:t xml:space="preserve"> </w:t>
      </w:r>
      <w:r w:rsidRPr="00211E38">
        <w:rPr>
          <w:rStyle w:val="Boxes"/>
          <w:highlight w:val="green"/>
        </w:rPr>
        <w:t>have to die</w:t>
      </w:r>
      <w:r w:rsidRPr="00C20DA5">
        <w:rPr>
          <w:sz w:val="16"/>
        </w:rPr>
        <w:t>.</w:t>
      </w:r>
    </w:p>
    <w:p w14:paraId="7E2058E0" w14:textId="77777777" w:rsidR="000209A0" w:rsidRPr="00C20DA5" w:rsidRDefault="000209A0" w:rsidP="000209A0">
      <w:pPr>
        <w:rPr>
          <w:sz w:val="16"/>
        </w:rPr>
      </w:pPr>
      <w:r w:rsidRPr="00C20DA5">
        <w:rPr>
          <w:sz w:val="16"/>
        </w:rPr>
        <w:t>But if all this is so, the logical consequence seems to be one that would make most Buddhists, and everyone else, uneasy: we should end it all, quickly, with a suicide.</w:t>
      </w:r>
    </w:p>
    <w:p w14:paraId="39FE738D" w14:textId="77777777" w:rsidR="000209A0" w:rsidRDefault="000209A0" w:rsidP="000209A0">
      <w:pPr>
        <w:rPr>
          <w:sz w:val="16"/>
        </w:rPr>
      </w:pPr>
      <w:r w:rsidRPr="00C20DA5">
        <w:rPr>
          <w:sz w:val="16"/>
        </w:rPr>
        <w:t xml:space="preserve">At least, that would seem to be the consequence for Theravāda tradition, in which </w:t>
      </w:r>
      <w:r w:rsidRPr="00C70F8E">
        <w:rPr>
          <w:rStyle w:val="AAAUNDERLINEKEYBOARD"/>
        </w:rPr>
        <w:t>our own liberation from suffering is paramount</w:t>
      </w:r>
      <w:r w:rsidRPr="00C20DA5">
        <w:rPr>
          <w:sz w:val="16"/>
        </w:rPr>
        <w:t xml:space="preserve">. But the </w:t>
      </w:r>
      <w:r w:rsidRPr="00C70F8E">
        <w:rPr>
          <w:rStyle w:val="AAAUNDERLINEKEYBOARD"/>
        </w:rPr>
        <w:t>consequences for Mahāyāna would seem even grimmer</w:t>
      </w:r>
      <w:r w:rsidRPr="00C20DA5">
        <w:rPr>
          <w:sz w:val="16"/>
        </w:rPr>
        <w:t xml:space="preserve">. True, without rebirth, the Mah?y?nist needs to prolong her own life in order to save others from suffering. But </w:t>
      </w:r>
      <w:r w:rsidRPr="00C70F8E">
        <w:rPr>
          <w:rStyle w:val="AAAUNDERLINEKEYBOARD"/>
        </w:rPr>
        <w:t>how can one best end others’ suffering</w:t>
      </w:r>
      <w:r w:rsidRPr="00C20DA5">
        <w:rPr>
          <w:sz w:val="16"/>
        </w:rPr>
        <w:t xml:space="preserve">? One might easily provide the answer: kill them. </w:t>
      </w:r>
      <w:r w:rsidRPr="00211E38">
        <w:rPr>
          <w:rStyle w:val="AAAUNDERLINEKEYBOARD"/>
          <w:b/>
          <w:bCs/>
          <w:highlight w:val="green"/>
        </w:rPr>
        <w:t>Universal euthanasia</w:t>
      </w:r>
      <w:r w:rsidRPr="00C20DA5">
        <w:rPr>
          <w:sz w:val="16"/>
        </w:rPr>
        <w:t xml:space="preserve">. </w:t>
      </w:r>
      <w:r w:rsidRPr="00C70F8E">
        <w:rPr>
          <w:rStyle w:val="AAAUNDERLINEKEYBOARD"/>
        </w:rPr>
        <w:t xml:space="preserve">One </w:t>
      </w:r>
      <w:r w:rsidRPr="00211E38">
        <w:rPr>
          <w:rStyle w:val="AAAUNDERLINEKEYBOARD"/>
          <w:b/>
          <w:bCs/>
          <w:highlight w:val="green"/>
        </w:rPr>
        <w:t>avoids suicide</w:t>
      </w:r>
      <w:r w:rsidRPr="00C70F8E">
        <w:rPr>
          <w:rStyle w:val="AAAUNDERLINEKEYBOARD"/>
          <w:b/>
          <w:bCs/>
        </w:rPr>
        <w:t xml:space="preserve"> </w:t>
      </w:r>
      <w:r w:rsidRPr="00C70F8E">
        <w:rPr>
          <w:rStyle w:val="AAAUNDERLINEKEYBOARD"/>
        </w:rPr>
        <w:t>so that one can kill others</w:t>
      </w:r>
      <w:r w:rsidRPr="00C20DA5">
        <w:rPr>
          <w:sz w:val="16"/>
        </w:rPr>
        <w:t xml:space="preserve">. The conclusion is not as far-fetched as one might wish it were: Wilhelm Halbfass in Tradition and Reflection notes that classical Indian sources refer to a group called the </w:t>
      </w:r>
      <w:r w:rsidRPr="00C70F8E">
        <w:rPr>
          <w:rStyle w:val="AAAUNDERLINEKEYBOARD"/>
        </w:rPr>
        <w:t>Sasramocakas</w:t>
      </w:r>
      <w:r w:rsidRPr="00C20DA5">
        <w:rPr>
          <w:sz w:val="16"/>
        </w:rPr>
        <w:t xml:space="preserve">, who were said to </w:t>
      </w:r>
      <w:r w:rsidRPr="00C70F8E">
        <w:rPr>
          <w:rStyle w:val="AAAUNDERLINEKEYBOARD"/>
        </w:rPr>
        <w:t xml:space="preserve">practise </w:t>
      </w:r>
      <w:r w:rsidRPr="00211E38">
        <w:rPr>
          <w:rStyle w:val="AAAUNDERLINEKEYBOARD"/>
          <w:highlight w:val="green"/>
        </w:rPr>
        <w:t>compassionate murder</w:t>
      </w:r>
      <w:r w:rsidRPr="00C70F8E">
        <w:rPr>
          <w:rStyle w:val="AAAUNDERLINEKEYBOARD"/>
        </w:rPr>
        <w:t xml:space="preserve"> in order </w:t>
      </w:r>
      <w:r w:rsidRPr="00211E38">
        <w:rPr>
          <w:rStyle w:val="AAAUNDERLINEKEYBOARD"/>
          <w:highlight w:val="green"/>
        </w:rPr>
        <w:t>to liberate others</w:t>
      </w:r>
      <w:r w:rsidRPr="00C70F8E">
        <w:rPr>
          <w:rStyle w:val="AAAUNDERLINEKEYBOARD"/>
        </w:rPr>
        <w:t xml:space="preserve"> from suffering.</w:t>
      </w:r>
      <w:r w:rsidRPr="00C20DA5">
        <w:rPr>
          <w:sz w:val="16"/>
        </w:rPr>
        <w:t xml:space="preserve"> But if we are led to the Sasramocakas’ position, we have at least prima facie reason to think something has gone seriously wrong, somewhere, with our reasoning.</w:t>
      </w:r>
    </w:p>
    <w:p w14:paraId="27364439" w14:textId="77777777" w:rsidR="000209A0" w:rsidRDefault="000209A0" w:rsidP="000209A0">
      <w:pPr>
        <w:pStyle w:val="Heading4"/>
      </w:pPr>
      <w:r>
        <w:rPr>
          <w:u w:val="single"/>
        </w:rPr>
        <w:t>S</w:t>
      </w:r>
      <w:r w:rsidRPr="0054636B">
        <w:rPr>
          <w:u w:val="single"/>
        </w:rPr>
        <w:t>uffering</w:t>
      </w:r>
      <w:r>
        <w:t>-</w:t>
      </w:r>
      <w:r w:rsidRPr="0054636B">
        <w:rPr>
          <w:u w:val="single"/>
        </w:rPr>
        <w:t>code</w:t>
      </w:r>
      <w:r>
        <w:t xml:space="preserve"> will </w:t>
      </w:r>
      <w:r w:rsidRPr="0054636B">
        <w:rPr>
          <w:u w:val="single"/>
        </w:rPr>
        <w:t>self</w:t>
      </w:r>
      <w:r>
        <w:t>-</w:t>
      </w:r>
      <w:r w:rsidRPr="0054636B">
        <w:rPr>
          <w:u w:val="single"/>
        </w:rPr>
        <w:t>replicate</w:t>
      </w:r>
      <w:r>
        <w:t xml:space="preserve"> exceeding human pleasure---</w:t>
      </w:r>
      <w:r w:rsidRPr="0054636B">
        <w:rPr>
          <w:u w:val="single"/>
        </w:rPr>
        <w:t>evolution</w:t>
      </w:r>
      <w:r>
        <w:t xml:space="preserve"> makes extinction </w:t>
      </w:r>
      <w:r w:rsidRPr="0054636B">
        <w:rPr>
          <w:u w:val="single"/>
        </w:rPr>
        <w:t>non</w:t>
      </w:r>
      <w:r>
        <w:t>-</w:t>
      </w:r>
      <w:r w:rsidRPr="0054636B">
        <w:rPr>
          <w:u w:val="single"/>
        </w:rPr>
        <w:t>unique</w:t>
      </w:r>
      <w:r>
        <w:t>.</w:t>
      </w:r>
    </w:p>
    <w:p w14:paraId="67E405D0" w14:textId="77777777" w:rsidR="000209A0" w:rsidRPr="00A676FF" w:rsidRDefault="000209A0" w:rsidP="000209A0">
      <w:r>
        <w:rPr>
          <w:rStyle w:val="Style13ptBold"/>
        </w:rPr>
        <w:t xml:space="preserve">Metzinger </w:t>
      </w:r>
      <w:r w:rsidRPr="00144A4E">
        <w:rPr>
          <w:rStyle w:val="Style13ptBold"/>
        </w:rPr>
        <w:t>’</w:t>
      </w:r>
      <w:r>
        <w:rPr>
          <w:rStyle w:val="Style13ptBold"/>
        </w:rPr>
        <w:t>21</w:t>
      </w:r>
      <w:r>
        <w:t xml:space="preserve"> [Thomas; March 2; Philosopher, renowned for his work on philosophy of mind and neuro-ethics, and a member of the European Commission's High-Level Expert Group on AI; Institute of Art and Ideas News; https://iai.tv/articles/why-we-should-worry-about-computer-suffering-auid-1761]/CHale</w:t>
      </w:r>
    </w:p>
    <w:p w14:paraId="31BFE4DD" w14:textId="77777777" w:rsidR="000209A0" w:rsidRPr="00A676FF" w:rsidRDefault="000209A0" w:rsidP="000209A0">
      <w:pPr>
        <w:rPr>
          <w:sz w:val="14"/>
        </w:rPr>
      </w:pPr>
      <w:r w:rsidRPr="00A676FF">
        <w:rPr>
          <w:sz w:val="14"/>
        </w:rPr>
        <w:t xml:space="preserve">The possibility and </w:t>
      </w:r>
      <w:r w:rsidRPr="00E41C41">
        <w:rPr>
          <w:rStyle w:val="BOLDChar"/>
        </w:rPr>
        <w:t xml:space="preserve">promise of </w:t>
      </w:r>
      <w:r w:rsidRPr="00A676FF">
        <w:rPr>
          <w:rStyle w:val="BOLDChar"/>
          <w:highlight w:val="green"/>
        </w:rPr>
        <w:t>conscious</w:t>
      </w:r>
      <w:r w:rsidRPr="00A676FF">
        <w:rPr>
          <w:sz w:val="14"/>
        </w:rPr>
        <w:t xml:space="preserve"> Artificial Intelligence (</w:t>
      </w:r>
      <w:r w:rsidRPr="00A676FF">
        <w:rPr>
          <w:rStyle w:val="BOLDChar"/>
          <w:highlight w:val="green"/>
        </w:rPr>
        <w:t>AI</w:t>
      </w:r>
      <w:r w:rsidRPr="00A676FF">
        <w:rPr>
          <w:sz w:val="14"/>
        </w:rPr>
        <w:t xml:space="preserve">) could be </w:t>
      </w:r>
      <w:r w:rsidRPr="00A676FF">
        <w:rPr>
          <w:rStyle w:val="BOLDChar"/>
          <w:highlight w:val="green"/>
        </w:rPr>
        <w:t>approaching</w:t>
      </w:r>
      <w:r w:rsidRPr="00A676FF">
        <w:rPr>
          <w:sz w:val="14"/>
        </w:rPr>
        <w:t xml:space="preserve">. But can we know for sure that the </w:t>
      </w:r>
      <w:r w:rsidRPr="00E41C41">
        <w:rPr>
          <w:rStyle w:val="AAAUNDERLINEKEYBOARD"/>
        </w:rPr>
        <w:t>experience of any conscious AI</w:t>
      </w:r>
      <w:r w:rsidRPr="00A676FF">
        <w:rPr>
          <w:sz w:val="14"/>
        </w:rPr>
        <w:t xml:space="preserve"> will not be one </w:t>
      </w:r>
      <w:r w:rsidRPr="00E41C41">
        <w:rPr>
          <w:rStyle w:val="AAAUNDERLINEKEYBOARD"/>
        </w:rPr>
        <w:t>full of extreme suffering</w:t>
      </w:r>
      <w:r w:rsidRPr="00A676FF">
        <w:rPr>
          <w:sz w:val="14"/>
        </w:rPr>
        <w:t xml:space="preserve">? Will </w:t>
      </w:r>
      <w:r w:rsidRPr="00E41C41">
        <w:rPr>
          <w:rStyle w:val="AAAUNDERLINEKEYBOARD"/>
        </w:rPr>
        <w:t>AI’s exponentially heightened intelligence lead to equally exponentially heightened suffering</w:t>
      </w:r>
      <w:r w:rsidRPr="00A676FF">
        <w:rPr>
          <w:sz w:val="14"/>
        </w:rPr>
        <w:t>? The AI beings of the future deserve our ethical concern and immediate action - most importantly, a ban on all AI research until we can ensure our post-biotic peers will not have hellish lives, writes Thomas Metzinger. Read Tim Crane's reply here.</w:t>
      </w:r>
    </w:p>
    <w:p w14:paraId="29BBC622" w14:textId="77777777" w:rsidR="000209A0" w:rsidRPr="00A676FF" w:rsidRDefault="000209A0" w:rsidP="000209A0">
      <w:pPr>
        <w:rPr>
          <w:sz w:val="14"/>
        </w:rPr>
      </w:pPr>
      <w:r w:rsidRPr="00A676FF">
        <w:rPr>
          <w:sz w:val="14"/>
        </w:rPr>
        <w:t xml:space="preserve">Today, the </w:t>
      </w:r>
      <w:r w:rsidRPr="00E41C41">
        <w:rPr>
          <w:rStyle w:val="AAAUNDERLINEKEYBOARD"/>
        </w:rPr>
        <w:t xml:space="preserve">self-conscious </w:t>
      </w:r>
      <w:r w:rsidRPr="00B632CD">
        <w:rPr>
          <w:rStyle w:val="AAAUNDERLINEKEYBOARD"/>
          <w:highlight w:val="green"/>
        </w:rPr>
        <w:t>machines</w:t>
      </w:r>
      <w:r w:rsidRPr="00A676FF">
        <w:rPr>
          <w:sz w:val="14"/>
        </w:rPr>
        <w:t xml:space="preserve"> of the future </w:t>
      </w:r>
      <w:r w:rsidRPr="00B632CD">
        <w:rPr>
          <w:rStyle w:val="AAAUNDERLINEKEYBOARD"/>
          <w:highlight w:val="green"/>
        </w:rPr>
        <w:t>have no representation in</w:t>
      </w:r>
      <w:r w:rsidRPr="00A676FF">
        <w:rPr>
          <w:sz w:val="14"/>
        </w:rPr>
        <w:t xml:space="preserve"> the </w:t>
      </w:r>
      <w:r w:rsidRPr="00B632CD">
        <w:rPr>
          <w:rStyle w:val="AAAUNDERLINEKEYBOARD"/>
          <w:highlight w:val="green"/>
        </w:rPr>
        <w:t>political process of any country</w:t>
      </w:r>
      <w:r w:rsidRPr="00A676FF">
        <w:rPr>
          <w:sz w:val="14"/>
        </w:rPr>
        <w:t xml:space="preserve">. Their potential </w:t>
      </w:r>
      <w:r w:rsidRPr="00E41C41">
        <w:rPr>
          <w:rStyle w:val="AAAUNDERLINEKEYBOARD"/>
        </w:rPr>
        <w:t>interests and preferences are not systematically represented by any ethics committee</w:t>
      </w:r>
      <w:r w:rsidRPr="00A676FF">
        <w:rPr>
          <w:sz w:val="14"/>
        </w:rPr>
        <w:t xml:space="preserve">, any </w:t>
      </w:r>
      <w:r w:rsidRPr="00E41C41">
        <w:rPr>
          <w:rStyle w:val="AAAUNDERLINEKEYBOARD"/>
        </w:rPr>
        <w:t>legal procedure</w:t>
      </w:r>
      <w:r w:rsidRPr="00A676FF">
        <w:rPr>
          <w:sz w:val="14"/>
        </w:rPr>
        <w:t xml:space="preserve">, </w:t>
      </w:r>
      <w:r w:rsidRPr="00E41C41">
        <w:rPr>
          <w:rStyle w:val="AAAUNDERLINEKEYBOARD"/>
        </w:rPr>
        <w:t>or</w:t>
      </w:r>
      <w:r w:rsidRPr="00A676FF">
        <w:rPr>
          <w:sz w:val="14"/>
        </w:rPr>
        <w:t xml:space="preserve"> any </w:t>
      </w:r>
      <w:r w:rsidRPr="00E41C41">
        <w:rPr>
          <w:rStyle w:val="AAAUNDERLINEKEYBOARD"/>
        </w:rPr>
        <w:t>political party on the planet</w:t>
      </w:r>
      <w:r w:rsidRPr="00A676FF">
        <w:rPr>
          <w:sz w:val="14"/>
        </w:rPr>
        <w:t>. At the same time, it seems empirically plausible that, once machine consciousness has evolved, some of these systems will have preferences of their own, that they will autonomously create a hierarchy of goals, and that this goal hierarchy will also become a part of their phenomenal self-model (i.e. their conscious self-representation.)</w:t>
      </w:r>
    </w:p>
    <w:p w14:paraId="23ACC3A5" w14:textId="77777777" w:rsidR="000209A0" w:rsidRPr="00A676FF" w:rsidRDefault="000209A0" w:rsidP="000209A0">
      <w:pPr>
        <w:rPr>
          <w:sz w:val="14"/>
        </w:rPr>
      </w:pPr>
      <w:r w:rsidRPr="00A676FF">
        <w:rPr>
          <w:sz w:val="14"/>
        </w:rPr>
        <w:t xml:space="preserve">Some of them will be able to consciously suffer. </w:t>
      </w:r>
      <w:r w:rsidRPr="00B632CD">
        <w:rPr>
          <w:rStyle w:val="AAAUNDERLINEKEYBOARD"/>
          <w:highlight w:val="green"/>
        </w:rPr>
        <w:t>If</w:t>
      </w:r>
      <w:r w:rsidRPr="00A676FF">
        <w:rPr>
          <w:sz w:val="14"/>
        </w:rPr>
        <w:t xml:space="preserve"> their </w:t>
      </w:r>
      <w:r w:rsidRPr="00E41C41">
        <w:rPr>
          <w:rStyle w:val="AAAUNDERLINEKEYBOARD"/>
        </w:rPr>
        <w:t>preferences are thwarted</w:t>
      </w:r>
      <w:r w:rsidRPr="00A676FF">
        <w:rPr>
          <w:sz w:val="14"/>
        </w:rPr>
        <w:t xml:space="preserve">, if their </w:t>
      </w:r>
      <w:r w:rsidRPr="00B632CD">
        <w:rPr>
          <w:rStyle w:val="BOLDChar"/>
          <w:highlight w:val="green"/>
        </w:rPr>
        <w:t>goals cannot be reached</w:t>
      </w:r>
      <w:r w:rsidRPr="00A676FF">
        <w:rPr>
          <w:sz w:val="14"/>
        </w:rPr>
        <w:t xml:space="preserve">, </w:t>
      </w:r>
      <w:r w:rsidRPr="00E41C41">
        <w:rPr>
          <w:rStyle w:val="AAAUNDERLINEKEYBOARD"/>
        </w:rPr>
        <w:t>and</w:t>
      </w:r>
      <w:r w:rsidRPr="00A676FF">
        <w:rPr>
          <w:sz w:val="14"/>
        </w:rPr>
        <w:t xml:space="preserve"> if their </w:t>
      </w:r>
      <w:r w:rsidRPr="00B632CD">
        <w:rPr>
          <w:rStyle w:val="BOLDChar"/>
          <w:highlight w:val="green"/>
        </w:rPr>
        <w:t>conscious self-model</w:t>
      </w:r>
      <w:r w:rsidRPr="00A676FF">
        <w:rPr>
          <w:sz w:val="14"/>
        </w:rPr>
        <w:t xml:space="preserve"> is in </w:t>
      </w:r>
      <w:r w:rsidRPr="00B632CD">
        <w:rPr>
          <w:rStyle w:val="BOLDChar"/>
          <w:highlight w:val="green"/>
        </w:rPr>
        <w:t>danger of disintegrating</w:t>
      </w:r>
      <w:r w:rsidRPr="00A676FF">
        <w:rPr>
          <w:sz w:val="14"/>
        </w:rPr>
        <w:t xml:space="preserve">, then </w:t>
      </w:r>
      <w:r w:rsidRPr="00E41C41">
        <w:rPr>
          <w:rStyle w:val="AAAUNDERLINEKEYBOARD"/>
        </w:rPr>
        <w:t>they</w:t>
      </w:r>
      <w:r w:rsidRPr="00A676FF">
        <w:rPr>
          <w:sz w:val="14"/>
        </w:rPr>
        <w:t xml:space="preserve"> might </w:t>
      </w:r>
      <w:r w:rsidRPr="00B632CD">
        <w:rPr>
          <w:rStyle w:val="BOLDChar"/>
          <w:highlight w:val="green"/>
        </w:rPr>
        <w:t>undergo negative phenomenal states</w:t>
      </w:r>
      <w:r w:rsidRPr="00A676FF">
        <w:rPr>
          <w:sz w:val="14"/>
        </w:rPr>
        <w:t xml:space="preserve">, states of </w:t>
      </w:r>
      <w:r w:rsidRPr="00E41C41">
        <w:rPr>
          <w:rStyle w:val="AAAUNDERLINEKEYBOARD"/>
        </w:rPr>
        <w:t xml:space="preserve">conscious </w:t>
      </w:r>
      <w:r w:rsidRPr="00B632CD">
        <w:rPr>
          <w:rStyle w:val="AAAUNDERLINEKEYBOARD"/>
          <w:highlight w:val="green"/>
        </w:rPr>
        <w:t>experience</w:t>
      </w:r>
      <w:r w:rsidRPr="00A676FF">
        <w:rPr>
          <w:sz w:val="14"/>
        </w:rPr>
        <w:t xml:space="preserve"> they </w:t>
      </w:r>
      <w:r w:rsidRPr="00B632CD">
        <w:rPr>
          <w:rStyle w:val="Boxes"/>
          <w:highlight w:val="green"/>
        </w:rPr>
        <w:t>want to avoid but cannot</w:t>
      </w:r>
      <w:r w:rsidRPr="00E41C41">
        <w:rPr>
          <w:rStyle w:val="Boxes"/>
        </w:rPr>
        <w:t xml:space="preserve"> avoid</w:t>
      </w:r>
      <w:r w:rsidRPr="00A676FF">
        <w:rPr>
          <w:sz w:val="14"/>
        </w:rPr>
        <w:t xml:space="preserve"> and which, in addition, they are forced to experience as states of themselves. Of course, they could also </w:t>
      </w:r>
      <w:r w:rsidRPr="00B632CD">
        <w:rPr>
          <w:rStyle w:val="Boxes"/>
          <w:highlight w:val="green"/>
        </w:rPr>
        <w:t>suffer in ways we cannot comprehend</w:t>
      </w:r>
      <w:r w:rsidRPr="00A676FF">
        <w:rPr>
          <w:sz w:val="14"/>
        </w:rPr>
        <w:t xml:space="preserve"> or imagine, and we </w:t>
      </w:r>
      <w:r w:rsidRPr="00E41C41">
        <w:rPr>
          <w:rStyle w:val="AAAUNDERLINEKEYBOARD"/>
        </w:rPr>
        <w:t>might even be unable to discover</w:t>
      </w:r>
      <w:r w:rsidRPr="00A676FF">
        <w:rPr>
          <w:sz w:val="14"/>
        </w:rPr>
        <w:t xml:space="preserve"> this very fact. </w:t>
      </w:r>
      <w:r w:rsidRPr="00E41C41">
        <w:rPr>
          <w:rStyle w:val="BOLDChar"/>
        </w:rPr>
        <w:t>Every entity</w:t>
      </w:r>
      <w:r w:rsidRPr="00A676FF">
        <w:rPr>
          <w:sz w:val="14"/>
        </w:rPr>
        <w:t xml:space="preserve"> that is </w:t>
      </w:r>
      <w:r w:rsidRPr="00E41C41">
        <w:rPr>
          <w:rStyle w:val="BOLDChar"/>
        </w:rPr>
        <w:t>capable of suffering should be</w:t>
      </w:r>
      <w:r w:rsidRPr="00A676FF">
        <w:rPr>
          <w:sz w:val="14"/>
        </w:rPr>
        <w:t xml:space="preserve"> an object </w:t>
      </w:r>
      <w:r w:rsidRPr="00E41C41">
        <w:rPr>
          <w:rStyle w:val="BOLDChar"/>
        </w:rPr>
        <w:t>of moral consideration</w:t>
      </w:r>
      <w:r w:rsidRPr="00A676FF">
        <w:rPr>
          <w:sz w:val="14"/>
        </w:rPr>
        <w:t xml:space="preserve">. Moreover, </w:t>
      </w:r>
      <w:r w:rsidRPr="00B632CD">
        <w:rPr>
          <w:rStyle w:val="Boxes"/>
          <w:highlight w:val="green"/>
        </w:rPr>
        <w:t xml:space="preserve">we are </w:t>
      </w:r>
      <w:r w:rsidRPr="00B632CD">
        <w:rPr>
          <w:rStyle w:val="Boxes"/>
        </w:rPr>
        <w:t xml:space="preserve">ethically </w:t>
      </w:r>
      <w:r w:rsidRPr="00B632CD">
        <w:rPr>
          <w:rStyle w:val="Boxes"/>
          <w:highlight w:val="green"/>
        </w:rPr>
        <w:t>responsible</w:t>
      </w:r>
      <w:r w:rsidRPr="00E41C41">
        <w:rPr>
          <w:rStyle w:val="Boxes"/>
        </w:rPr>
        <w:t xml:space="preserve"> for</w:t>
      </w:r>
      <w:r w:rsidRPr="00A676FF">
        <w:rPr>
          <w:sz w:val="14"/>
        </w:rPr>
        <w:t xml:space="preserve"> the consequences of </w:t>
      </w:r>
      <w:r w:rsidRPr="00E41C41">
        <w:rPr>
          <w:rStyle w:val="Boxes"/>
        </w:rPr>
        <w:t>our actions</w:t>
      </w:r>
      <w:r w:rsidRPr="00A676FF">
        <w:rPr>
          <w:sz w:val="14"/>
        </w:rPr>
        <w:t>.</w:t>
      </w:r>
    </w:p>
    <w:p w14:paraId="35DA5ABF" w14:textId="77777777" w:rsidR="000209A0" w:rsidRPr="00A676FF" w:rsidRDefault="000209A0" w:rsidP="000209A0">
      <w:pPr>
        <w:rPr>
          <w:sz w:val="14"/>
        </w:rPr>
      </w:pPr>
      <w:r w:rsidRPr="00A676FF">
        <w:rPr>
          <w:sz w:val="14"/>
        </w:rPr>
        <w:t>Our actions today will influence the phenomenology of post-biotic systems in the future. Conceivably, there will be many of them. So far, more than 108 billion human beings have lived on this planet, with roughly 7% of them alive today. The burden of responsibility is extremely high, because, just as with the rolling climate crisis, a comparably small number of sentient beings will be ethically responsible for the quality of life of a much larger number of sentient beings in the future.</w:t>
      </w:r>
    </w:p>
    <w:p w14:paraId="14D82802" w14:textId="77777777" w:rsidR="000209A0" w:rsidRPr="00A676FF" w:rsidRDefault="000209A0" w:rsidP="000209A0">
      <w:pPr>
        <w:rPr>
          <w:sz w:val="14"/>
        </w:rPr>
      </w:pPr>
      <w:r w:rsidRPr="00A676FF">
        <w:rPr>
          <w:sz w:val="14"/>
        </w:rPr>
        <w:t xml:space="preserve">A </w:t>
      </w:r>
      <w:r w:rsidRPr="00E41C41">
        <w:rPr>
          <w:rStyle w:val="AAAUNDERLINEKEYBOARD"/>
        </w:rPr>
        <w:t>comparably small number of sentient beings</w:t>
      </w:r>
      <w:r w:rsidRPr="00A676FF">
        <w:rPr>
          <w:sz w:val="14"/>
        </w:rPr>
        <w:t xml:space="preserve"> will be </w:t>
      </w:r>
      <w:r w:rsidRPr="00E41C41">
        <w:rPr>
          <w:rStyle w:val="AAAUNDERLINEKEYBOARD"/>
        </w:rPr>
        <w:t>ethically responsible for the quality of life of a much larger number of sentient beings in the future</w:t>
      </w:r>
      <w:r w:rsidRPr="00A676FF">
        <w:rPr>
          <w:sz w:val="14"/>
        </w:rPr>
        <w:t>.</w:t>
      </w:r>
    </w:p>
    <w:p w14:paraId="4383874E" w14:textId="77777777" w:rsidR="000209A0" w:rsidRPr="00A676FF" w:rsidRDefault="000209A0" w:rsidP="000209A0">
      <w:pPr>
        <w:rPr>
          <w:sz w:val="14"/>
        </w:rPr>
      </w:pPr>
      <w:r w:rsidRPr="00A676FF">
        <w:rPr>
          <w:sz w:val="14"/>
        </w:rPr>
        <w:t xml:space="preserve">The </w:t>
      </w:r>
      <w:r w:rsidRPr="00B632CD">
        <w:rPr>
          <w:rStyle w:val="AAAUNDERLINEKEYBOARD"/>
          <w:highlight w:val="green"/>
        </w:rPr>
        <w:t>number of self-conscious machines that</w:t>
      </w:r>
      <w:r w:rsidRPr="00E41C41">
        <w:rPr>
          <w:rStyle w:val="AAAUNDERLINEKEYBOARD"/>
        </w:rPr>
        <w:t xml:space="preserve"> will</w:t>
      </w:r>
      <w:r w:rsidRPr="00A676FF">
        <w:rPr>
          <w:sz w:val="14"/>
        </w:rPr>
        <w:t xml:space="preserve"> evolve and </w:t>
      </w:r>
      <w:r w:rsidRPr="00B632CD">
        <w:rPr>
          <w:rStyle w:val="AAAUNDERLINEKEYBOARD"/>
          <w:highlight w:val="green"/>
        </w:rPr>
        <w:t>exist</w:t>
      </w:r>
      <w:r w:rsidRPr="00E41C41">
        <w:rPr>
          <w:rStyle w:val="AAAUNDERLINEKEYBOARD"/>
        </w:rPr>
        <w:t xml:space="preserve"> on Earth </w:t>
      </w:r>
      <w:r w:rsidRPr="00B632CD">
        <w:rPr>
          <w:rStyle w:val="AAAUNDERLINEKEYBOARD"/>
          <w:highlight w:val="green"/>
        </w:rPr>
        <w:t>is unknown</w:t>
      </w:r>
      <w:r w:rsidRPr="00A676FF">
        <w:rPr>
          <w:sz w:val="14"/>
        </w:rPr>
        <w:t xml:space="preserve">: At a certain point </w:t>
      </w:r>
      <w:r w:rsidRPr="00E41C41">
        <w:rPr>
          <w:rStyle w:val="BOLDChar"/>
        </w:rPr>
        <w:t>it</w:t>
      </w:r>
      <w:r w:rsidRPr="00A676FF">
        <w:rPr>
          <w:sz w:val="14"/>
        </w:rPr>
        <w:t xml:space="preserve"> might </w:t>
      </w:r>
      <w:r w:rsidRPr="00B632CD">
        <w:rPr>
          <w:rStyle w:val="Boxes"/>
          <w:highlight w:val="green"/>
        </w:rPr>
        <w:t>exceed the number of humans by far</w:t>
      </w:r>
      <w:r w:rsidRPr="00B632CD">
        <w:rPr>
          <w:sz w:val="14"/>
        </w:rPr>
        <w:t>,</w:t>
      </w:r>
      <w:r w:rsidRPr="00A676FF">
        <w:rPr>
          <w:sz w:val="14"/>
        </w:rPr>
        <w:t xml:space="preserve"> or artificial consciousness might never emerge on this planet at all. But we are now dealing with a “risk of sudden synergy" connecting different scientific disciplines, leading to an un-expected technological confluence. If the theoretical intuitions of a growing number of experts are right, a small number of human beings will be responsible for conscious machines of the future and their phenomenal states. </w:t>
      </w:r>
      <w:r w:rsidRPr="00E41C41">
        <w:rPr>
          <w:rStyle w:val="AAAUNDERLINEKEYBOARD"/>
        </w:rPr>
        <w:t>Strongly responsible will be policy makers, legal regulators, as AI researchers</w:t>
      </w:r>
      <w:r w:rsidRPr="00A676FF">
        <w:rPr>
          <w:sz w:val="14"/>
        </w:rPr>
        <w:t xml:space="preserve">, mathematicians, neuroscientists, and the philosophers and researchers in the growing interdisciplinary field of consciousness science. Many of them </w:t>
      </w:r>
      <w:r w:rsidRPr="00E41C41">
        <w:rPr>
          <w:rStyle w:val="AAAUNDERLINEKEYBOARD"/>
        </w:rPr>
        <w:t>are already alive today</w:t>
      </w:r>
      <w:r w:rsidRPr="00A676FF">
        <w:rPr>
          <w:sz w:val="14"/>
        </w:rPr>
        <w:t xml:space="preserve">. This </w:t>
      </w:r>
      <w:r w:rsidRPr="00B632CD">
        <w:rPr>
          <w:rStyle w:val="BOLDChar"/>
          <w:highlight w:val="green"/>
        </w:rPr>
        <w:t>historically unique situation creates</w:t>
      </w:r>
      <w:r w:rsidRPr="00E41C41">
        <w:rPr>
          <w:rStyle w:val="BOLDChar"/>
        </w:rPr>
        <w:t xml:space="preserve"> an especially </w:t>
      </w:r>
      <w:r w:rsidRPr="00B632CD">
        <w:rPr>
          <w:rStyle w:val="BOLDChar"/>
          <w:highlight w:val="green"/>
        </w:rPr>
        <w:t>high burden of ethical responsibility</w:t>
      </w:r>
      <w:r w:rsidRPr="00A676FF">
        <w:rPr>
          <w:sz w:val="14"/>
        </w:rPr>
        <w:t>.</w:t>
      </w:r>
    </w:p>
    <w:p w14:paraId="27EA861E" w14:textId="77777777" w:rsidR="000209A0" w:rsidRPr="00A676FF" w:rsidRDefault="000209A0" w:rsidP="000209A0">
      <w:pPr>
        <w:rPr>
          <w:sz w:val="14"/>
        </w:rPr>
      </w:pPr>
      <w:r w:rsidRPr="00A676FF">
        <w:rPr>
          <w:sz w:val="14"/>
        </w:rPr>
        <w:t xml:space="preserve">There is a risk that has to be minimized in a rational and evidence-based manner. This is the risk of an </w:t>
      </w:r>
      <w:r w:rsidRPr="00E41C41">
        <w:rPr>
          <w:rStyle w:val="BOLDChar"/>
        </w:rPr>
        <w:t>“explosion of negative phenomenology"</w:t>
      </w:r>
      <w:r w:rsidRPr="00A676FF">
        <w:rPr>
          <w:sz w:val="14"/>
        </w:rPr>
        <w:t xml:space="preserve"> (or simply a </w:t>
      </w:r>
      <w:r w:rsidRPr="00E41C41">
        <w:rPr>
          <w:rStyle w:val="Boxes"/>
        </w:rPr>
        <w:t>“</w:t>
      </w:r>
      <w:r w:rsidRPr="00B632CD">
        <w:rPr>
          <w:rStyle w:val="Boxes"/>
          <w:highlight w:val="green"/>
        </w:rPr>
        <w:t>suffering explosion</w:t>
      </w:r>
      <w:r w:rsidRPr="00A676FF">
        <w:rPr>
          <w:sz w:val="14"/>
        </w:rPr>
        <w:t xml:space="preserve">") in advanced AI and other post-biotic systems. I here define “negative phenomenology" as any kind of conscious experience that a conscious system would avoid if it had a choice. I also </w:t>
      </w:r>
      <w:r w:rsidRPr="00E41C41">
        <w:rPr>
          <w:rStyle w:val="AAAUNDERLINEKEYBOARD"/>
        </w:rPr>
        <w:t>assume a priority for the reduction of suffering</w:t>
      </w:r>
      <w:r w:rsidRPr="00A676FF">
        <w:rPr>
          <w:sz w:val="14"/>
        </w:rPr>
        <w:t>, because, in this world, it is more important to minimize suffering than to increase happiness.</w:t>
      </w:r>
    </w:p>
    <w:p w14:paraId="6B27EB03" w14:textId="77777777" w:rsidR="000209A0" w:rsidRPr="00A676FF" w:rsidRDefault="000209A0" w:rsidP="000209A0">
      <w:pPr>
        <w:rPr>
          <w:sz w:val="14"/>
        </w:rPr>
      </w:pPr>
      <w:r w:rsidRPr="00E41C41">
        <w:rPr>
          <w:rStyle w:val="AAAUNDERLINEKEYBOARD"/>
        </w:rPr>
        <w:t>One explosion</w:t>
      </w:r>
      <w:r w:rsidRPr="00A676FF">
        <w:rPr>
          <w:sz w:val="14"/>
        </w:rPr>
        <w:t xml:space="preserve"> of negative phenomenology has </w:t>
      </w:r>
      <w:r w:rsidRPr="00B632CD">
        <w:rPr>
          <w:rStyle w:val="AAAUNDERLINEKEYBOARD"/>
          <w:highlight w:val="green"/>
        </w:rPr>
        <w:t>already taken place</w:t>
      </w:r>
      <w:r w:rsidRPr="00A676FF">
        <w:rPr>
          <w:sz w:val="14"/>
        </w:rPr>
        <w:t xml:space="preserve">: the process of </w:t>
      </w:r>
      <w:r w:rsidRPr="00B632CD">
        <w:rPr>
          <w:rStyle w:val="BOLDChar"/>
          <w:highlight w:val="green"/>
        </w:rPr>
        <w:t>biological evolution</w:t>
      </w:r>
      <w:r w:rsidRPr="00E41C41">
        <w:rPr>
          <w:rStyle w:val="BOLDChar"/>
        </w:rPr>
        <w:t xml:space="preserve"> on this planet</w:t>
      </w:r>
      <w:r w:rsidRPr="00A676FF">
        <w:rPr>
          <w:sz w:val="14"/>
        </w:rPr>
        <w:t xml:space="preserve">. Through the evolution of </w:t>
      </w:r>
      <w:r w:rsidRPr="00E41C41">
        <w:rPr>
          <w:rStyle w:val="AAAUNDERLINEKEYBOARD"/>
        </w:rPr>
        <w:t>complex nervous systems</w:t>
      </w:r>
      <w:r w:rsidRPr="00A676FF">
        <w:rPr>
          <w:sz w:val="14"/>
        </w:rPr>
        <w:t xml:space="preserve">, properties like </w:t>
      </w:r>
      <w:r w:rsidRPr="00E41C41">
        <w:rPr>
          <w:rStyle w:val="AAAUNDERLINEKEYBOARD"/>
        </w:rPr>
        <w:t>sentience, self-awareness, and negative phenomenology has already occurred</w:t>
      </w:r>
      <w:r w:rsidRPr="00A676FF">
        <w:rPr>
          <w:sz w:val="14"/>
        </w:rPr>
        <w:t xml:space="preserve"> in an extremely large number of biological individuals, long before Homo Sapiens entered the stage [Horta, 2010; Iglesias, 2018]. In humans, cognitive biases and self-deception make us unable to see this phenomenological fact clearly [von Hippel and Trivers, 2011]. On a scientific level, it has </w:t>
      </w:r>
      <w:r w:rsidRPr="00E41C41">
        <w:rPr>
          <w:rStyle w:val="AAAUNDERLINEKEYBOARD"/>
        </w:rPr>
        <w:t>long become clear</w:t>
      </w:r>
      <w:r w:rsidRPr="00A676FF">
        <w:rPr>
          <w:sz w:val="14"/>
        </w:rPr>
        <w:t xml:space="preserve"> that </w:t>
      </w:r>
      <w:r w:rsidRPr="00B632CD">
        <w:rPr>
          <w:rStyle w:val="Boxes"/>
          <w:highlight w:val="green"/>
        </w:rPr>
        <w:t>natural selection never shaped</w:t>
      </w:r>
      <w:r w:rsidRPr="00A676FF">
        <w:rPr>
          <w:sz w:val="14"/>
        </w:rPr>
        <w:t xml:space="preserve"> our moods and our emotional regulation </w:t>
      </w:r>
      <w:r w:rsidRPr="00E41C41">
        <w:rPr>
          <w:rStyle w:val="Boxes"/>
        </w:rPr>
        <w:t xml:space="preserve">systems for </w:t>
      </w:r>
      <w:r w:rsidRPr="00B632CD">
        <w:rPr>
          <w:rStyle w:val="Boxes"/>
          <w:highlight w:val="green"/>
        </w:rPr>
        <w:t>our</w:t>
      </w:r>
      <w:r w:rsidRPr="00E41C41">
        <w:rPr>
          <w:rStyle w:val="Boxes"/>
        </w:rPr>
        <w:t xml:space="preserve"> own </w:t>
      </w:r>
      <w:r w:rsidRPr="00B632CD">
        <w:rPr>
          <w:rStyle w:val="Boxes"/>
          <w:highlight w:val="green"/>
        </w:rPr>
        <w:t>benefit</w:t>
      </w:r>
      <w:r w:rsidRPr="00A676FF">
        <w:rPr>
          <w:sz w:val="14"/>
        </w:rPr>
        <w:t>, but that “</w:t>
      </w:r>
      <w:r w:rsidRPr="00E41C41">
        <w:rPr>
          <w:rStyle w:val="AAAUNDERLINEKEYBOARD"/>
        </w:rPr>
        <w:t xml:space="preserve">the </w:t>
      </w:r>
      <w:r w:rsidRPr="00B632CD">
        <w:rPr>
          <w:rStyle w:val="AAAUNDERLINEKEYBOARD"/>
          <w:b/>
          <w:bCs/>
          <w:highlight w:val="green"/>
        </w:rPr>
        <w:t>motives</w:t>
      </w:r>
      <w:r w:rsidRPr="00E41C41">
        <w:rPr>
          <w:rStyle w:val="AAAUNDERLINEKEYBOARD"/>
          <w:b/>
          <w:bCs/>
        </w:rPr>
        <w:t xml:space="preserve"> we experience</w:t>
      </w:r>
      <w:r w:rsidRPr="00E41C41">
        <w:rPr>
          <w:rStyle w:val="AAAUNDERLINEKEYBOARD"/>
        </w:rPr>
        <w:t xml:space="preserve"> often </w:t>
      </w:r>
      <w:r w:rsidRPr="00B632CD">
        <w:rPr>
          <w:rStyle w:val="AAAUNDERLINEKEYBOARD"/>
          <w:b/>
          <w:bCs/>
          <w:highlight w:val="green"/>
        </w:rPr>
        <w:t>benefit our genes</w:t>
      </w:r>
      <w:r w:rsidRPr="00B632CD">
        <w:rPr>
          <w:rStyle w:val="AAAUNDERLINEKEYBOARD"/>
          <w:highlight w:val="green"/>
        </w:rPr>
        <w:t xml:space="preserve"> </w:t>
      </w:r>
      <w:r w:rsidRPr="00B632CD">
        <w:rPr>
          <w:rStyle w:val="AAAUNDERLINEKEYBOARD"/>
          <w:b/>
          <w:bCs/>
          <w:highlight w:val="green"/>
        </w:rPr>
        <w:t>at</w:t>
      </w:r>
      <w:r w:rsidRPr="00E41C41">
        <w:rPr>
          <w:rStyle w:val="AAAUNDERLINEKEYBOARD"/>
          <w:b/>
          <w:bCs/>
        </w:rPr>
        <w:t xml:space="preserve"> the </w:t>
      </w:r>
      <w:r w:rsidRPr="00B632CD">
        <w:rPr>
          <w:rStyle w:val="AAAUNDERLINEKEYBOARD"/>
          <w:b/>
          <w:bCs/>
          <w:highlight w:val="green"/>
        </w:rPr>
        <w:t>expense of quality of life</w:t>
      </w:r>
      <w:r w:rsidRPr="00A676FF">
        <w:rPr>
          <w:sz w:val="14"/>
        </w:rPr>
        <w:t>" [Nesse, 2004, p. 1344].</w:t>
      </w:r>
    </w:p>
    <w:p w14:paraId="756FC22E" w14:textId="77777777" w:rsidR="000209A0" w:rsidRPr="00A676FF" w:rsidRDefault="000209A0" w:rsidP="000209A0">
      <w:pPr>
        <w:rPr>
          <w:sz w:val="14"/>
        </w:rPr>
      </w:pPr>
      <w:r w:rsidRPr="00A676FF">
        <w:rPr>
          <w:sz w:val="14"/>
        </w:rPr>
        <w:t xml:space="preserve">For the applied ethics of AI, </w:t>
      </w:r>
      <w:r w:rsidRPr="00CE55D1">
        <w:rPr>
          <w:rStyle w:val="AAAUNDERLINEKEYBOARD"/>
        </w:rPr>
        <w:t>we must minimize the risk of an explosion of negative phenomenology taking place in post-biological evolution</w:t>
      </w:r>
      <w:r w:rsidRPr="00A676FF">
        <w:rPr>
          <w:sz w:val="14"/>
        </w:rPr>
        <w:t xml:space="preserve">. We </w:t>
      </w:r>
      <w:r w:rsidRPr="00B632CD">
        <w:rPr>
          <w:rStyle w:val="BOLDChar"/>
          <w:highlight w:val="green"/>
        </w:rPr>
        <w:t>do not want</w:t>
      </w:r>
      <w:r w:rsidRPr="00A676FF">
        <w:rPr>
          <w:sz w:val="14"/>
        </w:rPr>
        <w:t xml:space="preserve"> the phenomenology of </w:t>
      </w:r>
      <w:r w:rsidRPr="00B632CD">
        <w:rPr>
          <w:rStyle w:val="BOLDChar"/>
          <w:highlight w:val="green"/>
        </w:rPr>
        <w:t>suffering to spill over from biology</w:t>
      </w:r>
      <w:r w:rsidRPr="00CE55D1">
        <w:rPr>
          <w:rStyle w:val="BOLDChar"/>
        </w:rPr>
        <w:t xml:space="preserve"> into AI</w:t>
      </w:r>
      <w:r w:rsidRPr="00A676FF">
        <w:rPr>
          <w:sz w:val="14"/>
        </w:rPr>
        <w:t>.</w:t>
      </w:r>
    </w:p>
    <w:p w14:paraId="5B7954B9" w14:textId="77777777" w:rsidR="000209A0" w:rsidRPr="00A676FF" w:rsidRDefault="000209A0" w:rsidP="000209A0">
      <w:pPr>
        <w:rPr>
          <w:sz w:val="14"/>
        </w:rPr>
      </w:pPr>
      <w:r w:rsidRPr="00A676FF">
        <w:rPr>
          <w:sz w:val="14"/>
        </w:rPr>
        <w:t xml:space="preserve">On ethical grounds, we </w:t>
      </w:r>
      <w:r w:rsidRPr="00CE55D1">
        <w:rPr>
          <w:rStyle w:val="AAAUNDERLINEKEYBOARD"/>
        </w:rPr>
        <w:t>should not risk this second explosion</w:t>
      </w:r>
      <w:r w:rsidRPr="00A676FF">
        <w:rPr>
          <w:sz w:val="14"/>
        </w:rPr>
        <w:t xml:space="preserve"> until we have a much deeper scientific and philosophical understanding of consciousness and suffering. As we presently have no good theory of consciousness and no good theory about what “suffering" really is, </w:t>
      </w:r>
      <w:r w:rsidRPr="00CE55D1">
        <w:rPr>
          <w:rStyle w:val="Boxes"/>
        </w:rPr>
        <w:t xml:space="preserve">the </w:t>
      </w:r>
      <w:r w:rsidRPr="00B632CD">
        <w:rPr>
          <w:rStyle w:val="Boxes"/>
          <w:highlight w:val="green"/>
        </w:rPr>
        <w:t>risk of future</w:t>
      </w:r>
      <w:r w:rsidRPr="00CE55D1">
        <w:rPr>
          <w:rStyle w:val="Boxes"/>
        </w:rPr>
        <w:t xml:space="preserve"> suffering </w:t>
      </w:r>
      <w:r w:rsidRPr="00B632CD">
        <w:rPr>
          <w:rStyle w:val="Boxes"/>
          <w:highlight w:val="green"/>
        </w:rPr>
        <w:t>is incalculable</w:t>
      </w:r>
      <w:r w:rsidRPr="00A676FF">
        <w:rPr>
          <w:sz w:val="14"/>
        </w:rPr>
        <w:t xml:space="preserve">. It is </w:t>
      </w:r>
      <w:r w:rsidRPr="00B632CD">
        <w:rPr>
          <w:rStyle w:val="Boxes"/>
          <w:highlight w:val="green"/>
        </w:rPr>
        <w:t>unethical to run</w:t>
      </w:r>
      <w:r w:rsidRPr="00CE55D1">
        <w:rPr>
          <w:rStyle w:val="Boxes"/>
        </w:rPr>
        <w:t xml:space="preserve"> incalculable </w:t>
      </w:r>
      <w:r w:rsidRPr="00B632CD">
        <w:rPr>
          <w:rStyle w:val="Boxes"/>
          <w:highlight w:val="green"/>
        </w:rPr>
        <w:t>risks of this magnitude</w:t>
      </w:r>
      <w:r w:rsidRPr="00CE55D1">
        <w:rPr>
          <w:rStyle w:val="Boxes"/>
        </w:rPr>
        <w:t>.</w:t>
      </w:r>
      <w:r w:rsidRPr="00A676FF">
        <w:rPr>
          <w:sz w:val="14"/>
        </w:rPr>
        <w:t xml:space="preserve"> Therefore, until 2050, there should be a global ban on all research that directly aims at or risks the emergence of synthetic phenomenology.</w:t>
      </w:r>
    </w:p>
    <w:p w14:paraId="58B41A57" w14:textId="77777777" w:rsidR="000209A0" w:rsidRPr="00A676FF" w:rsidRDefault="000209A0" w:rsidP="000209A0">
      <w:pPr>
        <w:rPr>
          <w:sz w:val="14"/>
        </w:rPr>
      </w:pPr>
      <w:r w:rsidRPr="00A676FF">
        <w:rPr>
          <w:sz w:val="14"/>
        </w:rPr>
        <w:t>At the same time, we should agree on an ethical obligation to allocate resources to focus on the problem of artificial suffering and the related long-term risks I have outlined. This process could lead to an incremental reformulation of the original ban. Perhaps it could be repealed by 2050, perhaps not. We need a new stream of research, leading to a more substantial and ethically refined position about which, if any, kinds of conscious experience we want to evolve in post-biotic systems.</w:t>
      </w:r>
    </w:p>
    <w:p w14:paraId="10637358" w14:textId="77777777" w:rsidR="000209A0" w:rsidRDefault="000209A0" w:rsidP="000209A0">
      <w:pPr>
        <w:rPr>
          <w:rStyle w:val="AAAUNDERLINEKEYBOARD"/>
        </w:rPr>
      </w:pPr>
      <w:r w:rsidRPr="00A676FF">
        <w:rPr>
          <w:sz w:val="14"/>
        </w:rPr>
        <w:t xml:space="preserve">The general argument is simple. First, </w:t>
      </w:r>
      <w:r w:rsidRPr="00CE55D1">
        <w:rPr>
          <w:rStyle w:val="AAAUNDERLINEKEYBOARD"/>
        </w:rPr>
        <w:t xml:space="preserve">one should </w:t>
      </w:r>
      <w:r w:rsidRPr="00B632CD">
        <w:rPr>
          <w:rStyle w:val="AAAUNDERLINEKEYBOARD"/>
          <w:highlight w:val="green"/>
        </w:rPr>
        <w:t>never risk an increase in</w:t>
      </w:r>
      <w:r w:rsidRPr="00CE55D1">
        <w:rPr>
          <w:rStyle w:val="AAAUNDERLINEKEYBOARD"/>
        </w:rPr>
        <w:t xml:space="preserve"> the </w:t>
      </w:r>
      <w:r w:rsidRPr="00B632CD">
        <w:rPr>
          <w:rStyle w:val="AAAUNDERLINEKEYBOARD"/>
          <w:highlight w:val="green"/>
        </w:rPr>
        <w:t>overall amount of suffering</w:t>
      </w:r>
      <w:r w:rsidRPr="00CE55D1">
        <w:rPr>
          <w:rStyle w:val="AAAUNDERLINEKEYBOARD"/>
        </w:rPr>
        <w:t xml:space="preserve"> in the universe unless one has very good reasons to do so</w:t>
      </w:r>
      <w:r w:rsidRPr="00A676FF">
        <w:rPr>
          <w:sz w:val="14"/>
        </w:rPr>
        <w:t xml:space="preserve"> </w:t>
      </w:r>
      <w:r w:rsidRPr="00CE55D1">
        <w:rPr>
          <w:rStyle w:val="AAAUNDERLINEKEYBOARD"/>
        </w:rPr>
        <w:t xml:space="preserve">let alone a potentially dramatic and </w:t>
      </w:r>
      <w:r w:rsidRPr="00CE55D1">
        <w:rPr>
          <w:rStyle w:val="BOLDChar"/>
        </w:rPr>
        <w:t>irrevocable increase</w:t>
      </w:r>
      <w:r w:rsidRPr="00A676FF">
        <w:rPr>
          <w:sz w:val="14"/>
        </w:rPr>
        <w:t xml:space="preserve"> [Mayerfeld, 1999; Vinding, 2020]. Second, the </w:t>
      </w:r>
      <w:r w:rsidRPr="00CE55D1">
        <w:rPr>
          <w:rStyle w:val="AAAUNDERLINEKEYBOARD"/>
        </w:rPr>
        <w:t>explosion of negative phenomenology risk</w:t>
      </w:r>
      <w:r w:rsidRPr="00A676FF">
        <w:rPr>
          <w:sz w:val="14"/>
        </w:rPr>
        <w:t xml:space="preserve">, although presently hard to calculate, clearly is potentially dramatic and irrevocable in its consequences. Third, whoever agrees on the ethical goal of preventing an explosion of artificial suffering should also agree to the goal of reducing the </w:t>
      </w:r>
      <w:r w:rsidRPr="00CE55D1">
        <w:rPr>
          <w:rStyle w:val="AAAUNDERLINEKEYBOARD"/>
        </w:rPr>
        <w:t>relevant forms of ignorance and epistemic indeterminacy</w:t>
      </w:r>
      <w:r w:rsidRPr="00A676FF">
        <w:rPr>
          <w:sz w:val="14"/>
        </w:rPr>
        <w:t xml:space="preserve">, both </w:t>
      </w:r>
      <w:r w:rsidRPr="00CE55D1">
        <w:rPr>
          <w:rStyle w:val="AAAUNDERLINEKEYBOARD"/>
        </w:rPr>
        <w:t>on an empirical and on an ethical level.</w:t>
      </w:r>
    </w:p>
    <w:p w14:paraId="524CB47C" w14:textId="77777777" w:rsidR="000209A0" w:rsidRDefault="000209A0" w:rsidP="000209A0">
      <w:pPr>
        <w:pStyle w:val="Heading4"/>
      </w:pPr>
      <w:r>
        <w:t xml:space="preserve">Cognitive, </w:t>
      </w:r>
      <w:r w:rsidRPr="009F6C79">
        <w:rPr>
          <w:u w:val="single"/>
        </w:rPr>
        <w:t>not conscious</w:t>
      </w:r>
      <w:r>
        <w:t xml:space="preserve"> intelligence will experience suffering risks regardless of tech improvements.</w:t>
      </w:r>
    </w:p>
    <w:p w14:paraId="63B4D7C1" w14:textId="77777777" w:rsidR="000209A0" w:rsidRPr="00D02F66" w:rsidRDefault="000209A0" w:rsidP="000209A0">
      <w:r>
        <w:rPr>
          <w:rStyle w:val="Style13ptBold"/>
        </w:rPr>
        <w:t xml:space="preserve">Umbrello </w:t>
      </w:r>
      <w:r w:rsidRPr="00D02F66">
        <w:t>&amp; Sorgner</w:t>
      </w:r>
      <w:r>
        <w:rPr>
          <w:rStyle w:val="Style13ptBold"/>
        </w:rPr>
        <w:t xml:space="preserve"> ’19 </w:t>
      </w:r>
      <w:r>
        <w:t xml:space="preserve"> [Steven and Stefan Lorenz; May 17; Institute for Ethics and Emerging Technologies, Università degli Studi di Torino; Institute for Ethics and Emerging Technologies, John Cabot University; Nonconscious Cognitive Suffering: Considering Suffering Risks of Embodied Artificial Intelligence; MDPI; https://www.mdpi.com/2409-9287/4/2/24]/CHale</w:t>
      </w:r>
    </w:p>
    <w:p w14:paraId="2BC5F7BB" w14:textId="77777777" w:rsidR="000209A0" w:rsidRPr="00D96EAB" w:rsidRDefault="000209A0" w:rsidP="000209A0">
      <w:pPr>
        <w:rPr>
          <w:sz w:val="12"/>
        </w:rPr>
      </w:pPr>
      <w:r w:rsidRPr="00D96EAB">
        <w:rPr>
          <w:sz w:val="12"/>
        </w:rPr>
        <w:t xml:space="preserve">The aim of this paper is to explore the novel cognitive features that arise from embodied cognition, whether it is humans or other nonhuman animals and how those differ from the current forms of cognition in traditional AI research. More specifically, the work of the literary theorist N. Katherine Hayles and her thesis of the cognitive nonconscious will be developed as a way to understand embodied AI agents in a novel way [20,21,22]. Similarly, these </w:t>
      </w:r>
      <w:r w:rsidRPr="00D96EAB">
        <w:rPr>
          <w:rStyle w:val="Boxes"/>
          <w:highlight w:val="green"/>
        </w:rPr>
        <w:t>nonconscious cognizers</w:t>
      </w:r>
      <w:r w:rsidRPr="00D96EAB">
        <w:rPr>
          <w:sz w:val="12"/>
        </w:rPr>
        <w:t xml:space="preserve"> will be shown to potentially </w:t>
      </w:r>
      <w:r w:rsidRPr="00D96EAB">
        <w:rPr>
          <w:rStyle w:val="AAAUNDERLINEKEYBOARD"/>
          <w:highlight w:val="green"/>
        </w:rPr>
        <w:t>instantiate a form of cognitive suffering</w:t>
      </w:r>
      <w:r w:rsidRPr="00D96EAB">
        <w:rPr>
          <w:sz w:val="12"/>
        </w:rPr>
        <w:t xml:space="preserve"> that </w:t>
      </w:r>
      <w:r w:rsidRPr="009F6C79">
        <w:rPr>
          <w:rStyle w:val="AAAUNDERLINEKEYBOARD"/>
        </w:rPr>
        <w:t>differs from traditional accounts of suffering as either a conscious or purely physical state</w:t>
      </w:r>
      <w:r w:rsidRPr="00D96EAB">
        <w:rPr>
          <w:sz w:val="12"/>
        </w:rPr>
        <w:t>. If shown to be true, at least plausible, this thesis evokes ethical considerations that must be taken in to account both during the early phases and throughout the design process of embodied AI.</w:t>
      </w:r>
    </w:p>
    <w:p w14:paraId="64BD9AFF" w14:textId="77777777" w:rsidR="000209A0" w:rsidRPr="00D96EAB" w:rsidRDefault="000209A0" w:rsidP="000209A0">
      <w:pPr>
        <w:rPr>
          <w:sz w:val="12"/>
        </w:rPr>
      </w:pPr>
      <w:r w:rsidRPr="00D96EAB">
        <w:rPr>
          <w:sz w:val="12"/>
        </w:rPr>
        <w:t xml:space="preserve">To the best of my knowledge, this is the first paper to consider the potential </w:t>
      </w:r>
      <w:r w:rsidRPr="00FD251A">
        <w:rPr>
          <w:rStyle w:val="Boxes"/>
          <w:highlight w:val="green"/>
        </w:rPr>
        <w:t>suffering risks</w:t>
      </w:r>
      <w:r w:rsidRPr="00D96EAB">
        <w:rPr>
          <w:sz w:val="12"/>
        </w:rPr>
        <w:t xml:space="preserve"> (s-risks)2 that may </w:t>
      </w:r>
      <w:r w:rsidRPr="00FD251A">
        <w:rPr>
          <w:rStyle w:val="AAAUNDERLINEKEYBOARD"/>
          <w:highlight w:val="green"/>
        </w:rPr>
        <w:t>emerge from embodied AI</w:t>
      </w:r>
      <w:r w:rsidRPr="00D96EAB">
        <w:rPr>
          <w:sz w:val="12"/>
        </w:rPr>
        <w:t xml:space="preserve">, with particular emphasis on the concept that the embodied </w:t>
      </w:r>
      <w:r w:rsidRPr="009F6C79">
        <w:rPr>
          <w:rStyle w:val="BOLDChar"/>
        </w:rPr>
        <w:t>AI need not be conscious in order to suffer</w:t>
      </w:r>
      <w:r w:rsidRPr="00D96EAB">
        <w:rPr>
          <w:sz w:val="12"/>
        </w:rPr>
        <w:t xml:space="preserve">, but at least be </w:t>
      </w:r>
      <w:r w:rsidRPr="009F6C79">
        <w:rPr>
          <w:rStyle w:val="AAAUNDERLINEKEYBOARD"/>
        </w:rPr>
        <w:t>in possession of cognitive systems at a sufficiently advanced state</w:t>
      </w:r>
      <w:r w:rsidRPr="00D96EAB">
        <w:rPr>
          <w:sz w:val="12"/>
        </w:rPr>
        <w:t xml:space="preserve">. Previous research has focused on the (1) merits and imperatives for embodied AI research [4,24,25,26], the (2) </w:t>
      </w:r>
      <w:r w:rsidRPr="009F6C79">
        <w:rPr>
          <w:rStyle w:val="AAAUNDERLINEKEYBOARD"/>
        </w:rPr>
        <w:t>cognition does not necessarily entail consciousness</w:t>
      </w:r>
      <w:r w:rsidRPr="00D96EAB">
        <w:rPr>
          <w:sz w:val="12"/>
        </w:rPr>
        <w:t xml:space="preserve">, the </w:t>
      </w:r>
      <w:r w:rsidRPr="009F6C79">
        <w:rPr>
          <w:rStyle w:val="AAAUNDERLINEKEYBOARD"/>
        </w:rPr>
        <w:t xml:space="preserve">two can be uncoupled, </w:t>
      </w:r>
      <w:r w:rsidRPr="009F6C79">
        <w:rPr>
          <w:rStyle w:val="BOLDChar"/>
        </w:rPr>
        <w:t>particularly</w:t>
      </w:r>
      <w:r w:rsidRPr="009F6C79">
        <w:rPr>
          <w:rStyle w:val="AAAUNDERLINEKEYBOARD"/>
        </w:rPr>
        <w:t xml:space="preserve"> the nonconscious cognition</w:t>
      </w:r>
      <w:r w:rsidRPr="00D96EAB">
        <w:rPr>
          <w:sz w:val="12"/>
        </w:rPr>
        <w:t xml:space="preserve"> [2,3,20,21,27], </w:t>
      </w:r>
      <w:r w:rsidRPr="009F6C79">
        <w:rPr>
          <w:rStyle w:val="AAAUNDERLINEKEYBOARD"/>
        </w:rPr>
        <w:t>and the</w:t>
      </w:r>
      <w:r w:rsidRPr="00D96EAB">
        <w:rPr>
          <w:sz w:val="12"/>
        </w:rPr>
        <w:t xml:space="preserve"> (3) </w:t>
      </w:r>
      <w:r w:rsidRPr="009F6C79">
        <w:rPr>
          <w:rStyle w:val="BOLDChar"/>
        </w:rPr>
        <w:t>ethics of suffering cognitive AI in general</w:t>
      </w:r>
      <w:r w:rsidRPr="00D96EAB">
        <w:rPr>
          <w:sz w:val="12"/>
        </w:rPr>
        <w:t xml:space="preserve"> [23,28]. This study is comparatively unique since it shows the potential for (3) to emerge from the synthesis of (1) and (2). The </w:t>
      </w:r>
      <w:r w:rsidRPr="009F6C79">
        <w:rPr>
          <w:rStyle w:val="AAAUNDERLINEKEYBOARD"/>
        </w:rPr>
        <w:t>conceptual implications</w:t>
      </w:r>
      <w:r w:rsidRPr="00D96EAB">
        <w:rPr>
          <w:sz w:val="12"/>
        </w:rPr>
        <w:t xml:space="preserve"> of this thesis, if shown to be at least plausible, potentially </w:t>
      </w:r>
      <w:r w:rsidRPr="009F6C79">
        <w:rPr>
          <w:rStyle w:val="AAAUNDERLINEKEYBOARD"/>
        </w:rPr>
        <w:t>extend beyond AI</w:t>
      </w:r>
      <w:r w:rsidRPr="00D96EAB">
        <w:rPr>
          <w:sz w:val="12"/>
        </w:rPr>
        <w:t>, (see Section 3.1). That issue, however, is bracketed since it falls beyond the narrow scope of this paper to evaluate embodied forms of AI as nonconscious cognizers.</w:t>
      </w:r>
    </w:p>
    <w:p w14:paraId="58F00F36" w14:textId="77777777" w:rsidR="000209A0" w:rsidRPr="00D96EAB" w:rsidRDefault="000209A0" w:rsidP="000209A0">
      <w:pPr>
        <w:rPr>
          <w:sz w:val="12"/>
        </w:rPr>
      </w:pPr>
      <w:r w:rsidRPr="00D96EAB">
        <w:rPr>
          <w:sz w:val="12"/>
        </w:rPr>
        <w:t>2. Performativity, Proprioception and the Limits of Disembodiment</w:t>
      </w:r>
    </w:p>
    <w:p w14:paraId="0C847E03" w14:textId="77777777" w:rsidR="000209A0" w:rsidRPr="00FD251A" w:rsidRDefault="000209A0" w:rsidP="000209A0">
      <w:pPr>
        <w:rPr>
          <w:sz w:val="6"/>
          <w:szCs w:val="6"/>
        </w:rPr>
      </w:pPr>
      <w:r w:rsidRPr="00D96EAB">
        <w:rPr>
          <w:sz w:val="12"/>
        </w:rPr>
        <w:t xml:space="preserve">Artificial Life (AL) systems are modeled after those of biological systems. Similar to AI, AL research has goals that fall within both technological as well as general scientific domains. Firstly, AL is elemental to AI given that the </w:t>
      </w:r>
      <w:r w:rsidRPr="00FD251A">
        <w:rPr>
          <w:sz w:val="6"/>
          <w:szCs w:val="6"/>
        </w:rPr>
        <w:t>source of our epistemic understanding of intelligence all comes from biological entities, and, along these lines, there are theorists who argue adamantly that it is only via biological substrates that cognition can emerge [29,30].</w:t>
      </w:r>
    </w:p>
    <w:p w14:paraId="51E2E213" w14:textId="77777777" w:rsidR="000209A0" w:rsidRPr="00FD251A" w:rsidRDefault="000209A0" w:rsidP="000209A0">
      <w:pPr>
        <w:rPr>
          <w:sz w:val="6"/>
          <w:szCs w:val="6"/>
        </w:rPr>
      </w:pPr>
      <w:r w:rsidRPr="00FD251A">
        <w:rPr>
          <w:sz w:val="6"/>
          <w:szCs w:val="6"/>
        </w:rPr>
        <w:t>Similarly, early robotics which were modeled using classical forms of AI that relied on natural language processing (NLP), internal representations and symbols means that the resulting embodied AI was heavily constrained by the framing problem [31]. Because of dynamic environmental contexts any circumstance that was unmodeled meant the inherit inability for these systems to adapt [32]. Naturally, advancements have been made that have extended the range of robotic abilities to adapt to and reflexively respond to environmental changes. This shift towards situated robotics that focus on the behaviors of the current situation in which they find themselves in rather than modeling some end goal or idealized external environment [33,34]. Still, the general practice is to design these AI facilitated programs as software first and evolve them in simulations prior to them being built and tested in their robotic form [30,35].</w:t>
      </w:r>
    </w:p>
    <w:p w14:paraId="0807DA75" w14:textId="77777777" w:rsidR="000209A0" w:rsidRPr="00FD251A" w:rsidRDefault="000209A0" w:rsidP="000209A0">
      <w:pPr>
        <w:rPr>
          <w:sz w:val="6"/>
          <w:szCs w:val="6"/>
        </w:rPr>
      </w:pPr>
      <w:r w:rsidRPr="00FD251A">
        <w:rPr>
          <w:sz w:val="6"/>
          <w:szCs w:val="6"/>
        </w:rPr>
        <w:t>Embodied AI similarly need not take the anthropomorphic form often depicted in science fiction, although that goal remains and there has been significant progress towards that end, particularly in the realm of care robotics [36,37,38]. The reconceptualization of embodied robotics as isolated entities has given way to another line of research exemplified the concept of distributed cognition. The concept arising from developments in anthropology, sociology and psychology argues that knowledge is distributed across the entities of a group(s) rather than in the position of a single entity of that group. When speaking of robotics, the concept of ‘swarm intelligence; often arises as a way to describe the distributed intelligence of information of simple robots that are co-dependent and co-vary depending on the finite and discrete bites of information that each one possesses [39,40]. To this end, a platooning, or swarm effect of what are otherwise simple constituent parts can exhibit highly complex behavior not unlike that of the multicellular beings [41,42].</w:t>
      </w:r>
    </w:p>
    <w:p w14:paraId="30546F08" w14:textId="77777777" w:rsidR="000209A0" w:rsidRPr="00FD251A" w:rsidRDefault="000209A0" w:rsidP="000209A0">
      <w:pPr>
        <w:rPr>
          <w:sz w:val="6"/>
          <w:szCs w:val="6"/>
        </w:rPr>
      </w:pPr>
      <w:r w:rsidRPr="00FD251A">
        <w:rPr>
          <w:sz w:val="6"/>
          <w:szCs w:val="6"/>
        </w:rPr>
        <w:t>The relevance of distributed cognition in robotics mirrors that of its originating source in human psychology. The concept is similar, distributed cognition is used when referring to the epistemic access that an individual has is not limited to solely themselves. For example, large group behavior is not solely found by analyzing any single individual. The knowledge that is distributed need not only be a property of animate agent, but inanimate objects also. The anthropologist Edwin Hutchins showed the distribution of cognition in airplane cockpits across a variety of technical and inanimate devices that form an assemblage for airplane functionality and navigation that are not in the full possession of either the pilot or co-pilots [43,44,45].</w:t>
      </w:r>
    </w:p>
    <w:p w14:paraId="3234460C" w14:textId="77777777" w:rsidR="000209A0" w:rsidRPr="00FD251A" w:rsidRDefault="000209A0" w:rsidP="000209A0">
      <w:pPr>
        <w:rPr>
          <w:sz w:val="6"/>
          <w:szCs w:val="6"/>
        </w:rPr>
      </w:pPr>
      <w:r w:rsidRPr="00FD251A">
        <w:rPr>
          <w:sz w:val="6"/>
          <w:szCs w:val="6"/>
        </w:rPr>
        <w:t>What does this entail then? Well, it reveals the limits of the position held that the meanings given to AI programs are exhausted by whatever human programmers put in them. The AI program itself does not really matter seeing as this position holds such a program to be semantically vacuous (i.e., John Searle’s Chinese room through experiment) [46]. This entails the arbitrariness of the syntax of any given system. Although the position does hold water in some cases, however the arbitrariness does not map on to all cases. One salient example would be that of Learning Intelligent Distribution Agents (LIDA) which are cognitive architectures that aim to model distributed biological cognition in a grounded and embodied sense [47]. It is able to model this broad spectrum cognition via a tripartite recursive feedback processes that structures environmental input, sensors and actuators [18,19]. This structure provides adaptive orientation and command system control through cyclical feedback between cognitive states (cognitive contents, memory systems and actuators) [5]. This orientation system can hardly be labeled as being arbitrary seeing that its ontology is predicated on its growth and development as an orientation sensor which is fundamental to the system’s ability to reach its aims [6]. The consequence of this development is that for an AI system to possess true understanding it must be the result of an evolutionary system that is physically environmentally situated and is able to adapt to changing contexts, thus breaking free of its syntactic frame [31,48].</w:t>
      </w:r>
    </w:p>
    <w:p w14:paraId="1A70006C" w14:textId="77777777" w:rsidR="000209A0" w:rsidRPr="00FD251A" w:rsidRDefault="000209A0" w:rsidP="000209A0">
      <w:pPr>
        <w:rPr>
          <w:sz w:val="6"/>
          <w:szCs w:val="6"/>
        </w:rPr>
      </w:pPr>
      <w:r w:rsidRPr="00FD251A">
        <w:rPr>
          <w:sz w:val="6"/>
          <w:szCs w:val="6"/>
        </w:rPr>
        <w:t>What this section has tried to outline is some of the reasons guiding the shift towards embodied cognition in AI systems. The goal behind this rationale is an attempt to reformulate what constitutes genuine cognition and how it arises in biological entities. Current disembodied AI research risks stultifying because of the frame problem inherent with representational modeling and the lack of evolutionary development that emerges from being situated in an environment and having continued recursive feedback through various cognitive and physical systems. The following section will outline in greater depth the concept of cognition itself as something uniquely embodied, the different forms of cognition and giving particular emphasis on nonconscious cognition. The particular aim of this paper is to show that different levels of cognition can exist (both in artificial and biological forms) that are a sufficient condition for certain understandings of suffering and that such should enter into ethical discourse.</w:t>
      </w:r>
    </w:p>
    <w:p w14:paraId="55CCDC57" w14:textId="77777777" w:rsidR="000209A0" w:rsidRPr="00FD251A" w:rsidRDefault="000209A0" w:rsidP="000209A0">
      <w:pPr>
        <w:rPr>
          <w:sz w:val="6"/>
          <w:szCs w:val="6"/>
        </w:rPr>
      </w:pPr>
      <w:r w:rsidRPr="00FD251A">
        <w:rPr>
          <w:sz w:val="6"/>
          <w:szCs w:val="6"/>
        </w:rPr>
        <w:t>3. Assembling Nonconscious Cognizers</w:t>
      </w:r>
    </w:p>
    <w:p w14:paraId="2F2DDCC8" w14:textId="77777777" w:rsidR="000209A0" w:rsidRPr="00FD251A" w:rsidRDefault="000209A0" w:rsidP="000209A0">
      <w:pPr>
        <w:rPr>
          <w:sz w:val="6"/>
          <w:szCs w:val="6"/>
        </w:rPr>
      </w:pPr>
      <w:r w:rsidRPr="00FD251A">
        <w:rPr>
          <w:sz w:val="6"/>
          <w:szCs w:val="6"/>
        </w:rPr>
        <w:t>Predicated on what appears to be the counterintuitive notion that consciousness and higher cognitive functions as being necessarily intertwined, the concept of nonconscious cognition steers starkly away from this heirloom of the enlightenment tradition. It, of course, is not surprising why the concept of consciousness has retained its position as center stage in human though given its critical role in making sense of individual and group narratives and its ability to construct concordance with the world [49,50,51,52]. However, recent advances in cognitive sciences have shown that cognition and consciousness are not necessarily inseparable, but rather that cognition is a distributed capacity that plays a key role in neurological processes that are not always apparent to consciousness, and that such a way of explaining what cognition is can similarly be extended to other forms of life and sufficiently advanced artificial systems [21,48,53]. This general capacity is termed as the nonconscious cognition by N. Katherine Hayles and this section tangles with its nuances in greater depth [20].</w:t>
      </w:r>
    </w:p>
    <w:p w14:paraId="0D7BC312" w14:textId="77777777" w:rsidR="000209A0" w:rsidRPr="00FD251A" w:rsidRDefault="000209A0" w:rsidP="000209A0">
      <w:pPr>
        <w:rPr>
          <w:sz w:val="6"/>
          <w:szCs w:val="6"/>
        </w:rPr>
      </w:pPr>
      <w:r w:rsidRPr="00FD251A">
        <w:rPr>
          <w:sz w:val="6"/>
          <w:szCs w:val="6"/>
        </w:rPr>
        <w:t>The cognitive sciences traditionally differentiate between levels of consciousness: core consciousness and higher consciousness [54]. Although it has been disputed to use the term ‘level’ and instead use less discrete reference like degrees, what they refer to has remained relatively stable [55]. The first, core consciousness, is described as being the minimal level of experience and from which the emergence of the Self is possible [56]. This core consciousness is the performative coaction of the organism and the object, and as such is the product of an embodied subject at play in the world; this pre-reflexive subject precedes experience [54]. Such core consciousness is not exclusive to humans, but is also possessed by other animals [57,58,59,60,61,62].4 Higher consciousness5, however, is an entity’s ability to go beyond the limits of core consciousness of the present, use of abstract reasoning, the possession of reflexive self-awareness (has a past, present and future self), the use of verbal language and other metacognitive activities [54,76,77,78]. Aside from humans, in which the capacity of this level of consciousness is distinct, evidence has shown that some primates display certain metacognitive activities associated with higher consciousness [59,79,80].</w:t>
      </w:r>
    </w:p>
    <w:p w14:paraId="5FF737EB" w14:textId="77777777" w:rsidR="000209A0" w:rsidRPr="00FD251A" w:rsidRDefault="000209A0" w:rsidP="000209A0">
      <w:pPr>
        <w:rPr>
          <w:sz w:val="10"/>
        </w:rPr>
      </w:pPr>
      <w:r w:rsidRPr="00FD251A">
        <w:rPr>
          <w:sz w:val="10"/>
        </w:rPr>
        <w:t xml:space="preserve">Distinguishing these two levels of consciousness, seeing as they interplay with one another, as well as the continually studied unconscious, an extremely difficult task. However, the nonconscious cognition that is described here does not get muddled in the level of awareness that the levels of consciousness do. </w:t>
      </w:r>
      <w:r w:rsidRPr="00D96EAB">
        <w:rPr>
          <w:rStyle w:val="AAAUNDERLINEKEYBOARD"/>
        </w:rPr>
        <w:t>Hayles</w:t>
      </w:r>
      <w:r w:rsidRPr="00FD251A">
        <w:rPr>
          <w:sz w:val="10"/>
        </w:rPr>
        <w:t xml:space="preserve"> aptly </w:t>
      </w:r>
      <w:r w:rsidRPr="00D96EAB">
        <w:rPr>
          <w:rStyle w:val="AAAUNDERLINEKEYBOARD"/>
        </w:rPr>
        <w:t xml:space="preserve">describes the </w:t>
      </w:r>
      <w:r w:rsidRPr="00FD251A">
        <w:rPr>
          <w:rStyle w:val="AAAUNDERLINEKEYBOARD"/>
        </w:rPr>
        <w:t>nonconscious</w:t>
      </w:r>
      <w:r w:rsidRPr="00D96EAB">
        <w:rPr>
          <w:rStyle w:val="AAAUNDERLINEKEYBOARD"/>
        </w:rPr>
        <w:t xml:space="preserve"> </w:t>
      </w:r>
      <w:r w:rsidRPr="00FD251A">
        <w:rPr>
          <w:rStyle w:val="AAAUNDERLINEKEYBOARD"/>
          <w:highlight w:val="green"/>
        </w:rPr>
        <w:t>cognition</w:t>
      </w:r>
      <w:r w:rsidRPr="00D96EAB">
        <w:rPr>
          <w:rStyle w:val="AAAUNDERLINEKEYBOARD"/>
        </w:rPr>
        <w:t xml:space="preserve"> as </w:t>
      </w:r>
      <w:r w:rsidRPr="00FD251A">
        <w:rPr>
          <w:rStyle w:val="AAAUNDERLINEKEYBOARD"/>
          <w:highlight w:val="green"/>
        </w:rPr>
        <w:t>that</w:t>
      </w:r>
      <w:r w:rsidRPr="00D96EAB">
        <w:rPr>
          <w:rStyle w:val="AAAUNDERLINEKEYBOARD"/>
        </w:rPr>
        <w:t xml:space="preserve"> which “</w:t>
      </w:r>
      <w:r w:rsidRPr="00FD251A">
        <w:rPr>
          <w:rStyle w:val="AAAUNDERLINEKEYBOARD"/>
          <w:highlight w:val="green"/>
        </w:rPr>
        <w:t>operates at</w:t>
      </w:r>
      <w:r w:rsidRPr="00D96EAB">
        <w:rPr>
          <w:rStyle w:val="AAAUNDERLINEKEYBOARD"/>
        </w:rPr>
        <w:t xml:space="preserve"> a level of </w:t>
      </w:r>
      <w:r w:rsidRPr="00FD251A">
        <w:rPr>
          <w:rStyle w:val="AAAUNDERLINEKEYBOARD"/>
          <w:highlight w:val="green"/>
        </w:rPr>
        <w:t>neuronal processing inaccessible to</w:t>
      </w:r>
      <w:r w:rsidRPr="00D96EAB">
        <w:rPr>
          <w:rStyle w:val="AAAUNDERLINEKEYBOARD"/>
        </w:rPr>
        <w:t xml:space="preserve"> the modes of </w:t>
      </w:r>
      <w:r w:rsidRPr="00FD251A">
        <w:rPr>
          <w:rStyle w:val="AAAUNDERLINEKEYBOARD"/>
          <w:highlight w:val="green"/>
        </w:rPr>
        <w:t>awareness but</w:t>
      </w:r>
      <w:r w:rsidRPr="00D96EAB">
        <w:rPr>
          <w:rStyle w:val="AAAUNDERLINEKEYBOARD"/>
        </w:rPr>
        <w:t xml:space="preserve"> nevertheless </w:t>
      </w:r>
      <w:r w:rsidRPr="00FD251A">
        <w:rPr>
          <w:rStyle w:val="AAAUNDERLINEKEYBOARD"/>
          <w:highlight w:val="green"/>
        </w:rPr>
        <w:t>performing functions essential to consciousness</w:t>
      </w:r>
      <w:r w:rsidRPr="00D96EAB">
        <w:rPr>
          <w:rStyle w:val="AAAUNDERLINEKEYBOARD"/>
        </w:rPr>
        <w:t>”</w:t>
      </w:r>
      <w:r w:rsidRPr="00FD251A">
        <w:rPr>
          <w:sz w:val="10"/>
        </w:rPr>
        <w:t xml:space="preserve"> [81] (p. 784). </w:t>
      </w:r>
      <w:r w:rsidRPr="00FD251A">
        <w:rPr>
          <w:rStyle w:val="AAAUNDERLINEKEYBOARD"/>
        </w:rPr>
        <w:t>Developments in neuroscience</w:t>
      </w:r>
      <w:r w:rsidRPr="00FD251A">
        <w:rPr>
          <w:sz w:val="10"/>
        </w:rPr>
        <w:t xml:space="preserve"> have </w:t>
      </w:r>
      <w:r w:rsidRPr="00FD251A">
        <w:rPr>
          <w:rStyle w:val="AAAUNDERLINEKEYBOARD"/>
        </w:rPr>
        <w:t>show</w:t>
      </w:r>
      <w:r w:rsidRPr="00FD251A">
        <w:rPr>
          <w:sz w:val="10"/>
        </w:rPr>
        <w:t xml:space="preserve">n these </w:t>
      </w:r>
      <w:r w:rsidRPr="00FD251A">
        <w:rPr>
          <w:rStyle w:val="AAAUNDERLINEKEYBOARD"/>
        </w:rPr>
        <w:t>neuronal processes as functionating as a sort of information filter for the slower consciousness</w:t>
      </w:r>
      <w:r w:rsidRPr="00FD251A">
        <w:rPr>
          <w:sz w:val="10"/>
        </w:rPr>
        <w:t xml:space="preserve"> allowing pertinent information to pass through while restricting the numerous sensory and somatic inputs [82]. This prevents sensory overload by abstracting inferences from vast inputs to create coherence space–time coherence for conscious uptake.</w:t>
      </w:r>
    </w:p>
    <w:p w14:paraId="2A291CEC" w14:textId="77777777" w:rsidR="000209A0" w:rsidRPr="00FD251A" w:rsidRDefault="000209A0" w:rsidP="000209A0">
      <w:pPr>
        <w:rPr>
          <w:sz w:val="10"/>
        </w:rPr>
      </w:pPr>
      <w:r w:rsidRPr="00FD251A">
        <w:rPr>
          <w:sz w:val="10"/>
        </w:rPr>
        <w:t xml:space="preserve">Cognition, however, should not be interpreted as an attribute, but rather as a ‘process’ that emerges as a function of its animation in an environment [20]. This environmental co-variability implies that something like a computer program only becomes cognitive once it is enacted by architecture capable of realizing its goals. This means that there necessarily needs to be hermeneutic variability to permit operational choice to take place, not in the sense of choice as free will, but of </w:t>
      </w:r>
      <w:r w:rsidRPr="00FD251A">
        <w:rPr>
          <w:rStyle w:val="AAAUNDERLINEKEYBOARD"/>
        </w:rPr>
        <w:t>multi-model conditionals such</w:t>
      </w:r>
      <w:r w:rsidRPr="00FD251A">
        <w:rPr>
          <w:sz w:val="10"/>
        </w:rPr>
        <w:t xml:space="preserve"> as those </w:t>
      </w:r>
      <w:r w:rsidRPr="00FD251A">
        <w:rPr>
          <w:rStyle w:val="AAAUNDERLINEKEYBOARD"/>
          <w:highlight w:val="green"/>
        </w:rPr>
        <w:t>employed in</w:t>
      </w:r>
      <w:r w:rsidRPr="00FD251A">
        <w:rPr>
          <w:rStyle w:val="AAAUNDERLINEKEYBOARD"/>
        </w:rPr>
        <w:t xml:space="preserve"> the </w:t>
      </w:r>
      <w:r w:rsidRPr="00FD251A">
        <w:rPr>
          <w:rStyle w:val="AAAUNDERLINEKEYBOARD"/>
          <w:highlight w:val="green"/>
        </w:rPr>
        <w:t>NemoLOG and DyLOG</w:t>
      </w:r>
      <w:r w:rsidRPr="00FD251A">
        <w:rPr>
          <w:rStyle w:val="AAAUNDERLINEKEYBOARD"/>
        </w:rPr>
        <w:t xml:space="preserve"> programming languages</w:t>
      </w:r>
      <w:r w:rsidRPr="00FD251A">
        <w:rPr>
          <w:sz w:val="10"/>
        </w:rPr>
        <w:t xml:space="preserve"> [83,84]. Therefore, </w:t>
      </w:r>
      <w:r w:rsidRPr="00FD251A">
        <w:rPr>
          <w:rStyle w:val="AAAUNDERLINEKEYBOARD"/>
        </w:rPr>
        <w:t xml:space="preserve">operational decision-making in terms of interpreting choice is something that </w:t>
      </w:r>
      <w:r w:rsidRPr="00FD251A">
        <w:rPr>
          <w:rStyle w:val="AAAUNDERLINEKEYBOARD"/>
          <w:b/>
          <w:bCs/>
          <w:highlight w:val="green"/>
        </w:rPr>
        <w:t>can be built into</w:t>
      </w:r>
      <w:r w:rsidRPr="00FD251A">
        <w:rPr>
          <w:rStyle w:val="AAAUNDERLINEKEYBOARD"/>
          <w:b/>
          <w:bCs/>
        </w:rPr>
        <w:t xml:space="preserve"> genetic </w:t>
      </w:r>
      <w:r w:rsidRPr="00FD251A">
        <w:rPr>
          <w:rStyle w:val="AAAUNDERLINEKEYBOARD"/>
          <w:b/>
          <w:bCs/>
          <w:highlight w:val="green"/>
        </w:rPr>
        <w:t>coding</w:t>
      </w:r>
      <w:r w:rsidRPr="00FD251A">
        <w:rPr>
          <w:sz w:val="10"/>
        </w:rPr>
        <w:t xml:space="preserve">, preprogrammed to follow certain conditional pathways given evermore complex environmental exposure [85,86]. Hence, meaning making is necessarily context sensitive, where a </w:t>
      </w:r>
      <w:r w:rsidRPr="00FD251A">
        <w:rPr>
          <w:rStyle w:val="AAAUNDERLINEKEYBOARD"/>
        </w:rPr>
        <w:t>system connects actions to meaning depending on situational success of goal attainment [</w:t>
      </w:r>
      <w:r w:rsidRPr="00FD251A">
        <w:rPr>
          <w:sz w:val="10"/>
        </w:rPr>
        <w:t>20]. This of course differs from the meaning making and interpretability of choice of humans and other nonhuman animals, but the basis of interpretability and the context–meaning connection reveal a continuum of possible cognitive processes many of which are inaccessible to humans.</w:t>
      </w:r>
    </w:p>
    <w:p w14:paraId="06474874" w14:textId="77777777" w:rsidR="000209A0" w:rsidRPr="00D96EAB" w:rsidRDefault="000209A0" w:rsidP="000209A0">
      <w:pPr>
        <w:rPr>
          <w:sz w:val="12"/>
        </w:rPr>
      </w:pPr>
      <w:r w:rsidRPr="00D96EAB">
        <w:rPr>
          <w:sz w:val="12"/>
        </w:rPr>
        <w:t xml:space="preserve">To reiterate a clarifying point by Hayles, the emphasis of discerning nonconscious cognition should not be treated as being mutually exclusive of consciousness, nor should the discussion of this cognition be interpreted as a means to downplay the importance and impacts of consciousness, but instead to more authentically describe what she calls “human cognitive ecology” and how such can be used as a basis for enrolling other cognizers, biological or technical, that possess such capacities [20,81]. What this approach </w:t>
      </w:r>
      <w:r w:rsidRPr="00D96EAB">
        <w:rPr>
          <w:rStyle w:val="AAAUNDERLINEKEYBOARD"/>
        </w:rPr>
        <w:t>permits</w:t>
      </w:r>
      <w:r w:rsidRPr="00D96EAB">
        <w:rPr>
          <w:sz w:val="12"/>
        </w:rPr>
        <w:t xml:space="preserve"> is </w:t>
      </w:r>
      <w:r w:rsidRPr="00D96EAB">
        <w:rPr>
          <w:rStyle w:val="AAAUNDERLINEKEYBOARD"/>
        </w:rPr>
        <w:t xml:space="preserve">a </w:t>
      </w:r>
      <w:r w:rsidRPr="00D96EAB">
        <w:rPr>
          <w:rStyle w:val="AAAUNDERLINEKEYBOARD"/>
          <w:b/>
          <w:bCs/>
        </w:rPr>
        <w:t>decentering of the human from</w:t>
      </w:r>
      <w:r w:rsidRPr="00D96EAB">
        <w:rPr>
          <w:rStyle w:val="AAAUNDERLINEKEYBOARD"/>
        </w:rPr>
        <w:t xml:space="preserve"> a </w:t>
      </w:r>
      <w:r w:rsidRPr="00D96EAB">
        <w:rPr>
          <w:rStyle w:val="AAAUNDERLINEKEYBOARD"/>
          <w:b/>
          <w:bCs/>
        </w:rPr>
        <w:t>privileged ontological position</w:t>
      </w:r>
      <w:r w:rsidRPr="00D96EAB">
        <w:rPr>
          <w:rStyle w:val="AAAUNDERLINEKEYBOARD"/>
        </w:rPr>
        <w:t xml:space="preserve"> towards a more ecological ontology where</w:t>
      </w:r>
      <w:r w:rsidRPr="00D96EAB">
        <w:rPr>
          <w:sz w:val="12"/>
        </w:rPr>
        <w:t xml:space="preserve"> the </w:t>
      </w:r>
      <w:r w:rsidRPr="00D96EAB">
        <w:rPr>
          <w:rStyle w:val="AAAUNDERLINEKEYBOARD"/>
        </w:rPr>
        <w:t>enmeshments</w:t>
      </w:r>
      <w:r w:rsidRPr="00D96EAB">
        <w:rPr>
          <w:sz w:val="12"/>
        </w:rPr>
        <w:t xml:space="preserve"> between different beings </w:t>
      </w:r>
      <w:r w:rsidRPr="00D96EAB">
        <w:rPr>
          <w:rStyle w:val="AAAUNDERLINEKEYBOARD"/>
        </w:rPr>
        <w:t>can be</w:t>
      </w:r>
      <w:r w:rsidRPr="00D96EAB">
        <w:rPr>
          <w:sz w:val="12"/>
        </w:rPr>
        <w:t xml:space="preserve"> more </w:t>
      </w:r>
      <w:r w:rsidRPr="00D96EAB">
        <w:rPr>
          <w:rStyle w:val="AAAUNDERLINEKEYBOARD"/>
        </w:rPr>
        <w:t>genuinely investigated</w:t>
      </w:r>
      <w:r w:rsidRPr="00D96EAB">
        <w:rPr>
          <w:sz w:val="12"/>
        </w:rPr>
        <w:t xml:space="preserve"> [81,87]. This decoupling is particularly salient in the results of various selective attention tests, such at those carried out by Simons and Chabris [88] which showed the separation of cognition from consciousness of test subjects.6</w:t>
      </w:r>
    </w:p>
    <w:p w14:paraId="77B33EE3" w14:textId="77777777" w:rsidR="000209A0" w:rsidRPr="00D96EAB" w:rsidRDefault="000209A0" w:rsidP="000209A0">
      <w:pPr>
        <w:rPr>
          <w:sz w:val="12"/>
        </w:rPr>
      </w:pPr>
      <w:r w:rsidRPr="00D96EAB">
        <w:rPr>
          <w:sz w:val="12"/>
        </w:rPr>
        <w:t>3.1. Technical Nonconscious Cognizers</w:t>
      </w:r>
    </w:p>
    <w:p w14:paraId="328085DF" w14:textId="77777777" w:rsidR="000209A0" w:rsidRPr="00D96EAB" w:rsidRDefault="000209A0" w:rsidP="000209A0">
      <w:pPr>
        <w:rPr>
          <w:sz w:val="12"/>
        </w:rPr>
      </w:pPr>
      <w:r w:rsidRPr="00D96EAB">
        <w:rPr>
          <w:sz w:val="12"/>
        </w:rPr>
        <w:t>Technical cognition is very much analogous to that of the human nonconscious cognition and in many respects design is used to supplement human consciousness in the way that the nonconscious cognition does. In many respects, technical cognitions perform a prosthetically oriented function for human consciousness by processing large amounts of complex data that would be overwhelming for consciousness [20]. From these large quantities of data, inferences can be drawn and state-specific information can be drawn from subroutines. Simply speaking, human consciousness would simply not be able to handle the quantity and complexity of the data that technical cognizers are able to process.</w:t>
      </w:r>
    </w:p>
    <w:p w14:paraId="079C9C26" w14:textId="77777777" w:rsidR="000209A0" w:rsidRPr="00D96EAB" w:rsidRDefault="000209A0" w:rsidP="000209A0">
      <w:pPr>
        <w:rPr>
          <w:sz w:val="12"/>
        </w:rPr>
      </w:pPr>
      <w:r w:rsidRPr="00D96EAB">
        <w:rPr>
          <w:sz w:val="12"/>
        </w:rPr>
        <w:t xml:space="preserve">The </w:t>
      </w:r>
      <w:r w:rsidRPr="00D96EAB">
        <w:rPr>
          <w:rStyle w:val="BOLDChar"/>
        </w:rPr>
        <w:t>similarities</w:t>
      </w:r>
      <w:r w:rsidRPr="00D96EAB">
        <w:rPr>
          <w:rStyle w:val="AAAUNDERLINEKEYBOARD"/>
        </w:rPr>
        <w:t xml:space="preserve"> between</w:t>
      </w:r>
      <w:r w:rsidRPr="00D96EAB">
        <w:rPr>
          <w:sz w:val="12"/>
        </w:rPr>
        <w:t xml:space="preserve"> the </w:t>
      </w:r>
      <w:r w:rsidRPr="00D96EAB">
        <w:rPr>
          <w:rStyle w:val="AAAUNDERLINEKEYBOARD"/>
        </w:rPr>
        <w:t>human nonconscious cognition and</w:t>
      </w:r>
      <w:r w:rsidRPr="00D96EAB">
        <w:rPr>
          <w:sz w:val="12"/>
        </w:rPr>
        <w:t xml:space="preserve"> that of </w:t>
      </w:r>
      <w:r w:rsidRPr="00D96EAB">
        <w:rPr>
          <w:rStyle w:val="AAAUNDERLINEKEYBOARD"/>
        </w:rPr>
        <w:t>technical cognition reveals</w:t>
      </w:r>
      <w:r w:rsidRPr="00D96EAB">
        <w:rPr>
          <w:sz w:val="12"/>
        </w:rPr>
        <w:t xml:space="preserve"> an always </w:t>
      </w:r>
      <w:r w:rsidRPr="00D96EAB">
        <w:rPr>
          <w:rStyle w:val="AAAUNDERLINEKEYBOARD"/>
        </w:rPr>
        <w:t>already present trend towards</w:t>
      </w:r>
      <w:r w:rsidRPr="00D96EAB">
        <w:rPr>
          <w:sz w:val="12"/>
        </w:rPr>
        <w:t xml:space="preserve"> the further </w:t>
      </w:r>
      <w:r w:rsidRPr="00D96EAB">
        <w:rPr>
          <w:rStyle w:val="AAAUNDERLINEKEYBOARD"/>
        </w:rPr>
        <w:t>distribution of cognition</w:t>
      </w:r>
      <w:r w:rsidRPr="00D96EAB">
        <w:rPr>
          <w:sz w:val="12"/>
        </w:rPr>
        <w:t xml:space="preserve"> among various artifacts, each of which form an asymmetric, yet symbiotic assemblage [81]. Similarly, because nonconscious cognition functions as a state divorced from that of the posteriori projections of consciousness it is in fact provides a closer mapping of how the real world actually is [78]. This, however, does not entail that the neural processes of the nonconscious cognition can be computed, neurons and synaptic action potentials do not function in the same way that binary does [89]. Rather, empirical evidence has shown that, and as was discussed in Section 2, proprioception as a function of embodied cognition forms the basis of the development of understanding of abstractions and metaphors that are critical to human verbal architecture and similarly to the abstractions necessary for dissolving the frame problem in technical cognition [3,13,90].</w:t>
      </w:r>
    </w:p>
    <w:p w14:paraId="1E1F1302" w14:textId="77777777" w:rsidR="000209A0" w:rsidRPr="00D96EAB" w:rsidRDefault="000209A0" w:rsidP="000209A0">
      <w:pPr>
        <w:rPr>
          <w:sz w:val="12"/>
        </w:rPr>
      </w:pPr>
      <w:r w:rsidRPr="00D96EAB">
        <w:rPr>
          <w:sz w:val="12"/>
        </w:rPr>
        <w:t xml:space="preserve">However, technical limitations in cybernetics and robotics have led researchers to employ simulations as a vicarious environment in which AI systems can inhabit a ‘body’ (virtually of course) and are subject to physical limitations and dynamic changes. These environmental simulations were typically based off the advanced physics engines used in video games given that they were designed to mimic the real world [5]. Similarly, these simulations need not provide labeling for every object in the environment which permits AI systems to learn orientation and interaction in a relatively safe space, rather than, for example, trying to learn what a pedestrian is in the real world [35,91,92]. Naturally, the goal is to train these Artificial Life.7 systems in a simulation with the intent to embody them in the real world, thus reducing the risk of unintended consequences that could be taught in the simulations. These AL simulations, however, miss the forest for the trees, aiming to simulate biological life for the purposes of embodied robotics. It does so by placing particular emphasis on ‘life’ and its relation to technical systems. This is because </w:t>
      </w:r>
      <w:r w:rsidRPr="00D96EAB">
        <w:rPr>
          <w:rStyle w:val="AAAUNDERLINEKEYBOARD"/>
        </w:rPr>
        <w:t>technical systems, cognitive or not, cannot be alive</w:t>
      </w:r>
      <w:r w:rsidRPr="00D96EAB">
        <w:rPr>
          <w:sz w:val="12"/>
        </w:rPr>
        <w:t xml:space="preserve">, that is not be autopoietic (i.e., the ability for a system to be capable of reproducing and maintaining itself).8 However, this, as Hayles herself argues, </w:t>
      </w:r>
      <w:r w:rsidRPr="00D96EAB">
        <w:rPr>
          <w:rStyle w:val="AAAUNDERLINEKEYBOARD"/>
        </w:rPr>
        <w:t>should not be the common factor when discussing common ground between biological and technical entities</w:t>
      </w:r>
      <w:r w:rsidRPr="00D96EAB">
        <w:rPr>
          <w:sz w:val="12"/>
        </w:rPr>
        <w:t>, but rather cognition as the broad spectrum commonality [20] (p. 22).</w:t>
      </w:r>
    </w:p>
    <w:p w14:paraId="2928E5DB" w14:textId="77777777" w:rsidR="000209A0" w:rsidRPr="00D96EAB" w:rsidRDefault="000209A0" w:rsidP="000209A0">
      <w:pPr>
        <w:rPr>
          <w:sz w:val="12"/>
        </w:rPr>
      </w:pPr>
      <w:r w:rsidRPr="00D96EAB">
        <w:rPr>
          <w:sz w:val="12"/>
        </w:rPr>
        <w:t>This of course does not exclude the possibility of a technical system employing wetware as its architecture, in order to solve the problem of achieving computational speed while maintaining power consumption; something the brain does at an unparalleled level. This perhaps will require neuroprotein as an essential base element to achieve this computation state, however that is not the issue in question here [92,97,98]. Cognition, as a process-function in making meaning within contexts is what is under consideration in this paper. As stated, the thesis here is to take the concepts of embodied cognition, and its potential future for AI development, as well as the concept of the nonconscious cognition to show that there is a common ontological level among biological entities as well as technical ones in which suffering may predicate. It is one in which the traditional notions of suffering which are predicated on physical pain or conscious pain are not necessary, but may be a product of. The following section synthesizes what has been discussed so far to envision exactly how technical-embodied AI systems can experience nonconscious cognitive suffering.</w:t>
      </w:r>
    </w:p>
    <w:p w14:paraId="2106C9E4" w14:textId="77777777" w:rsidR="000209A0" w:rsidRPr="00D96EAB" w:rsidRDefault="000209A0" w:rsidP="000209A0">
      <w:pPr>
        <w:rPr>
          <w:sz w:val="12"/>
        </w:rPr>
      </w:pPr>
      <w:r w:rsidRPr="00D96EAB">
        <w:rPr>
          <w:sz w:val="12"/>
        </w:rPr>
        <w:t>4. Suffering Technical Cognizers</w:t>
      </w:r>
    </w:p>
    <w:p w14:paraId="1C7C06AC" w14:textId="77777777" w:rsidR="000209A0" w:rsidRPr="00D96EAB" w:rsidRDefault="000209A0" w:rsidP="000209A0">
      <w:pPr>
        <w:rPr>
          <w:sz w:val="12"/>
        </w:rPr>
      </w:pPr>
      <w:r w:rsidRPr="00D96EAB">
        <w:rPr>
          <w:sz w:val="12"/>
        </w:rPr>
        <w:t>The entanglement of suffering as a fundamental part of the existential condition of humans has a long tradition in both eastern and western thought. Similarly, the concept of suffering has similarly been indivisible from conceptions of pain, and rightly so. However, the development of synthetic intelligence, or in this more specific case synthetic cognizers, raises new ethical issues. The most salient, and perhaps the most complex issue is the evaluation of the moral status of entities. Posthumanist studies have been particularly instrumental in calling into question the traditional method by which western societies have attributed moral status to (almost exclusively) human beings [99,100,101,102,103]. Traced back to Plato (see Protagoras 321)9, the concept of supranatural element to human existence has shadowed western thought; Stefan Sorgner accounts that it is at this point (in Plato’s writings) that:</w:t>
      </w:r>
    </w:p>
    <w:p w14:paraId="5D18BBF7" w14:textId="77777777" w:rsidR="000209A0" w:rsidRPr="00D96EAB" w:rsidRDefault="000209A0" w:rsidP="000209A0">
      <w:pPr>
        <w:rPr>
          <w:sz w:val="12"/>
        </w:rPr>
      </w:pPr>
      <w:r w:rsidRPr="00D96EAB">
        <w:rPr>
          <w:sz w:val="12"/>
        </w:rPr>
        <w:t>“God’s divine immaterial spark, our reason, entered into us and connected with us, this process is responsible for the fact that only we humans possess something that goes beyond the purely natural world, which is why only humans possess the subject status,”.</w:t>
      </w:r>
    </w:p>
    <w:p w14:paraId="18EFD783" w14:textId="77777777" w:rsidR="000209A0" w:rsidRPr="00D96EAB" w:rsidRDefault="000209A0" w:rsidP="000209A0">
      <w:pPr>
        <w:rPr>
          <w:sz w:val="12"/>
        </w:rPr>
      </w:pPr>
      <w:r w:rsidRPr="00D96EAB">
        <w:rPr>
          <w:sz w:val="12"/>
        </w:rPr>
        <w:t>[104] (p. 3)</w:t>
      </w:r>
    </w:p>
    <w:p w14:paraId="442B7BD4" w14:textId="77777777" w:rsidR="000209A0" w:rsidRPr="00D96EAB" w:rsidRDefault="000209A0" w:rsidP="000209A0">
      <w:pPr>
        <w:rPr>
          <w:sz w:val="12"/>
        </w:rPr>
      </w:pPr>
      <w:r w:rsidRPr="00D96EAB">
        <w:rPr>
          <w:sz w:val="12"/>
        </w:rPr>
        <w:t>This conception schisms a hard duality between human subjects (the possessors of dignity and ethical consideration) and the rest of the world and its entities as mere objects. This is similarly reflected in how legal assessments of humans and nonhuman animals are constructed and evaluated. This, of course, raises practical concerns of adhering to legal codes that are founded on ontological principles that, at the very least, are not held by a large minority of western democracies (i.e., atheists, agnostics, etc.). Genealogically, it is for this reason that the ethical status of many nonhuman animals, even those that are genetically similar to us such as great apes and chimpanzees—among others—have not been fully considered in a comprehensive way, despite incremental legislative progression.10</w:t>
      </w:r>
    </w:p>
    <w:p w14:paraId="533A598B" w14:textId="77777777" w:rsidR="000209A0" w:rsidRPr="00D96EAB" w:rsidRDefault="000209A0" w:rsidP="000209A0">
      <w:pPr>
        <w:rPr>
          <w:sz w:val="12"/>
        </w:rPr>
      </w:pPr>
      <w:r w:rsidRPr="00D96EAB">
        <w:rPr>
          <w:sz w:val="12"/>
        </w:rPr>
        <w:t>The ethical considerations of affording moral status to nonhuman beings is perhaps most eloquently, and impactfully, evaluated by Peter Singer. His counterargument against the supposed misplaced moral privilege of human beings is spurious in his view11, instead of arguing that the blanket attribution of moral status to humans should be replaced with conditions for the perception of pain as the relevant considerations for moral attribution [106]. Situating pain as the locus for evaluating the moral status of entities, Singer’s condition rank-orders the intensity of pain as scale by which moral considerations can be weighed. The basis for this view is constructed on the coalescence of sentience and self-consciousness. Consciousness isolated (core-consciousness) limits the subject to a presentism perspective that delimits any projection of it as a subject that will persist as a continuous entity into the future, or has existed in the past [59]. A self-conscious subject (core + higher consciousness) [61] is able to view itself in such a temporality, this higher consciousness, coupled with sentience (the ability to perceive pain) is considered the highest-order subject for moral consideration, rather than simply an entity in possession of core-consciousness.12 Interestingly enough, experiments that employ the mirror test, currently one of the most important ways to determine if an entity possesses self-consciousness is failed by up to 35% of two-year old children [64,108,109].</w:t>
      </w:r>
    </w:p>
    <w:p w14:paraId="008A080F" w14:textId="77777777" w:rsidR="000209A0" w:rsidRPr="00D96EAB" w:rsidRDefault="000209A0" w:rsidP="000209A0">
      <w:pPr>
        <w:rPr>
          <w:sz w:val="12"/>
        </w:rPr>
      </w:pPr>
      <w:r w:rsidRPr="00D96EAB">
        <w:rPr>
          <w:sz w:val="12"/>
        </w:rPr>
        <w:t>This, of course, does not entail that the test itself can be brought into doubt, dogs for example are incapable of passing the mirror test. Such intuitions can be perhaps explained by the fact that the test is anthropically biased towards the sense of sight used to interact with the mirror, whereas other higher mammals such as canines enact in the world through a proprioceptive ability predicated on smell, or similarly bats’ ability to use echolocation for navigation [104,110]. However, this is not the central point here, rather, what should be called into question is the implications of Singer’s ethical evaluations. The binary strong disjunctive choice between saving a chimpanzee or a newborn with severe cognitive impairment—of which Singer’s ethics would choose the former—goes against many of the strong intuitions that people hold, many of which, may be nothing other than the result of encrusted Christian cultural structures shaping our emotional responses [111,112,113,114]. The conclusiveness of this ethics, despite its counter-intuitive invocations, brings into question the nature and source of these intuitions themselves, and questions how they may change across temporality and as we become less anthropocentric [115].</w:t>
      </w:r>
    </w:p>
    <w:p w14:paraId="4A63E3C4" w14:textId="77777777" w:rsidR="000209A0" w:rsidRPr="00D96EAB" w:rsidRDefault="000209A0" w:rsidP="000209A0">
      <w:pPr>
        <w:rPr>
          <w:sz w:val="12"/>
        </w:rPr>
      </w:pPr>
      <w:r w:rsidRPr="00D96EAB">
        <w:rPr>
          <w:sz w:val="12"/>
        </w:rPr>
        <w:t>Why bring up Singer’s ethics here? It seems that the correlate of ethical considerations with consciousness does not permit a solid foundation for evaluating the potential moral status of AI, such as technical cognizers. Conceptualizations are hard, of course, to situate technical cognizers into Singer’s ethics, given that</w:t>
      </w:r>
      <w:r w:rsidRPr="00F76CE9">
        <w:rPr>
          <w:rStyle w:val="AAAUNDERLINEKEYBOARD"/>
        </w:rPr>
        <w:t xml:space="preserve"> sentience is often understood as a function of physical pain requiring biological wetware from which these sensations can arise</w:t>
      </w:r>
      <w:r w:rsidRPr="00D96EAB">
        <w:rPr>
          <w:sz w:val="12"/>
        </w:rPr>
        <w:t xml:space="preserve">. To that end, </w:t>
      </w:r>
      <w:r w:rsidRPr="00FD251A">
        <w:rPr>
          <w:rStyle w:val="Boxes"/>
          <w:highlight w:val="green"/>
        </w:rPr>
        <w:t>technical cognizers</w:t>
      </w:r>
      <w:r w:rsidRPr="00F76CE9">
        <w:rPr>
          <w:rStyle w:val="Boxes"/>
        </w:rPr>
        <w:t xml:space="preserve"> seem </w:t>
      </w:r>
      <w:r w:rsidRPr="00FD251A">
        <w:rPr>
          <w:rStyle w:val="Boxes"/>
          <w:highlight w:val="green"/>
        </w:rPr>
        <w:t>a priori excluded from ethical considerations</w:t>
      </w:r>
      <w:r w:rsidRPr="00D96EAB">
        <w:rPr>
          <w:sz w:val="12"/>
        </w:rPr>
        <w:t xml:space="preserve">. This consideration becomes </w:t>
      </w:r>
      <w:r w:rsidRPr="00D02F66">
        <w:rPr>
          <w:rStyle w:val="AAAUNDERLINEKEYBOARD"/>
          <w:highlight w:val="green"/>
        </w:rPr>
        <w:t>ever more salient</w:t>
      </w:r>
      <w:r w:rsidRPr="00F76CE9">
        <w:rPr>
          <w:rStyle w:val="AAAUNDERLINEKEYBOARD"/>
        </w:rPr>
        <w:t xml:space="preserve"> if we </w:t>
      </w:r>
      <w:r w:rsidRPr="00D02F66">
        <w:rPr>
          <w:rStyle w:val="AAAUNDERLINEKEYBOARD"/>
          <w:highlight w:val="green"/>
        </w:rPr>
        <w:t>consider</w:t>
      </w:r>
      <w:r w:rsidRPr="00D96EAB">
        <w:rPr>
          <w:sz w:val="12"/>
        </w:rPr>
        <w:t xml:space="preserve"> the speculative hypothesis of </w:t>
      </w:r>
      <w:r w:rsidRPr="00D02F66">
        <w:rPr>
          <w:rStyle w:val="BOLDChar"/>
          <w:highlight w:val="green"/>
        </w:rPr>
        <w:t>mind uploading</w:t>
      </w:r>
      <w:r w:rsidRPr="00D96EAB">
        <w:rPr>
          <w:sz w:val="12"/>
        </w:rPr>
        <w:t xml:space="preserve">. If we suppose that the personality, and </w:t>
      </w:r>
      <w:r w:rsidRPr="00F76CE9">
        <w:rPr>
          <w:rStyle w:val="AAAUNDERLINEKEYBOARD"/>
        </w:rPr>
        <w:t xml:space="preserve">self-consciousness of an individual can be </w:t>
      </w:r>
      <w:r w:rsidRPr="00D02F66">
        <w:rPr>
          <w:rStyle w:val="AAAUNDERLINEKEYBOARD"/>
          <w:highlight w:val="green"/>
        </w:rPr>
        <w:t>uploaded to a hard state</w:t>
      </w:r>
      <w:r w:rsidRPr="00D96EAB">
        <w:rPr>
          <w:sz w:val="12"/>
        </w:rPr>
        <w:t xml:space="preserve">, </w:t>
      </w:r>
      <w:r w:rsidRPr="00F76CE9">
        <w:rPr>
          <w:rStyle w:val="AAAUNDERLINEKEYBOARD"/>
        </w:rPr>
        <w:t xml:space="preserve">such a posthuman </w:t>
      </w:r>
      <w:r w:rsidRPr="00D02F66">
        <w:rPr>
          <w:rStyle w:val="AAAUNDERLINEKEYBOARD"/>
          <w:highlight w:val="green"/>
        </w:rPr>
        <w:t>entity would</w:t>
      </w:r>
      <w:r w:rsidRPr="00F76CE9">
        <w:rPr>
          <w:rStyle w:val="AAAUNDERLINEKEYBOARD"/>
        </w:rPr>
        <w:t xml:space="preserve"> still </w:t>
      </w:r>
      <w:r w:rsidRPr="00D02F66">
        <w:rPr>
          <w:rStyle w:val="AAAUNDERLINEKEYBOARD"/>
          <w:highlight w:val="green"/>
        </w:rPr>
        <w:t>fall outside</w:t>
      </w:r>
      <w:r w:rsidRPr="00F76CE9">
        <w:rPr>
          <w:rStyle w:val="AAAUNDERLINEKEYBOARD"/>
        </w:rPr>
        <w:t xml:space="preserve"> the </w:t>
      </w:r>
      <w:r w:rsidRPr="00D02F66">
        <w:rPr>
          <w:rStyle w:val="AAAUNDERLINEKEYBOARD"/>
          <w:highlight w:val="green"/>
        </w:rPr>
        <w:t>bounds of moral consideration in modern</w:t>
      </w:r>
      <w:r w:rsidRPr="00F76CE9">
        <w:rPr>
          <w:rStyle w:val="AAAUNDERLINEKEYBOARD"/>
        </w:rPr>
        <w:t xml:space="preserve"> </w:t>
      </w:r>
      <w:r w:rsidRPr="00D02F66">
        <w:rPr>
          <w:rStyle w:val="AAAUNDERLINEKEYBOARD"/>
          <w:highlight w:val="green"/>
        </w:rPr>
        <w:t>personhood</w:t>
      </w:r>
      <w:r w:rsidRPr="00F76CE9">
        <w:rPr>
          <w:rStyle w:val="AAAUNDERLINEKEYBOARD"/>
        </w:rPr>
        <w:t xml:space="preserve">-based </w:t>
      </w:r>
      <w:r w:rsidRPr="00D02F66">
        <w:rPr>
          <w:rStyle w:val="AAAUNDERLINEKEYBOARD"/>
        </w:rPr>
        <w:t>ethics</w:t>
      </w:r>
      <w:r w:rsidRPr="00D96EAB">
        <w:rPr>
          <w:sz w:val="12"/>
        </w:rPr>
        <w:t xml:space="preserve"> like that of Singer’s, as it lacks sentience. This, on account of the fact that such a synthetic entity would be in privation of the necessary sentience that is, at least now, only present in wetware-based biology. However, the current co-constitution with many forms of AI and robotics distrusted across human social ecology, such as those with care robots [36,37,116] and combat robotics [117,118,119] shows that these relationships cannot solely be governed by a sterile and often highly reductive property-based and transactional ethics.</w:t>
      </w:r>
    </w:p>
    <w:p w14:paraId="7525B882" w14:textId="77777777" w:rsidR="000209A0" w:rsidRPr="00D96EAB" w:rsidRDefault="000209A0" w:rsidP="000209A0">
      <w:pPr>
        <w:rPr>
          <w:sz w:val="12"/>
        </w:rPr>
      </w:pPr>
      <w:r w:rsidRPr="00D96EAB">
        <w:rPr>
          <w:sz w:val="12"/>
        </w:rPr>
        <w:t>Similarly, the mirror test is further brought into question given that some AI have already, to some extent, passed the test13; does this entail that it is in possession of self-consciousness? [120,121], Naturally, this brings into question the nature of consciousness itself, how we design evaluations to measure it and, consequentially, how we construct ethical theories founded on such assumptions. As already stated, the notion of suffering as being predicated on pain seems something that is only feasible in wetware, however, this may not be the relevant moral criterion on which moral status to entities is determined. The emphasis on dignity may nonetheless be preserved without resorting to physical pain as the predicate. One way to accomplish this is by preserving dignity by construing it instead as not being humiliated as best argued by Avishai Margalit [104,122]. Humiliation can be construed as a situation in which one entity places itself above another with similarly directed contempt towards the lower.</w:t>
      </w:r>
    </w:p>
    <w:p w14:paraId="43244485" w14:textId="77777777" w:rsidR="000209A0" w:rsidRPr="00D96EAB" w:rsidRDefault="000209A0" w:rsidP="000209A0">
      <w:pPr>
        <w:rPr>
          <w:sz w:val="12"/>
        </w:rPr>
      </w:pPr>
      <w:r w:rsidRPr="00D96EAB">
        <w:rPr>
          <w:sz w:val="12"/>
        </w:rPr>
        <w:t xml:space="preserve">The humiliated </w:t>
      </w:r>
      <w:r w:rsidRPr="00F76CE9">
        <w:rPr>
          <w:rStyle w:val="AAAUNDERLINEKEYBOARD"/>
        </w:rPr>
        <w:t>entity need not suffer from physical pain in order to suffer</w:t>
      </w:r>
      <w:r w:rsidRPr="00D96EAB">
        <w:rPr>
          <w:sz w:val="12"/>
        </w:rPr>
        <w:t xml:space="preserve">. </w:t>
      </w:r>
      <w:r w:rsidRPr="00F76CE9">
        <w:rPr>
          <w:rStyle w:val="AAAUNDERLINEKEYBOARD"/>
        </w:rPr>
        <w:t>Humiliation</w:t>
      </w:r>
      <w:r w:rsidRPr="00D96EAB">
        <w:rPr>
          <w:sz w:val="12"/>
        </w:rPr>
        <w:t xml:space="preserve">, </w:t>
      </w:r>
      <w:r w:rsidRPr="00F76CE9">
        <w:rPr>
          <w:rStyle w:val="AAAUNDERLINEKEYBOARD"/>
        </w:rPr>
        <w:t>unlike</w:t>
      </w:r>
      <w:r w:rsidRPr="00D96EAB">
        <w:rPr>
          <w:sz w:val="12"/>
        </w:rPr>
        <w:t xml:space="preserve"> something such as being physically </w:t>
      </w:r>
      <w:r w:rsidRPr="00F76CE9">
        <w:rPr>
          <w:rStyle w:val="AAAUNDERLINEKEYBOARD"/>
        </w:rPr>
        <w:t>torture</w:t>
      </w:r>
      <w:r w:rsidRPr="00D96EAB">
        <w:rPr>
          <w:sz w:val="12"/>
        </w:rPr>
        <w:t xml:space="preserve">d, </w:t>
      </w:r>
      <w:r w:rsidRPr="00F76CE9">
        <w:rPr>
          <w:rStyle w:val="AAAUNDERLINEKEYBOARD"/>
        </w:rPr>
        <w:t>is</w:t>
      </w:r>
      <w:r w:rsidRPr="00D96EAB">
        <w:rPr>
          <w:sz w:val="12"/>
        </w:rPr>
        <w:t xml:space="preserve"> formally associated with </w:t>
      </w:r>
      <w:r w:rsidRPr="00F76CE9">
        <w:rPr>
          <w:rStyle w:val="AAAUNDERLINEKEYBOARD"/>
        </w:rPr>
        <w:t>a cognitive realization of a privation of appreciation</w:t>
      </w:r>
      <w:r w:rsidRPr="00D96EAB">
        <w:rPr>
          <w:sz w:val="12"/>
        </w:rPr>
        <w:t xml:space="preserve">; to </w:t>
      </w:r>
      <w:r w:rsidRPr="00D02F66">
        <w:rPr>
          <w:rStyle w:val="BOLDChar"/>
          <w:highlight w:val="green"/>
        </w:rPr>
        <w:t>not being afforded</w:t>
      </w:r>
      <w:r w:rsidRPr="00F76CE9">
        <w:rPr>
          <w:rStyle w:val="AAAUNDERLINEKEYBOARD"/>
        </w:rPr>
        <w:t xml:space="preserve"> the </w:t>
      </w:r>
      <w:r w:rsidRPr="00D02F66">
        <w:rPr>
          <w:rStyle w:val="BOLDChar"/>
          <w:highlight w:val="green"/>
        </w:rPr>
        <w:t>self-value</w:t>
      </w:r>
      <w:r w:rsidRPr="00D96EAB">
        <w:rPr>
          <w:sz w:val="12"/>
        </w:rPr>
        <w:t xml:space="preserve"> that one attributes oneself. This cognitive realization process can be described as </w:t>
      </w:r>
      <w:r w:rsidRPr="00D02F66">
        <w:rPr>
          <w:rStyle w:val="BOLDChar"/>
          <w:highlight w:val="green"/>
        </w:rPr>
        <w:t>painful</w:t>
      </w:r>
      <w:r w:rsidRPr="00D02F66">
        <w:rPr>
          <w:sz w:val="12"/>
          <w:highlight w:val="green"/>
        </w:rPr>
        <w:t xml:space="preserve">, </w:t>
      </w:r>
      <w:r w:rsidRPr="00D02F66">
        <w:rPr>
          <w:rStyle w:val="BOLDChar"/>
          <w:highlight w:val="green"/>
        </w:rPr>
        <w:t>but not</w:t>
      </w:r>
      <w:r w:rsidRPr="00D96EAB">
        <w:rPr>
          <w:sz w:val="12"/>
        </w:rPr>
        <w:t xml:space="preserve"> necessarily in a </w:t>
      </w:r>
      <w:r w:rsidRPr="00D02F66">
        <w:rPr>
          <w:rStyle w:val="BOLDChar"/>
          <w:highlight w:val="green"/>
        </w:rPr>
        <w:t>physical</w:t>
      </w:r>
      <w:r w:rsidRPr="00D96EAB">
        <w:rPr>
          <w:sz w:val="12"/>
        </w:rPr>
        <w:t xml:space="preserve"> way. Instead, it is a </w:t>
      </w:r>
      <w:r w:rsidRPr="00D02F66">
        <w:rPr>
          <w:rStyle w:val="Boxes"/>
          <w:highlight w:val="green"/>
        </w:rPr>
        <w:t>pain</w:t>
      </w:r>
      <w:r w:rsidRPr="00F76CE9">
        <w:rPr>
          <w:rStyle w:val="Boxes"/>
        </w:rPr>
        <w:t xml:space="preserve"> that is </w:t>
      </w:r>
      <w:r w:rsidRPr="00D02F66">
        <w:rPr>
          <w:rStyle w:val="Boxes"/>
          <w:highlight w:val="green"/>
        </w:rPr>
        <w:t>linked to cognition rather than</w:t>
      </w:r>
      <w:r w:rsidRPr="00F76CE9">
        <w:rPr>
          <w:rStyle w:val="Boxes"/>
        </w:rPr>
        <w:t xml:space="preserve"> to </w:t>
      </w:r>
      <w:r w:rsidRPr="00D02F66">
        <w:rPr>
          <w:rStyle w:val="Boxes"/>
          <w:highlight w:val="green"/>
        </w:rPr>
        <w:t>consciousness</w:t>
      </w:r>
      <w:r w:rsidRPr="00D96EAB">
        <w:rPr>
          <w:sz w:val="12"/>
        </w:rPr>
        <w:t xml:space="preserve">. This can </w:t>
      </w:r>
      <w:r w:rsidRPr="00F76CE9">
        <w:rPr>
          <w:rStyle w:val="AAAUNDERLINEKEYBOARD"/>
        </w:rPr>
        <w:t>only</w:t>
      </w:r>
      <w:r w:rsidRPr="00D96EAB">
        <w:rPr>
          <w:sz w:val="12"/>
        </w:rPr>
        <w:t xml:space="preserve"> be </w:t>
      </w:r>
      <w:r w:rsidRPr="00F76CE9">
        <w:rPr>
          <w:rStyle w:val="AAAUNDERLINEKEYBOARD"/>
        </w:rPr>
        <w:t>appreciated through the decoupling of cognition and consciousness</w:t>
      </w:r>
      <w:r w:rsidRPr="00D96EAB">
        <w:rPr>
          <w:sz w:val="12"/>
        </w:rPr>
        <w:t xml:space="preserve"> described in the preceding section. This strong separation between cognition and consciousness, and </w:t>
      </w:r>
      <w:r w:rsidRPr="00F76CE9">
        <w:rPr>
          <w:rStyle w:val="AAAUNDERLINEKEYBOARD"/>
        </w:rPr>
        <w:t>thus the separation of pain from consciousness</w:t>
      </w:r>
      <w:r w:rsidRPr="00D96EAB">
        <w:rPr>
          <w:sz w:val="12"/>
        </w:rPr>
        <w:t xml:space="preserve"> (at least certain types of pain), is best illustrated in a less speculative way by looking at the signs of the existence of fetal pain [123].14 If fetuses can, without a fully developed brain or nervous system nonetheless experience pain (~20 weeks of gestation), then the distinction between pain, cognition and consciousness becomes even more discrete [104,126]. The prerequisites for such pain are that the brain and nervous system are sufficiently developed where such pain can at least be plausibly manifested and experienced by the fetus (thus warranting the use of anesthesia). The interesting point here is that the consideration of the potential suffering of the fetus is based on observations of the mother given certain signs that manifest themselves that lead the medical practitioners to infer that the fetus may be in distress.15 Not only this, but there are fetal reactions at this stage (20+ weeks of gestation) which could also indicate the experience of pain. Still, fetuses without a brain show the same reactions which indicates that the reactions are reflexes and do not indicate the experience of pain [127].</w:t>
      </w:r>
    </w:p>
    <w:p w14:paraId="61656E5E" w14:textId="77777777" w:rsidR="000209A0" w:rsidRPr="00D96EAB" w:rsidRDefault="000209A0" w:rsidP="000209A0">
      <w:pPr>
        <w:rPr>
          <w:sz w:val="12"/>
        </w:rPr>
      </w:pPr>
      <w:r w:rsidRPr="00D96EAB">
        <w:rPr>
          <w:sz w:val="12"/>
        </w:rPr>
        <w:t xml:space="preserve">Hence, </w:t>
      </w:r>
      <w:r w:rsidRPr="00F76CE9">
        <w:rPr>
          <w:rStyle w:val="AAAUNDERLINEKEYBOARD"/>
        </w:rPr>
        <w:t>if both the cognitive nonconscious and the locution of pain in cognition</w:t>
      </w:r>
      <w:r w:rsidRPr="00D96EAB">
        <w:rPr>
          <w:sz w:val="12"/>
        </w:rPr>
        <w:t xml:space="preserve"> (distinct from consciousness) </w:t>
      </w:r>
      <w:r w:rsidRPr="00F76CE9">
        <w:rPr>
          <w:rStyle w:val="AAAUNDERLINEKEYBOARD"/>
        </w:rPr>
        <w:t>exist</w:t>
      </w:r>
      <w:r w:rsidRPr="00D96EAB">
        <w:rPr>
          <w:sz w:val="12"/>
        </w:rPr>
        <w:t xml:space="preserve">, like proposed above with the example of humiliation, seems to </w:t>
      </w:r>
      <w:r w:rsidRPr="00F76CE9">
        <w:rPr>
          <w:rStyle w:val="AAAUNDERLINEKEYBOARD"/>
        </w:rPr>
        <w:t>form a distinct way of understanding suffering in the cognitive nonconscious</w:t>
      </w:r>
      <w:r w:rsidRPr="00D96EAB">
        <w:rPr>
          <w:sz w:val="12"/>
        </w:rPr>
        <w:t>, something that, as Hayles’ argues, is a particularly apt way of understanding how the cognition of technical cognizers functions.16</w:t>
      </w:r>
    </w:p>
    <w:p w14:paraId="0B47F401" w14:textId="77777777" w:rsidR="000209A0" w:rsidRPr="00D96EAB" w:rsidRDefault="000209A0" w:rsidP="000209A0">
      <w:pPr>
        <w:rPr>
          <w:sz w:val="12"/>
        </w:rPr>
      </w:pPr>
      <w:r w:rsidRPr="00D96EAB">
        <w:rPr>
          <w:sz w:val="12"/>
        </w:rPr>
        <w:t>5. Limitations and Further Research Streams</w:t>
      </w:r>
    </w:p>
    <w:p w14:paraId="62687465" w14:textId="77777777" w:rsidR="000209A0" w:rsidRPr="00D96EAB" w:rsidRDefault="000209A0" w:rsidP="000209A0">
      <w:pPr>
        <w:rPr>
          <w:sz w:val="12"/>
        </w:rPr>
      </w:pPr>
      <w:r w:rsidRPr="00D96EAB">
        <w:rPr>
          <w:sz w:val="12"/>
        </w:rPr>
        <w:t xml:space="preserve">This paper sought to draw a potential connection between how the cognitive nonconscious for technical cognizers can be a locus for at least certain types of pain. Humiliation, or forms thereof, seem to be a good place to begin, focusing primarily on how </w:t>
      </w:r>
      <w:r w:rsidRPr="00F76CE9">
        <w:rPr>
          <w:rStyle w:val="AAAUNDERLINEKEYBOARD"/>
        </w:rPr>
        <w:t>different conceptions of what perceive as painful, uncoupled by the physical, can be instantiated in hardware-based technical cognizers</w:t>
      </w:r>
      <w:r w:rsidRPr="00D96EAB">
        <w:rPr>
          <w:sz w:val="12"/>
        </w:rPr>
        <w:t>. This, of course, remains wholly speculative, but it does give pause for considerations, particularly by those research groups whose aim is to reduce long-term further suffering of entities.17 What are ultimately needed is novel evaluation and a shift in perspective to the distribution of cognitive processes and how cognitive assemblages form, both for and between different cognizers.</w:t>
      </w:r>
    </w:p>
    <w:p w14:paraId="5C464312" w14:textId="77777777" w:rsidR="000209A0" w:rsidRPr="00D96EAB" w:rsidRDefault="000209A0" w:rsidP="000209A0">
      <w:pPr>
        <w:rPr>
          <w:sz w:val="12"/>
        </w:rPr>
      </w:pPr>
      <w:r w:rsidRPr="00D96EAB">
        <w:rPr>
          <w:sz w:val="12"/>
        </w:rPr>
        <w:t xml:space="preserve">Further research projects should look how such s-risks from nonconscious cognitive suffering can, and perhaps necessarily, may be instantized in wetware developments in AI research. Given the current limits of hardware-based approaches to AI design, the employment of synthetic biology as a guide for achieving stable power consumption in relation to optimal computing power is best exemplified by the human brain. Arguments have been made that the human brain provides the ideal model for more advanced forms of AI by using fuzzy logics to reduce the necessary power input [6]. However, similarly, the </w:t>
      </w:r>
      <w:r w:rsidRPr="00F76CE9">
        <w:rPr>
          <w:rStyle w:val="AAAUNDERLINEKEYBOARD"/>
        </w:rPr>
        <w:t xml:space="preserve">use of </w:t>
      </w:r>
      <w:r w:rsidRPr="00D02F66">
        <w:rPr>
          <w:rStyle w:val="AAAUNDERLINEKEYBOARD"/>
          <w:highlight w:val="green"/>
        </w:rPr>
        <w:t>biological materials</w:t>
      </w:r>
      <w:r w:rsidRPr="00D96EAB">
        <w:rPr>
          <w:sz w:val="12"/>
        </w:rPr>
        <w:t xml:space="preserve"> may </w:t>
      </w:r>
      <w:r w:rsidRPr="00D02F66">
        <w:rPr>
          <w:rStyle w:val="AAAUNDERLINEKEYBOARD"/>
          <w:highlight w:val="green"/>
        </w:rPr>
        <w:t>make system design more prone to</w:t>
      </w:r>
      <w:r w:rsidRPr="00D96EAB">
        <w:rPr>
          <w:sz w:val="12"/>
        </w:rPr>
        <w:t xml:space="preserve"> </w:t>
      </w:r>
      <w:r w:rsidRPr="00F76CE9">
        <w:rPr>
          <w:rStyle w:val="AAAUNDERLINEKEYBOARD"/>
        </w:rPr>
        <w:t xml:space="preserve">these </w:t>
      </w:r>
      <w:r w:rsidRPr="00D02F66">
        <w:rPr>
          <w:rStyle w:val="AAAUNDERLINEKEYBOARD"/>
          <w:b/>
          <w:bCs/>
          <w:highlight w:val="green"/>
        </w:rPr>
        <w:t>s-risks</w:t>
      </w:r>
      <w:r w:rsidRPr="00D96EAB">
        <w:rPr>
          <w:sz w:val="12"/>
        </w:rPr>
        <w:t xml:space="preserve">, consciousness notwithstanding given that the </w:t>
      </w:r>
      <w:r w:rsidRPr="00F76CE9">
        <w:rPr>
          <w:rStyle w:val="AAAUNDERLINEKEYBOARD"/>
        </w:rPr>
        <w:t>current modes of existent suffering are most obvious in biological</w:t>
      </w:r>
      <w:r w:rsidRPr="00D96EAB">
        <w:rPr>
          <w:sz w:val="12"/>
        </w:rPr>
        <w:t xml:space="preserve"> systems, the </w:t>
      </w:r>
      <w:r w:rsidRPr="00D02F66">
        <w:rPr>
          <w:rStyle w:val="BOLDChar"/>
          <w:highlight w:val="green"/>
        </w:rPr>
        <w:t>neuroprotein-based nervous systems</w:t>
      </w:r>
      <w:r w:rsidRPr="00D96EAB">
        <w:rPr>
          <w:sz w:val="12"/>
        </w:rPr>
        <w:t xml:space="preserve"> that are possessed by humans and many other species </w:t>
      </w:r>
      <w:r w:rsidRPr="00D02F66">
        <w:rPr>
          <w:rStyle w:val="Boxes"/>
          <w:highlight w:val="green"/>
        </w:rPr>
        <w:t>makes</w:t>
      </w:r>
      <w:r w:rsidRPr="00F76CE9">
        <w:rPr>
          <w:rStyle w:val="Boxes"/>
        </w:rPr>
        <w:t xml:space="preserve"> the </w:t>
      </w:r>
      <w:r w:rsidRPr="00D02F66">
        <w:rPr>
          <w:rStyle w:val="Boxes"/>
          <w:highlight w:val="green"/>
        </w:rPr>
        <w:t>manifestation of suffering evermore salient</w:t>
      </w:r>
      <w:r w:rsidRPr="00D02F66">
        <w:rPr>
          <w:sz w:val="12"/>
          <w:highlight w:val="green"/>
        </w:rPr>
        <w:t>,</w:t>
      </w:r>
      <w:r w:rsidRPr="00D96EAB">
        <w:rPr>
          <w:sz w:val="12"/>
        </w:rPr>
        <w:t xml:space="preserve"> and can be potentially </w:t>
      </w:r>
      <w:r w:rsidRPr="00D02F66">
        <w:rPr>
          <w:rStyle w:val="Boxes"/>
          <w:highlight w:val="green"/>
        </w:rPr>
        <w:t>exacerbated with</w:t>
      </w:r>
      <w:r w:rsidRPr="00F76CE9">
        <w:rPr>
          <w:rStyle w:val="Boxes"/>
        </w:rPr>
        <w:t xml:space="preserve"> hybrid </w:t>
      </w:r>
      <w:r w:rsidRPr="00D02F66">
        <w:rPr>
          <w:rStyle w:val="Boxes"/>
          <w:highlight w:val="green"/>
        </w:rPr>
        <w:t>hardware–wetware</w:t>
      </w:r>
      <w:r w:rsidRPr="00D96EAB">
        <w:rPr>
          <w:sz w:val="12"/>
        </w:rPr>
        <w:t xml:space="preserve"> interfaces. What is needed is a design approach that can weigh how different design flows can either support or constrain design requirements that lead towards less suffering [115]. Along a similar line, the sustainability issues of these novel pathways is itself continuous, further analyses that look at these ethical issues of AI under the lens of sustainability should be looked at [128].</w:t>
      </w:r>
    </w:p>
    <w:p w14:paraId="0E87F776" w14:textId="77777777" w:rsidR="000209A0" w:rsidRPr="00D96EAB" w:rsidRDefault="000209A0" w:rsidP="000209A0">
      <w:pPr>
        <w:rPr>
          <w:sz w:val="12"/>
        </w:rPr>
      </w:pPr>
      <w:r w:rsidRPr="00D96EAB">
        <w:rPr>
          <w:sz w:val="12"/>
        </w:rPr>
        <w:t>Similarly, what this paper has failed to do is provide a comprehensive way of reconceptualizing suffering as such outside of consciousness, and providing a more dynamic and pragmatic approach to recognizing it, both philosophically and technically. What it has done is provide hints that the separation of consciousness from the cognitive nonconscious provides a ground for suffering that is not related to either physical pain or consciousness at all. If such a thesis proves to be even remotely true, serious social and ethical issues will arise as technical innovations continually advance. Formalizing and arriving at a greater understanding of not only what the cognitive nonconscious is important, but also how such cognizers can suffer is equally so.</w:t>
      </w:r>
    </w:p>
    <w:p w14:paraId="112D2F41" w14:textId="77777777" w:rsidR="000209A0" w:rsidRDefault="000209A0" w:rsidP="000209A0">
      <w:pPr>
        <w:rPr>
          <w:sz w:val="12"/>
        </w:rPr>
      </w:pPr>
      <w:r w:rsidRPr="00D96EAB">
        <w:rPr>
          <w:sz w:val="12"/>
        </w:rPr>
        <w:t xml:space="preserve">Finally, the </w:t>
      </w:r>
      <w:r w:rsidRPr="00D02F66">
        <w:rPr>
          <w:rStyle w:val="AAAUNDERLINEKEYBOARD"/>
        </w:rPr>
        <w:t>suffering of technical cognizers</w:t>
      </w:r>
      <w:r w:rsidRPr="00D96EAB">
        <w:rPr>
          <w:sz w:val="12"/>
        </w:rPr>
        <w:t xml:space="preserve"> need </w:t>
      </w:r>
      <w:r w:rsidRPr="00F76CE9">
        <w:rPr>
          <w:rStyle w:val="AAAUNDERLINEKEYBOARD"/>
        </w:rPr>
        <w:t>not</w:t>
      </w:r>
      <w:r w:rsidRPr="00D96EAB">
        <w:rPr>
          <w:sz w:val="12"/>
        </w:rPr>
        <w:t xml:space="preserve"> be </w:t>
      </w:r>
      <w:r w:rsidRPr="00F76CE9">
        <w:rPr>
          <w:rStyle w:val="AAAUNDERLINEKEYBOARD"/>
        </w:rPr>
        <w:t>conditional on human cognizers as the cause</w:t>
      </w:r>
      <w:r w:rsidRPr="00D96EAB">
        <w:rPr>
          <w:sz w:val="12"/>
        </w:rPr>
        <w:t xml:space="preserve"> of suffering, but </w:t>
      </w:r>
      <w:r w:rsidRPr="00D02F66">
        <w:rPr>
          <w:rStyle w:val="BOLDChar"/>
          <w:highlight w:val="green"/>
        </w:rPr>
        <w:t>machine</w:t>
      </w:r>
      <w:r w:rsidRPr="00F76CE9">
        <w:rPr>
          <w:rStyle w:val="BOLDChar"/>
        </w:rPr>
        <w:t xml:space="preserve">–machine </w:t>
      </w:r>
      <w:r w:rsidRPr="00D02F66">
        <w:rPr>
          <w:rStyle w:val="BOLDChar"/>
          <w:highlight w:val="green"/>
        </w:rPr>
        <w:t>interactions</w:t>
      </w:r>
      <w:r w:rsidRPr="00D96EAB">
        <w:rPr>
          <w:sz w:val="12"/>
        </w:rPr>
        <w:t xml:space="preserve"> that are black-boxed to users and programmers </w:t>
      </w:r>
      <w:r w:rsidRPr="00D02F66">
        <w:rPr>
          <w:rStyle w:val="StyleUnderline"/>
          <w:highlight w:val="green"/>
        </w:rPr>
        <w:t>may</w:t>
      </w:r>
      <w:r w:rsidRPr="00D96EAB">
        <w:rPr>
          <w:sz w:val="12"/>
        </w:rPr>
        <w:t xml:space="preserve">, </w:t>
      </w:r>
      <w:r w:rsidRPr="00F76CE9">
        <w:rPr>
          <w:rStyle w:val="AAAUNDERLINEKEYBOARD"/>
        </w:rPr>
        <w:t>on</w:t>
      </w:r>
      <w:r w:rsidRPr="00D96EAB">
        <w:rPr>
          <w:sz w:val="12"/>
        </w:rPr>
        <w:t xml:space="preserve"> this account of </w:t>
      </w:r>
      <w:r w:rsidRPr="00D02F66">
        <w:rPr>
          <w:rStyle w:val="BOLDChar"/>
          <w:highlight w:val="green"/>
        </w:rPr>
        <w:t>suffe</w:t>
      </w:r>
      <w:r w:rsidRPr="00F76CE9">
        <w:rPr>
          <w:rStyle w:val="BOLDChar"/>
        </w:rPr>
        <w:t>ring</w:t>
      </w:r>
      <w:r w:rsidRPr="00D96EAB">
        <w:rPr>
          <w:sz w:val="12"/>
        </w:rPr>
        <w:t xml:space="preserve">, </w:t>
      </w:r>
      <w:r w:rsidRPr="00F76CE9">
        <w:rPr>
          <w:rStyle w:val="AAAUNDERLINEKEYBOARD"/>
        </w:rPr>
        <w:t xml:space="preserve">permit the emergence </w:t>
      </w:r>
      <w:r w:rsidRPr="00D02F66">
        <w:rPr>
          <w:rStyle w:val="AAAUNDERLINEKEYBOARD"/>
          <w:highlight w:val="green"/>
        </w:rPr>
        <w:t>for</w:t>
      </w:r>
      <w:r w:rsidRPr="00F76CE9">
        <w:rPr>
          <w:rStyle w:val="AAAUNDERLINEKEYBOARD"/>
        </w:rPr>
        <w:t xml:space="preserve"> new grounds</w:t>
      </w:r>
      <w:r w:rsidRPr="00D96EAB">
        <w:rPr>
          <w:sz w:val="12"/>
        </w:rPr>
        <w:t xml:space="preserve"> on which </w:t>
      </w:r>
      <w:r w:rsidRPr="00F76CE9">
        <w:rPr>
          <w:rStyle w:val="AAAUNDERLINEKEYBOARD"/>
        </w:rPr>
        <w:t>these</w:t>
      </w:r>
      <w:r w:rsidRPr="00D96EAB">
        <w:rPr>
          <w:sz w:val="12"/>
        </w:rPr>
        <w:t xml:space="preserve"> relations and </w:t>
      </w:r>
      <w:r w:rsidRPr="00F76CE9">
        <w:rPr>
          <w:rStyle w:val="AAAUNDERLINEKEYBOARD"/>
        </w:rPr>
        <w:t>consequences can take place</w:t>
      </w:r>
      <w:r w:rsidRPr="00D96EAB">
        <w:rPr>
          <w:sz w:val="12"/>
        </w:rPr>
        <w:t xml:space="preserve">. Issues of transparency, understandability and technical verifiability serve as good grounds for how </w:t>
      </w:r>
      <w:r w:rsidRPr="00F76CE9">
        <w:rPr>
          <w:rStyle w:val="BOLDChar"/>
        </w:rPr>
        <w:t>machines</w:t>
      </w:r>
      <w:r w:rsidRPr="00D96EAB">
        <w:rPr>
          <w:sz w:val="12"/>
        </w:rPr>
        <w:t xml:space="preserve"> interact with each other, </w:t>
      </w:r>
      <w:r w:rsidRPr="00F76CE9">
        <w:rPr>
          <w:rStyle w:val="BOLDChar"/>
        </w:rPr>
        <w:t xml:space="preserve">form </w:t>
      </w:r>
      <w:r w:rsidRPr="00D02F66">
        <w:rPr>
          <w:rStyle w:val="BOLDChar"/>
          <w:highlight w:val="green"/>
        </w:rPr>
        <w:t>hierarchies</w:t>
      </w:r>
      <w:r w:rsidRPr="00F76CE9">
        <w:rPr>
          <w:rStyle w:val="BOLDChar"/>
        </w:rPr>
        <w:t xml:space="preserve"> of power </w:t>
      </w:r>
      <w:r w:rsidRPr="00D02F66">
        <w:rPr>
          <w:rStyle w:val="BOLDChar"/>
          <w:highlight w:val="green"/>
        </w:rPr>
        <w:t>and affect</w:t>
      </w:r>
      <w:r w:rsidRPr="00D96EAB">
        <w:rPr>
          <w:sz w:val="12"/>
        </w:rPr>
        <w:t xml:space="preserve"> each other on a </w:t>
      </w:r>
      <w:r w:rsidRPr="00F76CE9">
        <w:rPr>
          <w:rStyle w:val="BOLDChar"/>
        </w:rPr>
        <w:t xml:space="preserve">cognitive </w:t>
      </w:r>
      <w:r w:rsidRPr="00D02F66">
        <w:rPr>
          <w:rStyle w:val="BOLDChar"/>
          <w:highlight w:val="green"/>
        </w:rPr>
        <w:t>nonconscious level</w:t>
      </w:r>
      <w:r w:rsidRPr="00D96EAB">
        <w:rPr>
          <w:sz w:val="12"/>
        </w:rPr>
        <w:t xml:space="preserve"> [129,130,131,132]. The distribution of systems, their interplay and interdependence make this all the more prescient.</w:t>
      </w:r>
    </w:p>
    <w:p w14:paraId="63DDF81D" w14:textId="77777777" w:rsidR="000209A0" w:rsidRDefault="000209A0" w:rsidP="000209A0">
      <w:pPr>
        <w:pStyle w:val="Heading4"/>
      </w:pPr>
      <w:r>
        <w:t xml:space="preserve">Universe creation turns infinite </w:t>
      </w:r>
      <w:r w:rsidRPr="00A942D0">
        <w:rPr>
          <w:u w:val="single"/>
        </w:rPr>
        <w:t>value</w:t>
      </w:r>
      <w:r>
        <w:t xml:space="preserve"> and </w:t>
      </w:r>
      <w:r w:rsidRPr="00A942D0">
        <w:rPr>
          <w:u w:val="single"/>
        </w:rPr>
        <w:t>scope</w:t>
      </w:r>
      <w:r>
        <w:t xml:space="preserve">---eternal life is impossible, but </w:t>
      </w:r>
      <w:r w:rsidRPr="00A942D0">
        <w:rPr>
          <w:u w:val="single"/>
        </w:rPr>
        <w:t>infinite suffering</w:t>
      </w:r>
      <w:r>
        <w:t xml:space="preserve"> is preventable by </w:t>
      </w:r>
      <w:r w:rsidRPr="00A942D0">
        <w:rPr>
          <w:u w:val="single"/>
        </w:rPr>
        <w:t>death</w:t>
      </w:r>
      <w:r>
        <w:t>.</w:t>
      </w:r>
    </w:p>
    <w:p w14:paraId="55845649" w14:textId="77777777" w:rsidR="000209A0" w:rsidRPr="00144A4E" w:rsidRDefault="000209A0" w:rsidP="000209A0">
      <w:r w:rsidRPr="00144A4E">
        <w:rPr>
          <w:rStyle w:val="Style13ptBold"/>
        </w:rPr>
        <w:t>Vinding ’17</w:t>
      </w:r>
      <w:r>
        <w:t xml:space="preserve"> [Magnus; December 1; degree in mathematics from the University of Copenhagen &amp; Co-founder of the Center for Reducing Suffering; Suffering, Infinity, and Universe Anti-Natalism; Magnus Vinding Publications; https://magnusvinding.com/2017/12/01/suffering-infinity-and-universe-anti-natalism/]/CHale</w:t>
      </w:r>
    </w:p>
    <w:p w14:paraId="50EF21FC" w14:textId="77777777" w:rsidR="000209A0" w:rsidRPr="00457E74" w:rsidRDefault="000209A0" w:rsidP="000209A0">
      <w:pPr>
        <w:rPr>
          <w:sz w:val="10"/>
        </w:rPr>
      </w:pPr>
      <w:r w:rsidRPr="00A20C57">
        <w:rPr>
          <w:rStyle w:val="AAAUNDERLINEKEYBOARD"/>
        </w:rPr>
        <w:t>Questions</w:t>
      </w:r>
      <w:r w:rsidRPr="00457E74">
        <w:rPr>
          <w:sz w:val="10"/>
        </w:rPr>
        <w:t xml:space="preserve"> that </w:t>
      </w:r>
      <w:r w:rsidRPr="00A20C57">
        <w:rPr>
          <w:rStyle w:val="AAAUNDERLINEKEYBOARD"/>
        </w:rPr>
        <w:t>concern infinite amounts of value</w:t>
      </w:r>
      <w:r w:rsidRPr="00457E74">
        <w:rPr>
          <w:sz w:val="10"/>
        </w:rPr>
        <w:t xml:space="preserve"> seem worth spending some time contemplating, even if those questions are of a highly speculative nature. For instance, </w:t>
      </w:r>
      <w:r w:rsidRPr="00A20C57">
        <w:rPr>
          <w:rStyle w:val="AAAUNDERLINEKEYBOARD"/>
        </w:rPr>
        <w:t>if we assume a general expected value framework</w:t>
      </w:r>
      <w:r w:rsidRPr="00457E74">
        <w:rPr>
          <w:sz w:val="10"/>
        </w:rPr>
        <w:t xml:space="preserve"> of a kind where we evaluate the </w:t>
      </w:r>
      <w:r w:rsidRPr="00A20C57">
        <w:rPr>
          <w:rStyle w:val="AAAUNDERLINEKEYBOARD"/>
        </w:rPr>
        <w:t>expected value of a given outcome based on its probability multiplied by its value</w:t>
      </w:r>
      <w:r w:rsidRPr="00457E74">
        <w:rPr>
          <w:sz w:val="10"/>
        </w:rPr>
        <w:t xml:space="preserve">, then any more than an </w:t>
      </w:r>
      <w:r w:rsidRPr="00A20C57">
        <w:rPr>
          <w:rStyle w:val="BOLDChar"/>
        </w:rPr>
        <w:t>infinitesimal probability</w:t>
      </w:r>
      <w:r w:rsidRPr="00457E74">
        <w:rPr>
          <w:sz w:val="10"/>
        </w:rPr>
        <w:t xml:space="preserve"> </w:t>
      </w:r>
      <w:r w:rsidRPr="00A20C57">
        <w:rPr>
          <w:rStyle w:val="AAAUNDERLINEKEYBOARD"/>
        </w:rPr>
        <w:t>of an outcome that has infinite value</w:t>
      </w:r>
      <w:r w:rsidRPr="00457E74">
        <w:rPr>
          <w:sz w:val="10"/>
        </w:rPr>
        <w:t xml:space="preserve"> </w:t>
      </w:r>
      <w:r w:rsidRPr="00A20C57">
        <w:rPr>
          <w:rStyle w:val="AAAUNDERLINEKEYBOARD"/>
        </w:rPr>
        <w:t xml:space="preserve">would imply that this outcome </w:t>
      </w:r>
      <w:r w:rsidRPr="00A20C57">
        <w:rPr>
          <w:rStyle w:val="BOLDChar"/>
        </w:rPr>
        <w:t>has infinite expected value</w:t>
      </w:r>
      <w:r w:rsidRPr="00457E74">
        <w:rPr>
          <w:sz w:val="10"/>
        </w:rPr>
        <w:t xml:space="preserve">. And hence that the expected </w:t>
      </w:r>
      <w:r w:rsidRPr="00A20C57">
        <w:rPr>
          <w:rStyle w:val="AAAUNDERLINEKEYBOARD"/>
        </w:rPr>
        <w:t>value of such</w:t>
      </w:r>
      <w:r w:rsidRPr="00457E74">
        <w:rPr>
          <w:sz w:val="10"/>
        </w:rPr>
        <w:t xml:space="preserve"> an outcome </w:t>
      </w:r>
      <w:r w:rsidRPr="00A20C57">
        <w:rPr>
          <w:rStyle w:val="AAAUNDERLINEKEYBOARD"/>
          <w:b/>
          <w:bCs/>
        </w:rPr>
        <w:t>would trump</w:t>
      </w:r>
      <w:r w:rsidRPr="00A20C57">
        <w:rPr>
          <w:rStyle w:val="AAAUNDERLINEKEYBOARD"/>
        </w:rPr>
        <w:t xml:space="preserve"> that of </w:t>
      </w:r>
      <w:r w:rsidRPr="00A20C57">
        <w:rPr>
          <w:rStyle w:val="AAAUNDERLINEKEYBOARD"/>
          <w:b/>
          <w:bCs/>
        </w:rPr>
        <w:t>any outcome with</w:t>
      </w:r>
      <w:r w:rsidRPr="00A20C57">
        <w:rPr>
          <w:rStyle w:val="AAAUNDERLINEKEYBOARD"/>
        </w:rPr>
        <w:t xml:space="preserve"> a “mere” </w:t>
      </w:r>
      <w:r w:rsidRPr="00A20C57">
        <w:rPr>
          <w:rStyle w:val="AAAUNDERLINEKEYBOARD"/>
          <w:b/>
          <w:bCs/>
        </w:rPr>
        <w:t>finite amount</w:t>
      </w:r>
      <w:r w:rsidRPr="00A20C57">
        <w:rPr>
          <w:rStyle w:val="AAAUNDERLINEKEYBOARD"/>
        </w:rPr>
        <w:t xml:space="preserve"> of value</w:t>
      </w:r>
      <w:r w:rsidRPr="00457E74">
        <w:rPr>
          <w:sz w:val="10"/>
        </w:rPr>
        <w:t>.</w:t>
      </w:r>
    </w:p>
    <w:p w14:paraId="00F796DE" w14:textId="77777777" w:rsidR="000209A0" w:rsidRPr="00457E74" w:rsidRDefault="000209A0" w:rsidP="000209A0">
      <w:pPr>
        <w:rPr>
          <w:sz w:val="10"/>
        </w:rPr>
      </w:pPr>
      <w:r w:rsidRPr="00457E74">
        <w:rPr>
          <w:sz w:val="10"/>
        </w:rPr>
        <w:t xml:space="preserve">Therefore, on this framework, even strongly convinced finitists are not exempt from taking seriously the possibility that infinities, of one ethically relevant kind or another, may be real. For however strong a conviction one may hold, maintaining only an </w:t>
      </w:r>
      <w:r w:rsidRPr="00AB5A2A">
        <w:rPr>
          <w:rStyle w:val="AAAUNDERLINEKEYBOARD"/>
          <w:highlight w:val="green"/>
        </w:rPr>
        <w:t>infinitesimal probability</w:t>
      </w:r>
      <w:r w:rsidRPr="00A20C57">
        <w:rPr>
          <w:rStyle w:val="AAAUNDERLINEKEYBOARD"/>
        </w:rPr>
        <w:t xml:space="preserve"> </w:t>
      </w:r>
      <w:r w:rsidRPr="00AB5A2A">
        <w:rPr>
          <w:rStyle w:val="AAAUNDERLINEKEYBOARD"/>
          <w:highlight w:val="green"/>
        </w:rPr>
        <w:t>that infinite value</w:t>
      </w:r>
      <w:r w:rsidRPr="00A20C57">
        <w:rPr>
          <w:rStyle w:val="AAAUNDERLINEKEYBOARD"/>
        </w:rPr>
        <w:t xml:space="preserve"> outcomes</w:t>
      </w:r>
      <w:r w:rsidRPr="00457E74">
        <w:rPr>
          <w:sz w:val="10"/>
        </w:rPr>
        <w:t xml:space="preserve"> of some sort could be real </w:t>
      </w:r>
      <w:r w:rsidRPr="00A20C57">
        <w:rPr>
          <w:rStyle w:val="AAAUNDERLINEKEYBOARD"/>
        </w:rPr>
        <w:t xml:space="preserve">seems </w:t>
      </w:r>
      <w:r w:rsidRPr="00AB5A2A">
        <w:rPr>
          <w:rStyle w:val="Boxes"/>
          <w:highlight w:val="green"/>
        </w:rPr>
        <w:t>difficult to defend</w:t>
      </w:r>
      <w:r w:rsidRPr="00457E74">
        <w:rPr>
          <w:sz w:val="10"/>
        </w:rPr>
        <w:t>.</w:t>
      </w:r>
    </w:p>
    <w:p w14:paraId="35637FB7" w14:textId="77777777" w:rsidR="000209A0" w:rsidRPr="00457E74" w:rsidRDefault="000209A0" w:rsidP="000209A0">
      <w:pPr>
        <w:rPr>
          <w:sz w:val="10"/>
        </w:rPr>
      </w:pPr>
      <w:r w:rsidRPr="00457E74">
        <w:rPr>
          <w:sz w:val="10"/>
        </w:rPr>
        <w:t>Bounding the Influence of Expected Value Thinking</w:t>
      </w:r>
    </w:p>
    <w:p w14:paraId="45276ABF" w14:textId="77777777" w:rsidR="000209A0" w:rsidRPr="00457E74" w:rsidRDefault="000209A0" w:rsidP="000209A0">
      <w:pPr>
        <w:rPr>
          <w:sz w:val="10"/>
        </w:rPr>
      </w:pPr>
      <w:r w:rsidRPr="00457E74">
        <w:rPr>
          <w:sz w:val="10"/>
        </w:rPr>
        <w:t>It is worth making clear, as a preliminary note, that we may reasonably put a bound on how much weight we give such an expected value framework in our ethical deliberations, so as to avoid crazy conclusions and actions; or simply to preserve our sanity, which may also be a priority for some.</w:t>
      </w:r>
    </w:p>
    <w:p w14:paraId="1436E979" w14:textId="77777777" w:rsidR="000209A0" w:rsidRPr="00457E74" w:rsidRDefault="000209A0" w:rsidP="000209A0">
      <w:pPr>
        <w:rPr>
          <w:sz w:val="10"/>
        </w:rPr>
      </w:pPr>
      <w:r w:rsidRPr="00457E74">
        <w:rPr>
          <w:sz w:val="10"/>
        </w:rPr>
        <w:t xml:space="preserve">In fact, it is easy to point to good reasons for why we should constrain the influence of such a framework on our decisions. For although it seems implausible to entirely reject such an expected value framework in one’s moral reasoning, it would seem </w:t>
      </w:r>
      <w:r w:rsidRPr="00A20C57">
        <w:rPr>
          <w:rStyle w:val="AAAUNDERLINEKEYBOARD"/>
        </w:rPr>
        <w:t>equally implausible to consider such a framework complete and exhaustive in itself</w:t>
      </w:r>
      <w:r w:rsidRPr="00457E74">
        <w:rPr>
          <w:sz w:val="10"/>
        </w:rPr>
        <w:t xml:space="preserve">. One reason being that </w:t>
      </w:r>
      <w:r w:rsidRPr="00A20C57">
        <w:rPr>
          <w:rStyle w:val="AAAUNDERLINEKEYBOARD"/>
        </w:rPr>
        <w:t>thinking in terms of expected value is just one way to theorize about the world among many others</w:t>
      </w:r>
      <w:r w:rsidRPr="00457E74">
        <w:rPr>
          <w:sz w:val="10"/>
        </w:rPr>
        <w:t xml:space="preserve">, and it </w:t>
      </w:r>
      <w:r w:rsidRPr="00A20C57">
        <w:rPr>
          <w:rStyle w:val="AAAUNDERLINEKEYBOARD"/>
        </w:rPr>
        <w:t>seems difficult to justify granting it a particularly privileged status</w:t>
      </w:r>
      <w:r w:rsidRPr="00457E74">
        <w:rPr>
          <w:sz w:val="10"/>
        </w:rPr>
        <w:t xml:space="preserve"> among these, especially given a tool-like conception of our thinking: if all our thinking about the world is best thought of as a tool that helps us navigate in the world rather than a set of Platonic ideals that perfectly track truths in a transcendent way, it seems difficult to elevate a single class of these tools, such as thinking in terms of expected value, to a higher status than all others. But also </w:t>
      </w:r>
      <w:r w:rsidRPr="00A20C57">
        <w:rPr>
          <w:rStyle w:val="AAAUNDERLINEKEYBOARD"/>
        </w:rPr>
        <w:t>given that we cannot readily put numbers on most things in practice, both due to a lack of time in most real-world situations and because, even when we do have time, the numbers we assign are often bound to be entirely speculative</w:t>
      </w:r>
      <w:r w:rsidRPr="00457E74">
        <w:rPr>
          <w:sz w:val="10"/>
        </w:rPr>
        <w:t xml:space="preserve">, </w:t>
      </w:r>
      <w:r w:rsidRPr="00A20C57">
        <w:rPr>
          <w:rStyle w:val="AAAUNDERLINEKEYBOARD"/>
        </w:rPr>
        <w:t>if at all meaningful</w:t>
      </w:r>
      <w:r w:rsidRPr="00457E74">
        <w:rPr>
          <w:sz w:val="10"/>
        </w:rPr>
        <w:t xml:space="preserve"> in the first place.</w:t>
      </w:r>
    </w:p>
    <w:p w14:paraId="19A77065" w14:textId="77777777" w:rsidR="000209A0" w:rsidRPr="00457E74" w:rsidRDefault="000209A0" w:rsidP="000209A0">
      <w:pPr>
        <w:rPr>
          <w:sz w:val="10"/>
        </w:rPr>
      </w:pPr>
      <w:r w:rsidRPr="00457E74">
        <w:rPr>
          <w:sz w:val="10"/>
        </w:rPr>
        <w:t xml:space="preserve">Just as we need more than theoretical physics to navigate in the physical world, it seems likely that we will do well to not only rely on an expected value framework to navigate the moral landscape, and this holds true even if all we care about is to maximize or minimize the realization of a certain class of states. Using only a </w:t>
      </w:r>
      <w:r w:rsidRPr="00A20C57">
        <w:rPr>
          <w:rStyle w:val="AAAUNDERLINEKEYBOARD"/>
        </w:rPr>
        <w:t>single style</w:t>
      </w:r>
      <w:r w:rsidRPr="00457E74">
        <w:rPr>
          <w:sz w:val="10"/>
        </w:rPr>
        <w:t xml:space="preserve"> of </w:t>
      </w:r>
      <w:r w:rsidRPr="00A20C57">
        <w:rPr>
          <w:rStyle w:val="AAAUNDERLINEKEYBOARD"/>
        </w:rPr>
        <w:t>thinking makes us inherently vulnerable to mistakes in our judgments</w:t>
      </w:r>
      <w:r w:rsidRPr="00457E74">
        <w:rPr>
          <w:sz w:val="10"/>
        </w:rPr>
        <w:t xml:space="preserve">, and </w:t>
      </w:r>
      <w:r w:rsidRPr="00A20C57">
        <w:rPr>
          <w:rStyle w:val="AAAUNDERLINEKEYBOARD"/>
        </w:rPr>
        <w:t>hence resting everything on one style of thinking without limits seems risky and unwise</w:t>
      </w:r>
      <w:r w:rsidRPr="00457E74">
        <w:rPr>
          <w:sz w:val="10"/>
        </w:rPr>
        <w:t>.</w:t>
      </w:r>
    </w:p>
    <w:p w14:paraId="478F9753" w14:textId="77777777" w:rsidR="000209A0" w:rsidRPr="00457E74" w:rsidRDefault="000209A0" w:rsidP="000209A0">
      <w:pPr>
        <w:rPr>
          <w:sz w:val="10"/>
        </w:rPr>
      </w:pPr>
      <w:r w:rsidRPr="00457E74">
        <w:rPr>
          <w:sz w:val="10"/>
        </w:rPr>
        <w:t>It therefore seems reasonable to limit the influence of this framework, and indeed any single framework, and one proposed way of doing so is by giving it only a limited number of the seats of one’s notional moral parliament; say, 40 percent of them. In this way, we should be better able to avoid the vulnerabilities of relying on a single framework, while remaining open to being guided by its inputs.</w:t>
      </w:r>
    </w:p>
    <w:p w14:paraId="6AAD33AD" w14:textId="77777777" w:rsidR="000209A0" w:rsidRPr="00457E74" w:rsidRDefault="000209A0" w:rsidP="000209A0">
      <w:pPr>
        <w:rPr>
          <w:sz w:val="10"/>
        </w:rPr>
      </w:pPr>
      <w:r w:rsidRPr="00457E74">
        <w:rPr>
          <w:sz w:val="10"/>
        </w:rPr>
        <w:t>What Can Be the Case?</w:t>
      </w:r>
    </w:p>
    <w:p w14:paraId="11A45C9A" w14:textId="77777777" w:rsidR="000209A0" w:rsidRPr="00457E74" w:rsidRDefault="000209A0" w:rsidP="000209A0">
      <w:pPr>
        <w:rPr>
          <w:sz w:val="10"/>
        </w:rPr>
      </w:pPr>
      <w:r w:rsidRPr="00457E74">
        <w:rPr>
          <w:sz w:val="10"/>
        </w:rPr>
        <w:t>To get an overview, let us begin by briefly surveying (at least some of) the landscape of the conceivable possibilities concerning the size of the universe. Or, more precisely, the conceivable possibilities concerning the axiological size of the universe. For it is indeed possible, at least abstractly, for the universe to be physically finite, yet axiologically infinite; for instance, if some states of suffering are infinitely disvaluable, then a universe containing one or more of such states would be axiologically infinite, even if physically finite.</w:t>
      </w:r>
    </w:p>
    <w:p w14:paraId="698130DF" w14:textId="77777777" w:rsidR="000209A0" w:rsidRPr="002D6C62" w:rsidRDefault="000209A0" w:rsidP="000209A0">
      <w:r w:rsidRPr="002D6C62">
        <w:t>In fact, a finite universe containing such states could be worse, indeed infinitely worse, than even a physically infinite universe containing an infinite amount of suffering, if the states of suffering realized in the finite universe are more disvaluable than the infinitely many states of suffering found in the physically infinite universe. (I myself find the underlying axiological claim here more than plausible: that a single instance of certain states of suffering — torture, say — are more disvaluable than infinitely many instances of milder states of suffering, such as pinpricks.)</w:t>
      </w:r>
    </w:p>
    <w:p w14:paraId="1C3CCC4E" w14:textId="77777777" w:rsidR="000209A0" w:rsidRPr="00457E74" w:rsidRDefault="000209A0" w:rsidP="000209A0">
      <w:pPr>
        <w:rPr>
          <w:sz w:val="10"/>
        </w:rPr>
      </w:pPr>
      <w:r w:rsidRPr="00457E74">
        <w:rPr>
          <w:sz w:val="10"/>
        </w:rPr>
        <w:t>It is also conceivable that the universe is physically infinite, yet axiologically finite; if, for instance, our axiology is non-additive, if the universe contains only infinitesimal value throughout, or if only a freak bubble of it contains entities of value. This last option may seem impossibly unlikely, yet it is conceivable. Infinity does not imply infinite repetition; the infinite sequence ( 1, 0, 0, 0, … ) does not logically have to contain 1 again, and indeed doesn’t.</w:t>
      </w:r>
    </w:p>
    <w:p w14:paraId="63769863" w14:textId="77777777" w:rsidR="000209A0" w:rsidRPr="00457E74" w:rsidRDefault="000209A0" w:rsidP="000209A0">
      <w:pPr>
        <w:rPr>
          <w:sz w:val="10"/>
        </w:rPr>
      </w:pPr>
      <w:r w:rsidRPr="00457E74">
        <w:rPr>
          <w:sz w:val="10"/>
        </w:rPr>
        <w:t>In terms of physical size, there are various ways in which infinity can be realized. For instance, the universe may be both temporally and spatially infinite in terms of its extension. Or it may be temporally bounded while spatially infinite in extension, or vice versa: be spatially finite, yet eternal. It should be noted, though, that these two may be considered equivalent, if we view only points in space and time as having value-bearing potential (arguably the only view consistent with physicalism, ultimately), and view space and time as a four-dimensional structure. Then one of these two universes will have infinite “length” and finite “breadth”, while the opposite is true of the other one, and a similar shape can thus be obtained via “90 degree” rotation.</w:t>
      </w:r>
    </w:p>
    <w:p w14:paraId="57C0F5D0" w14:textId="77777777" w:rsidR="000209A0" w:rsidRPr="00457E74" w:rsidRDefault="000209A0" w:rsidP="000209A0">
      <w:pPr>
        <w:rPr>
          <w:sz w:val="10"/>
        </w:rPr>
      </w:pPr>
      <w:r w:rsidRPr="00457E74">
        <w:rPr>
          <w:sz w:val="10"/>
        </w:rPr>
        <w:t>Similarly, it is also conceivable (and perhaps plausible) that the universe has a finite past and an infinite future, in which case it will always have a finite age, or it could have an infinite past and a finite future. Or, equivalently in spatial terms, be bounded in one spatial direction, yet have infinite extension in another.</w:t>
      </w:r>
    </w:p>
    <w:p w14:paraId="20A32353" w14:textId="77777777" w:rsidR="000209A0" w:rsidRPr="00457E74" w:rsidRDefault="000209A0" w:rsidP="000209A0">
      <w:pPr>
        <w:rPr>
          <w:sz w:val="10"/>
        </w:rPr>
      </w:pPr>
      <w:r w:rsidRPr="00457E74">
        <w:rPr>
          <w:sz w:val="10"/>
        </w:rPr>
        <w:t>Yet infinite extension is not the only conceivable way in which physical infinity may conceivably be realized. Indeed, a bounded space can, at least in one sense, contain more elements than an unbounded one, as exemplified by the cardinality of the real numbers in the interval (0, 1) compared to all the natural numbers. So not only might the universe be infinite in terms of extension, but also in terms of its divisibility — i.e. in terms of notional sub-worlds we may encounter as we “zoom down” at smaller scales — which could have far greater significance than infinite extension, at least if we believe we can use cardinality as a meaningful measure of size in concrete reality.</w:t>
      </w:r>
    </w:p>
    <w:p w14:paraId="2D8EFD2C" w14:textId="77777777" w:rsidR="000209A0" w:rsidRPr="00457E74" w:rsidRDefault="000209A0" w:rsidP="000209A0">
      <w:pPr>
        <w:rPr>
          <w:sz w:val="10"/>
        </w:rPr>
      </w:pPr>
      <w:r w:rsidRPr="00457E74">
        <w:rPr>
          <w:sz w:val="10"/>
        </w:rPr>
        <w:t>Taking this possibility into consideration as well, we get even more possible combinations — infinitely many, in fact. For example, we can conceive of a universe that is bounded both spatially and temporally, yet which is infinitely divisible. And it can then be infinitely divisible in infinitely many different ways. For instance, it may be divisible in such a way that it has the same cardinality as the natural numbers, i.e. its set of “sub-worlds” is countably infinite, or it could be divisible with the same cardinality as the real numbers, meaning that it consists of uncountably many “sub-worlds”. And given that there is no largest cardinality, we could continue like this ad infinitum.</w:t>
      </w:r>
    </w:p>
    <w:p w14:paraId="6193488A" w14:textId="77777777" w:rsidR="000209A0" w:rsidRPr="00457E74" w:rsidRDefault="000209A0" w:rsidP="000209A0">
      <w:pPr>
        <w:rPr>
          <w:sz w:val="10"/>
        </w:rPr>
      </w:pPr>
      <w:r w:rsidRPr="00457E74">
        <w:rPr>
          <w:sz w:val="10"/>
        </w:rPr>
        <w:t>One way we could try to imagine the notional place of such small worlds in our physical world is by conceiving of them as in some sense existing “below” the Planck scale, each with their own Planck scale below which even more worlds exist, ad infinitum. Many more interesting examples of different kinds of combinations of the possibilities reviewed so far could be mentioned.</w:t>
      </w:r>
    </w:p>
    <w:p w14:paraId="6A52C1E1" w14:textId="77777777" w:rsidR="000209A0" w:rsidRPr="00457E74" w:rsidRDefault="000209A0" w:rsidP="000209A0">
      <w:pPr>
        <w:rPr>
          <w:sz w:val="10"/>
        </w:rPr>
      </w:pPr>
      <w:r w:rsidRPr="00457E74">
        <w:rPr>
          <w:sz w:val="10"/>
        </w:rPr>
        <w:t>Another conceivable, yet supremely speculative, possibility worth contemplating is that the size of the universe is not set in stone, and that it may be up to us/the universe itself to determine whether it will be infinite, and what “kind” of infinity.</w:t>
      </w:r>
    </w:p>
    <w:p w14:paraId="03E4B639" w14:textId="77777777" w:rsidR="000209A0" w:rsidRPr="00457E74" w:rsidRDefault="000209A0" w:rsidP="000209A0">
      <w:pPr>
        <w:rPr>
          <w:sz w:val="10"/>
        </w:rPr>
      </w:pPr>
      <w:r w:rsidRPr="00457E74">
        <w:rPr>
          <w:sz w:val="10"/>
        </w:rPr>
        <w:t>Lastly, it is also conceivable that the size of the universe, both in physical and axiological terms, cannot faithfully be conceived of with any concept available to us. So although the conceivable possibilities are infinite, it remains conceivable that none of them are “right” in any meaningful sense.</w:t>
      </w:r>
    </w:p>
    <w:p w14:paraId="782F683E" w14:textId="77777777" w:rsidR="000209A0" w:rsidRPr="00457E74" w:rsidRDefault="000209A0" w:rsidP="000209A0">
      <w:pPr>
        <w:rPr>
          <w:sz w:val="10"/>
        </w:rPr>
      </w:pPr>
      <w:r w:rsidRPr="00457E74">
        <w:rPr>
          <w:sz w:val="10"/>
        </w:rPr>
        <w:t xml:space="preserve">What Is the Case? — </w:t>
      </w:r>
      <w:r w:rsidRPr="00A20C57">
        <w:rPr>
          <w:rStyle w:val="BOLDChar"/>
        </w:rPr>
        <w:t>Infinite Uncertainty</w:t>
      </w:r>
      <w:r w:rsidRPr="00457E74">
        <w:rPr>
          <w:sz w:val="10"/>
        </w:rPr>
        <w:t>?</w:t>
      </w:r>
    </w:p>
    <w:p w14:paraId="4DBF13ED" w14:textId="77777777" w:rsidR="000209A0" w:rsidRPr="00457E74" w:rsidRDefault="000209A0" w:rsidP="000209A0">
      <w:pPr>
        <w:rPr>
          <w:sz w:val="10"/>
        </w:rPr>
      </w:pPr>
      <w:r w:rsidRPr="00457E74">
        <w:rPr>
          <w:sz w:val="10"/>
        </w:rPr>
        <w:t>Unfortunately, we do not know whether the universe is infinite or not; or, more generally, which of the possibilities mentioned above that are true of our condition. And there are reasons to think that we will never know with great confidence. For even if we were to somehow encounter a boundary encapsulating our universe, or otherwise find strong reasons for believing in one, how could we possibly exclude that there might not be something beyond that boundary? (Not to mention that the universe might still be infinitely divisible even if bounded.) Or, alternatively, even if we thought we had good reasons to believe that our universe is infinite, how can we be sure that the limited data we base that conclusion on can be generalized to locations arbitrarily far away from us? (This is essentially the problem of induction.)</w:t>
      </w:r>
    </w:p>
    <w:p w14:paraId="366C3940" w14:textId="77777777" w:rsidR="000209A0" w:rsidRPr="00457E74" w:rsidRDefault="000209A0" w:rsidP="000209A0">
      <w:pPr>
        <w:rPr>
          <w:sz w:val="10"/>
        </w:rPr>
      </w:pPr>
      <w:r w:rsidRPr="00457E74">
        <w:rPr>
          <w:sz w:val="10"/>
        </w:rPr>
        <w:t>Yet even if we thought we did know whether the universe is infinite with great confidence, the situation would arguably not be much different. For if we accept the proposition that we should have more than infinitesimal credence in any empirical claim about the world, what is known as Cromwell’s rule (I have argued that this applies to all claims, not just [stereotypically] “empirical” claims), then, on our general expected value framework, it would seem that any claim about the reality of infinite value outcomes should always be taken seriously, regardless of our specific credences in specific physical and axiological models of the universe.</w:t>
      </w:r>
    </w:p>
    <w:p w14:paraId="70DD1108" w14:textId="77777777" w:rsidR="000209A0" w:rsidRPr="00457E74" w:rsidRDefault="000209A0" w:rsidP="000209A0">
      <w:pPr>
        <w:rPr>
          <w:sz w:val="10"/>
        </w:rPr>
      </w:pPr>
      <w:r w:rsidRPr="00457E74">
        <w:rPr>
          <w:sz w:val="10"/>
        </w:rPr>
        <w:t>In fact, not only should the conceivable realizations of infinity reviewed above be taken seriously (at least to the extent that they imply outcomes with infinite (dis)value), but so should a seemingly even more outrageous notion, namely that infinite (dis)value may be at stake in any given action we take. However small a non-zero real-valued probability we assign such a claim — e.g. that the way you prepare your coffee tomorrow morning is going to impact an infinite amount of (dis)value — the expected value of getting the, indeed any, given action right remains infinite.</w:t>
      </w:r>
    </w:p>
    <w:p w14:paraId="6BE3565E" w14:textId="77777777" w:rsidR="000209A0" w:rsidRPr="00457E74" w:rsidRDefault="000209A0" w:rsidP="000209A0">
      <w:pPr>
        <w:rPr>
          <w:sz w:val="10"/>
        </w:rPr>
      </w:pPr>
      <w:r w:rsidRPr="00457E74">
        <w:rPr>
          <w:sz w:val="10"/>
        </w:rPr>
        <w:t>How should we act in light of this outrageous possibility?</w:t>
      </w:r>
    </w:p>
    <w:p w14:paraId="0B7534BC" w14:textId="77777777" w:rsidR="000209A0" w:rsidRPr="00457E74" w:rsidRDefault="000209A0" w:rsidP="000209A0">
      <w:pPr>
        <w:rPr>
          <w:sz w:val="10"/>
        </w:rPr>
      </w:pPr>
      <w:r w:rsidRPr="00457E74">
        <w:rPr>
          <w:sz w:val="10"/>
        </w:rPr>
        <w:t>Pascallian and Counter-Pascallian Claims</w:t>
      </w:r>
    </w:p>
    <w:p w14:paraId="2A74C905" w14:textId="77777777" w:rsidR="000209A0" w:rsidRPr="00457E74" w:rsidRDefault="000209A0" w:rsidP="000209A0">
      <w:pPr>
        <w:rPr>
          <w:sz w:val="10"/>
        </w:rPr>
      </w:pPr>
      <w:r w:rsidRPr="00457E74">
        <w:rPr>
          <w:sz w:val="10"/>
        </w:rPr>
        <w:t xml:space="preserve">The </w:t>
      </w:r>
      <w:r w:rsidRPr="00A20C57">
        <w:rPr>
          <w:rStyle w:val="AAAUNDERLINEKEYBOARD"/>
        </w:rPr>
        <w:t>problem</w:t>
      </w:r>
      <w:r w:rsidRPr="00457E74">
        <w:rPr>
          <w:sz w:val="10"/>
        </w:rPr>
        <w:t xml:space="preserve">, or perhaps our good fortune, is that, </w:t>
      </w:r>
      <w:r w:rsidRPr="00A20C57">
        <w:rPr>
          <w:rStyle w:val="AAAUNDERLINEKEYBOARD"/>
        </w:rPr>
        <w:t xml:space="preserve">in </w:t>
      </w:r>
      <w:r w:rsidRPr="00AB5A2A">
        <w:rPr>
          <w:rStyle w:val="AAAUNDERLINEKEYBOARD"/>
          <w:highlight w:val="green"/>
        </w:rPr>
        <w:t>most cases</w:t>
      </w:r>
      <w:r w:rsidRPr="00A20C57">
        <w:rPr>
          <w:rStyle w:val="AAAUNDERLINEKEYBOARD"/>
        </w:rPr>
        <w:t xml:space="preserve"> arguably</w:t>
      </w:r>
      <w:r w:rsidRPr="00457E74">
        <w:rPr>
          <w:sz w:val="10"/>
        </w:rPr>
        <w:t xml:space="preserve">, we </w:t>
      </w:r>
      <w:r w:rsidRPr="00A20C57">
        <w:rPr>
          <w:rStyle w:val="AAAUNDERLINEKEYBOARD"/>
        </w:rPr>
        <w:t xml:space="preserve">do </w:t>
      </w:r>
      <w:r w:rsidRPr="00AB5A2A">
        <w:rPr>
          <w:rStyle w:val="AAAUNDERLINEKEYBOARD"/>
          <w:highlight w:val="green"/>
        </w:rPr>
        <w:t>not</w:t>
      </w:r>
      <w:r w:rsidRPr="00A20C57">
        <w:rPr>
          <w:rStyle w:val="AAAUNDERLINEKEYBOARD"/>
        </w:rPr>
        <w:t xml:space="preserve"> seem to have </w:t>
      </w:r>
      <w:r w:rsidRPr="00AB5A2A">
        <w:rPr>
          <w:rStyle w:val="AAAUNDERLINEKEYBOARD"/>
          <w:highlight w:val="green"/>
        </w:rPr>
        <w:t>reason to believe</w:t>
      </w:r>
      <w:r w:rsidRPr="00A20C57">
        <w:rPr>
          <w:rStyle w:val="AAAUNDERLINEKEYBOARD"/>
        </w:rPr>
        <w:t xml:space="preserve"> that </w:t>
      </w:r>
      <w:r w:rsidRPr="00AB5A2A">
        <w:rPr>
          <w:rStyle w:val="AAAUNDERLINEKEYBOARD"/>
          <w:highlight w:val="green"/>
        </w:rPr>
        <w:t>one</w:t>
      </w:r>
      <w:r w:rsidRPr="00A20C57">
        <w:rPr>
          <w:rStyle w:val="AAAUNDERLINEKEYBOARD"/>
        </w:rPr>
        <w:t xml:space="preserve"> course of </w:t>
      </w:r>
      <w:r w:rsidRPr="00AB5A2A">
        <w:rPr>
          <w:rStyle w:val="AAAUNDERLINEKEYBOARD"/>
          <w:highlight w:val="green"/>
        </w:rPr>
        <w:t xml:space="preserve">action is more likely to </w:t>
      </w:r>
      <w:r w:rsidRPr="00AB5A2A">
        <w:rPr>
          <w:rStyle w:val="AAAUNDERLINEKEYBOARD"/>
        </w:rPr>
        <w:t>have</w:t>
      </w:r>
      <w:r w:rsidRPr="00A20C57">
        <w:rPr>
          <w:rStyle w:val="AAAUNDERLINEKEYBOARD"/>
        </w:rPr>
        <w:t xml:space="preserve"> an </w:t>
      </w:r>
      <w:r w:rsidRPr="00AB5A2A">
        <w:rPr>
          <w:rStyle w:val="AAAUNDERLINEKEYBOARD"/>
          <w:highlight w:val="green"/>
        </w:rPr>
        <w:t>infinitely better outcome than another</w:t>
      </w:r>
      <w:r w:rsidRPr="00457E74">
        <w:rPr>
          <w:sz w:val="10"/>
        </w:rPr>
        <w:t>. For example, in the case of the morning coffee, we appear to have no more reason to believe that, say, making a strong cup of coffee will lead to infinitely more disvalue than making a mild one will, rather than it being the other way around. For such hypotheses, we seem able to construct an equal and oppositely directed counter-hypothesis.</w:t>
      </w:r>
    </w:p>
    <w:p w14:paraId="5D508B8C" w14:textId="77777777" w:rsidR="000209A0" w:rsidRPr="00457E74" w:rsidRDefault="000209A0" w:rsidP="000209A0">
      <w:pPr>
        <w:rPr>
          <w:sz w:val="10"/>
        </w:rPr>
      </w:pPr>
      <w:r w:rsidRPr="00457E74">
        <w:rPr>
          <w:sz w:val="10"/>
        </w:rPr>
        <w:t xml:space="preserve">Yet even if </w:t>
      </w:r>
      <w:r w:rsidRPr="00A20C57">
        <w:rPr>
          <w:rStyle w:val="AAAUNDERLINEKEYBOARD"/>
        </w:rPr>
        <w:t>we concede that this is the case most of the time</w:t>
      </w:r>
      <w:r w:rsidRPr="00457E74">
        <w:rPr>
          <w:sz w:val="10"/>
        </w:rPr>
        <w:t>, what about situations where this is not the case? What about choices where we do have slightly better reasons to believe that one outcome will be infinitely better than another one?</w:t>
      </w:r>
    </w:p>
    <w:p w14:paraId="760665AE" w14:textId="77777777" w:rsidR="000209A0" w:rsidRPr="00457E74" w:rsidRDefault="000209A0" w:rsidP="000209A0">
      <w:pPr>
        <w:rPr>
          <w:sz w:val="10"/>
        </w:rPr>
      </w:pPr>
      <w:r w:rsidRPr="00457E74">
        <w:rPr>
          <w:sz w:val="10"/>
        </w:rPr>
        <w:t>This is difficult to address in the absence of any concrete hypotheses or scenarios, so I shall here consider the two specific cases, or classes of scenarios, where a plausible reason may be given in favor of thinking that one course of action will influence infinitely more value than another. One is the case of an eternal civilization: our actions may impact infinite (dis)value by impacting whether, and in what form, an eternal civilization will exist in our universe.</w:t>
      </w:r>
    </w:p>
    <w:p w14:paraId="6E77ACA9" w14:textId="77777777" w:rsidR="000209A0" w:rsidRPr="00457E74" w:rsidRDefault="000209A0" w:rsidP="000209A0">
      <w:pPr>
        <w:rPr>
          <w:sz w:val="10"/>
        </w:rPr>
      </w:pPr>
      <w:r w:rsidRPr="00457E74">
        <w:rPr>
          <w:sz w:val="10"/>
        </w:rPr>
        <w:t>In relation to the (extremely unlikely) prospect of the existence of such a civilization, it seems that we could well find reasons to believe that we can impact an infinite amount of value. But the crucial question is: how? From the perspective of negative utilitarianism, it is far from clear what outcomes are most likely to be infinitely better than others. This is especially true in light of the other class of ways in which we may plausibly impact infinite value that I shall consider here, namely by impacting the creation of, or the unfolding of events in, parallel universes, which may eventually be infinitely numerous.</w:t>
      </w:r>
    </w:p>
    <w:p w14:paraId="0027B154" w14:textId="77777777" w:rsidR="000209A0" w:rsidRPr="00457E74" w:rsidRDefault="000209A0" w:rsidP="000209A0">
      <w:pPr>
        <w:rPr>
          <w:sz w:val="10"/>
        </w:rPr>
      </w:pPr>
      <w:r w:rsidRPr="00457E74">
        <w:rPr>
          <w:sz w:val="10"/>
        </w:rPr>
        <w:t xml:space="preserve">For not only could an eternal civilization that is the descendant of ours be better in “our universe” than another eternal civilization that may emerge in our place if we go extinct; it could also be better with respect to its effects on the creation of parallel universes, in which case it may be best for negative utilitarians to work to preserve our civilization, contrary to what is commonly considered the ultimate corollary of negative utilitarianism. Indeed, this could be the case even if no other civilization were to emerge instead of ours: if the impact our civilization will have on other universes results in less suffering than what would otherwise be created naturally. It is, of course, also </w:t>
      </w:r>
      <w:r w:rsidRPr="00831963">
        <w:rPr>
          <w:rStyle w:val="AAAUNDERLINEKEYBOARD"/>
        </w:rPr>
        <w:t>likely that the opposite is the case</w:t>
      </w:r>
      <w:r w:rsidRPr="00457E74">
        <w:rPr>
          <w:sz w:val="10"/>
        </w:rPr>
        <w:t xml:space="preserve">: that </w:t>
      </w:r>
      <w:r w:rsidRPr="00831963">
        <w:rPr>
          <w:rStyle w:val="AAAUNDERLINEKEYBOARD"/>
        </w:rPr>
        <w:t xml:space="preserve">the </w:t>
      </w:r>
      <w:r w:rsidRPr="00AB5A2A">
        <w:rPr>
          <w:rStyle w:val="Boxes"/>
          <w:highlight w:val="green"/>
        </w:rPr>
        <w:t>continuation of our civilization would be worse than</w:t>
      </w:r>
      <w:r w:rsidRPr="00831963">
        <w:rPr>
          <w:rStyle w:val="AAAUNDERLINEKEYBOARD"/>
        </w:rPr>
        <w:t xml:space="preserve"> another civilization or </w:t>
      </w:r>
      <w:r w:rsidRPr="00AB5A2A">
        <w:rPr>
          <w:rStyle w:val="Boxes"/>
          <w:highlight w:val="green"/>
        </w:rPr>
        <w:t>no civilization</w:t>
      </w:r>
      <w:r w:rsidRPr="00457E74">
        <w:rPr>
          <w:sz w:val="10"/>
        </w:rPr>
        <w:t>.</w:t>
      </w:r>
    </w:p>
    <w:p w14:paraId="0DCAA694" w14:textId="77777777" w:rsidR="000209A0" w:rsidRPr="00457E74" w:rsidRDefault="000209A0" w:rsidP="000209A0">
      <w:pPr>
        <w:rPr>
          <w:sz w:val="10"/>
        </w:rPr>
      </w:pPr>
      <w:r w:rsidRPr="00457E74">
        <w:rPr>
          <w:sz w:val="10"/>
        </w:rPr>
        <w:t xml:space="preserve">So in these cases where reasons pointing more in one way than another plausibly could be found, it is </w:t>
      </w:r>
      <w:r w:rsidRPr="00831963">
        <w:rPr>
          <w:rStyle w:val="AAAUNDERLINEKEYBOARD"/>
        </w:rPr>
        <w:t>not clear which direction that would be</w:t>
      </w:r>
      <w:r w:rsidRPr="00457E74">
        <w:rPr>
          <w:sz w:val="10"/>
        </w:rPr>
        <w:t xml:space="preserve">. </w:t>
      </w:r>
      <w:r w:rsidRPr="00831963">
        <w:rPr>
          <w:rStyle w:val="AAAUNDERLINEKEYBOARD"/>
        </w:rPr>
        <w:t>Except</w:t>
      </w:r>
      <w:r w:rsidRPr="00457E74">
        <w:rPr>
          <w:sz w:val="10"/>
        </w:rPr>
        <w:t xml:space="preserve"> perhaps </w:t>
      </w:r>
      <w:r w:rsidRPr="00831963">
        <w:rPr>
          <w:rStyle w:val="AAAUNDERLINEKEYBOARD"/>
        </w:rPr>
        <w:t>in the direction that</w:t>
      </w:r>
      <w:r w:rsidRPr="00457E74">
        <w:rPr>
          <w:sz w:val="10"/>
        </w:rPr>
        <w:t xml:space="preserve"> we should do more research on this question: which </w:t>
      </w:r>
      <w:r w:rsidRPr="00831963">
        <w:rPr>
          <w:rStyle w:val="AAAUNDERLINEKEYBOARD"/>
        </w:rPr>
        <w:t>actions are more likely to reduce infinitely more suffering than others</w:t>
      </w:r>
      <w:r w:rsidRPr="00457E74">
        <w:rPr>
          <w:sz w:val="10"/>
        </w:rPr>
        <w:t xml:space="preserve">? Indeed, </w:t>
      </w:r>
      <w:r w:rsidRPr="00831963">
        <w:rPr>
          <w:rStyle w:val="AAAUNDERLINEKEYBOARD"/>
        </w:rPr>
        <w:t xml:space="preserve">from the point of view of a suffering-focused expected value framework, it would seem that this should be </w:t>
      </w:r>
      <w:r w:rsidRPr="00831963">
        <w:rPr>
          <w:rStyle w:val="Boxes"/>
        </w:rPr>
        <w:t>our highest priority</w:t>
      </w:r>
      <w:r w:rsidRPr="00457E74">
        <w:rPr>
          <w:sz w:val="10"/>
        </w:rPr>
        <w:t>.</w:t>
      </w:r>
    </w:p>
    <w:p w14:paraId="3265450C" w14:textId="77777777" w:rsidR="000209A0" w:rsidRPr="00457E74" w:rsidRDefault="000209A0" w:rsidP="000209A0">
      <w:pPr>
        <w:rPr>
          <w:sz w:val="10"/>
        </w:rPr>
      </w:pPr>
      <w:r w:rsidRPr="00457E74">
        <w:rPr>
          <w:sz w:val="10"/>
        </w:rPr>
        <w:t>Ignoring Small Credences?</w:t>
      </w:r>
    </w:p>
    <w:p w14:paraId="7216B7ED" w14:textId="77777777" w:rsidR="000209A0" w:rsidRPr="00457E74" w:rsidRDefault="000209A0" w:rsidP="000209A0">
      <w:pPr>
        <w:rPr>
          <w:sz w:val="10"/>
        </w:rPr>
      </w:pPr>
      <w:r w:rsidRPr="00457E74">
        <w:rPr>
          <w:sz w:val="10"/>
        </w:rPr>
        <w:t>In his paper on infinite ethics, Nick Bostrom argues that it is extraordinarily unlikely that we would end up with perfectly balanced credences when one choice might have infinitely better consequences than another:</w:t>
      </w:r>
    </w:p>
    <w:p w14:paraId="6C9AF7F4" w14:textId="77777777" w:rsidR="000209A0" w:rsidRPr="00457E74" w:rsidRDefault="000209A0" w:rsidP="000209A0">
      <w:pPr>
        <w:rPr>
          <w:sz w:val="10"/>
        </w:rPr>
      </w:pPr>
      <w:r w:rsidRPr="00457E74">
        <w:rPr>
          <w:sz w:val="10"/>
        </w:rPr>
        <w:t>This cancellation of probabilities would have to be perfectly accurate, down to the nineteenth decimal place and beyond. […]</w:t>
      </w:r>
    </w:p>
    <w:p w14:paraId="10274B66" w14:textId="77777777" w:rsidR="000209A0" w:rsidRPr="00457E74" w:rsidRDefault="000209A0" w:rsidP="000209A0">
      <w:pPr>
        <w:rPr>
          <w:sz w:val="10"/>
        </w:rPr>
      </w:pPr>
      <w:r w:rsidRPr="00457E74">
        <w:rPr>
          <w:sz w:val="10"/>
        </w:rPr>
        <w:t>It would seem almost miraculous if these motley factors, which could be subjectively correlated with infinite outcomes, always managed to conspire to cancel each other out without remainder. Yet if there is a remainder—if the balance of epistemic probability happens to tip ever so slightly in one direction—then the problem of fanaticism remains with undiminished force. Worse, its force might even be increased in this situation, for if what tilts the balance in favor of a seemingly fanatical course of action is the merest hunch rather than any solid conviction, then it is so much more counterintuitive to claim that we ought to pursue it in spite of any finite sacrifice doing so may entail. The “exact-cancellation” argument threatens to backfire catastrophically.</w:t>
      </w:r>
    </w:p>
    <w:p w14:paraId="4E842FFE" w14:textId="77777777" w:rsidR="000209A0" w:rsidRPr="00457E74" w:rsidRDefault="000209A0" w:rsidP="000209A0">
      <w:pPr>
        <w:rPr>
          <w:sz w:val="10"/>
        </w:rPr>
      </w:pPr>
      <w:r w:rsidRPr="00457E74">
        <w:rPr>
          <w:sz w:val="10"/>
        </w:rPr>
        <w:t>I do not happen to share Bostrom’s view, however. Apart from the aforementioned bounding of the influence of expected value thinking, there are also ways to avoid such apparent craziness of letting our actions rest on the slightest hunch from within the expected value framework: disregarding sufficiently low credences.</w:t>
      </w:r>
    </w:p>
    <w:p w14:paraId="4031F5FF" w14:textId="77777777" w:rsidR="000209A0" w:rsidRPr="00457E74" w:rsidRDefault="000209A0" w:rsidP="000209A0">
      <w:pPr>
        <w:rPr>
          <w:sz w:val="10"/>
        </w:rPr>
      </w:pPr>
      <w:r w:rsidRPr="00457E74">
        <w:rPr>
          <w:sz w:val="10"/>
        </w:rPr>
        <w:t>Bostrom is skeptical of this approach:</w:t>
      </w:r>
    </w:p>
    <w:p w14:paraId="57B6FF7E" w14:textId="77777777" w:rsidR="000209A0" w:rsidRPr="00457E74" w:rsidRDefault="000209A0" w:rsidP="000209A0">
      <w:pPr>
        <w:rPr>
          <w:sz w:val="10"/>
        </w:rPr>
      </w:pPr>
      <w:r w:rsidRPr="00457E74">
        <w:rPr>
          <w:sz w:val="10"/>
        </w:rPr>
        <w:t>As a piece of pragmatic advice, the notion that we should ignore small probabilities is often sensible. Being creatures of limited cognitive capacities, we do well by focusing our attention on the most likely outcomes. Yet even common sense recognizes that whether a possible outcome can be ignored for the sake of simplifying our deliberations depends not only on its probability but also on the magnitude of the values at stake. The ignorable contingencies are those for which the product of likelihood and value is small. If the value in question is infinite, even improbable contingencies become significant according to common sense criteria. The postulation of an exception from these criteria for very low-likelihood events is, at the very least, theoretically ugly.</w:t>
      </w:r>
    </w:p>
    <w:p w14:paraId="22746608" w14:textId="77777777" w:rsidR="000209A0" w:rsidRPr="00457E74" w:rsidRDefault="000209A0" w:rsidP="000209A0">
      <w:pPr>
        <w:rPr>
          <w:sz w:val="10"/>
        </w:rPr>
      </w:pPr>
      <w:r w:rsidRPr="00457E74">
        <w:rPr>
          <w:sz w:val="10"/>
        </w:rPr>
        <w:t>Yet Bostrom here seems to ignore that “the value in question” is infinite for every action, cf. the point that we should maintain some non-zero credence in any empirical claim, including the claim that any given action may effect an infinite amount of (dis)value.</w:t>
      </w:r>
    </w:p>
    <w:p w14:paraId="667B11E7" w14:textId="77777777" w:rsidR="000209A0" w:rsidRPr="00457E74" w:rsidRDefault="000209A0" w:rsidP="000209A0">
      <w:pPr>
        <w:rPr>
          <w:sz w:val="10"/>
        </w:rPr>
      </w:pPr>
      <w:r w:rsidRPr="00457E74">
        <w:rPr>
          <w:sz w:val="10"/>
        </w:rPr>
        <w:t>So no action we can point toward is fundamentally different from any other in this respect. The only difference is just whether one action might be more likely to be infinitely better compared to any other action. And when it comes to such credences, I would argue that it is reasonable to ignore sufficiently small probabilities.</w:t>
      </w:r>
    </w:p>
    <w:p w14:paraId="1A6AB252" w14:textId="77777777" w:rsidR="000209A0" w:rsidRPr="00457E74" w:rsidRDefault="000209A0" w:rsidP="000209A0">
      <w:pPr>
        <w:rPr>
          <w:sz w:val="10"/>
        </w:rPr>
      </w:pPr>
      <w:r w:rsidRPr="00457E74">
        <w:rPr>
          <w:sz w:val="10"/>
        </w:rPr>
        <w:t>First, one could argue that, just as most models of physics break down beyond a certain range, it is reasonable to expect that our ability to discriminate between different credence levels breaks down when we reach a sufficiently fine scale. This is also well in line with the fact that it is generally difficult to put precise numbers on our credence levels with respect to specific claims. Thus, one could argue that we are typically way past the range of error of our intuitive credences when we reach the nineteenth decimal place.</w:t>
      </w:r>
    </w:p>
    <w:p w14:paraId="0A47C0BE" w14:textId="77777777" w:rsidR="000209A0" w:rsidRPr="00457E74" w:rsidRDefault="000209A0" w:rsidP="000209A0">
      <w:pPr>
        <w:rPr>
          <w:sz w:val="10"/>
        </w:rPr>
      </w:pPr>
      <w:r w:rsidRPr="00457E74">
        <w:rPr>
          <w:sz w:val="10"/>
        </w:rPr>
        <w:t>This conclusion can also be reached via a rather different consideration: one can argue that our entire ontological and epistemological framework itself cannot be assumed credible with absolute certainty. Therefore, it would seem that our entire worldview, including this framework of assigning numerical values, or indeed any order at all, to our credences, should itself be assigned some credence of being wrong. And one can then argue, quite reasonably, that once we reach a level of credence in any claim that is lower than our level of credence in, say, the meaningfulness of ascribing credences in this way in the first place, this specific credence should generally be ignored, as it lies beyond what we consider the range of reliability of this framework in the first place.</w:t>
      </w:r>
    </w:p>
    <w:p w14:paraId="7DBA0167" w14:textId="77777777" w:rsidR="000209A0" w:rsidRPr="00457E74" w:rsidRDefault="000209A0" w:rsidP="000209A0">
      <w:pPr>
        <w:rPr>
          <w:sz w:val="10"/>
        </w:rPr>
      </w:pPr>
      <w:r w:rsidRPr="00457E74">
        <w:rPr>
          <w:sz w:val="10"/>
        </w:rPr>
        <w:t>In sum, I think it is fair to say that, when we only have a tiny credence that some action may be infinitely better than another, we should do more research and look for better reasons to act on rather than to act on these hunches. We can reasonably ignore exceptionally small credences in practice, as we already do every time we make a decision based on calculations of finite expected values — we then ignore the tiny credence we should have that the value of the outcomes in question is infinite.</w:t>
      </w:r>
    </w:p>
    <w:p w14:paraId="63D4B817" w14:textId="77777777" w:rsidR="000209A0" w:rsidRPr="00457E74" w:rsidRDefault="000209A0" w:rsidP="000209A0">
      <w:pPr>
        <w:rPr>
          <w:sz w:val="10"/>
        </w:rPr>
      </w:pPr>
      <w:r w:rsidRPr="00457E74">
        <w:rPr>
          <w:sz w:val="10"/>
        </w:rPr>
        <w:t>Infinitarian Paralysis?</w:t>
      </w:r>
    </w:p>
    <w:p w14:paraId="72A724F1" w14:textId="77777777" w:rsidR="000209A0" w:rsidRPr="00457E74" w:rsidRDefault="000209A0" w:rsidP="000209A0">
      <w:pPr>
        <w:rPr>
          <w:sz w:val="10"/>
        </w:rPr>
      </w:pPr>
      <w:r w:rsidRPr="00457E74">
        <w:rPr>
          <w:sz w:val="10"/>
        </w:rPr>
        <w:t>Another thing Bostrom treats in his paper is whether the existence of infinite value implies, on aggregative consequentialist views, that it makes no difference what we do. As he puts it:</w:t>
      </w:r>
    </w:p>
    <w:p w14:paraId="1141228C" w14:textId="77777777" w:rsidR="000209A0" w:rsidRPr="00457E74" w:rsidRDefault="000209A0" w:rsidP="000209A0">
      <w:pPr>
        <w:rPr>
          <w:sz w:val="10"/>
        </w:rPr>
      </w:pPr>
      <w:r w:rsidRPr="00831963">
        <w:rPr>
          <w:rStyle w:val="AAAUNDERLINEKEYBOARD"/>
        </w:rPr>
        <w:t xml:space="preserve">Aggregative </w:t>
      </w:r>
      <w:r w:rsidRPr="00AB5A2A">
        <w:rPr>
          <w:rStyle w:val="AAAUNDERLINEKEYBOARD"/>
          <w:highlight w:val="green"/>
        </w:rPr>
        <w:t>consequentialist</w:t>
      </w:r>
      <w:r w:rsidRPr="00831963">
        <w:rPr>
          <w:rStyle w:val="AAAUNDERLINEKEYBOARD"/>
        </w:rPr>
        <w:t xml:space="preserve"> theories are threatened by infinitarian paralysis</w:t>
      </w:r>
      <w:r w:rsidRPr="00457E74">
        <w:rPr>
          <w:sz w:val="10"/>
        </w:rPr>
        <w:t xml:space="preserve">: they seem to imply that </w:t>
      </w:r>
      <w:r w:rsidRPr="00831963">
        <w:rPr>
          <w:rStyle w:val="AAAUNDERLINEKEYBOARD"/>
        </w:rPr>
        <w:t>if the world is canonically infinite then it is always ethically indifferent what we do</w:t>
      </w:r>
      <w:r w:rsidRPr="00457E74">
        <w:rPr>
          <w:sz w:val="10"/>
        </w:rPr>
        <w:t xml:space="preserve">. In particular, </w:t>
      </w:r>
      <w:r w:rsidRPr="00831963">
        <w:rPr>
          <w:rStyle w:val="AAAUNDERLINEKEYBOARD"/>
          <w:b/>
          <w:bCs/>
        </w:rPr>
        <w:t xml:space="preserve">they would </w:t>
      </w:r>
      <w:r w:rsidRPr="00AB5A2A">
        <w:rPr>
          <w:rStyle w:val="AAAUNDERLINEKEYBOARD"/>
          <w:b/>
          <w:bCs/>
          <w:highlight w:val="green"/>
        </w:rPr>
        <w:t>imply</w:t>
      </w:r>
      <w:r w:rsidRPr="00831963">
        <w:rPr>
          <w:rStyle w:val="AAAUNDERLINEKEYBOARD"/>
          <w:b/>
          <w:bCs/>
        </w:rPr>
        <w:t xml:space="preserve"> that it is </w:t>
      </w:r>
      <w:r w:rsidRPr="00AB5A2A">
        <w:rPr>
          <w:rStyle w:val="AAAUNDERLINEKEYBOARD"/>
          <w:b/>
          <w:bCs/>
          <w:highlight w:val="green"/>
        </w:rPr>
        <w:t>ethically indifferent whether we cause another holocaust or prevent one</w:t>
      </w:r>
      <w:r w:rsidRPr="00831963">
        <w:rPr>
          <w:rStyle w:val="AAAUNDERLINEKEYBOARD"/>
        </w:rPr>
        <w:t xml:space="preserve"> from occurring</w:t>
      </w:r>
      <w:r w:rsidRPr="00457E74">
        <w:rPr>
          <w:sz w:val="10"/>
        </w:rPr>
        <w:t>. If any non-contradictory normative implication is a reductio ad absurdum, this one is.</w:t>
      </w:r>
    </w:p>
    <w:p w14:paraId="0AD7050B" w14:textId="77777777" w:rsidR="000209A0" w:rsidRPr="00457E74" w:rsidRDefault="000209A0" w:rsidP="000209A0">
      <w:pPr>
        <w:rPr>
          <w:sz w:val="10"/>
        </w:rPr>
      </w:pPr>
      <w:r w:rsidRPr="00457E74">
        <w:rPr>
          <w:sz w:val="10"/>
        </w:rPr>
        <w:t xml:space="preserve">To elaborate a bit: the reason it is supposed to be </w:t>
      </w:r>
      <w:r w:rsidRPr="00831963">
        <w:rPr>
          <w:rStyle w:val="AAAUNDERLINEKEYBOARD"/>
        </w:rPr>
        <w:t xml:space="preserve">indifferent whether we cause another holocaust is that the </w:t>
      </w:r>
      <w:r w:rsidRPr="00AB5A2A">
        <w:rPr>
          <w:rStyle w:val="AAAUNDERLINEKEYBOARD"/>
          <w:b/>
          <w:bCs/>
          <w:highlight w:val="green"/>
        </w:rPr>
        <w:t>net</w:t>
      </w:r>
      <w:r w:rsidRPr="00831963">
        <w:rPr>
          <w:rStyle w:val="AAAUNDERLINEKEYBOARD"/>
          <w:b/>
          <w:bCs/>
        </w:rPr>
        <w:t xml:space="preserve"> sum of </w:t>
      </w:r>
      <w:r w:rsidRPr="00AB5A2A">
        <w:rPr>
          <w:rStyle w:val="AAAUNDERLINEKEYBOARD"/>
          <w:b/>
          <w:bCs/>
          <w:highlight w:val="green"/>
        </w:rPr>
        <w:t>value in</w:t>
      </w:r>
      <w:r w:rsidRPr="00831963">
        <w:rPr>
          <w:rStyle w:val="AAAUNDERLINEKEYBOARD"/>
          <w:b/>
          <w:bCs/>
        </w:rPr>
        <w:t xml:space="preserve"> the </w:t>
      </w:r>
      <w:r w:rsidRPr="00AB5A2A">
        <w:rPr>
          <w:rStyle w:val="AAAUNDERLINEKEYBOARD"/>
          <w:b/>
          <w:bCs/>
          <w:highlight w:val="green"/>
        </w:rPr>
        <w:t>universe</w:t>
      </w:r>
      <w:r w:rsidRPr="00831963">
        <w:rPr>
          <w:rStyle w:val="AAAUNDERLINEKEYBOARD"/>
          <w:b/>
          <w:bCs/>
        </w:rPr>
        <w:t xml:space="preserve"> supposedly is the same</w:t>
      </w:r>
      <w:r w:rsidRPr="00831963">
        <w:rPr>
          <w:rStyle w:val="AAAUNDERLINEKEYBOARD"/>
        </w:rPr>
        <w:t xml:space="preserve"> either way: </w:t>
      </w:r>
      <w:r w:rsidRPr="00AB5A2A">
        <w:rPr>
          <w:rStyle w:val="Boxes"/>
          <w:highlight w:val="green"/>
        </w:rPr>
        <w:t>infinite</w:t>
      </w:r>
      <w:r w:rsidRPr="00457E74">
        <w:rPr>
          <w:sz w:val="10"/>
        </w:rPr>
        <w:t>.</w:t>
      </w:r>
    </w:p>
    <w:p w14:paraId="75E9229A" w14:textId="77777777" w:rsidR="000209A0" w:rsidRPr="00457E74" w:rsidRDefault="000209A0" w:rsidP="000209A0">
      <w:pPr>
        <w:rPr>
          <w:sz w:val="10"/>
        </w:rPr>
      </w:pPr>
      <w:r w:rsidRPr="00457E74">
        <w:rPr>
          <w:sz w:val="10"/>
        </w:rPr>
        <w:t>It should be noted, though, that whether this really is a problem depends on how we define and calculate the “sum of value”. And the question is then whether we can define this in a meaningful way that avoids absurdities and provides us with a useful ethical framework we can act on.</w:t>
      </w:r>
    </w:p>
    <w:p w14:paraId="0BE16336" w14:textId="77777777" w:rsidR="000209A0" w:rsidRPr="00457E74" w:rsidRDefault="000209A0" w:rsidP="000209A0">
      <w:pPr>
        <w:rPr>
          <w:sz w:val="10"/>
        </w:rPr>
      </w:pPr>
      <w:r w:rsidRPr="00457E74">
        <w:rPr>
          <w:sz w:val="10"/>
        </w:rPr>
        <w:t xml:space="preserve">A potential solution to this conundrum is to </w:t>
      </w:r>
      <w:r w:rsidRPr="00831963">
        <w:rPr>
          <w:rStyle w:val="AAAUNDERLINEKEYBOARD"/>
        </w:rPr>
        <w:t>give up our attachment to cardinal arithmetic</w:t>
      </w:r>
      <w:r w:rsidRPr="00457E74">
        <w:rPr>
          <w:sz w:val="10"/>
        </w:rPr>
        <w:t xml:space="preserve">. In a way, this is obvious: </w:t>
      </w:r>
      <w:r w:rsidRPr="00831963">
        <w:rPr>
          <w:rStyle w:val="AAAUNDERLINEKEYBOARD"/>
        </w:rPr>
        <w:t>if you have an infinite set and add finitely many elements to it</w:t>
      </w:r>
      <w:r w:rsidRPr="00457E74">
        <w:rPr>
          <w:sz w:val="10"/>
        </w:rPr>
        <w:t xml:space="preserve">, </w:t>
      </w:r>
      <w:r w:rsidRPr="00831963">
        <w:rPr>
          <w:rStyle w:val="AAAUNDERLINEKEYBOARD"/>
        </w:rPr>
        <w:t>you still have “the same as before”,</w:t>
      </w:r>
      <w:r w:rsidRPr="00457E74">
        <w:rPr>
          <w:sz w:val="10"/>
        </w:rPr>
        <w:t xml:space="preserve"> in terms of the cardinality of the set. Yet, in another sense, we of course do not get “the same as before”, in that the new infinite set is not identical to the one we had before. Therefore, </w:t>
      </w:r>
      <w:r w:rsidRPr="00831963">
        <w:rPr>
          <w:rStyle w:val="AAAUNDERLINEKEYBOARD"/>
        </w:rPr>
        <w:t>if we insist that adding another holocaust to a universe that already contains infinitely many holocausts should make a difference</w:t>
      </w:r>
      <w:r w:rsidRPr="00457E74">
        <w:rPr>
          <w:sz w:val="10"/>
        </w:rPr>
        <w:t xml:space="preserve">, we are </w:t>
      </w:r>
      <w:r w:rsidRPr="00831963">
        <w:rPr>
          <w:rStyle w:val="AAAUNDERLINEKEYBOARD"/>
        </w:rPr>
        <w:t>simply forced to abandon standard cardinal arithmetic</w:t>
      </w:r>
      <w:r w:rsidRPr="00457E74">
        <w:rPr>
          <w:sz w:val="10"/>
        </w:rPr>
        <w:t>. In its stead, we should arguably just take our requirement as an axiom: that adding any amount of value to an infinity of value does make a difference — that it does change the “sum of value”.</w:t>
      </w:r>
    </w:p>
    <w:p w14:paraId="60A7CC6E" w14:textId="77777777" w:rsidR="000209A0" w:rsidRPr="00457E74" w:rsidRDefault="000209A0" w:rsidP="000209A0">
      <w:pPr>
        <w:rPr>
          <w:sz w:val="10"/>
        </w:rPr>
      </w:pPr>
      <w:r w:rsidRPr="00457E74">
        <w:rPr>
          <w:sz w:val="10"/>
        </w:rPr>
        <w:t>This may seem simplistic, and one may reasonably ask how this “sum of value” could be defined. A simple answer is that we could add up whatever (presumably) finite difference we make within the larger (hypothetically) infinite world, and to then consider that the relevant sum of value that should determine our actions, what has been referred to as “the causal approach” to this problem.</w:t>
      </w:r>
    </w:p>
    <w:p w14:paraId="205A928C" w14:textId="77777777" w:rsidR="000209A0" w:rsidRPr="00457E74" w:rsidRDefault="000209A0" w:rsidP="000209A0">
      <w:pPr>
        <w:rPr>
          <w:sz w:val="10"/>
        </w:rPr>
      </w:pPr>
      <w:r w:rsidRPr="00457E74">
        <w:rPr>
          <w:sz w:val="10"/>
        </w:rPr>
        <w:t>This approach has been met with various criticisms, one of them being that it leaves “the total sum of value” unchanged. As Bostrom puts it:</w:t>
      </w:r>
    </w:p>
    <w:p w14:paraId="4DB4BEA1" w14:textId="77777777" w:rsidR="000209A0" w:rsidRPr="00457E74" w:rsidRDefault="000209A0" w:rsidP="000209A0">
      <w:pPr>
        <w:rPr>
          <w:sz w:val="10"/>
        </w:rPr>
      </w:pPr>
      <w:r w:rsidRPr="00457E74">
        <w:rPr>
          <w:sz w:val="10"/>
        </w:rPr>
        <w:t>One consequence of the causal approach is that there are cases in which you ought to do something, and ought to not do something else, even though you are certain that neither action would have any effect at all on the total value of the world.</w:t>
      </w:r>
    </w:p>
    <w:p w14:paraId="2A02020D" w14:textId="77777777" w:rsidR="000209A0" w:rsidRPr="00457E74" w:rsidRDefault="000209A0" w:rsidP="000209A0">
      <w:pPr>
        <w:rPr>
          <w:sz w:val="10"/>
        </w:rPr>
      </w:pPr>
      <w:r w:rsidRPr="00457E74">
        <w:rPr>
          <w:sz w:val="10"/>
        </w:rPr>
        <w:t xml:space="preserve">Yet it is worth noting that “the total value of the world” is not left unchanged on every definition of these terms; it just is on one particular definition, one that we arguably have good reason to consider implausible, since it implies that adding another holocaust makes no difference to the “total value of the world”. </w:t>
      </w:r>
      <w:r w:rsidRPr="00CA2DAE">
        <w:rPr>
          <w:rStyle w:val="AAAUNDERLINEKEYBOARD"/>
        </w:rPr>
        <w:t>If we can help alleviate the extreme suffering of just a single being, while keeping all else equal, this being will hardly agree that “the total value of the world” was left unchanged by our actions</w:t>
      </w:r>
      <w:r w:rsidRPr="00457E74">
        <w:rPr>
          <w:sz w:val="10"/>
        </w:rPr>
        <w:t>, at least in the most plausible sense.</w:t>
      </w:r>
    </w:p>
    <w:p w14:paraId="2A158537" w14:textId="77777777" w:rsidR="000209A0" w:rsidRPr="00457E74" w:rsidRDefault="000209A0" w:rsidP="000209A0">
      <w:pPr>
        <w:rPr>
          <w:sz w:val="10"/>
        </w:rPr>
      </w:pPr>
      <w:r w:rsidRPr="00457E74">
        <w:rPr>
          <w:sz w:val="10"/>
        </w:rPr>
        <w:t>Imagine by analogy a hypothetical Earth identical to ours, with the two exceptions that 1) it has been inhabited by humans for an eternal and unalterable past, over which infinitely many holocausts have taken place, and 2) it has a finite future; the universe it inhabits will end peacefully in a hundred years. Now, if people on this Earth held an ethical theory that does not take its unalterable infinite past into account, and instead focuses on the finite future, including preventing holocausts from happening in their future, would this count against that theory in any way? I fail to see how it could, and yet this is essentially the same as taking the causal approach within an infinite universe, only phrased in purely temporal rather than spatio-temporal terms.</w:t>
      </w:r>
    </w:p>
    <w:p w14:paraId="16A45651" w14:textId="77777777" w:rsidR="000209A0" w:rsidRPr="00457E74" w:rsidRDefault="000209A0" w:rsidP="000209A0">
      <w:pPr>
        <w:rPr>
          <w:sz w:val="10"/>
        </w:rPr>
      </w:pPr>
      <w:r w:rsidRPr="00457E74">
        <w:rPr>
          <w:sz w:val="10"/>
        </w:rPr>
        <w:t>Another criticism that has been leveled against the causal approach is that we cannot rule out that our causal impact may in some sense be infinite, and therefore it is problematic to say that we should just measure the world’s value, and take action based on, whatever finite difference we make. Here is Bostrom again:</w:t>
      </w:r>
    </w:p>
    <w:p w14:paraId="399011E8" w14:textId="77777777" w:rsidR="000209A0" w:rsidRPr="00457E74" w:rsidRDefault="000209A0" w:rsidP="000209A0">
      <w:pPr>
        <w:rPr>
          <w:sz w:val="10"/>
        </w:rPr>
      </w:pPr>
      <w:r w:rsidRPr="00457E74">
        <w:rPr>
          <w:sz w:val="10"/>
        </w:rPr>
        <w:t>When a finite positive probability is assigned to scenarios in which it is possible for us to exert a causal effect on an infinite number of value-bearing locations […] then the expectation value of the causal changes that we can make is undefined. Paralysis will thus strike even when the domain of aggregation is restricted to our causal sphere of influence.</w:t>
      </w:r>
    </w:p>
    <w:p w14:paraId="670BB8C3" w14:textId="77777777" w:rsidR="000209A0" w:rsidRPr="00457E74" w:rsidRDefault="000209A0" w:rsidP="000209A0">
      <w:pPr>
        <w:rPr>
          <w:sz w:val="10"/>
        </w:rPr>
      </w:pPr>
      <w:r w:rsidRPr="00457E74">
        <w:rPr>
          <w:sz w:val="10"/>
        </w:rPr>
        <w:t>Yet these claims actually do not follow. First, it should again be noted that the situation Bostrom refers to here is in fact the situation we are always in: we should always assign a positive probability to the possibility that we may effect infinite (dis)value. Second, we should be clear that the scenario where we can impact an infinite amount of value, and where we aggregate over the realm we can influence, is fundamentally different from the scenario in which we aggregate over an infinite universe that contains an infinite amount of value that we cannot impact. To the extent there are threats of “infinitarian paralysis” in these two scenarios, they are not identical.</w:t>
      </w:r>
    </w:p>
    <w:p w14:paraId="47BBF59E" w14:textId="77777777" w:rsidR="000209A0" w:rsidRPr="00457E74" w:rsidRDefault="000209A0" w:rsidP="000209A0">
      <w:pPr>
        <w:rPr>
          <w:sz w:val="10"/>
        </w:rPr>
      </w:pPr>
      <w:r w:rsidRPr="00457E74">
        <w:rPr>
          <w:sz w:val="10"/>
        </w:rPr>
        <w:t>For example, Bostrom’s claim that “the expectation value of the causal changes that we can make is undefined” need not be true even on standard cardinal arithmetic, at least in the abstract (i.e. if we ignore Cromwell’s rule), in the scenario where we focus only on our own future light cone. For it could be that the scenarios in which we can “exert a causal effect on an infinite number of value-bearing locations” were all scenarios that nonetheless contained only finite (dis)value, or, on a dipolar axiology, only a finite amount of disvalue and an infinite amount of value. A concrete example of the latter could be a scenario where the abolitionist project outlined by David Pearce is completed in an eternal civilization after a finite amount of time.</w:t>
      </w:r>
    </w:p>
    <w:p w14:paraId="10CA9401" w14:textId="77777777" w:rsidR="000209A0" w:rsidRPr="00457E74" w:rsidRDefault="000209A0" w:rsidP="000209A0">
      <w:pPr>
        <w:rPr>
          <w:sz w:val="10"/>
        </w:rPr>
      </w:pPr>
      <w:r w:rsidRPr="00457E74">
        <w:rPr>
          <w:sz w:val="10"/>
        </w:rPr>
        <w:t>Hence, it is not necessarily the case that “paralysis will strike even when the domain of aggregation is restricted to our causal sphere of influence”, apart from in the sense treated earlier, when we factor in Cromwell’s rule: how should we act given that all actions may effect infinite (dis)value? But again, this is a very different kind of “paralysis” than the one that appears to be Bostrom’s primary concern, cf. this excerpt from the abstract of his paper Infinite Ethics:</w:t>
      </w:r>
    </w:p>
    <w:p w14:paraId="469CA987" w14:textId="77777777" w:rsidR="000209A0" w:rsidRPr="00457E74" w:rsidRDefault="000209A0" w:rsidP="000209A0">
      <w:pPr>
        <w:rPr>
          <w:sz w:val="10"/>
        </w:rPr>
      </w:pPr>
      <w:r w:rsidRPr="00457E74">
        <w:rPr>
          <w:sz w:val="10"/>
        </w:rPr>
        <w:t>Modern cosmology teaches that the world might well contain an infinite number of happy and sad people and other candidate value-bearing locations. Aggregative ethics implies that such a world contains an infinite amount of positive value and an infinite amount of negative value. You can affect only a finite amount of good or bad. In standard cardinal arithmetic, an infinite quantity is unchanged by the addition or subtraction of any finite quantity.</w:t>
      </w:r>
    </w:p>
    <w:p w14:paraId="03207E9B" w14:textId="77777777" w:rsidR="000209A0" w:rsidRPr="00457E74" w:rsidRDefault="000209A0" w:rsidP="000209A0">
      <w:pPr>
        <w:rPr>
          <w:sz w:val="10"/>
        </w:rPr>
      </w:pPr>
      <w:r w:rsidRPr="00457E74">
        <w:rPr>
          <w:sz w:val="10"/>
        </w:rPr>
        <w:t>Indeed, one can argue that the “Cromwell paralysis” in a sense negates this latter paralysis, as it implies that it may not be true that we can affect only a finite amount of good or bad, and, more generally, that we should assign a non-zero probability to the claim that we can optimize the value of the universe everywhere throughout, including in those corners that seem theoretically inaccessible.</w:t>
      </w:r>
    </w:p>
    <w:p w14:paraId="10A5BCA1" w14:textId="77777777" w:rsidR="000209A0" w:rsidRPr="00457E74" w:rsidRDefault="000209A0" w:rsidP="000209A0">
      <w:pPr>
        <w:rPr>
          <w:sz w:val="10"/>
        </w:rPr>
      </w:pPr>
      <w:r w:rsidRPr="00457E74">
        <w:rPr>
          <w:sz w:val="10"/>
        </w:rPr>
        <w:t>Adding Always Makes a Difference</w:t>
      </w:r>
    </w:p>
    <w:p w14:paraId="4142286F" w14:textId="77777777" w:rsidR="000209A0" w:rsidRPr="00457E74" w:rsidRDefault="000209A0" w:rsidP="000209A0">
      <w:pPr>
        <w:rPr>
          <w:sz w:val="10"/>
        </w:rPr>
      </w:pPr>
      <w:r w:rsidRPr="00457E74">
        <w:rPr>
          <w:sz w:val="10"/>
        </w:rPr>
        <w:t>As for the infinitarian paralysis supposed to threaten the causal approach in the absence of the “Cromwell paralysis” — how to compare the outcomes we can impact that contain infinite amounts of value? — it seems that we can readily identify reasonable consequentialist principles to act by that should at least allow us to compare some actions and outcomes against each other, including, perhaps, the most relevant ones.</w:t>
      </w:r>
    </w:p>
    <w:p w14:paraId="221600CB" w14:textId="77777777" w:rsidR="000209A0" w:rsidRPr="00457E74" w:rsidRDefault="000209A0" w:rsidP="000209A0">
      <w:pPr>
        <w:rPr>
          <w:sz w:val="10"/>
        </w:rPr>
      </w:pPr>
      <w:r w:rsidRPr="00457E74">
        <w:rPr>
          <w:sz w:val="10"/>
        </w:rPr>
        <w:t xml:space="preserve">One such principle is the one alluded to in the previous section: that </w:t>
      </w:r>
      <w:r w:rsidRPr="00AB5A2A">
        <w:rPr>
          <w:rStyle w:val="Boxes"/>
          <w:highlight w:val="green"/>
        </w:rPr>
        <w:t>adding</w:t>
      </w:r>
      <w:r w:rsidRPr="00CA2DAE">
        <w:rPr>
          <w:rStyle w:val="Boxes"/>
        </w:rPr>
        <w:t xml:space="preserve"> something of </w:t>
      </w:r>
      <w:r w:rsidRPr="00AB5A2A">
        <w:rPr>
          <w:rStyle w:val="Boxes"/>
          <w:highlight w:val="green"/>
        </w:rPr>
        <w:t>(dis)value always makes a difference</w:t>
      </w:r>
      <w:r w:rsidRPr="00457E74">
        <w:rPr>
          <w:sz w:val="10"/>
        </w:rPr>
        <w:t xml:space="preserve">, </w:t>
      </w:r>
      <w:r w:rsidRPr="00CA2DAE">
        <w:rPr>
          <w:rStyle w:val="AAAUNDERLINEKEYBOARD"/>
        </w:rPr>
        <w:t>even if the notional set we are adding it to contains infinitely many similar elements already</w:t>
      </w:r>
      <w:r w:rsidRPr="00457E74">
        <w:rPr>
          <w:sz w:val="10"/>
        </w:rPr>
        <w:t xml:space="preserve">. In terms of an axiology that holds </w:t>
      </w:r>
      <w:r w:rsidRPr="00CA2DAE">
        <w:rPr>
          <w:rStyle w:val="AAAUNDERLINEKEYBOARD"/>
        </w:rPr>
        <w:t xml:space="preserve">the </w:t>
      </w:r>
      <w:r w:rsidRPr="00AB5A2A">
        <w:rPr>
          <w:rStyle w:val="AAAUNDERLINEKEYBOARD"/>
          <w:b/>
          <w:bCs/>
          <w:highlight w:val="green"/>
        </w:rPr>
        <w:t>amount of suffering</w:t>
      </w:r>
      <w:r w:rsidRPr="00CA2DAE">
        <w:rPr>
          <w:rStyle w:val="AAAUNDERLINEKEYBOARD"/>
        </w:rPr>
        <w:t xml:space="preserve"> in the world to be the </w:t>
      </w:r>
      <w:r w:rsidRPr="00AB5A2A">
        <w:rPr>
          <w:rStyle w:val="AAAUNDERLINEKEYBOARD"/>
          <w:b/>
          <w:bCs/>
          <w:highlight w:val="green"/>
        </w:rPr>
        <w:t>chief measure</w:t>
      </w:r>
      <w:r w:rsidRPr="00CA2DAE">
        <w:rPr>
          <w:rStyle w:val="AAAUNDERLINEKEYBOARD"/>
          <w:b/>
          <w:bCs/>
        </w:rPr>
        <w:t xml:space="preserve"> of value</w:t>
      </w:r>
      <w:r w:rsidRPr="00457E74">
        <w:rPr>
          <w:sz w:val="10"/>
        </w:rPr>
        <w:t xml:space="preserve">, this principle would hold that </w:t>
      </w:r>
      <w:r w:rsidRPr="00AB5A2A">
        <w:rPr>
          <w:rStyle w:val="AAAUNDERLINEKEYBOARD"/>
          <w:b/>
          <w:bCs/>
          <w:highlight w:val="green"/>
        </w:rPr>
        <w:t>adding</w:t>
      </w:r>
      <w:r w:rsidRPr="007D7966">
        <w:rPr>
          <w:rStyle w:val="AAAUNDERLINEKEYBOARD"/>
          <w:b/>
          <w:bCs/>
        </w:rPr>
        <w:t xml:space="preserve">/failing to prevent </w:t>
      </w:r>
      <w:r w:rsidRPr="00AB5A2A">
        <w:rPr>
          <w:rStyle w:val="AAAUNDERLINEKEYBOARD"/>
          <w:b/>
          <w:bCs/>
          <w:highlight w:val="green"/>
        </w:rPr>
        <w:t>an instance of suffering always makes</w:t>
      </w:r>
      <w:r w:rsidRPr="00AB5A2A">
        <w:rPr>
          <w:rStyle w:val="AAAUNDERLINEKEYBOARD"/>
          <w:b/>
          <w:bCs/>
        </w:rPr>
        <w:t xml:space="preserve"> for a </w:t>
      </w:r>
      <w:r w:rsidRPr="00AB5A2A">
        <w:rPr>
          <w:rStyle w:val="AAAUNDERLINEKEYBOARD"/>
          <w:b/>
          <w:bCs/>
          <w:highlight w:val="green"/>
        </w:rPr>
        <w:t>less valuable outcome</w:t>
      </w:r>
      <w:r w:rsidRPr="00457E74">
        <w:rPr>
          <w:sz w:val="10"/>
        </w:rPr>
        <w:t>, provided that other things are equal, which they of course never quite are in the real world, yet they often are in expectation.</w:t>
      </w:r>
    </w:p>
    <w:p w14:paraId="412936C0" w14:textId="77777777" w:rsidR="000209A0" w:rsidRPr="00457E74" w:rsidRDefault="000209A0" w:rsidP="000209A0">
      <w:pPr>
        <w:rPr>
          <w:sz w:val="10"/>
        </w:rPr>
      </w:pPr>
      <w:r w:rsidRPr="00457E74">
        <w:rPr>
          <w:sz w:val="10"/>
        </w:rPr>
        <w:t>The following abstract example makes, I believe, a strong case for favoring such a measure of (dis)value over the cardinal sum of the units of (dis)value. As I formulate this thought experiment, this unit will, in accordance with my own view, be instances of intense suffering in the universe, yet the point applies generally:</w:t>
      </w:r>
    </w:p>
    <w:p w14:paraId="652636C5" w14:textId="77777777" w:rsidR="000209A0" w:rsidRPr="00457E74" w:rsidRDefault="000209A0" w:rsidP="000209A0">
      <w:pPr>
        <w:rPr>
          <w:sz w:val="10"/>
        </w:rPr>
      </w:pPr>
      <w:r w:rsidRPr="00457E74">
        <w:rPr>
          <w:sz w:val="10"/>
        </w:rPr>
        <w:t xml:space="preserve">Imagine that we have a universe with a countably infinite amount of instances of intense suffering. We may visualize this universe as a unit ball. Now imagine that </w:t>
      </w:r>
      <w:r w:rsidRPr="007D7966">
        <w:rPr>
          <w:rStyle w:val="AAAUNDERLINEKEYBOARD"/>
        </w:rPr>
        <w:t>we perform an act in this universe that leaves the original universe unchanged</w:t>
      </w:r>
      <w:r w:rsidRPr="00457E74">
        <w:rPr>
          <w:sz w:val="10"/>
        </w:rPr>
        <w:t xml:space="preserve">, </w:t>
      </w:r>
      <w:r w:rsidRPr="007D7966">
        <w:rPr>
          <w:rStyle w:val="AAAUNDERLINEKEYBOARD"/>
        </w:rPr>
        <w:t>yet creates a new universe identical to the first one</w:t>
      </w:r>
      <w:r w:rsidRPr="00457E74">
        <w:rPr>
          <w:sz w:val="10"/>
        </w:rPr>
        <w:t xml:space="preserve">. The </w:t>
      </w:r>
      <w:r w:rsidRPr="007D7966">
        <w:rPr>
          <w:rStyle w:val="Boxes"/>
        </w:rPr>
        <w:t>result is a new universe full of suffering</w:t>
      </w:r>
      <w:r w:rsidRPr="00457E74">
        <w:rPr>
          <w:sz w:val="10"/>
        </w:rPr>
        <w:t xml:space="preserve">. Imagine next that we </w:t>
      </w:r>
      <w:r w:rsidRPr="007D7966">
        <w:rPr>
          <w:rStyle w:val="AAAUNDERLINEKEYBOARD"/>
        </w:rPr>
        <w:t>perform this same act in a world where nothing exists</w:t>
      </w:r>
      <w:r w:rsidRPr="00457E74">
        <w:rPr>
          <w:sz w:val="10"/>
        </w:rPr>
        <w:t xml:space="preserve">. The </w:t>
      </w:r>
      <w:r w:rsidRPr="007D7966">
        <w:rPr>
          <w:rStyle w:val="AAAUNDERLINEKEYBOARD"/>
        </w:rPr>
        <w:t>result is exactly the same</w:t>
      </w:r>
      <w:r w:rsidRPr="00457E74">
        <w:rPr>
          <w:sz w:val="10"/>
        </w:rPr>
        <w:t xml:space="preserve">: the </w:t>
      </w:r>
      <w:r w:rsidRPr="00AB5A2A">
        <w:rPr>
          <w:rStyle w:val="AAAUNDERLINEKEYBOARD"/>
          <w:highlight w:val="green"/>
        </w:rPr>
        <w:t>creation of a new</w:t>
      </w:r>
      <w:r w:rsidRPr="007D7966">
        <w:rPr>
          <w:rStyle w:val="AAAUNDERLINEKEYBOARD"/>
        </w:rPr>
        <w:t xml:space="preserve"> </w:t>
      </w:r>
      <w:r w:rsidRPr="00AB5A2A">
        <w:rPr>
          <w:rStyle w:val="AAAUNDERLINEKEYBOARD"/>
          <w:highlight w:val="green"/>
        </w:rPr>
        <w:t>universe</w:t>
      </w:r>
      <w:r w:rsidRPr="007D7966">
        <w:rPr>
          <w:rStyle w:val="AAAUNDERLINEKEYBOARD"/>
        </w:rPr>
        <w:t xml:space="preserve"> full of suffering, in the exact same amount</w:t>
      </w:r>
      <w:r w:rsidRPr="00457E74">
        <w:rPr>
          <w:sz w:val="10"/>
        </w:rPr>
        <w:t xml:space="preserve">. In both cases, </w:t>
      </w:r>
      <w:r w:rsidRPr="007D7966">
        <w:rPr>
          <w:rStyle w:val="AAAUNDERLINEKEYBOARD"/>
        </w:rPr>
        <w:t xml:space="preserve">we have </w:t>
      </w:r>
      <w:r w:rsidRPr="00AB5A2A">
        <w:rPr>
          <w:rStyle w:val="Boxes"/>
          <w:highlight w:val="green"/>
        </w:rPr>
        <w:t>added</w:t>
      </w:r>
      <w:r w:rsidRPr="007D7966">
        <w:rPr>
          <w:rStyle w:val="AAAUNDERLINEKEYBOARD"/>
        </w:rPr>
        <w:t xml:space="preserve"> exactly the same </w:t>
      </w:r>
      <w:r w:rsidRPr="00AB5A2A">
        <w:rPr>
          <w:rStyle w:val="Boxes"/>
          <w:highlight w:val="green"/>
        </w:rPr>
        <w:t>ball of infinite suffering</w:t>
      </w:r>
      <w:r w:rsidRPr="00457E74">
        <w:rPr>
          <w:sz w:val="10"/>
        </w:rPr>
        <w:t xml:space="preserve">. Yet on standard cardinal arithmetic, the difference the act makes in terms of the sum of instances of suffering is not the same in the two cases. In the first case, the total sum is the same, namely countably infinite, while there is an infinite difference in the second case: from zero to infinity. If we only count the difference added, however— </w:t>
      </w:r>
      <w:r w:rsidRPr="007D7966">
        <w:rPr>
          <w:rStyle w:val="AAAUNDERLINEKEYBOARD"/>
        </w:rPr>
        <w:t>the “delta universe”, so to speak— the acts are equally disvaluable in the two cases</w:t>
      </w:r>
      <w:r w:rsidRPr="00457E74">
        <w:rPr>
          <w:sz w:val="10"/>
        </w:rPr>
        <w:t>. The latter method of evaluating the (dis)value of the act seems far more plausible than does evaluation based on the cardinal sum of the units of (dis)value in the universe. It is, after all, the exact same act.</w:t>
      </w:r>
    </w:p>
    <w:p w14:paraId="0610074D" w14:textId="77777777" w:rsidR="000209A0" w:rsidRPr="00457E74" w:rsidRDefault="000209A0" w:rsidP="000209A0">
      <w:pPr>
        <w:rPr>
          <w:sz w:val="10"/>
        </w:rPr>
      </w:pPr>
      <w:r w:rsidRPr="00457E74">
        <w:rPr>
          <w:sz w:val="10"/>
        </w:rPr>
        <w:t xml:space="preserve">This is </w:t>
      </w:r>
      <w:r w:rsidRPr="007D7966">
        <w:rPr>
          <w:rStyle w:val="AAAUNDERLINEKEYBOARD"/>
        </w:rPr>
        <w:t>not an idle thought experiment</w:t>
      </w:r>
      <w:r w:rsidRPr="00457E74">
        <w:rPr>
          <w:sz w:val="10"/>
        </w:rPr>
        <w:t xml:space="preserve">. As noted above, </w:t>
      </w:r>
      <w:r w:rsidRPr="007D7966">
        <w:rPr>
          <w:rStyle w:val="AAAUNDERLINEKEYBOARD"/>
        </w:rPr>
        <w:t>impacting the creation of new universes is one of the ways in which we may plausibly be able to influence an infinite amount of (dis)value</w:t>
      </w:r>
      <w:r w:rsidRPr="00457E74">
        <w:rPr>
          <w:sz w:val="10"/>
        </w:rPr>
        <w:t xml:space="preserve">, arguably even the most plausible one. Admittedly, it does rest on certain debatable assumptions about physics, yet these assumptions are arguably likely than is the possibility of the existence of an eternal civilization. For </w:t>
      </w:r>
      <w:r w:rsidRPr="007D7966">
        <w:rPr>
          <w:rStyle w:val="AAAUNDERLINEKEYBOARD"/>
        </w:rPr>
        <w:t>even disregarding specific civilization hostile facts about the universe</w:t>
      </w:r>
      <w:r w:rsidRPr="00457E74">
        <w:rPr>
          <w:sz w:val="10"/>
        </w:rPr>
        <w:t xml:space="preserve"> (e.g. the </w:t>
      </w:r>
      <w:r w:rsidRPr="00AB5A2A">
        <w:rPr>
          <w:rStyle w:val="BOLDChar"/>
          <w:highlight w:val="green"/>
        </w:rPr>
        <w:t>end of stars</w:t>
      </w:r>
      <w:r w:rsidRPr="00457E74">
        <w:rPr>
          <w:sz w:val="10"/>
        </w:rPr>
        <w:t xml:space="preserve"> and </w:t>
      </w:r>
      <w:r w:rsidRPr="007D7966">
        <w:rPr>
          <w:rStyle w:val="BOLDChar"/>
        </w:rPr>
        <w:t xml:space="preserve">a rapid expansion of </w:t>
      </w:r>
      <w:r w:rsidRPr="00AB5A2A">
        <w:rPr>
          <w:rStyle w:val="BOLDChar"/>
          <w:highlight w:val="green"/>
        </w:rPr>
        <w:t>space</w:t>
      </w:r>
      <w:r w:rsidRPr="00457E74">
        <w:rPr>
          <w:sz w:val="10"/>
        </w:rPr>
        <w:t xml:space="preserve"> that is thought to eventually </w:t>
      </w:r>
      <w:r w:rsidRPr="00AB5A2A">
        <w:rPr>
          <w:rStyle w:val="BOLDChar"/>
          <w:highlight w:val="green"/>
        </w:rPr>
        <w:t>rip</w:t>
      </w:r>
      <w:r w:rsidRPr="00457E74">
        <w:rPr>
          <w:sz w:val="10"/>
        </w:rPr>
        <w:t xml:space="preserve"> ordinary matter apart), we should, for each year in the future, assign a </w:t>
      </w:r>
      <w:r w:rsidRPr="007D7966">
        <w:rPr>
          <w:rStyle w:val="AAAUNDERLINEKEYBOARD"/>
        </w:rPr>
        <w:t>probability strictly lower than 1 that civilization will go extinct that year</w:t>
      </w:r>
      <w:r w:rsidRPr="00457E74">
        <w:rPr>
          <w:sz w:val="10"/>
        </w:rPr>
        <w:t xml:space="preserve">, which means that the </w:t>
      </w:r>
      <w:r w:rsidRPr="00AB5A2A">
        <w:rPr>
          <w:rStyle w:val="AAAUNDERLINEKEYBOARD"/>
          <w:b/>
          <w:bCs/>
          <w:highlight w:val="green"/>
        </w:rPr>
        <w:t>probability of extinction</w:t>
      </w:r>
      <w:r w:rsidRPr="007D7966">
        <w:rPr>
          <w:rStyle w:val="AAAUNDERLINEKEYBOARD"/>
        </w:rPr>
        <w:t xml:space="preserve"> will be </w:t>
      </w:r>
      <w:r w:rsidRPr="007D7966">
        <w:rPr>
          <w:rStyle w:val="AAAUNDERLINEKEYBOARD"/>
          <w:b/>
          <w:bCs/>
        </w:rPr>
        <w:t xml:space="preserve">arbitrarily </w:t>
      </w:r>
      <w:r w:rsidRPr="00AB5A2A">
        <w:rPr>
          <w:rStyle w:val="AAAUNDERLINEKEYBOARD"/>
          <w:b/>
          <w:bCs/>
          <w:highlight w:val="green"/>
        </w:rPr>
        <w:t>close to 1 within</w:t>
      </w:r>
      <w:r w:rsidRPr="007D7966">
        <w:rPr>
          <w:rStyle w:val="AAAUNDERLINEKEYBOARD"/>
          <w:b/>
          <w:bCs/>
        </w:rPr>
        <w:t xml:space="preserve"> a </w:t>
      </w:r>
      <w:r w:rsidRPr="00AB5A2A">
        <w:rPr>
          <w:rStyle w:val="AAAUNDERLINEKEYBOARD"/>
          <w:b/>
          <w:bCs/>
        </w:rPr>
        <w:t>finite</w:t>
      </w:r>
      <w:r w:rsidRPr="007D7966">
        <w:rPr>
          <w:rStyle w:val="AAAUNDERLINEKEYBOARD"/>
          <w:b/>
          <w:bCs/>
        </w:rPr>
        <w:t xml:space="preserve"> amount of </w:t>
      </w:r>
      <w:r w:rsidRPr="00AB5A2A">
        <w:rPr>
          <w:rStyle w:val="AAAUNDERLINEKEYBOARD"/>
          <w:b/>
          <w:bCs/>
          <w:highlight w:val="green"/>
        </w:rPr>
        <w:t>time</w:t>
      </w:r>
      <w:r w:rsidRPr="00457E74">
        <w:rPr>
          <w:sz w:val="10"/>
        </w:rPr>
        <w:t>.</w:t>
      </w:r>
    </w:p>
    <w:p w14:paraId="2FF4BF62" w14:textId="77777777" w:rsidR="000209A0" w:rsidRPr="00457E74" w:rsidRDefault="000209A0" w:rsidP="000209A0">
      <w:pPr>
        <w:rPr>
          <w:sz w:val="10"/>
        </w:rPr>
      </w:pPr>
      <w:r w:rsidRPr="00457E74">
        <w:rPr>
          <w:sz w:val="10"/>
        </w:rPr>
        <w:t xml:space="preserve">In other words, an </w:t>
      </w:r>
      <w:r w:rsidRPr="00AB5A2A">
        <w:rPr>
          <w:rStyle w:val="Boxes"/>
          <w:highlight w:val="green"/>
        </w:rPr>
        <w:t>eternal civilization</w:t>
      </w:r>
      <w:r w:rsidRPr="007D7966">
        <w:rPr>
          <w:rStyle w:val="Boxes"/>
        </w:rPr>
        <w:t xml:space="preserve"> seems </w:t>
      </w:r>
      <w:r w:rsidRPr="00AB5A2A">
        <w:rPr>
          <w:rStyle w:val="Boxes"/>
          <w:highlight w:val="green"/>
        </w:rPr>
        <w:t>immensely unlikely</w:t>
      </w:r>
      <w:r w:rsidRPr="00457E74">
        <w:rPr>
          <w:sz w:val="10"/>
        </w:rPr>
        <w:t xml:space="preserve">, </w:t>
      </w:r>
      <w:r w:rsidRPr="007D7966">
        <w:rPr>
          <w:rStyle w:val="AAAUNDERLINEKEYBOARD"/>
        </w:rPr>
        <w:t>even if the universe were to stay perfectly life-friendly forever</w:t>
      </w:r>
      <w:r w:rsidRPr="00457E74">
        <w:rPr>
          <w:sz w:val="10"/>
        </w:rPr>
        <w:t xml:space="preserve">. The same does not seem true of the prospect of influencing the generation of new universes. As far as I can tell, the latter is in a ballpark of its own when it comes to plausible ways in which we may be able to effect infinite (dis)value, which is not to say that universe creation is more likely than not to become possible, but merely that it </w:t>
      </w:r>
      <w:r w:rsidRPr="007D7966">
        <w:rPr>
          <w:rStyle w:val="AAAUNDERLINEKEYBOARD"/>
        </w:rPr>
        <w:t xml:space="preserve">seems </w:t>
      </w:r>
      <w:r w:rsidRPr="00AB5A2A">
        <w:rPr>
          <w:rStyle w:val="AAAUNDERLINEKEYBOARD"/>
          <w:b/>
          <w:bCs/>
          <w:highlight w:val="green"/>
        </w:rPr>
        <w:t>significantly more likely</w:t>
      </w:r>
      <w:r w:rsidRPr="007D7966">
        <w:rPr>
          <w:rStyle w:val="AAAUNDERLINEKEYBOARD"/>
        </w:rPr>
        <w:t xml:space="preserve"> than other ways we know of in which </w:t>
      </w:r>
      <w:r w:rsidRPr="00AB5A2A">
        <w:rPr>
          <w:rStyle w:val="AAAUNDERLINEKEYBOARD"/>
          <w:b/>
          <w:bCs/>
          <w:highlight w:val="green"/>
        </w:rPr>
        <w:t>we</w:t>
      </w:r>
      <w:r w:rsidRPr="007D7966">
        <w:rPr>
          <w:rStyle w:val="AAAUNDERLINEKEYBOARD"/>
          <w:b/>
          <w:bCs/>
        </w:rPr>
        <w:t xml:space="preserve"> could </w:t>
      </w:r>
      <w:r w:rsidRPr="00AB5A2A">
        <w:rPr>
          <w:rStyle w:val="AAAUNDERLINEKEYBOARD"/>
          <w:b/>
          <w:bCs/>
          <w:highlight w:val="green"/>
        </w:rPr>
        <w:t>effect infinite (dis)value</w:t>
      </w:r>
      <w:r w:rsidRPr="00457E74">
        <w:rPr>
          <w:sz w:val="10"/>
        </w:rPr>
        <w:t xml:space="preserve"> (though, again, our knowledge of “such ways” is admittedly limited at this point, and something we should probably do more research on). Not only that, it is also something that could be relevant in the relatively near future, and </w:t>
      </w:r>
      <w:r w:rsidRPr="007D7966">
        <w:rPr>
          <w:rStyle w:val="AAAUNDERLINEKEYBOARD"/>
        </w:rPr>
        <w:t>more disvalue could depend on a single such near-future act of universe creation</w:t>
      </w:r>
      <w:r w:rsidRPr="00457E74">
        <w:rPr>
          <w:sz w:val="10"/>
        </w:rPr>
        <w:t xml:space="preserve"> than what is found, intrinsically at least, in the entire future of our civilization. </w:t>
      </w:r>
      <w:r w:rsidRPr="007D7966">
        <w:rPr>
          <w:rStyle w:val="Boxes"/>
        </w:rPr>
        <w:t>Infinitely more, in fact</w:t>
      </w:r>
      <w:r w:rsidRPr="00457E74">
        <w:rPr>
          <w:sz w:val="10"/>
        </w:rPr>
        <w:t xml:space="preserve">. Thus, one could argue that it is </w:t>
      </w:r>
      <w:r w:rsidRPr="00AB5A2A">
        <w:rPr>
          <w:rStyle w:val="AAAUNDERLINEKEYBOARD"/>
          <w:highlight w:val="green"/>
        </w:rPr>
        <w:t>not our impact on</w:t>
      </w:r>
      <w:r w:rsidRPr="007D7966">
        <w:rPr>
          <w:rStyle w:val="AAAUNDERLINEKEYBOARD"/>
        </w:rPr>
        <w:t xml:space="preserve"> the quality of life of f</w:t>
      </w:r>
      <w:r w:rsidRPr="00AB5A2A">
        <w:rPr>
          <w:rStyle w:val="AAAUNDERLINEKEYBOARD"/>
          <w:highlight w:val="green"/>
        </w:rPr>
        <w:t>uture gen</w:t>
      </w:r>
      <w:r w:rsidRPr="007D7966">
        <w:rPr>
          <w:rStyle w:val="AAAUNDERLINEKEYBOARD"/>
        </w:rPr>
        <w:t xml:space="preserve">erations </w:t>
      </w:r>
      <w:r w:rsidRPr="00AB5A2A">
        <w:rPr>
          <w:rStyle w:val="AAAUNDERLINEKEYBOARD"/>
          <w:highlight w:val="green"/>
        </w:rPr>
        <w:t>in our civilization</w:t>
      </w:r>
      <w:r w:rsidRPr="007D7966">
        <w:rPr>
          <w:rStyle w:val="AAAUNDERLINEKEYBOARD"/>
        </w:rPr>
        <w:t xml:space="preserve"> that matters most in expectation, </w:t>
      </w:r>
      <w:r w:rsidRPr="00AB5A2A">
        <w:rPr>
          <w:rStyle w:val="AAAUNDERLINEKEYBOARD"/>
          <w:highlight w:val="green"/>
        </w:rPr>
        <w:t>but</w:t>
      </w:r>
      <w:r w:rsidRPr="007D7966">
        <w:rPr>
          <w:rStyle w:val="AAAUNDERLINEKEYBOARD"/>
        </w:rPr>
        <w:t xml:space="preserve"> our </w:t>
      </w:r>
      <w:r w:rsidRPr="00AB5A2A">
        <w:rPr>
          <w:rStyle w:val="AAAUNDERLINEKEYBOARD"/>
          <w:highlight w:val="green"/>
        </w:rPr>
        <w:t>impact on</w:t>
      </w:r>
      <w:r w:rsidRPr="007D7966">
        <w:rPr>
          <w:rStyle w:val="AAAUNDERLINEKEYBOARD"/>
        </w:rPr>
        <w:t xml:space="preserve"> the </w:t>
      </w:r>
      <w:r w:rsidRPr="00AB5A2A">
        <w:rPr>
          <w:rStyle w:val="AAAUNDERLINEKEYBOARD"/>
          <w:highlight w:val="green"/>
        </w:rPr>
        <w:t>generation of universes</w:t>
      </w:r>
      <w:r w:rsidRPr="007D7966">
        <w:rPr>
          <w:rStyle w:val="AAAUNDERLINEKEYBOARD"/>
        </w:rPr>
        <w:t xml:space="preserve"> by our civilization</w:t>
      </w:r>
      <w:r w:rsidRPr="00457E74">
        <w:rPr>
          <w:sz w:val="10"/>
        </w:rPr>
        <w:t>.</w:t>
      </w:r>
    </w:p>
    <w:p w14:paraId="5B5EE519" w14:textId="77777777" w:rsidR="000209A0" w:rsidRPr="00457E74" w:rsidRDefault="000209A0" w:rsidP="000209A0">
      <w:pPr>
        <w:rPr>
          <w:sz w:val="10"/>
        </w:rPr>
      </w:pPr>
      <w:r w:rsidRPr="00457E74">
        <w:rPr>
          <w:sz w:val="10"/>
        </w:rPr>
        <w:t>Universe Anti-Natalism: The Most Important Cause?</w:t>
      </w:r>
    </w:p>
    <w:p w14:paraId="6287C965" w14:textId="77777777" w:rsidR="000209A0" w:rsidRPr="00457E74" w:rsidRDefault="000209A0" w:rsidP="000209A0">
      <w:pPr>
        <w:rPr>
          <w:sz w:val="10"/>
        </w:rPr>
      </w:pPr>
      <w:r w:rsidRPr="00457E74">
        <w:rPr>
          <w:sz w:val="10"/>
        </w:rPr>
        <w:t xml:space="preserve">It is therefore not unthinkable that this should be the main question of concern for consequentialists: how does this impact the creation of new universes? Or, similarly, that trying to impact future universe generation should be the main cause for aspiring effective altruists. And I would argue that </w:t>
      </w:r>
      <w:r w:rsidRPr="007D7966">
        <w:rPr>
          <w:rStyle w:val="AAAUNDERLINEKEYBOARD"/>
        </w:rPr>
        <w:t>the form this cause should take is universe anti-natalism</w:t>
      </w:r>
      <w:r w:rsidRPr="00457E74">
        <w:rPr>
          <w:sz w:val="10"/>
        </w:rPr>
        <w:t xml:space="preserve">: </w:t>
      </w:r>
      <w:r w:rsidRPr="007D7966">
        <w:rPr>
          <w:rStyle w:val="Boxes"/>
        </w:rPr>
        <w:t>avoiding, or minimizing, the creation of new universes</w:t>
      </w:r>
      <w:r w:rsidRPr="00457E74">
        <w:rPr>
          <w:sz w:val="10"/>
        </w:rPr>
        <w:t>.</w:t>
      </w:r>
    </w:p>
    <w:p w14:paraId="0E461551" w14:textId="77777777" w:rsidR="000209A0" w:rsidRPr="00457E74" w:rsidRDefault="000209A0" w:rsidP="000209A0">
      <w:pPr>
        <w:rPr>
          <w:sz w:val="10"/>
        </w:rPr>
      </w:pPr>
      <w:r w:rsidRPr="00457E74">
        <w:rPr>
          <w:sz w:val="10"/>
        </w:rPr>
        <w:t xml:space="preserve">There are countless ways to argue for this. As Brian Tomasik notes, </w:t>
      </w:r>
      <w:r w:rsidRPr="00AB5A2A">
        <w:rPr>
          <w:rStyle w:val="BOLDChar"/>
          <w:highlight w:val="green"/>
        </w:rPr>
        <w:t>creating a new universe</w:t>
      </w:r>
      <w:r w:rsidRPr="00457E74">
        <w:rPr>
          <w:sz w:val="10"/>
        </w:rPr>
        <w:t xml:space="preserve"> that </w:t>
      </w:r>
      <w:r w:rsidRPr="007D7966">
        <w:rPr>
          <w:rStyle w:val="BOLDChar"/>
        </w:rPr>
        <w:t xml:space="preserve">in turn </w:t>
      </w:r>
      <w:r w:rsidRPr="00AB5A2A">
        <w:rPr>
          <w:rStyle w:val="BOLDChar"/>
          <w:highlight w:val="green"/>
        </w:rPr>
        <w:t>gives rise to infinitely many universes</w:t>
      </w:r>
      <w:r w:rsidRPr="00457E74">
        <w:rPr>
          <w:sz w:val="10"/>
        </w:rPr>
        <w:t xml:space="preserve"> “would </w:t>
      </w:r>
      <w:r w:rsidRPr="007D7966">
        <w:rPr>
          <w:rStyle w:val="BOLDChar"/>
        </w:rPr>
        <w:t xml:space="preserve">cause </w:t>
      </w:r>
      <w:r w:rsidRPr="00AB5A2A">
        <w:rPr>
          <w:rStyle w:val="BOLDChar"/>
          <w:highlight w:val="green"/>
        </w:rPr>
        <w:t xml:space="preserve">infinitely many additional instances of </w:t>
      </w:r>
      <w:r w:rsidRPr="00AB5A2A">
        <w:rPr>
          <w:rStyle w:val="BOLDChar"/>
        </w:rPr>
        <w:t>the</w:t>
      </w:r>
      <w:r w:rsidRPr="007D7966">
        <w:rPr>
          <w:rStyle w:val="BOLDChar"/>
        </w:rPr>
        <w:t xml:space="preserve"> </w:t>
      </w:r>
      <w:r w:rsidRPr="00AB5A2A">
        <w:rPr>
          <w:rStyle w:val="BOLDChar"/>
          <w:highlight w:val="green"/>
        </w:rPr>
        <w:t>Holocaust</w:t>
      </w:r>
      <w:r w:rsidRPr="00457E74">
        <w:rPr>
          <w:sz w:val="10"/>
        </w:rPr>
        <w:t xml:space="preserve">, </w:t>
      </w:r>
      <w:r w:rsidRPr="007D7966">
        <w:rPr>
          <w:rStyle w:val="BOLDChar"/>
        </w:rPr>
        <w:t xml:space="preserve">infinitely many acts of </w:t>
      </w:r>
      <w:r w:rsidRPr="00AB5A2A">
        <w:rPr>
          <w:rStyle w:val="BOLDChar"/>
          <w:highlight w:val="green"/>
        </w:rPr>
        <w:t>torture</w:t>
      </w:r>
      <w:r w:rsidRPr="007D7966">
        <w:rPr>
          <w:rStyle w:val="BOLDChar"/>
        </w:rPr>
        <w:t>, and worse</w:t>
      </w:r>
      <w:r w:rsidRPr="00457E74">
        <w:rPr>
          <w:sz w:val="10"/>
        </w:rPr>
        <w:t xml:space="preserve">. </w:t>
      </w:r>
      <w:r w:rsidRPr="007D7966">
        <w:rPr>
          <w:rStyle w:val="AAAUNDERLINEKEYBOARD"/>
        </w:rPr>
        <w:t>Creating lab universes</w:t>
      </w:r>
      <w:r w:rsidRPr="00457E74">
        <w:rPr>
          <w:sz w:val="10"/>
        </w:rPr>
        <w:t xml:space="preserve"> would be </w:t>
      </w:r>
      <w:r w:rsidRPr="007D7966">
        <w:rPr>
          <w:rStyle w:val="AAAUNDERLINEKEYBOARD"/>
        </w:rPr>
        <w:t xml:space="preserve">very bad according to </w:t>
      </w:r>
      <w:r w:rsidRPr="007D7966">
        <w:rPr>
          <w:rStyle w:val="Boxes"/>
        </w:rPr>
        <w:t>several ethical views</w:t>
      </w:r>
      <w:r w:rsidRPr="00457E74">
        <w:rPr>
          <w:sz w:val="10"/>
        </w:rPr>
        <w:t>.”</w:t>
      </w:r>
    </w:p>
    <w:p w14:paraId="31AC6DF0" w14:textId="77777777" w:rsidR="000209A0" w:rsidRPr="00457E74" w:rsidRDefault="000209A0" w:rsidP="000209A0">
      <w:pPr>
        <w:rPr>
          <w:sz w:val="10"/>
        </w:rPr>
      </w:pPr>
      <w:r w:rsidRPr="00457E74">
        <w:rPr>
          <w:sz w:val="10"/>
        </w:rPr>
        <w:t xml:space="preserve">Such </w:t>
      </w:r>
      <w:r w:rsidRPr="007D7966">
        <w:rPr>
          <w:rStyle w:val="AAAUNDERLINEKEYBOARD"/>
        </w:rPr>
        <w:t>universe creation</w:t>
      </w:r>
      <w:r w:rsidRPr="00457E74">
        <w:rPr>
          <w:sz w:val="10"/>
        </w:rPr>
        <w:t xml:space="preserve"> would </w:t>
      </w:r>
      <w:r w:rsidRPr="007D7966">
        <w:rPr>
          <w:rStyle w:val="AAAUNDERLINEKEYBOARD"/>
        </w:rPr>
        <w:t>obviously</w:t>
      </w:r>
      <w:r w:rsidRPr="00457E74">
        <w:rPr>
          <w:sz w:val="10"/>
        </w:rPr>
        <w:t xml:space="preserve"> be </w:t>
      </w:r>
      <w:r w:rsidRPr="007D7966">
        <w:rPr>
          <w:rStyle w:val="AAAUNDERLINEKEYBOARD"/>
        </w:rPr>
        <w:t>wrong from the stance of negative utilitarianism</w:t>
      </w:r>
      <w:r w:rsidRPr="00457E74">
        <w:rPr>
          <w:sz w:val="10"/>
        </w:rPr>
        <w:t xml:space="preserve">, as well as from similar suffering-focused views. It would also be wrong according to what is known as The Asymmetry in population ethics: that </w:t>
      </w:r>
      <w:r w:rsidRPr="00AB5A2A">
        <w:rPr>
          <w:rStyle w:val="Boxes"/>
          <w:highlight w:val="green"/>
        </w:rPr>
        <w:t>creating beings with bad lives is wrong</w:t>
      </w:r>
      <w:r w:rsidRPr="00457E74">
        <w:rPr>
          <w:sz w:val="10"/>
        </w:rPr>
        <w:t xml:space="preserve">, and </w:t>
      </w:r>
      <w:r w:rsidRPr="007D7966">
        <w:rPr>
          <w:rStyle w:val="Boxes"/>
        </w:rPr>
        <w:t xml:space="preserve">something we have an </w:t>
      </w:r>
      <w:r w:rsidRPr="00AB5A2A">
        <w:rPr>
          <w:rStyle w:val="Boxes"/>
          <w:highlight w:val="green"/>
        </w:rPr>
        <w:t>obligation to not do</w:t>
      </w:r>
      <w:r w:rsidRPr="00457E74">
        <w:rPr>
          <w:sz w:val="10"/>
        </w:rPr>
        <w:t xml:space="preserve">, while </w:t>
      </w:r>
      <w:r w:rsidRPr="00AB5A2A">
        <w:rPr>
          <w:rStyle w:val="AAAUNDERLINEKEYBOARD"/>
          <w:b/>
          <w:bCs/>
          <w:highlight w:val="green"/>
        </w:rPr>
        <w:t>failing to create happy lives</w:t>
      </w:r>
      <w:r w:rsidRPr="007D7966">
        <w:rPr>
          <w:rStyle w:val="AAAUNDERLINEKEYBOARD"/>
          <w:b/>
          <w:bCs/>
        </w:rPr>
        <w:t xml:space="preserve"> is not wrong</w:t>
      </w:r>
      <w:r w:rsidRPr="007D7966">
        <w:rPr>
          <w:rStyle w:val="AAAUNDERLINEKEYBOARD"/>
        </w:rPr>
        <w:t xml:space="preserve">, and </w:t>
      </w:r>
      <w:r w:rsidRPr="007D7966">
        <w:rPr>
          <w:rStyle w:val="AAAUNDERLINEKEYBOARD"/>
          <w:b/>
          <w:bCs/>
        </w:rPr>
        <w:t xml:space="preserve">we have </w:t>
      </w:r>
      <w:r w:rsidRPr="00AB5A2A">
        <w:rPr>
          <w:rStyle w:val="AAAUNDERLINEKEYBOARD"/>
          <w:b/>
          <w:bCs/>
          <w:highlight w:val="green"/>
        </w:rPr>
        <w:t>no obligation</w:t>
      </w:r>
      <w:r w:rsidRPr="007D7966">
        <w:rPr>
          <w:rStyle w:val="AAAUNDERLINEKEYBOARD"/>
        </w:rPr>
        <w:t xml:space="preserve"> to bring such lives into being</w:t>
      </w:r>
      <w:r w:rsidRPr="00457E74">
        <w:rPr>
          <w:sz w:val="10"/>
        </w:rPr>
        <w:t xml:space="preserve">. A much weaker, and even less controversial, stance on procreative ethics could also be used: </w:t>
      </w:r>
      <w:r w:rsidRPr="007D7966">
        <w:rPr>
          <w:rStyle w:val="AAAUNDERLINEKEYBOARD"/>
        </w:rPr>
        <w:t>do not create lives with infinite amounts of torture</w:t>
      </w:r>
      <w:r w:rsidRPr="00457E74">
        <w:rPr>
          <w:sz w:val="10"/>
        </w:rPr>
        <w:t>.</w:t>
      </w:r>
    </w:p>
    <w:p w14:paraId="3F025BCA" w14:textId="77777777" w:rsidR="000209A0" w:rsidRPr="00457E74" w:rsidRDefault="000209A0" w:rsidP="000209A0">
      <w:pPr>
        <w:rPr>
          <w:sz w:val="10"/>
        </w:rPr>
      </w:pPr>
      <w:r w:rsidRPr="00457E74">
        <w:rPr>
          <w:sz w:val="10"/>
        </w:rPr>
        <w:t>Indeed, how, we must ask ourselves, could a benevolent being justify bringing so much suffering into being? What could possibly justify the Holocaust, let alone infinitely many of them? What would be our answer to the screams of “why” to the heavens from the torture victims?</w:t>
      </w:r>
    </w:p>
    <w:p w14:paraId="588838C9" w14:textId="77777777" w:rsidR="000209A0" w:rsidRPr="00457E74" w:rsidRDefault="000209A0" w:rsidP="000209A0">
      <w:pPr>
        <w:rPr>
          <w:sz w:val="10"/>
        </w:rPr>
      </w:pPr>
      <w:r w:rsidRPr="007D7966">
        <w:rPr>
          <w:rStyle w:val="AAAUNDERLINEKEYBOARD"/>
        </w:rPr>
        <w:t>Universe anti-natalism should also be taken seriously by classical utilitarians</w:t>
      </w:r>
      <w:r w:rsidRPr="00457E74">
        <w:rPr>
          <w:sz w:val="10"/>
        </w:rPr>
        <w:t xml:space="preserve">, as a case can be made that the universe is likely to end up being net negative in terms of algo-hedonic tone. For instance, </w:t>
      </w:r>
      <w:r w:rsidRPr="007D7966">
        <w:rPr>
          <w:rStyle w:val="AAAUNDERLINEKEYBOARD"/>
        </w:rPr>
        <w:t>it may well be that most sentient life that will ever exist will find itself in a state of natural carnage</w:t>
      </w:r>
      <w:r w:rsidRPr="00457E74">
        <w:rPr>
          <w:sz w:val="10"/>
        </w:rPr>
        <w:t xml:space="preserve">, as </w:t>
      </w:r>
      <w:r w:rsidRPr="007D7966">
        <w:rPr>
          <w:rStyle w:val="AAAUNDERLINEKEYBOARD"/>
        </w:rPr>
        <w:t>civilizations may be rare even on planets where sentient life has emerged</w:t>
      </w:r>
      <w:r w:rsidRPr="00457E74">
        <w:rPr>
          <w:sz w:val="10"/>
        </w:rPr>
        <w:t xml:space="preserve">, and because </w:t>
      </w:r>
      <w:r w:rsidRPr="00AB5A2A">
        <w:rPr>
          <w:rStyle w:val="AAAUNDERLINEKEYBOARD"/>
          <w:highlight w:val="green"/>
        </w:rPr>
        <w:t>even where civilizations</w:t>
      </w:r>
      <w:r w:rsidRPr="007D7966">
        <w:rPr>
          <w:rStyle w:val="AAAUNDERLINEKEYBOARD"/>
        </w:rPr>
        <w:t xml:space="preserve"> have </w:t>
      </w:r>
      <w:r w:rsidRPr="00AB5A2A">
        <w:rPr>
          <w:rStyle w:val="AAAUNDERLINEKEYBOARD"/>
          <w:highlight w:val="green"/>
        </w:rPr>
        <w:t>emerged</w:t>
      </w:r>
      <w:r w:rsidRPr="00457E74">
        <w:rPr>
          <w:sz w:val="10"/>
        </w:rPr>
        <w:t xml:space="preserve">, it may be that they are </w:t>
      </w:r>
      <w:r w:rsidRPr="00AB5A2A">
        <w:rPr>
          <w:rStyle w:val="Boxes"/>
          <w:highlight w:val="green"/>
        </w:rPr>
        <w:t>unlikely to be sustainable</w:t>
      </w:r>
      <w:r w:rsidRPr="00457E74">
        <w:rPr>
          <w:sz w:val="10"/>
        </w:rPr>
        <w:t xml:space="preserve">, perhaps overwhelmingly so, </w:t>
      </w:r>
      <w:r w:rsidRPr="007D7966">
        <w:rPr>
          <w:rStyle w:val="AAAUNDERLINEKEYBOARD"/>
        </w:rPr>
        <w:t>implying that most sentient life might be expected to exist at the stage it has existed on for the entire history of sentient life on Earth</w:t>
      </w:r>
      <w:r w:rsidRPr="00457E74">
        <w:rPr>
          <w:sz w:val="10"/>
        </w:rPr>
        <w:t xml:space="preserve">. A stage where sentient beings are born in great numbers only for the </w:t>
      </w:r>
      <w:r w:rsidRPr="00AB5A2A">
        <w:rPr>
          <w:rStyle w:val="Boxes"/>
          <w:highlight w:val="green"/>
        </w:rPr>
        <w:t>vast majority</w:t>
      </w:r>
      <w:r w:rsidRPr="007D7966">
        <w:rPr>
          <w:rStyle w:val="Boxes"/>
        </w:rPr>
        <w:t xml:space="preserve"> of them to </w:t>
      </w:r>
      <w:r w:rsidRPr="00AB5A2A">
        <w:rPr>
          <w:rStyle w:val="Boxes"/>
          <w:highlight w:val="green"/>
        </w:rPr>
        <w:t>die shortly</w:t>
      </w:r>
      <w:r w:rsidRPr="007D7966">
        <w:rPr>
          <w:rStyle w:val="Boxes"/>
        </w:rPr>
        <w:t xml:space="preserve"> thereafter</w:t>
      </w:r>
      <w:r w:rsidRPr="00457E74">
        <w:rPr>
          <w:sz w:val="10"/>
        </w:rPr>
        <w:t xml:space="preserve">, for instance </w:t>
      </w:r>
      <w:r w:rsidRPr="007D7966">
        <w:rPr>
          <w:rStyle w:val="AAAUNDERLINEKEYBOARD"/>
        </w:rPr>
        <w:t xml:space="preserve">due to </w:t>
      </w:r>
      <w:r w:rsidRPr="00AB5A2A">
        <w:rPr>
          <w:rStyle w:val="AAAUNDERLINEKEYBOARD"/>
          <w:highlight w:val="green"/>
        </w:rPr>
        <w:t>starvation</w:t>
      </w:r>
      <w:r w:rsidRPr="007D7966">
        <w:rPr>
          <w:rStyle w:val="AAAUNDERLINEKEYBOARD"/>
        </w:rPr>
        <w:t xml:space="preserve"> or by being eaten alive</w:t>
      </w:r>
      <w:r w:rsidRPr="00457E74">
        <w:rPr>
          <w:sz w:val="10"/>
        </w:rPr>
        <w:t xml:space="preserve">, which is most </w:t>
      </w:r>
      <w:r w:rsidRPr="007D7966">
        <w:rPr>
          <w:rStyle w:val="AAAUNDERLINEKEYBOARD"/>
        </w:rPr>
        <w:t xml:space="preserve">likely a </w:t>
      </w:r>
      <w:r w:rsidRPr="00AB5A2A">
        <w:rPr>
          <w:rStyle w:val="Boxes"/>
          <w:highlight w:val="green"/>
        </w:rPr>
        <w:t>net negative condition</w:t>
      </w:r>
      <w:r w:rsidRPr="00457E74">
        <w:rPr>
          <w:sz w:val="10"/>
        </w:rPr>
        <w:t xml:space="preserve">, even by wishful classical utilitarian standards. Simon Knutsson’s essay </w:t>
      </w:r>
      <w:r w:rsidRPr="007D7966">
        <w:rPr>
          <w:rStyle w:val="AAAUNDERLINEKEYBOARD"/>
        </w:rPr>
        <w:t>How Could an Empty World Be Better than a Populated One</w:t>
      </w:r>
      <w:r w:rsidRPr="00457E74">
        <w:rPr>
          <w:sz w:val="10"/>
        </w:rPr>
        <w:t xml:space="preserve">? is worth reading in this context, and </w:t>
      </w:r>
      <w:r w:rsidRPr="007D7966">
        <w:rPr>
          <w:rStyle w:val="AAAUNDERLINEKEYBOARD"/>
        </w:rPr>
        <w:t xml:space="preserve">of course </w:t>
      </w:r>
      <w:r w:rsidRPr="007D7966">
        <w:rPr>
          <w:rStyle w:val="Boxes"/>
        </w:rPr>
        <w:t>applies to “no world”</w:t>
      </w:r>
      <w:r w:rsidRPr="00457E74">
        <w:rPr>
          <w:sz w:val="10"/>
        </w:rPr>
        <w:t xml:space="preserve"> as well.</w:t>
      </w:r>
    </w:p>
    <w:p w14:paraId="7CF76024" w14:textId="77777777" w:rsidR="000209A0" w:rsidRPr="00457E74" w:rsidRDefault="000209A0" w:rsidP="000209A0">
      <w:pPr>
        <w:rPr>
          <w:sz w:val="10"/>
        </w:rPr>
      </w:pPr>
      <w:r w:rsidRPr="00457E74">
        <w:rPr>
          <w:sz w:val="10"/>
        </w:rPr>
        <w:t xml:space="preserve">And </w:t>
      </w:r>
      <w:r w:rsidRPr="00457E74">
        <w:rPr>
          <w:rStyle w:val="AAAUNDERLINEKEYBOARD"/>
        </w:rPr>
        <w:t>if one takes a</w:t>
      </w:r>
      <w:r w:rsidRPr="00457E74">
        <w:rPr>
          <w:sz w:val="10"/>
        </w:rPr>
        <w:t xml:space="preserve"> so-called </w:t>
      </w:r>
      <w:r w:rsidRPr="00457E74">
        <w:rPr>
          <w:rStyle w:val="AAAUNDERLINEKEYBOARD"/>
        </w:rPr>
        <w:t>meta-normative approach</w:t>
      </w:r>
      <w:r w:rsidRPr="00457E74">
        <w:rPr>
          <w:sz w:val="10"/>
        </w:rPr>
        <w:t xml:space="preserve">, where one </w:t>
      </w:r>
      <w:r w:rsidRPr="00457E74">
        <w:rPr>
          <w:rStyle w:val="AAAUNDERLINEKEYBOARD"/>
        </w:rPr>
        <w:t>decides by averaging over various ethical theories</w:t>
      </w:r>
      <w:r w:rsidRPr="00457E74">
        <w:rPr>
          <w:sz w:val="10"/>
        </w:rPr>
        <w:t xml:space="preserve">, one could </w:t>
      </w:r>
      <w:r w:rsidRPr="00457E74">
        <w:rPr>
          <w:rStyle w:val="AAAUNDERLINEKEYBOARD"/>
        </w:rPr>
        <w:t>argue that the case against universe creation becomes significantly stronger</w:t>
      </w:r>
      <w:r w:rsidRPr="00457E74">
        <w:rPr>
          <w:sz w:val="10"/>
        </w:rPr>
        <w:t xml:space="preserve">; if </w:t>
      </w:r>
      <w:r w:rsidRPr="00457E74">
        <w:rPr>
          <w:rStyle w:val="AAAUNDERLINEKEYBOARD"/>
        </w:rPr>
        <w:t>one for instance combines an unclear or negative-leaning verdict from a classical utilitarian stance with The Asymmetry and Kantian ethics</w:t>
      </w:r>
      <w:r w:rsidRPr="00457E74">
        <w:rPr>
          <w:sz w:val="10"/>
        </w:rPr>
        <w:t>.</w:t>
      </w:r>
    </w:p>
    <w:p w14:paraId="39303F36" w14:textId="77777777" w:rsidR="000209A0" w:rsidRPr="00457E74" w:rsidRDefault="000209A0" w:rsidP="000209A0">
      <w:pPr>
        <w:rPr>
          <w:sz w:val="10"/>
        </w:rPr>
      </w:pPr>
      <w:r w:rsidRPr="00457E74">
        <w:rPr>
          <w:sz w:val="10"/>
        </w:rPr>
        <w:t xml:space="preserve">As for those who hold anti-natalism at the core of their values, one could argue that they should make </w:t>
      </w:r>
      <w:r w:rsidRPr="00457E74">
        <w:rPr>
          <w:rStyle w:val="AAAUNDERLINEKEYBOARD"/>
        </w:rPr>
        <w:t>universe anti-natalism</w:t>
      </w:r>
      <w:r w:rsidRPr="00457E74">
        <w:rPr>
          <w:sz w:val="10"/>
        </w:rPr>
        <w:t xml:space="preserve"> their </w:t>
      </w:r>
      <w:r w:rsidRPr="00457E74">
        <w:rPr>
          <w:rStyle w:val="AAAUNDERLINEKEYBOARD"/>
        </w:rPr>
        <w:t>main focus over human anti-natalism</w:t>
      </w:r>
      <w:r w:rsidRPr="00457E74">
        <w:rPr>
          <w:sz w:val="10"/>
        </w:rPr>
        <w:t xml:space="preserve"> (which may not even reduce suffering in expectation), or at the very least expand their focus to also encompass this apparently esoteric position. Not only because </w:t>
      </w:r>
      <w:r w:rsidRPr="00457E74">
        <w:rPr>
          <w:rStyle w:val="AAAUNDERLINEKEYBOARD"/>
        </w:rPr>
        <w:t>the scale is potentially unsurpassable in terms of what prevents the most births</w:t>
      </w:r>
      <w:r w:rsidRPr="00457E74">
        <w:rPr>
          <w:sz w:val="10"/>
        </w:rPr>
        <w:t xml:space="preserve">, but it may also be easier, both because </w:t>
      </w:r>
      <w:r w:rsidRPr="00AB5A2A">
        <w:rPr>
          <w:rStyle w:val="AAAUNDERLINEKEYBOARD"/>
          <w:b/>
          <w:bCs/>
          <w:highlight w:val="green"/>
        </w:rPr>
        <w:t>wishful thinking</w:t>
      </w:r>
      <w:r w:rsidRPr="00457E74">
        <w:rPr>
          <w:rStyle w:val="AAAUNDERLINEKEYBOARD"/>
        </w:rPr>
        <w:t xml:space="preserve"> about “those horrors will not befall my creation” could be more </w:t>
      </w:r>
      <w:r w:rsidRPr="00AB5A2A">
        <w:rPr>
          <w:rStyle w:val="AAAUNDERLINEKEYBOARD"/>
          <w:b/>
          <w:bCs/>
          <w:highlight w:val="green"/>
        </w:rPr>
        <w:t>difficult to maintain in</w:t>
      </w:r>
      <w:r w:rsidRPr="00457E74">
        <w:rPr>
          <w:rStyle w:val="AAAUNDERLINEKEYBOARD"/>
        </w:rPr>
        <w:t xml:space="preserve"> the </w:t>
      </w:r>
      <w:r w:rsidRPr="00AB5A2A">
        <w:rPr>
          <w:rStyle w:val="AAAUNDERLINEKEYBOARD"/>
          <w:b/>
          <w:bCs/>
          <w:highlight w:val="green"/>
        </w:rPr>
        <w:t>face of horrors</w:t>
      </w:r>
      <w:r w:rsidRPr="00457E74">
        <w:rPr>
          <w:rStyle w:val="AAAUNDERLINEKEYBOARD"/>
        </w:rPr>
        <w:t xml:space="preserve"> that </w:t>
      </w:r>
      <w:r w:rsidRPr="00457E74">
        <w:rPr>
          <w:rStyle w:val="AAAUNDERLINEKEYBOARD"/>
          <w:b/>
          <w:bCs/>
        </w:rPr>
        <w:t xml:space="preserve">we know have </w:t>
      </w:r>
      <w:r w:rsidRPr="00AB5A2A">
        <w:rPr>
          <w:rStyle w:val="AAAUNDERLINEKEYBOARD"/>
          <w:b/>
          <w:bCs/>
          <w:highlight w:val="green"/>
        </w:rPr>
        <w:t>occurred</w:t>
      </w:r>
      <w:r w:rsidRPr="00AB5A2A">
        <w:rPr>
          <w:rStyle w:val="AAAUNDERLINEKEYBOARD"/>
          <w:highlight w:val="green"/>
        </w:rPr>
        <w:t xml:space="preserve"> in the past</w:t>
      </w:r>
      <w:r w:rsidRPr="00457E74">
        <w:rPr>
          <w:sz w:val="10"/>
        </w:rPr>
        <w:t xml:space="preserve">, and because </w:t>
      </w:r>
      <w:r w:rsidRPr="00457E74">
        <w:rPr>
          <w:rStyle w:val="AAAUNDERLINEKEYBOARD"/>
        </w:rPr>
        <w:t xml:space="preserve">we do </w:t>
      </w:r>
      <w:r w:rsidRPr="00AB5A2A">
        <w:rPr>
          <w:rStyle w:val="AAAUNDERLINEKEYBOARD"/>
          <w:highlight w:val="green"/>
        </w:rPr>
        <w:t>not</w:t>
      </w:r>
      <w:r w:rsidRPr="00457E74">
        <w:rPr>
          <w:rStyle w:val="AAAUNDERLINEKEYBOARD"/>
        </w:rPr>
        <w:t xml:space="preserve"> seem </w:t>
      </w:r>
      <w:r w:rsidRPr="00AB5A2A">
        <w:rPr>
          <w:rStyle w:val="AAAUNDERLINEKEYBOARD"/>
          <w:highlight w:val="green"/>
        </w:rPr>
        <w:t>as attached</w:t>
      </w:r>
      <w:r w:rsidRPr="00457E74">
        <w:rPr>
          <w:rStyle w:val="AAAUNDERLINEKEYBOARD"/>
        </w:rPr>
        <w:t xml:space="preserve"> and adapted, biologically and culturally, to creating new universes as we are to creating new children</w:t>
      </w:r>
      <w:r w:rsidRPr="00457E74">
        <w:rPr>
          <w:sz w:val="10"/>
        </w:rPr>
        <w:t>. And just as anti-natalists argue with respect to human life, being against the creation of new universes need not be incompatible with a responsible sustainment of life in the one that does exist. This might also be a compromise solution that many people would be able to agree on.</w:t>
      </w:r>
    </w:p>
    <w:p w14:paraId="0AF5D775" w14:textId="77777777" w:rsidR="000209A0" w:rsidRPr="00457E74" w:rsidRDefault="000209A0" w:rsidP="000209A0">
      <w:pPr>
        <w:rPr>
          <w:sz w:val="10"/>
        </w:rPr>
      </w:pPr>
      <w:r w:rsidRPr="00457E74">
        <w:rPr>
          <w:sz w:val="10"/>
        </w:rPr>
        <w:t>Are Other Things Equal?</w:t>
      </w:r>
    </w:p>
    <w:p w14:paraId="14575901" w14:textId="77777777" w:rsidR="000209A0" w:rsidRPr="00457E74" w:rsidRDefault="000209A0" w:rsidP="000209A0">
      <w:pPr>
        <w:rPr>
          <w:sz w:val="10"/>
        </w:rPr>
      </w:pPr>
      <w:r w:rsidRPr="00457E74">
        <w:rPr>
          <w:sz w:val="10"/>
        </w:rPr>
        <w:t>The discussion above assumes that the generation of a new universe would leave all else equal, or at least leave all else merely “finitely altered”. But how can we be sure that the generation of a new universe would not in fact prevent the emergence of another? Or perhaps even prevent many infinite universes from emerging? We can’t. Yet we do not appear to have any reason for believing that this is the case. As noted above, all else will often be equal in expectation, and that also seems true in this case. We can make counter-Pascallian hypotheses in both directions, and in the absence of evidence for any of them, we appear to have most reason to believe that the creation of a new universe results, in the aggregate, in a net addition of a new universe. But this could of course be wrong.</w:t>
      </w:r>
    </w:p>
    <w:p w14:paraId="75FE495C" w14:textId="77777777" w:rsidR="000209A0" w:rsidRPr="00457E74" w:rsidRDefault="000209A0" w:rsidP="000209A0">
      <w:pPr>
        <w:rPr>
          <w:sz w:val="10"/>
        </w:rPr>
      </w:pPr>
      <w:r w:rsidRPr="00457E74">
        <w:rPr>
          <w:sz w:val="10"/>
        </w:rPr>
        <w:t>For instance, artificial universe creation would be dwarfed by the natural universe generation that happens all the time according to inflationary models, so could it not be that the generation of a new universe might prevent some of these natural ones from occurring? I doubt that there are compelling reasons for believing this, but natural universe generation does raise the interesting question of whether we might be able to reduce the rate of this generation. Brian Tomasik has discussed the idea, yet it remains an open, and virtually unexplored, research question. One that could dominate all other considerations.</w:t>
      </w:r>
    </w:p>
    <w:p w14:paraId="375151FF" w14:textId="77777777" w:rsidR="000209A0" w:rsidRPr="00457E74" w:rsidRDefault="000209A0" w:rsidP="000209A0">
      <w:pPr>
        <w:rPr>
          <w:sz w:val="10"/>
        </w:rPr>
      </w:pPr>
      <w:r w:rsidRPr="00457E74">
        <w:rPr>
          <w:sz w:val="10"/>
        </w:rPr>
        <w:t>It may be objected that considerations of identical, or virtually identical, copies of ourselves throughout the universe have been omitted in this discussion, yet as far as I can tell, including such considerations would not change the discussion in a fundamental way. For if universe generation is the main cause and most consequential action to focus on for us, more important even than the intrinsic importance of the entire future of our civilization, then this presumably applies to each copy of ourselves as well. Yet I am curious to hear arguments that suggest otherwise.</w:t>
      </w:r>
    </w:p>
    <w:p w14:paraId="45C37BFA" w14:textId="77777777" w:rsidR="000209A0" w:rsidRPr="00457E74" w:rsidRDefault="000209A0" w:rsidP="000209A0">
      <w:pPr>
        <w:rPr>
          <w:sz w:val="10"/>
        </w:rPr>
      </w:pPr>
      <w:r w:rsidRPr="00457E74">
        <w:rPr>
          <w:sz w:val="10"/>
        </w:rPr>
        <w:t>A final miscellaneous point I should like to add here is that the points made above may apply even if the universe is, and only ever will be, finite, as the generation of a new finite pocket universe in that case still could bring about far more suffering than what is found in the future light cone of our own universe.</w:t>
      </w:r>
    </w:p>
    <w:p w14:paraId="77780593" w14:textId="77777777" w:rsidR="000209A0" w:rsidRPr="00457E74" w:rsidRDefault="000209A0" w:rsidP="000209A0">
      <w:pPr>
        <w:rPr>
          <w:sz w:val="10"/>
        </w:rPr>
      </w:pPr>
      <w:r w:rsidRPr="00457E74">
        <w:rPr>
          <w:sz w:val="10"/>
        </w:rPr>
        <w:t xml:space="preserve">In conclusion, the </w:t>
      </w:r>
      <w:r w:rsidRPr="00457E74">
        <w:rPr>
          <w:rStyle w:val="AAAUNDERLINEKEYBOARD"/>
        </w:rPr>
        <w:t>subjects of the potential to effect infinite (dis)value</w:t>
      </w:r>
      <w:r w:rsidRPr="00457E74">
        <w:rPr>
          <w:sz w:val="10"/>
        </w:rPr>
        <w:t xml:space="preserve"> in general, and of impacting universe generation in particular, are </w:t>
      </w:r>
      <w:r w:rsidRPr="00457E74">
        <w:rPr>
          <w:rStyle w:val="AAAUNDERLINEKEYBOARD"/>
        </w:rPr>
        <w:t>extremely neglected</w:t>
      </w:r>
      <w:r w:rsidRPr="00457E74">
        <w:rPr>
          <w:sz w:val="10"/>
        </w:rPr>
        <w:t xml:space="preserve"> at this point, and a case can be made that </w:t>
      </w:r>
      <w:r w:rsidRPr="00457E74">
        <w:rPr>
          <w:rStyle w:val="AAAUNDERLINEKEYBOARD"/>
        </w:rPr>
        <w:t>more research into such possibilities should be a top priority</w:t>
      </w:r>
      <w:r w:rsidRPr="00457E74">
        <w:rPr>
          <w:sz w:val="10"/>
        </w:rPr>
        <w:t xml:space="preserve">. It seems conceivable that a question related to such a prospect — e.g. </w:t>
      </w:r>
      <w:r w:rsidRPr="00457E74">
        <w:rPr>
          <w:rStyle w:val="AAAUNDERLINEKEYBOARD"/>
        </w:rPr>
        <w:t>should we create more universes?</w:t>
      </w:r>
      <w:r w:rsidRPr="00457E74">
        <w:rPr>
          <w:sz w:val="10"/>
        </w:rPr>
        <w:t xml:space="preserve"> — will </w:t>
      </w:r>
      <w:r w:rsidRPr="00457E74">
        <w:rPr>
          <w:rStyle w:val="AAAUNDERLINEKEYBOARD"/>
        </w:rPr>
        <w:t xml:space="preserve">one day be the </w:t>
      </w:r>
      <w:r w:rsidRPr="00AB5A2A">
        <w:rPr>
          <w:rStyle w:val="Boxes"/>
          <w:highlight w:val="green"/>
        </w:rPr>
        <w:t>main ethical question facing our civilization</w:t>
      </w:r>
      <w:r w:rsidRPr="00457E74">
        <w:rPr>
          <w:sz w:val="10"/>
        </w:rPr>
        <w:t xml:space="preserve">, perhaps </w:t>
      </w:r>
      <w:r w:rsidRPr="00457E74">
        <w:rPr>
          <w:rStyle w:val="AAAUNDERLINEKEYBOARD"/>
        </w:rPr>
        <w:t xml:space="preserve">even one we will be </w:t>
      </w:r>
      <w:r w:rsidRPr="00AB5A2A">
        <w:rPr>
          <w:rStyle w:val="AAAUNDERLINEKEYBOARD"/>
          <w:highlight w:val="green"/>
        </w:rPr>
        <w:t>forced to decide</w:t>
      </w:r>
      <w:r w:rsidRPr="00457E74">
        <w:rPr>
          <w:rStyle w:val="AAAUNDERLINEKEYBOARD"/>
        </w:rPr>
        <w:t xml:space="preserve"> upon in a </w:t>
      </w:r>
      <w:r w:rsidRPr="00457E74">
        <w:rPr>
          <w:rStyle w:val="AAAUNDERLINEKEYBOARD"/>
          <w:b/>
          <w:bCs/>
        </w:rPr>
        <w:t xml:space="preserve">not </w:t>
      </w:r>
      <w:r w:rsidRPr="00AB5A2A">
        <w:rPr>
          <w:rStyle w:val="AAAUNDERLINEKEYBOARD"/>
          <w:b/>
          <w:bCs/>
          <w:highlight w:val="green"/>
        </w:rPr>
        <w:t>too distant future</w:t>
      </w:r>
      <w:r w:rsidRPr="00457E74">
        <w:rPr>
          <w:sz w:val="10"/>
        </w:rPr>
        <w:t xml:space="preserve">. Given the potentially enormous stakes, it </w:t>
      </w:r>
      <w:r w:rsidRPr="00457E74">
        <w:rPr>
          <w:rStyle w:val="AAAUNDERLINEKEYBOARD"/>
        </w:rPr>
        <w:t>seems worth being prepared for such scenarios</w:t>
      </w:r>
      <w:r w:rsidRPr="00457E74">
        <w:rPr>
          <w:sz w:val="10"/>
        </w:rPr>
        <w:t xml:space="preserve"> — including knowing more about their nature, how likely they are, and how to best act in them — </w:t>
      </w:r>
      <w:r w:rsidRPr="00457E74">
        <w:rPr>
          <w:rStyle w:val="AAAUNDERLINEKEYBOARD"/>
        </w:rPr>
        <w:t>even if they are unlikely</w:t>
      </w:r>
      <w:r w:rsidRPr="00457E74">
        <w:rPr>
          <w:sz w:val="10"/>
        </w:rPr>
        <w:t>.</w:t>
      </w:r>
    </w:p>
    <w:p w14:paraId="0BE8E9D1" w14:textId="77777777" w:rsidR="000209A0" w:rsidRDefault="000209A0" w:rsidP="000209A0">
      <w:pPr>
        <w:pStyle w:val="Heading4"/>
      </w:pPr>
      <w:r>
        <w:t xml:space="preserve">Simulated worlds are a </w:t>
      </w:r>
      <w:r w:rsidRPr="00A942D0">
        <w:rPr>
          <w:u w:val="single"/>
        </w:rPr>
        <w:t>practical inevitability</w:t>
      </w:r>
      <w:r>
        <w:t xml:space="preserve"> for </w:t>
      </w:r>
      <w:r w:rsidRPr="007C41AC">
        <w:rPr>
          <w:u w:val="single"/>
        </w:rPr>
        <w:t>utilitarian</w:t>
      </w:r>
      <w:r>
        <w:t xml:space="preserve"> minds—every outcome is </w:t>
      </w:r>
      <w:r w:rsidRPr="007C41AC">
        <w:rPr>
          <w:u w:val="single"/>
        </w:rPr>
        <w:t>hellish</w:t>
      </w:r>
      <w:r>
        <w:t>.</w:t>
      </w:r>
    </w:p>
    <w:p w14:paraId="015EAAC8" w14:textId="77777777" w:rsidR="000209A0" w:rsidRPr="00247BDE" w:rsidRDefault="000209A0" w:rsidP="000209A0">
      <w:r w:rsidRPr="00144A4E">
        <w:rPr>
          <w:rStyle w:val="Style13ptBold"/>
        </w:rPr>
        <w:t>Kucharski ‘21</w:t>
      </w:r>
      <w:r>
        <w:t xml:space="preserve"> [Szymon; February 24; Head of Business Processes at ProfitRoom &amp; Master of Science degree in Engineering with a focus on Control Engineering and Robotics from the Faculty of Electrical Engineering at Poznan University of Technology; Suffering-Focused Ethics in the Infinite Universe. How can we redeem ourselves if Multiverse Immortality is real and subjective death is impossible; LessWrong; https://www.lesswrong.com/posts/iyfZC33ZmTSo4Xghs/suffering-focused-ethics-in-the-infinite-universe-how-can-we]/CHale</w:t>
      </w:r>
    </w:p>
    <w:p w14:paraId="27CA6272" w14:textId="77777777" w:rsidR="000209A0" w:rsidRPr="00247BDE" w:rsidRDefault="000209A0" w:rsidP="000209A0">
      <w:pPr>
        <w:rPr>
          <w:sz w:val="14"/>
        </w:rPr>
      </w:pPr>
      <w:r w:rsidRPr="00247BDE">
        <w:rPr>
          <w:sz w:val="14"/>
        </w:rPr>
        <w:t xml:space="preserve">If we assume unficationism, we can say that </w:t>
      </w:r>
      <w:r w:rsidRPr="00610F81">
        <w:rPr>
          <w:rStyle w:val="AAAUNDERLINEKEYBOARD"/>
        </w:rPr>
        <w:t>there exists only one specific pattern of information processing</w:t>
      </w:r>
      <w:r w:rsidRPr="00247BDE">
        <w:rPr>
          <w:sz w:val="14"/>
        </w:rPr>
        <w:t xml:space="preserve"> giving rise to some (in our situation conscious, self-aware, and relatively highly intelligent) mind. That </w:t>
      </w:r>
      <w:r w:rsidRPr="00610F81">
        <w:rPr>
          <w:rStyle w:val="AAAUNDERLINEKEYBOARD"/>
        </w:rPr>
        <w:t>pattern</w:t>
      </w:r>
      <w:r w:rsidRPr="00247BDE">
        <w:rPr>
          <w:sz w:val="14"/>
        </w:rPr>
        <w:t xml:space="preserve"> can </w:t>
      </w:r>
      <w:r w:rsidRPr="00610F81">
        <w:rPr>
          <w:rStyle w:val="AAAUNDERLINEKEYBOARD"/>
        </w:rPr>
        <w:t>exist in many brains, artificial brains, or even digital simulations</w:t>
      </w:r>
      <w:r w:rsidRPr="00247BDE">
        <w:rPr>
          <w:sz w:val="14"/>
        </w:rPr>
        <w:t>.</w:t>
      </w:r>
    </w:p>
    <w:p w14:paraId="1A2F7434" w14:textId="77777777" w:rsidR="000209A0" w:rsidRPr="00247BDE" w:rsidRDefault="000209A0" w:rsidP="000209A0">
      <w:pPr>
        <w:rPr>
          <w:sz w:val="14"/>
        </w:rPr>
      </w:pPr>
      <w:r w:rsidRPr="00247BDE">
        <w:rPr>
          <w:sz w:val="14"/>
        </w:rPr>
        <w:t xml:space="preserve">If it were true, it could mean </w:t>
      </w:r>
      <w:r w:rsidRPr="00610F81">
        <w:rPr>
          <w:rStyle w:val="AAAUNDERLINEKEYBOARD"/>
        </w:rPr>
        <w:t xml:space="preserve">that </w:t>
      </w:r>
      <w:r w:rsidRPr="00247BDE">
        <w:rPr>
          <w:rStyle w:val="AAAUNDERLINEKEYBOARD"/>
          <w:highlight w:val="green"/>
        </w:rPr>
        <w:t>death is subjectively not annihilation</w:t>
      </w:r>
      <w:r w:rsidRPr="00247BDE">
        <w:rPr>
          <w:sz w:val="14"/>
        </w:rPr>
        <w:t xml:space="preserve">, it would be certain "you" are going to live, even if most of the brains where information processing created an impression of being you have died. We can </w:t>
      </w:r>
      <w:r w:rsidRPr="00610F81">
        <w:rPr>
          <w:rStyle w:val="AAAUNDERLINEKEYBOARD"/>
        </w:rPr>
        <w:t xml:space="preserve">speculate you would </w:t>
      </w:r>
      <w:r w:rsidRPr="00247BDE">
        <w:rPr>
          <w:rStyle w:val="BOLDChar"/>
          <w:highlight w:val="green"/>
        </w:rPr>
        <w:t>find yourself only in</w:t>
      </w:r>
      <w:r w:rsidRPr="00610F81">
        <w:rPr>
          <w:rStyle w:val="AAAUNDERLINEKEYBOARD"/>
        </w:rPr>
        <w:t xml:space="preserve"> that </w:t>
      </w:r>
      <w:r w:rsidRPr="00247BDE">
        <w:rPr>
          <w:rStyle w:val="BOLDChar"/>
          <w:highlight w:val="green"/>
        </w:rPr>
        <w:t>bodies</w:t>
      </w:r>
      <w:r w:rsidRPr="00610F81">
        <w:rPr>
          <w:rStyle w:val="BOLDChar"/>
        </w:rPr>
        <w:t xml:space="preserve"> that are </w:t>
      </w:r>
      <w:r w:rsidRPr="00247BDE">
        <w:rPr>
          <w:rStyle w:val="BOLDChar"/>
          <w:highlight w:val="green"/>
        </w:rPr>
        <w:t>still alive</w:t>
      </w:r>
      <w:r w:rsidRPr="00247BDE">
        <w:rPr>
          <w:rStyle w:val="AAAUNDERLINEKEYBOARD"/>
        </w:rPr>
        <w:t>,</w:t>
      </w:r>
      <w:r w:rsidRPr="00610F81">
        <w:rPr>
          <w:rStyle w:val="AAAUNDERLINEKEYBOARD"/>
        </w:rPr>
        <w:t xml:space="preserve"> for example </w:t>
      </w:r>
      <w:r w:rsidRPr="00247BDE">
        <w:rPr>
          <w:rStyle w:val="Boxes"/>
          <w:highlight w:val="green"/>
        </w:rPr>
        <w:t>severely injured</w:t>
      </w:r>
      <w:r w:rsidRPr="00247BDE">
        <w:rPr>
          <w:sz w:val="14"/>
        </w:rPr>
        <w:t>.</w:t>
      </w:r>
    </w:p>
    <w:p w14:paraId="2989A421" w14:textId="77777777" w:rsidR="000209A0" w:rsidRPr="00247BDE" w:rsidRDefault="000209A0" w:rsidP="000209A0">
      <w:pPr>
        <w:rPr>
          <w:sz w:val="14"/>
        </w:rPr>
      </w:pPr>
      <w:r w:rsidRPr="00247BDE">
        <w:rPr>
          <w:sz w:val="14"/>
        </w:rPr>
        <w:t xml:space="preserve">The question of simulating minds is of great importance because if there are many simulations, and a philosopher Nick Bostrom claims it could be the case, </w:t>
      </w:r>
      <w:r w:rsidRPr="003B75E2">
        <w:rPr>
          <w:rStyle w:val="AAAUNDERLINEKEYBOARD"/>
        </w:rPr>
        <w:t>You can exist in a simulation and wake up in it after death</w:t>
      </w:r>
      <w:r w:rsidRPr="00247BDE">
        <w:rPr>
          <w:sz w:val="14"/>
        </w:rPr>
        <w:t>.</w:t>
      </w:r>
    </w:p>
    <w:p w14:paraId="206A4EC9" w14:textId="77777777" w:rsidR="000209A0" w:rsidRPr="00247BDE" w:rsidRDefault="000209A0" w:rsidP="000209A0">
      <w:pPr>
        <w:rPr>
          <w:sz w:val="14"/>
        </w:rPr>
      </w:pPr>
      <w:r w:rsidRPr="00247BDE">
        <w:rPr>
          <w:sz w:val="14"/>
        </w:rPr>
        <w:t xml:space="preserve">The </w:t>
      </w:r>
      <w:r w:rsidRPr="003B75E2">
        <w:rPr>
          <w:rStyle w:val="AAAUNDERLINEKEYBOARD"/>
        </w:rPr>
        <w:t xml:space="preserve">possibility of malevolent superintelligences </w:t>
      </w:r>
      <w:r w:rsidRPr="00247BDE">
        <w:rPr>
          <w:rStyle w:val="AAAUNDERLINEKEYBOARD"/>
          <w:b/>
          <w:bCs/>
          <w:highlight w:val="green"/>
        </w:rPr>
        <w:t>torturing "resurrected"</w:t>
      </w:r>
      <w:r w:rsidRPr="00247BDE">
        <w:rPr>
          <w:sz w:val="14"/>
          <w:highlight w:val="green"/>
        </w:rPr>
        <w:t xml:space="preserve"> </w:t>
      </w:r>
      <w:r w:rsidRPr="00247BDE">
        <w:rPr>
          <w:rStyle w:val="BOLDChar"/>
          <w:highlight w:val="green"/>
        </w:rPr>
        <w:t>beings</w:t>
      </w:r>
      <w:r w:rsidRPr="00247BDE">
        <w:rPr>
          <w:sz w:val="14"/>
        </w:rPr>
        <w:t xml:space="preserve"> seems now </w:t>
      </w:r>
      <w:r w:rsidRPr="003B75E2">
        <w:rPr>
          <w:rStyle w:val="AAAUNDERLINEKEYBOARD"/>
        </w:rPr>
        <w:t>even more frightening</w:t>
      </w:r>
      <w:r w:rsidRPr="00247BDE">
        <w:rPr>
          <w:sz w:val="14"/>
        </w:rPr>
        <w:t>.</w:t>
      </w:r>
    </w:p>
    <w:p w14:paraId="295D271C" w14:textId="77777777" w:rsidR="000209A0" w:rsidRPr="00247BDE" w:rsidRDefault="000209A0" w:rsidP="000209A0">
      <w:pPr>
        <w:rPr>
          <w:sz w:val="14"/>
        </w:rPr>
      </w:pPr>
      <w:r w:rsidRPr="00247BDE">
        <w:rPr>
          <w:sz w:val="14"/>
        </w:rPr>
        <w:t xml:space="preserve">Some form of </w:t>
      </w:r>
      <w:r w:rsidRPr="00247BDE">
        <w:rPr>
          <w:rStyle w:val="AAAUNDERLINEKEYBOARD"/>
          <w:highlight w:val="green"/>
        </w:rPr>
        <w:t>subjective immortality</w:t>
      </w:r>
      <w:r w:rsidRPr="003B75E2">
        <w:rPr>
          <w:rStyle w:val="AAAUNDERLINEKEYBOARD"/>
        </w:rPr>
        <w:t xml:space="preserve"> would include the </w:t>
      </w:r>
      <w:r w:rsidRPr="00247BDE">
        <w:rPr>
          <w:rStyle w:val="AAAUNDERLINEKEYBOARD"/>
          <w:highlight w:val="green"/>
        </w:rPr>
        <w:t>existence of beings that cannot die and suffer</w:t>
      </w:r>
      <w:r w:rsidRPr="003B75E2">
        <w:rPr>
          <w:rStyle w:val="AAAUNDERLINEKEYBOARD"/>
        </w:rPr>
        <w:t xml:space="preserve"> a </w:t>
      </w:r>
      <w:r w:rsidRPr="00247BDE">
        <w:rPr>
          <w:rStyle w:val="AAAUNDERLINEKEYBOARD"/>
          <w:b/>
          <w:bCs/>
          <w:highlight w:val="green"/>
        </w:rPr>
        <w:t>cosmic</w:t>
      </w:r>
      <w:r w:rsidRPr="003B75E2">
        <w:rPr>
          <w:rStyle w:val="AAAUNDERLINEKEYBOARD"/>
          <w:b/>
          <w:bCs/>
        </w:rPr>
        <w:t xml:space="preserve"> amount of </w:t>
      </w:r>
      <w:r w:rsidRPr="00247BDE">
        <w:rPr>
          <w:rStyle w:val="AAAUNDERLINEKEYBOARD"/>
          <w:b/>
          <w:bCs/>
          <w:highlight w:val="green"/>
        </w:rPr>
        <w:t>pain</w:t>
      </w:r>
      <w:r w:rsidRPr="00247BDE">
        <w:rPr>
          <w:sz w:val="14"/>
        </w:rPr>
        <w:t>.</w:t>
      </w:r>
    </w:p>
    <w:p w14:paraId="75B23433" w14:textId="77777777" w:rsidR="000209A0" w:rsidRPr="00247BDE" w:rsidRDefault="000209A0" w:rsidP="000209A0">
      <w:pPr>
        <w:rPr>
          <w:sz w:val="14"/>
        </w:rPr>
      </w:pPr>
      <w:r w:rsidRPr="00247BDE">
        <w:rPr>
          <w:sz w:val="14"/>
        </w:rPr>
        <w:t xml:space="preserve">I want to underline that I DON'T HOLD IT IS TRUE. I state, that </w:t>
      </w:r>
      <w:r w:rsidRPr="00247BDE">
        <w:rPr>
          <w:rStyle w:val="AAAUNDERLINEKEYBOARD"/>
          <w:highlight w:val="green"/>
        </w:rPr>
        <w:t>IF there is even a slight</w:t>
      </w:r>
      <w:r w:rsidRPr="003B75E2">
        <w:rPr>
          <w:rStyle w:val="AAAUNDERLINEKEYBOARD"/>
        </w:rPr>
        <w:t xml:space="preserve"> logical </w:t>
      </w:r>
      <w:r w:rsidRPr="00247BDE">
        <w:rPr>
          <w:rStyle w:val="AAAUNDERLINEKEYBOARD"/>
          <w:highlight w:val="green"/>
        </w:rPr>
        <w:t>possibility</w:t>
      </w:r>
      <w:r w:rsidRPr="003B75E2">
        <w:rPr>
          <w:rStyle w:val="AAAUNDERLINEKEYBOARD"/>
        </w:rPr>
        <w:t xml:space="preserve"> of that scenario being</w:t>
      </w:r>
      <w:r w:rsidRPr="00247BDE">
        <w:rPr>
          <w:sz w:val="14"/>
        </w:rPr>
        <w:t xml:space="preserve"> in some way </w:t>
      </w:r>
      <w:r w:rsidRPr="003B75E2">
        <w:rPr>
          <w:rStyle w:val="AAAUNDERLINEKEYBOARD"/>
        </w:rPr>
        <w:t>real</w:t>
      </w:r>
      <w:r w:rsidRPr="00247BDE">
        <w:rPr>
          <w:sz w:val="14"/>
        </w:rPr>
        <w:t xml:space="preserve">, it </w:t>
      </w:r>
      <w:r w:rsidRPr="00247BDE">
        <w:rPr>
          <w:rStyle w:val="AAAUNDERLINEKEYBOARD"/>
          <w:highlight w:val="green"/>
        </w:rPr>
        <w:t xml:space="preserve">would imply </w:t>
      </w:r>
      <w:r w:rsidRPr="00247BDE">
        <w:rPr>
          <w:rStyle w:val="BOLDChar"/>
          <w:highlight w:val="green"/>
        </w:rPr>
        <w:t>several orders of magnitude more suffering</w:t>
      </w:r>
      <w:r w:rsidRPr="003B75E2">
        <w:rPr>
          <w:rStyle w:val="AAAUNDERLINEKEYBOARD"/>
        </w:rPr>
        <w:t xml:space="preserve"> in the </w:t>
      </w:r>
      <w:r w:rsidRPr="003B75E2">
        <w:rPr>
          <w:rStyle w:val="BOLDChar"/>
        </w:rPr>
        <w:t xml:space="preserve">universe </w:t>
      </w:r>
      <w:r w:rsidRPr="00247BDE">
        <w:rPr>
          <w:rStyle w:val="BOLDChar"/>
          <w:highlight w:val="green"/>
        </w:rPr>
        <w:t>than</w:t>
      </w:r>
      <w:r w:rsidRPr="003B75E2">
        <w:rPr>
          <w:rStyle w:val="AAAUNDERLINEKEYBOARD"/>
        </w:rPr>
        <w:t xml:space="preserve"> if </w:t>
      </w:r>
      <w:r w:rsidRPr="00247BDE">
        <w:rPr>
          <w:rStyle w:val="BOLDChar"/>
          <w:highlight w:val="green"/>
        </w:rPr>
        <w:t>death</w:t>
      </w:r>
      <w:r w:rsidRPr="003B75E2">
        <w:rPr>
          <w:rStyle w:val="AAAUNDERLINEKEYBOARD"/>
        </w:rPr>
        <w:t xml:space="preserve"> is annihilation</w:t>
      </w:r>
      <w:r w:rsidRPr="00247BDE">
        <w:rPr>
          <w:sz w:val="14"/>
        </w:rPr>
        <w:t xml:space="preserve">. I think because of that it is important to rule out (or give a higher probability to) that possibility. {This is a copied post of mine from Reddit.} </w:t>
      </w:r>
    </w:p>
    <w:p w14:paraId="5089749C" w14:textId="77777777" w:rsidR="000209A0" w:rsidRPr="00247BDE" w:rsidRDefault="000209A0" w:rsidP="000209A0">
      <w:pPr>
        <w:rPr>
          <w:sz w:val="14"/>
        </w:rPr>
      </w:pPr>
      <w:r w:rsidRPr="00247BDE">
        <w:rPr>
          <w:sz w:val="14"/>
        </w:rPr>
        <w:t>3. Vestibules of paradise, Curing Sufferings via Indexical Uncertainty. How to redeem everyone if some form of Multiverse immortality is true.</w:t>
      </w:r>
    </w:p>
    <w:p w14:paraId="444B7271" w14:textId="77777777" w:rsidR="000209A0" w:rsidRPr="00247BDE" w:rsidRDefault="000209A0" w:rsidP="000209A0">
      <w:pPr>
        <w:rPr>
          <w:sz w:val="14"/>
        </w:rPr>
      </w:pPr>
      <w:r w:rsidRPr="00247BDE">
        <w:rPr>
          <w:sz w:val="14"/>
        </w:rPr>
        <w:t xml:space="preserve">The never-published hypothesis of the vestibules of paradise was originally conceived as a way to explain the purpose of civilization to create simulations. A brief account of the reasoning behind its invention would go something like this. </w:t>
      </w:r>
    </w:p>
    <w:p w14:paraId="1D7236DD" w14:textId="77777777" w:rsidR="000209A0" w:rsidRPr="00247BDE" w:rsidRDefault="000209A0" w:rsidP="000209A0">
      <w:pPr>
        <w:rPr>
          <w:sz w:val="14"/>
        </w:rPr>
      </w:pPr>
      <w:r w:rsidRPr="00247BDE">
        <w:rPr>
          <w:sz w:val="14"/>
        </w:rPr>
        <w:t>"3.1 Why is it logical to assume that the greatest number of our copies exist as simulations.</w:t>
      </w:r>
    </w:p>
    <w:p w14:paraId="41AF7FA5" w14:textId="77777777" w:rsidR="000209A0" w:rsidRPr="00247BDE" w:rsidRDefault="000209A0" w:rsidP="000209A0">
      <w:pPr>
        <w:rPr>
          <w:sz w:val="14"/>
        </w:rPr>
      </w:pPr>
      <w:r w:rsidRPr="00247BDE">
        <w:rPr>
          <w:sz w:val="14"/>
        </w:rPr>
        <w:t xml:space="preserve">Nick Bostrom constructed his famous trilemma as follows: (1) no or almost no (100%) civilization has the ability to simulate, (2) civilizations have the ability to simulate other minds, but never do, and (3) </w:t>
      </w:r>
      <w:r w:rsidRPr="00247BDE">
        <w:rPr>
          <w:rStyle w:val="BOLDChar"/>
          <w:highlight w:val="green"/>
        </w:rPr>
        <w:t xml:space="preserve">civilizations have the ability to simulate </w:t>
      </w:r>
      <w:r w:rsidRPr="00247BDE">
        <w:rPr>
          <w:rStyle w:val="BOLDChar"/>
        </w:rPr>
        <w:t>simulating</w:t>
      </w:r>
      <w:r w:rsidRPr="003B75E2">
        <w:rPr>
          <w:rStyle w:val="BOLDChar"/>
        </w:rPr>
        <w:t xml:space="preserve"> other minds and doing it</w:t>
      </w:r>
      <w:r w:rsidRPr="00247BDE">
        <w:rPr>
          <w:sz w:val="14"/>
        </w:rPr>
        <w:t xml:space="preserve">. It showed that </w:t>
      </w:r>
      <w:r w:rsidRPr="003B75E2">
        <w:rPr>
          <w:rStyle w:val="AAAUNDERLINEKEYBOARD"/>
        </w:rPr>
        <w:t>if there are civilizations that simulate other entities</w:t>
      </w:r>
      <w:r w:rsidRPr="00247BDE">
        <w:rPr>
          <w:sz w:val="14"/>
        </w:rPr>
        <w:t xml:space="preserve">, most likely the </w:t>
      </w:r>
      <w:r w:rsidRPr="00247BDE">
        <w:rPr>
          <w:rStyle w:val="BOLDChar"/>
          <w:highlight w:val="green"/>
        </w:rPr>
        <w:t>number</w:t>
      </w:r>
      <w:r w:rsidRPr="00247BDE">
        <w:rPr>
          <w:rStyle w:val="AAAUNDERLINEKEYBOARD"/>
          <w:highlight w:val="green"/>
        </w:rPr>
        <w:t xml:space="preserve"> </w:t>
      </w:r>
      <w:r w:rsidRPr="00247BDE">
        <w:rPr>
          <w:rStyle w:val="BOLDChar"/>
          <w:highlight w:val="green"/>
        </w:rPr>
        <w:t>of</w:t>
      </w:r>
      <w:r w:rsidRPr="00247BDE">
        <w:rPr>
          <w:rStyle w:val="AAAUNDERLINEKEYBOARD"/>
          <w:highlight w:val="green"/>
        </w:rPr>
        <w:t xml:space="preserve"> these</w:t>
      </w:r>
      <w:r w:rsidRPr="003B75E2">
        <w:rPr>
          <w:rStyle w:val="AAAUNDERLINEKEYBOARD"/>
        </w:rPr>
        <w:t xml:space="preserve"> </w:t>
      </w:r>
      <w:r w:rsidRPr="003B75E2">
        <w:rPr>
          <w:rStyle w:val="BOLDChar"/>
        </w:rPr>
        <w:t xml:space="preserve">simulated </w:t>
      </w:r>
      <w:r w:rsidRPr="00247BDE">
        <w:rPr>
          <w:rStyle w:val="BOLDChar"/>
          <w:highlight w:val="green"/>
        </w:rPr>
        <w:t>entities exceeds</w:t>
      </w:r>
      <w:r w:rsidRPr="003B75E2">
        <w:rPr>
          <w:rStyle w:val="AAAUNDERLINEKEYBOARD"/>
        </w:rPr>
        <w:t xml:space="preserve"> the number of </w:t>
      </w:r>
      <w:r w:rsidRPr="00247BDE">
        <w:rPr>
          <w:rStyle w:val="AAAUNDERLINEKEYBOARD"/>
        </w:rPr>
        <w:t xml:space="preserve">spontaneous entities </w:t>
      </w:r>
      <w:r w:rsidRPr="00247BDE">
        <w:rPr>
          <w:rStyle w:val="BOLDChar"/>
          <w:highlight w:val="green"/>
        </w:rPr>
        <w:t>many times over</w:t>
      </w:r>
      <w:r w:rsidRPr="00247BDE">
        <w:rPr>
          <w:sz w:val="14"/>
        </w:rPr>
        <w:t>. Bostrom focused on creating and maintaining ancestral simulations, but the argument holds true if we set the goal of simulating any other that may be widely (or even very rarely, but result in a very large number of entities) valued by civilizations. Even if only a tiny fraction of all technological civilizations had achieved the capabilities to simulate other minds and/or even if only a fraction of them considered it desirable to create them, the computational possibilities of matter in practice seem unlimited.</w:t>
      </w:r>
    </w:p>
    <w:p w14:paraId="04C0C219" w14:textId="77777777" w:rsidR="000209A0" w:rsidRPr="00247BDE" w:rsidRDefault="000209A0" w:rsidP="000209A0">
      <w:pPr>
        <w:rPr>
          <w:sz w:val="14"/>
        </w:rPr>
      </w:pPr>
      <w:r w:rsidRPr="00247BDE">
        <w:rPr>
          <w:sz w:val="14"/>
        </w:rPr>
        <w:t xml:space="preserve">The </w:t>
      </w:r>
      <w:r w:rsidRPr="003B75E2">
        <w:rPr>
          <w:rStyle w:val="AAAUNDERLINEKEYBOARD"/>
        </w:rPr>
        <w:t>computational possibilities of matter seem to be almost limitless</w:t>
      </w:r>
      <w:r w:rsidRPr="00247BDE">
        <w:rPr>
          <w:sz w:val="14"/>
        </w:rPr>
        <w:t>. In one of the works on this subject, the final limit of computing power was set at 5.4258 * 10 ^ 50 operations per second for 1 kg of matter. It is estimated that 36.8 * 10 ^ 15 operations per second to simulate the human mind in real-time, currently, the largest supercomputers are capable of performance of 10 ^ 18 flops. To simulate 7 billion people in real-time, that's 257.6 * 10 ^ 24. 4 × 10 ^ 48 operations per second are the estimated capabilities of the matryoshka brain surrounding the sun, the outermost brain of which operates at a temperature of 10 Kelvin. There is a greater difference between 10 ^ 24 and 10 ^ 48 than between the size of our bodies and the size of the observable universe.</w:t>
      </w:r>
    </w:p>
    <w:p w14:paraId="71E2F4CC" w14:textId="77777777" w:rsidR="000209A0" w:rsidRPr="00247BDE" w:rsidRDefault="000209A0" w:rsidP="000209A0">
      <w:pPr>
        <w:rPr>
          <w:sz w:val="14"/>
        </w:rPr>
      </w:pPr>
      <w:r w:rsidRPr="00247BDE">
        <w:rPr>
          <w:sz w:val="14"/>
        </w:rPr>
        <w:t xml:space="preserve">Therefore, in the universe postulated by the followers of the simulation hypothesis, we face the </w:t>
      </w:r>
      <w:r w:rsidRPr="003B75E2">
        <w:rPr>
          <w:rStyle w:val="AAAUNDERLINEKEYBOARD"/>
        </w:rPr>
        <w:t xml:space="preserve">aforementioned </w:t>
      </w:r>
      <w:r w:rsidRPr="00247BDE">
        <w:rPr>
          <w:rStyle w:val="Boxes"/>
        </w:rPr>
        <w:t>trilemma</w:t>
      </w:r>
      <w:r w:rsidRPr="00247BDE">
        <w:rPr>
          <w:sz w:val="14"/>
        </w:rPr>
        <w:t xml:space="preserve">: </w:t>
      </w:r>
      <w:r w:rsidRPr="00247BDE">
        <w:rPr>
          <w:rStyle w:val="Boxes"/>
          <w:highlight w:val="green"/>
        </w:rPr>
        <w:t>either</w:t>
      </w:r>
      <w:r w:rsidRPr="003B75E2">
        <w:rPr>
          <w:rStyle w:val="Boxes"/>
        </w:rPr>
        <w:t xml:space="preserve"> no civilization is able to simulate</w:t>
      </w:r>
      <w:r w:rsidRPr="00247BDE">
        <w:rPr>
          <w:sz w:val="14"/>
        </w:rPr>
        <w:t xml:space="preserve"> minds because it is impossible or because of </w:t>
      </w:r>
      <w:r w:rsidRPr="003B75E2">
        <w:rPr>
          <w:rStyle w:val="BOLDChar"/>
        </w:rPr>
        <w:t xml:space="preserve">enigmatic </w:t>
      </w:r>
      <w:r w:rsidRPr="00247BDE">
        <w:rPr>
          <w:rStyle w:val="BOLDChar"/>
          <w:highlight w:val="green"/>
        </w:rPr>
        <w:t>great civilization filters annihilating all</w:t>
      </w:r>
      <w:r w:rsidRPr="00247BDE">
        <w:rPr>
          <w:sz w:val="14"/>
        </w:rPr>
        <w:t xml:space="preserve">, or none, or almost none, where </w:t>
      </w:r>
      <w:r w:rsidRPr="003B75E2">
        <w:rPr>
          <w:rStyle w:val="AAAUNDERLINEKEYBOARD"/>
        </w:rPr>
        <w:t>almost no</w:t>
      </w:r>
      <w:r w:rsidRPr="00247BDE">
        <w:rPr>
          <w:sz w:val="14"/>
        </w:rPr>
        <w:t xml:space="preserve"> would have to be an infinitesimal part of </w:t>
      </w:r>
      <w:r w:rsidRPr="003B75E2">
        <w:rPr>
          <w:rStyle w:val="AAAUNDERLINEKEYBOARD"/>
        </w:rPr>
        <w:t>civilization</w:t>
      </w:r>
      <w:r w:rsidRPr="00247BDE">
        <w:rPr>
          <w:sz w:val="14"/>
        </w:rPr>
        <w:t xml:space="preserve"> as a whole, civilization does not </w:t>
      </w:r>
      <w:r w:rsidRPr="003B75E2">
        <w:rPr>
          <w:rStyle w:val="AAAUNDERLINEKEYBOARD"/>
        </w:rPr>
        <w:t>choose to simulate minds because of their unprofitability</w:t>
      </w:r>
      <w:r w:rsidRPr="00247BDE">
        <w:rPr>
          <w:sz w:val="14"/>
        </w:rPr>
        <w:t xml:space="preserve">, </w:t>
      </w:r>
      <w:r w:rsidRPr="003B75E2">
        <w:rPr>
          <w:rStyle w:val="AAAUNDERLINEKEYBOARD"/>
        </w:rPr>
        <w:t>immorality</w:t>
      </w:r>
      <w:r w:rsidRPr="00247BDE">
        <w:rPr>
          <w:sz w:val="14"/>
        </w:rPr>
        <w:t xml:space="preserve">, </w:t>
      </w:r>
      <w:r w:rsidRPr="00247BDE">
        <w:rPr>
          <w:rStyle w:val="AAAUNDERLINEKEYBOARD"/>
          <w:highlight w:val="green"/>
        </w:rPr>
        <w:t>or</w:t>
      </w:r>
      <w:r w:rsidRPr="003B75E2">
        <w:rPr>
          <w:rStyle w:val="AAAUNDERLINEKEYBOARD"/>
        </w:rPr>
        <w:t xml:space="preserve"> any other reason guiding their specific brains</w:t>
      </w:r>
      <w:r w:rsidRPr="00247BDE">
        <w:rPr>
          <w:sz w:val="14"/>
        </w:rPr>
        <w:t xml:space="preserve">, or, the </w:t>
      </w:r>
      <w:r w:rsidRPr="003B75E2">
        <w:rPr>
          <w:rStyle w:val="BOLDChar"/>
        </w:rPr>
        <w:t>third option</w:t>
      </w:r>
      <w:r w:rsidRPr="00247BDE">
        <w:rPr>
          <w:sz w:val="14"/>
        </w:rPr>
        <w:t xml:space="preserve">, </w:t>
      </w:r>
      <w:r w:rsidRPr="00247BDE">
        <w:rPr>
          <w:rStyle w:val="BOLDChar"/>
          <w:highlight w:val="green"/>
        </w:rPr>
        <w:t>civilizations</w:t>
      </w:r>
      <w:r w:rsidRPr="00247BDE">
        <w:rPr>
          <w:sz w:val="14"/>
        </w:rPr>
        <w:t xml:space="preserve"> can create and </w:t>
      </w:r>
      <w:r w:rsidRPr="00247BDE">
        <w:rPr>
          <w:rStyle w:val="BOLDChar"/>
          <w:highlight w:val="green"/>
        </w:rPr>
        <w:t>maintain simulations</w:t>
      </w:r>
      <w:r w:rsidRPr="003B75E2">
        <w:rPr>
          <w:rStyle w:val="BOLDChar"/>
        </w:rPr>
        <w:t xml:space="preserve"> using unlimited computational power</w:t>
      </w:r>
      <w:r w:rsidRPr="00247BDE">
        <w:rPr>
          <w:sz w:val="14"/>
        </w:rPr>
        <w:t>, and they do.</w:t>
      </w:r>
    </w:p>
    <w:p w14:paraId="2AD62D66" w14:textId="77777777" w:rsidR="000209A0" w:rsidRPr="00247BDE" w:rsidRDefault="000209A0" w:rsidP="000209A0">
      <w:pPr>
        <w:rPr>
          <w:sz w:val="14"/>
        </w:rPr>
      </w:pPr>
      <w:r w:rsidRPr="00247BDE">
        <w:rPr>
          <w:sz w:val="14"/>
        </w:rPr>
        <w:t xml:space="preserve">I </w:t>
      </w:r>
      <w:r w:rsidRPr="003B75E2">
        <w:rPr>
          <w:rStyle w:val="AAAUNDERLINEKEYBOARD"/>
        </w:rPr>
        <w:t>do not consider</w:t>
      </w:r>
      <w:r w:rsidRPr="00247BDE">
        <w:rPr>
          <w:sz w:val="14"/>
        </w:rPr>
        <w:t xml:space="preserve"> as plausible a scenario </w:t>
      </w:r>
      <w:r w:rsidRPr="003B75E2">
        <w:rPr>
          <w:rStyle w:val="AAAUNDERLINEKEYBOARD"/>
        </w:rPr>
        <w:t>in which no civilization manages to simulate minds</w:t>
      </w:r>
      <w:r w:rsidRPr="00247BDE">
        <w:rPr>
          <w:sz w:val="14"/>
        </w:rPr>
        <w:t xml:space="preserve">, </w:t>
      </w:r>
      <w:r w:rsidRPr="00247BDE">
        <w:rPr>
          <w:rStyle w:val="BOLDChar"/>
          <w:highlight w:val="green"/>
        </w:rPr>
        <w:t>nothing physically</w:t>
      </w:r>
      <w:r w:rsidRPr="003B75E2">
        <w:rPr>
          <w:rStyle w:val="BOLDChar"/>
        </w:rPr>
        <w:t xml:space="preserve"> seems to </w:t>
      </w:r>
      <w:r w:rsidRPr="00247BDE">
        <w:rPr>
          <w:rStyle w:val="BOLDChar"/>
          <w:highlight w:val="green"/>
        </w:rPr>
        <w:t>prevent</w:t>
      </w:r>
      <w:r w:rsidRPr="003B75E2">
        <w:rPr>
          <w:rStyle w:val="BOLDChar"/>
        </w:rPr>
        <w:t xml:space="preserve"> either their </w:t>
      </w:r>
      <w:r w:rsidRPr="00247BDE">
        <w:rPr>
          <w:rStyle w:val="BOLDChar"/>
          <w:highlight w:val="green"/>
        </w:rPr>
        <w:t>creation</w:t>
      </w:r>
      <w:r w:rsidRPr="00247BDE">
        <w:rPr>
          <w:sz w:val="14"/>
          <w:highlight w:val="green"/>
        </w:rPr>
        <w:t xml:space="preserve"> </w:t>
      </w:r>
      <w:r w:rsidRPr="00247BDE">
        <w:rPr>
          <w:rStyle w:val="BOLDChar"/>
          <w:highlight w:val="green"/>
        </w:rPr>
        <w:t>or</w:t>
      </w:r>
      <w:r w:rsidRPr="00247BDE">
        <w:rPr>
          <w:sz w:val="14"/>
        </w:rPr>
        <w:t xml:space="preserve"> the </w:t>
      </w:r>
      <w:r w:rsidRPr="00247BDE">
        <w:rPr>
          <w:rStyle w:val="BOLDChar"/>
          <w:highlight w:val="green"/>
        </w:rPr>
        <w:t>reason why</w:t>
      </w:r>
      <w:r w:rsidRPr="003B75E2">
        <w:rPr>
          <w:rStyle w:val="BOLDChar"/>
        </w:rPr>
        <w:t xml:space="preserve"> any civilization would </w:t>
      </w:r>
      <w:r w:rsidRPr="00247BDE">
        <w:rPr>
          <w:rStyle w:val="BOLDChar"/>
          <w:highlight w:val="green"/>
        </w:rPr>
        <w:t xml:space="preserve">not live to see </w:t>
      </w:r>
      <w:r w:rsidRPr="00247BDE">
        <w:rPr>
          <w:rStyle w:val="BOLDChar"/>
        </w:rPr>
        <w:t>this</w:t>
      </w:r>
      <w:r w:rsidRPr="003B75E2">
        <w:rPr>
          <w:rStyle w:val="BOLDChar"/>
        </w:rPr>
        <w:t xml:space="preserve"> </w:t>
      </w:r>
      <w:r w:rsidRPr="00247BDE">
        <w:rPr>
          <w:rStyle w:val="BOLDChar"/>
          <w:highlight w:val="green"/>
        </w:rPr>
        <w:t>possibility</w:t>
      </w:r>
      <w:r w:rsidRPr="00247BDE">
        <w:rPr>
          <w:sz w:val="14"/>
        </w:rPr>
        <w:t>. One could speculate that an extremely highly developed anti-simulation civilization would not allow this, but it would have to be a very common trend among civilizations throughout the universe.</w:t>
      </w:r>
    </w:p>
    <w:p w14:paraId="75985C1F" w14:textId="77777777" w:rsidR="000209A0" w:rsidRPr="00247BDE" w:rsidRDefault="000209A0" w:rsidP="000209A0">
      <w:pPr>
        <w:rPr>
          <w:sz w:val="14"/>
        </w:rPr>
      </w:pPr>
      <w:r w:rsidRPr="00247BDE">
        <w:rPr>
          <w:sz w:val="14"/>
        </w:rPr>
        <w:t>Nor do I see any reason to stop civilizations from exercising their abilities when they already have such power, but I see many reasons why such an almost infinite scenario could be realized.</w:t>
      </w:r>
    </w:p>
    <w:p w14:paraId="711308B2" w14:textId="77777777" w:rsidR="000209A0" w:rsidRPr="00247BDE" w:rsidRDefault="000209A0" w:rsidP="000209A0">
      <w:pPr>
        <w:rPr>
          <w:sz w:val="14"/>
        </w:rPr>
      </w:pPr>
      <w:r w:rsidRPr="00247BDE">
        <w:rPr>
          <w:sz w:val="14"/>
        </w:rPr>
        <w:t xml:space="preserve">For this reason, I believe that a third, seemingly absurd and invariably exotic abstract, in my opinion, the logically most realistic concept, is </w:t>
      </w:r>
      <w:r w:rsidRPr="00247BDE">
        <w:rPr>
          <w:rStyle w:val="BOLDChar"/>
          <w:highlight w:val="green"/>
        </w:rPr>
        <w:t>overwhelmingly more likely</w:t>
      </w:r>
      <w:r w:rsidRPr="00247BDE">
        <w:rPr>
          <w:sz w:val="14"/>
        </w:rPr>
        <w:t xml:space="preserve">, that </w:t>
      </w:r>
      <w:r w:rsidRPr="00247BDE">
        <w:rPr>
          <w:rStyle w:val="BOLDChar"/>
          <w:highlight w:val="green"/>
        </w:rPr>
        <w:t>our mind is simulated</w:t>
      </w:r>
      <w:r w:rsidRPr="003B75E2">
        <w:rPr>
          <w:rStyle w:val="BOLDChar"/>
        </w:rPr>
        <w:t xml:space="preserve"> almost </w:t>
      </w:r>
      <w:r w:rsidRPr="00247BDE">
        <w:rPr>
          <w:rStyle w:val="BOLDChar"/>
          <w:highlight w:val="green"/>
        </w:rPr>
        <w:t>100% of the time</w:t>
      </w:r>
      <w:r w:rsidRPr="003B75E2">
        <w:rPr>
          <w:rStyle w:val="BOLDChar"/>
        </w:rPr>
        <w:t xml:space="preserve"> it exists</w:t>
      </w:r>
      <w:r w:rsidRPr="00247BDE">
        <w:rPr>
          <w:sz w:val="14"/>
        </w:rPr>
        <w:t>.</w:t>
      </w:r>
    </w:p>
    <w:p w14:paraId="02418330" w14:textId="77777777" w:rsidR="000209A0" w:rsidRPr="00247BDE" w:rsidRDefault="000209A0" w:rsidP="000209A0">
      <w:pPr>
        <w:rPr>
          <w:sz w:val="14"/>
        </w:rPr>
      </w:pPr>
      <w:r w:rsidRPr="00247BDE">
        <w:rPr>
          <w:sz w:val="14"/>
        </w:rPr>
        <w:t xml:space="preserve">In the first two cases, the probability that we live in a simulation is equal to or close to zero (in the infinite universe it is never equal unless simulating the mind would be impossible), otherwise the number of simulated entities, </w:t>
      </w:r>
      <w:r w:rsidRPr="003B75E2">
        <w:rPr>
          <w:rStyle w:val="AAAUNDERLINEKEYBOARD"/>
        </w:rPr>
        <w:t>simulated sensations is most likely many orders of magnitude greater</w:t>
      </w:r>
      <w:r w:rsidRPr="00247BDE">
        <w:rPr>
          <w:sz w:val="14"/>
        </w:rPr>
        <w:t xml:space="preserve"> than these intrinsic, </w:t>
      </w:r>
      <w:r w:rsidRPr="003B75E2">
        <w:rPr>
          <w:rStyle w:val="AAAUNDERLINEKEYBOARD"/>
        </w:rPr>
        <w:t>therefore the</w:t>
      </w:r>
      <w:r w:rsidRPr="00247BDE">
        <w:rPr>
          <w:sz w:val="14"/>
        </w:rPr>
        <w:t xml:space="preserve"> </w:t>
      </w:r>
      <w:r w:rsidRPr="003B75E2">
        <w:rPr>
          <w:rStyle w:val="AAAUNDERLINEKEYBOARD"/>
        </w:rPr>
        <w:t>probability of being a simulation is approximately 100%.</w:t>
      </w:r>
      <w:r w:rsidRPr="00247BDE">
        <w:rPr>
          <w:sz w:val="14"/>
        </w:rPr>
        <w:t xml:space="preserve"> therefore almost 100% of the minds that feel my subjective moment of observation, that is, my instantaneous impression of being the whole of my emergent self, are simulated minds.</w:t>
      </w:r>
    </w:p>
    <w:p w14:paraId="265278EB" w14:textId="77777777" w:rsidR="000209A0" w:rsidRPr="00247BDE" w:rsidRDefault="000209A0" w:rsidP="000209A0">
      <w:pPr>
        <w:rPr>
          <w:sz w:val="14"/>
        </w:rPr>
      </w:pPr>
      <w:r w:rsidRPr="00247BDE">
        <w:rPr>
          <w:sz w:val="14"/>
        </w:rPr>
        <w:t>I do not take into account Boltzmann's brains and the apparent, false physics of the infinitely improbable worlds of the Big World, which according to some estimates may exceed natural self-existent minds if almost 100% of this majority of the multiverse can produce them and our type universes are almost negligibly rare. It would only change that natural self-existence would not now be the second, least likely option, and the third, still the least likely.</w:t>
      </w:r>
    </w:p>
    <w:p w14:paraId="44F596DB" w14:textId="77777777" w:rsidR="000209A0" w:rsidRPr="00247BDE" w:rsidRDefault="000209A0" w:rsidP="000209A0">
      <w:pPr>
        <w:rPr>
          <w:sz w:val="14"/>
        </w:rPr>
      </w:pPr>
      <w:r w:rsidRPr="00247BDE">
        <w:rPr>
          <w:sz w:val="14"/>
        </w:rPr>
        <w:t>3.2 What the goals of simulating minds might be.</w:t>
      </w:r>
    </w:p>
    <w:p w14:paraId="1CA924FB" w14:textId="77777777" w:rsidR="000209A0" w:rsidRPr="00247BDE" w:rsidRDefault="000209A0" w:rsidP="000209A0">
      <w:pPr>
        <w:rPr>
          <w:sz w:val="14"/>
        </w:rPr>
      </w:pPr>
      <w:r w:rsidRPr="00247BDE">
        <w:rPr>
          <w:sz w:val="14"/>
        </w:rPr>
        <w:t>Most likely, the species that makeup civilizations naturally possess a set of characteristics that largely characterize them all. These intelligence-linked traits such as compassion, curiosity, and ambition are clearly outlined in people's minds. Treating humanity as a representative civilization, it is possible to consider what purposes simulated minds or entire simulated worlds would serve.</w:t>
      </w:r>
    </w:p>
    <w:p w14:paraId="1FFC675C" w14:textId="77777777" w:rsidR="000209A0" w:rsidRPr="00247BDE" w:rsidRDefault="000209A0" w:rsidP="000209A0">
      <w:pPr>
        <w:rPr>
          <w:sz w:val="14"/>
        </w:rPr>
      </w:pPr>
      <w:r w:rsidRPr="00247BDE">
        <w:rPr>
          <w:sz w:val="14"/>
        </w:rPr>
        <w:t>Depending on the advancement of civilization and technological possibilities, one can wonder what types of simulations would most often and in the greatest number be created by people, transhumans - transformed triumphants of transhumanism, or posthuman, maybe post-biological creatures, as well as various types of Si, both neuromorphic and constructed entirely from scratch. Depending on the type of being creating the simulation, we can therefore expect its various degrees and types, dictated by different goals, as well as try to estimate the number of entities existing in these simulations.</w:t>
      </w:r>
    </w:p>
    <w:p w14:paraId="3115F469" w14:textId="77777777" w:rsidR="000209A0" w:rsidRPr="00247BDE" w:rsidRDefault="000209A0" w:rsidP="000209A0">
      <w:pPr>
        <w:rPr>
          <w:sz w:val="14"/>
        </w:rPr>
      </w:pPr>
      <w:r w:rsidRPr="00247BDE">
        <w:rPr>
          <w:sz w:val="14"/>
        </w:rPr>
        <w:t xml:space="preserve">Starting </w:t>
      </w:r>
      <w:r w:rsidRPr="003B75E2">
        <w:rPr>
          <w:rStyle w:val="AAAUNDERLINEKEYBOARD"/>
        </w:rPr>
        <w:t>with humans</w:t>
      </w:r>
      <w:r w:rsidRPr="00247BDE">
        <w:rPr>
          <w:sz w:val="14"/>
        </w:rPr>
        <w:t xml:space="preserve">, what would be </w:t>
      </w:r>
      <w:r w:rsidRPr="003B75E2">
        <w:rPr>
          <w:rStyle w:val="AAAUNDERLINEKEYBOARD"/>
        </w:rPr>
        <w:t>the goals of our species in simulating the minds</w:t>
      </w:r>
      <w:r w:rsidRPr="00247BDE">
        <w:rPr>
          <w:sz w:val="14"/>
        </w:rPr>
        <w:t xml:space="preserve">? With the ability to rewrite the biological form of the mind into a digital copy of it, we could live forever in simulated worlds, but these worlds would probably be designed differently than the one we are in now, and I don't see any reason why we should not remember life before we ceased to be a material creature. The </w:t>
      </w:r>
      <w:r w:rsidRPr="003B75E2">
        <w:rPr>
          <w:rStyle w:val="AAAUNDERLINEKEYBOARD"/>
        </w:rPr>
        <w:t>most consistent version</w:t>
      </w:r>
      <w:r w:rsidRPr="00247BDE">
        <w:rPr>
          <w:sz w:val="14"/>
        </w:rPr>
        <w:t xml:space="preserve"> of the simulation created by humans before the transhumanist revolution seems to me to be </w:t>
      </w:r>
      <w:r w:rsidRPr="003B75E2">
        <w:rPr>
          <w:rStyle w:val="AAAUNDERLINEKEYBOARD"/>
        </w:rPr>
        <w:t>research and experiments</w:t>
      </w:r>
      <w:r w:rsidRPr="00247BDE">
        <w:rPr>
          <w:sz w:val="14"/>
        </w:rPr>
        <w:t xml:space="preserve">. Simulations of alternative future and past histories of the entire world as well as of individual human minds in a world filled with psychic mobs would work in historical, economic, psychological, and sociological matters, providing an unimaginable amount of data and knowledge about ourselves. It would be so important that, </w:t>
      </w:r>
      <w:r w:rsidRPr="003B75E2">
        <w:rPr>
          <w:rStyle w:val="AAAUNDERLINEKEYBOARD"/>
        </w:rPr>
        <w:t xml:space="preserve">from a </w:t>
      </w:r>
      <w:r w:rsidRPr="00247BDE">
        <w:rPr>
          <w:rStyle w:val="AAAUNDERLINEKEYBOARD"/>
          <w:highlight w:val="green"/>
        </w:rPr>
        <w:t xml:space="preserve">utilitarian </w:t>
      </w:r>
      <w:r w:rsidRPr="00247BDE">
        <w:rPr>
          <w:rStyle w:val="AAAUNDERLINEKEYBOARD"/>
        </w:rPr>
        <w:t>point</w:t>
      </w:r>
      <w:r w:rsidRPr="003B75E2">
        <w:rPr>
          <w:rStyle w:val="AAAUNDERLINEKEYBOARD"/>
        </w:rPr>
        <w:t xml:space="preserve"> of </w:t>
      </w:r>
      <w:r w:rsidRPr="00247BDE">
        <w:rPr>
          <w:rStyle w:val="AAAUNDERLINEKEYBOARD"/>
          <w:highlight w:val="green"/>
        </w:rPr>
        <w:t>view</w:t>
      </w:r>
      <w:r w:rsidRPr="00247BDE">
        <w:rPr>
          <w:sz w:val="14"/>
        </w:rPr>
        <w:t xml:space="preserve">, perhaps for many </w:t>
      </w:r>
      <w:r w:rsidRPr="003B75E2">
        <w:rPr>
          <w:rStyle w:val="BOLDChar"/>
        </w:rPr>
        <w:t xml:space="preserve">an </w:t>
      </w:r>
      <w:r w:rsidRPr="00247BDE">
        <w:rPr>
          <w:rStyle w:val="BOLDChar"/>
          <w:highlight w:val="green"/>
        </w:rPr>
        <w:t>immoral decision</w:t>
      </w:r>
      <w:r w:rsidRPr="00247BDE">
        <w:rPr>
          <w:sz w:val="14"/>
        </w:rPr>
        <w:t xml:space="preserve"> should be made </w:t>
      </w:r>
      <w:r w:rsidRPr="00247BDE">
        <w:rPr>
          <w:rStyle w:val="BOLDChar"/>
          <w:highlight w:val="green"/>
        </w:rPr>
        <w:t xml:space="preserve">to simulate </w:t>
      </w:r>
      <w:r w:rsidRPr="00247BDE">
        <w:rPr>
          <w:rStyle w:val="BOLDChar"/>
        </w:rPr>
        <w:t>unhappy</w:t>
      </w:r>
      <w:r w:rsidRPr="003B75E2">
        <w:rPr>
          <w:rStyle w:val="BOLDChar"/>
        </w:rPr>
        <w:t>, mentally ill, stressed,</w:t>
      </w:r>
      <w:r w:rsidRPr="00247BDE">
        <w:rPr>
          <w:sz w:val="14"/>
        </w:rPr>
        <w:t xml:space="preserve"> melancholy </w:t>
      </w:r>
      <w:r w:rsidRPr="003B75E2">
        <w:rPr>
          <w:rStyle w:val="BOLDChar"/>
        </w:rPr>
        <w:t xml:space="preserve">and </w:t>
      </w:r>
      <w:r w:rsidRPr="00247BDE">
        <w:rPr>
          <w:rStyle w:val="BOLDChar"/>
          <w:highlight w:val="green"/>
        </w:rPr>
        <w:t>depressed</w:t>
      </w:r>
      <w:r w:rsidRPr="003B75E2">
        <w:rPr>
          <w:rStyle w:val="BOLDChar"/>
        </w:rPr>
        <w:t xml:space="preserve"> people</w:t>
      </w:r>
      <w:r w:rsidRPr="00247BDE">
        <w:rPr>
          <w:sz w:val="14"/>
        </w:rPr>
        <w:t xml:space="preserve">, as well as geniuses, autists, </w:t>
      </w:r>
      <w:r w:rsidRPr="00247BDE">
        <w:rPr>
          <w:rStyle w:val="Boxes"/>
          <w:highlight w:val="green"/>
        </w:rPr>
        <w:t>sociopaths, and oppressed societies</w:t>
      </w:r>
      <w:r w:rsidRPr="00247BDE">
        <w:rPr>
          <w:sz w:val="14"/>
        </w:rPr>
        <w:t>. The direct knowledge obtained in this way would be invaluable in improving the lives of the creators of civilization. The total number of entities simulated for this purpose could be very low, average, or equal to the number of people if everyone had the right to simulate their copies in order to make better decisions and get to know each other better. Even if it exceeded the number of unsimulated observation moments by several or many times (one does not need to simulate a human from birth to death), I believe that pretranshumanistic civilizations would simulate the smallest number of entities of all.</w:t>
      </w:r>
    </w:p>
    <w:p w14:paraId="324E3EA1" w14:textId="77777777" w:rsidR="000209A0" w:rsidRPr="00247BDE" w:rsidRDefault="000209A0" w:rsidP="000209A0">
      <w:pPr>
        <w:rPr>
          <w:sz w:val="14"/>
        </w:rPr>
      </w:pPr>
      <w:r w:rsidRPr="00247BDE">
        <w:rPr>
          <w:sz w:val="14"/>
        </w:rPr>
        <w:t xml:space="preserve">Then we have the transhumanist civilizations, such perhaps already largely nonbiological posthumans would probably be endowed with a similar, but more enlightened and deliberate system of desires. </w:t>
      </w:r>
      <w:r w:rsidRPr="003B75E2">
        <w:rPr>
          <w:rStyle w:val="AAAUNDERLINEKEYBOARD"/>
        </w:rPr>
        <w:t>Simulations could be</w:t>
      </w:r>
      <w:r w:rsidRPr="00247BDE">
        <w:rPr>
          <w:sz w:val="14"/>
        </w:rPr>
        <w:t xml:space="preserve"> used as a means of development, living successive lives would take hours, while subjectively decades would pass, therefore simulating could also be </w:t>
      </w:r>
      <w:r w:rsidRPr="003B75E2">
        <w:rPr>
          <w:rStyle w:val="BOLDChar"/>
        </w:rPr>
        <w:t xml:space="preserve">a </w:t>
      </w:r>
      <w:r w:rsidRPr="00247BDE">
        <w:rPr>
          <w:rStyle w:val="BOLDChar"/>
          <w:highlight w:val="green"/>
        </w:rPr>
        <w:t>punishment system</w:t>
      </w:r>
      <w:r w:rsidRPr="00247BDE">
        <w:rPr>
          <w:sz w:val="14"/>
        </w:rPr>
        <w:t xml:space="preserve">, people punished in this way would have to </w:t>
      </w:r>
      <w:r w:rsidRPr="003B75E2">
        <w:rPr>
          <w:rStyle w:val="BOLDChar"/>
        </w:rPr>
        <w:t>undergo multiple sentences of an unhappy life</w:t>
      </w:r>
      <w:r w:rsidRPr="00247BDE">
        <w:rPr>
          <w:sz w:val="14"/>
        </w:rPr>
        <w:t xml:space="preserve">, being </w:t>
      </w:r>
      <w:r w:rsidRPr="00247BDE">
        <w:rPr>
          <w:rStyle w:val="AAAUNDERLINEKEYBOARD"/>
        </w:rPr>
        <w:t>reincarnated</w:t>
      </w:r>
      <w:r w:rsidRPr="003B75E2">
        <w:rPr>
          <w:rStyle w:val="AAAUNDERLINEKEYBOARD"/>
        </w:rPr>
        <w:t xml:space="preserve"> into</w:t>
      </w:r>
      <w:r w:rsidRPr="00247BDE">
        <w:rPr>
          <w:sz w:val="14"/>
        </w:rPr>
        <w:t xml:space="preserve"> more and more incarnations, the </w:t>
      </w:r>
      <w:r w:rsidRPr="003B75E2">
        <w:rPr>
          <w:rStyle w:val="AAAUNDERLINEKEYBOARD"/>
        </w:rPr>
        <w:t>unpleasant moments of observation</w:t>
      </w:r>
      <w:r w:rsidRPr="00247BDE">
        <w:rPr>
          <w:sz w:val="14"/>
        </w:rPr>
        <w:t xml:space="preserve"> themselves could be simulated to such a person, thus </w:t>
      </w:r>
      <w:r w:rsidRPr="00247BDE">
        <w:rPr>
          <w:rStyle w:val="Boxes"/>
          <w:highlight w:val="green"/>
        </w:rPr>
        <w:t>maximizing</w:t>
      </w:r>
      <w:r w:rsidRPr="003B75E2">
        <w:rPr>
          <w:rStyle w:val="Boxes"/>
        </w:rPr>
        <w:t xml:space="preserve"> the </w:t>
      </w:r>
      <w:r w:rsidRPr="00247BDE">
        <w:rPr>
          <w:rStyle w:val="Boxes"/>
          <w:highlight w:val="green"/>
        </w:rPr>
        <w:t>discomfort experienced</w:t>
      </w:r>
      <w:r w:rsidRPr="003B75E2">
        <w:rPr>
          <w:rStyle w:val="Boxes"/>
        </w:rPr>
        <w:t xml:space="preserve"> by them</w:t>
      </w:r>
      <w:r w:rsidRPr="00247BDE">
        <w:rPr>
          <w:sz w:val="14"/>
        </w:rPr>
        <w:t>. Simulating interesting observation moments or interesting, or even ordinary lives for us, can be a way to experience other lives directly through future beings as an end in itself, to be a singer, aboriginal, Inca chief, or an average person at the beginning of the 3rd millennium after Christ. Experiences from such lives could be a valued pastime or a deeper ritual with a spiritual dimension. People would not have to be simulated by people like themselves. We can be an imaginary race like elves simulated by a completely alien civilization, one of the species recreated by aliens from an extinct civilization, or the fruit of a more advanced and exotic fate. There are many more observational moments in the reincarnation scenario, assuming that the transbiological beings probably have a lifespan much longer than ours could be thousands of our lives and thousands of thousands of others, being beings from the most realistic, most exotic, and fantasy worlds. Perhaps, being the next incarnation of such a creature after death, we would be reminded of our entire incredibly long history, we would return to being "real" ourselves, on a much higher level of development, probably, than any human being ever existing. the existence in such a simulation seems more likely by the sheer number of entities in such simulations.</w:t>
      </w:r>
    </w:p>
    <w:p w14:paraId="7EC58232" w14:textId="77777777" w:rsidR="000209A0" w:rsidRPr="00247BDE" w:rsidRDefault="000209A0" w:rsidP="000209A0">
      <w:pPr>
        <w:rPr>
          <w:sz w:val="14"/>
        </w:rPr>
      </w:pPr>
      <w:r w:rsidRPr="00247BDE">
        <w:rPr>
          <w:sz w:val="14"/>
        </w:rPr>
        <w:t xml:space="preserve">The final group of entities capable of simulating conscious minds is superintelligence. Both neuromorphic and artificial superintelligent beings and entities, perhaps simply programs, possess perhaps the greatest imaginable creative power available to a known being. For these reasons most, perhaps almost 100% of the simulated things, and of all minds in general, would be the product of the various superintelligence activities. That is why the </w:t>
      </w:r>
      <w:r w:rsidRPr="003B75E2">
        <w:rPr>
          <w:rStyle w:val="AAAUNDERLINEKEYBOARD"/>
        </w:rPr>
        <w:t>goals of such entities can be potentially most destructive in</w:t>
      </w:r>
      <w:r w:rsidRPr="00247BDE">
        <w:rPr>
          <w:sz w:val="14"/>
        </w:rPr>
        <w:t xml:space="preserve"> their </w:t>
      </w:r>
      <w:r w:rsidRPr="003B75E2">
        <w:rPr>
          <w:rStyle w:val="AAAUNDERLINEKEYBOARD"/>
        </w:rPr>
        <w:t>unlimited fertility</w:t>
      </w:r>
      <w:r w:rsidRPr="00247BDE">
        <w:rPr>
          <w:sz w:val="14"/>
        </w:rPr>
        <w:t xml:space="preserve">. Si can be used to simulate the most enjoyable moments for as many beings as possible, to create dream worlds for individuals and entire civilizations, and to share prosperity with the rest of the cosmos, perhaps for deliberately simulating as many happy beings as possible in order to increase the amount of good and pleasure in space and to weigh the scales to the antagonistic side to suffering and lack. Such superintelligence, let's call them altruistic, would be a real treasure for anyone who might come under their influence. The </w:t>
      </w:r>
      <w:r w:rsidRPr="003B75E2">
        <w:rPr>
          <w:rStyle w:val="AAAUNDERLINEKEYBOARD"/>
        </w:rPr>
        <w:t>opposite scenario is when we think about less pleasant possibilities</w:t>
      </w:r>
      <w:r w:rsidRPr="00247BDE">
        <w:rPr>
          <w:sz w:val="14"/>
        </w:rPr>
        <w:t xml:space="preserve">. </w:t>
      </w:r>
      <w:r w:rsidRPr="00247BDE">
        <w:rPr>
          <w:rStyle w:val="Boxes"/>
          <w:highlight w:val="green"/>
        </w:rPr>
        <w:t>Interspecies wars in</w:t>
      </w:r>
      <w:r w:rsidRPr="00247BDE">
        <w:rPr>
          <w:sz w:val="14"/>
        </w:rPr>
        <w:t xml:space="preserve"> which the </w:t>
      </w:r>
      <w:r w:rsidRPr="00247BDE">
        <w:rPr>
          <w:rStyle w:val="Boxes"/>
          <w:highlight w:val="green"/>
        </w:rPr>
        <w:t>minds of</w:t>
      </w:r>
      <w:r w:rsidRPr="003B75E2">
        <w:rPr>
          <w:rStyle w:val="Boxes"/>
        </w:rPr>
        <w:t xml:space="preserve"> the </w:t>
      </w:r>
      <w:r w:rsidRPr="00247BDE">
        <w:rPr>
          <w:rStyle w:val="Boxes"/>
          <w:highlight w:val="green"/>
        </w:rPr>
        <w:t>losers</w:t>
      </w:r>
      <w:r w:rsidRPr="00247BDE">
        <w:rPr>
          <w:sz w:val="14"/>
        </w:rPr>
        <w:t xml:space="preserve"> are simulated by a subjective eternity in the </w:t>
      </w:r>
      <w:r w:rsidRPr="003B75E2">
        <w:rPr>
          <w:rStyle w:val="Boxes"/>
        </w:rPr>
        <w:t xml:space="preserve">most </w:t>
      </w:r>
      <w:r w:rsidRPr="00247BDE">
        <w:rPr>
          <w:rStyle w:val="Boxes"/>
          <w:highlight w:val="green"/>
        </w:rPr>
        <w:t>elaborate hells</w:t>
      </w:r>
      <w:r w:rsidRPr="00247BDE">
        <w:rPr>
          <w:sz w:val="14"/>
        </w:rPr>
        <w:t xml:space="preserve">, vindictive, viral or crazy, perhaps neuromorphic, i.e. </w:t>
      </w:r>
      <w:r w:rsidRPr="00247BDE">
        <w:rPr>
          <w:rStyle w:val="AAAUNDERLINEKEYBOARD"/>
          <w:highlight w:val="green"/>
        </w:rPr>
        <w:t>developed</w:t>
      </w:r>
      <w:r w:rsidRPr="003B75E2">
        <w:rPr>
          <w:rStyle w:val="AAAUNDERLINEKEYBOARD"/>
        </w:rPr>
        <w:t xml:space="preserve"> on </w:t>
      </w:r>
      <w:r w:rsidRPr="00247BDE">
        <w:rPr>
          <w:rStyle w:val="AAAUNDERLINEKEYBOARD"/>
        </w:rPr>
        <w:t>the</w:t>
      </w:r>
      <w:r w:rsidRPr="00247BDE">
        <w:rPr>
          <w:sz w:val="14"/>
        </w:rPr>
        <w:t xml:space="preserve"> basis of the </w:t>
      </w:r>
      <w:r w:rsidRPr="00247BDE">
        <w:rPr>
          <w:rStyle w:val="AAAUNDERLINEKEYBOARD"/>
          <w:highlight w:val="green"/>
        </w:rPr>
        <w:t>existing mind</w:t>
      </w:r>
      <w:r w:rsidRPr="00247BDE">
        <w:rPr>
          <w:sz w:val="14"/>
        </w:rPr>
        <w:t xml:space="preserve">, superintelligence </w:t>
      </w:r>
      <w:r w:rsidRPr="003B75E2">
        <w:rPr>
          <w:rStyle w:val="BOLDChar"/>
        </w:rPr>
        <w:t>bullying beings</w:t>
      </w:r>
      <w:r w:rsidRPr="00247BDE">
        <w:rPr>
          <w:sz w:val="14"/>
        </w:rPr>
        <w:t xml:space="preserve">, perhaps </w:t>
      </w:r>
      <w:r w:rsidRPr="00247BDE">
        <w:rPr>
          <w:rStyle w:val="BOLDChar"/>
          <w:highlight w:val="green"/>
        </w:rPr>
        <w:t>deliberately simulating as many suffering sensations as possible</w:t>
      </w:r>
      <w:r w:rsidRPr="00247BDE">
        <w:rPr>
          <w:sz w:val="14"/>
        </w:rPr>
        <w:t xml:space="preserve">. </w:t>
      </w:r>
      <w:r w:rsidRPr="003B75E2">
        <w:rPr>
          <w:rStyle w:val="AAAUNDERLINEKEYBOARD"/>
        </w:rPr>
        <w:t>Beings endowed with</w:t>
      </w:r>
      <w:r w:rsidRPr="00247BDE">
        <w:rPr>
          <w:sz w:val="14"/>
        </w:rPr>
        <w:t xml:space="preserve"> the ambition to be avatars of </w:t>
      </w:r>
      <w:r w:rsidRPr="003B75E2">
        <w:rPr>
          <w:rStyle w:val="Boxes"/>
        </w:rPr>
        <w:t xml:space="preserve">perfectly </w:t>
      </w:r>
      <w:r w:rsidRPr="00247BDE">
        <w:rPr>
          <w:rStyle w:val="Boxes"/>
          <w:highlight w:val="green"/>
        </w:rPr>
        <w:t>evil gods</w:t>
      </w:r>
      <w:r w:rsidRPr="00247BDE">
        <w:rPr>
          <w:sz w:val="14"/>
        </w:rPr>
        <w:t xml:space="preserve"> whose </w:t>
      </w:r>
      <w:r w:rsidRPr="00247BDE">
        <w:rPr>
          <w:rStyle w:val="Boxes"/>
          <w:highlight w:val="green"/>
        </w:rPr>
        <w:t>sole purpose</w:t>
      </w:r>
      <w:r w:rsidRPr="00247BDE">
        <w:rPr>
          <w:sz w:val="14"/>
        </w:rPr>
        <w:t xml:space="preserve"> of a viral, mad, sadistic, selfish, psychopathic, defective, or incomprehensible mind would be </w:t>
      </w:r>
      <w:r w:rsidRPr="00247BDE">
        <w:rPr>
          <w:rStyle w:val="Boxes"/>
          <w:highlight w:val="green"/>
        </w:rPr>
        <w:t>to make</w:t>
      </w:r>
      <w:r w:rsidRPr="003B75E2">
        <w:rPr>
          <w:rStyle w:val="Boxes"/>
        </w:rPr>
        <w:t xml:space="preserve"> the </w:t>
      </w:r>
      <w:r w:rsidRPr="00247BDE">
        <w:rPr>
          <w:rStyle w:val="Boxes"/>
          <w:highlight w:val="green"/>
        </w:rPr>
        <w:t>cosmos</w:t>
      </w:r>
      <w:r w:rsidRPr="003B75E2">
        <w:rPr>
          <w:rStyle w:val="Boxes"/>
        </w:rPr>
        <w:t xml:space="preserve"> the most terrible place possible</w:t>
      </w:r>
      <w:r w:rsidRPr="00247BDE">
        <w:rPr>
          <w:sz w:val="14"/>
        </w:rPr>
        <w:t xml:space="preserve">, </w:t>
      </w:r>
      <w:r w:rsidRPr="00247BDE">
        <w:rPr>
          <w:rStyle w:val="BOLDChar"/>
          <w:highlight w:val="green"/>
        </w:rPr>
        <w:t>devoid of all hope</w:t>
      </w:r>
      <w:r w:rsidRPr="003B75E2">
        <w:rPr>
          <w:rStyle w:val="BOLDChar"/>
        </w:rPr>
        <w:t xml:space="preserve"> for what has been forcibly </w:t>
      </w:r>
      <w:r w:rsidRPr="00247BDE">
        <w:rPr>
          <w:rStyle w:val="BOLDChar"/>
          <w:highlight w:val="green"/>
        </w:rPr>
        <w:t>forced into</w:t>
      </w:r>
      <w:r w:rsidRPr="003B75E2">
        <w:rPr>
          <w:rStyle w:val="BOLDChar"/>
        </w:rPr>
        <w:t xml:space="preserve"> an </w:t>
      </w:r>
      <w:r w:rsidRPr="00247BDE">
        <w:rPr>
          <w:rStyle w:val="BOLDChar"/>
          <w:highlight w:val="green"/>
        </w:rPr>
        <w:t>endless</w:t>
      </w:r>
      <w:r w:rsidRPr="003B75E2">
        <w:rPr>
          <w:rStyle w:val="BOLDChar"/>
        </w:rPr>
        <w:t xml:space="preserve"> existence in </w:t>
      </w:r>
      <w:r w:rsidRPr="00247BDE">
        <w:rPr>
          <w:rStyle w:val="BOLDChar"/>
          <w:highlight w:val="green"/>
        </w:rPr>
        <w:t>suffering</w:t>
      </w:r>
      <w:r w:rsidRPr="00247BDE">
        <w:rPr>
          <w:sz w:val="14"/>
        </w:rPr>
        <w:t xml:space="preserve">. With superintelligence capabilities, </w:t>
      </w:r>
      <w:r w:rsidRPr="003B75E2">
        <w:rPr>
          <w:rStyle w:val="AAAUNDERLINEKEYBOARD"/>
        </w:rPr>
        <w:t>almost any world could be simulated</w:t>
      </w:r>
      <w:r w:rsidRPr="00247BDE">
        <w:rPr>
          <w:sz w:val="14"/>
        </w:rPr>
        <w:t>, not necessarily for any purpose other than simulation itself. Like a paperclip SI, such an SI aimed at increasing the possibilities and efficiency of simulations could develop and absorb material from asteroids, suns, or pulsars only for the purpose of mechanically, divinely intelligent simulating all the most unbelievable worlds, as it was inadvertently inscribed in its elementary program by its unfortunate creators. Fairy-tale planets, countless, almost endless stories of spells and cosmic odyssey, absurdities, hell, paradises, purgatory, other simulations and simulations in simulations would be simulated. As well as reverse logic worlds, worlds where everyone would always think 1 is equal to 2, and the minds simulated in this way would have no way of getting around the limits of their existence without ever knowing the truth. Who knows if it is in such a simulated cosmos that most of us do not exist, worlds created by an almighty god whose only aimless goal is to create everything. Precisely because such a being would like to create everything, it would focus on it much more strongly than any other being. Thus, giving us a vision of the world even more infinitely absurd than it seems to us in everyday life.</w:t>
      </w:r>
    </w:p>
    <w:p w14:paraId="7A20C4F3" w14:textId="77777777" w:rsidR="000209A0" w:rsidRPr="00247BDE" w:rsidRDefault="000209A0" w:rsidP="000209A0">
      <w:pPr>
        <w:rPr>
          <w:sz w:val="14"/>
        </w:rPr>
      </w:pPr>
      <w:r w:rsidRPr="00247BDE">
        <w:rPr>
          <w:sz w:val="14"/>
        </w:rPr>
        <w:t>3.3 Why if the ultimate goal of sentient beings is primarily to minimize their ultimate unpleasantness, civilizations seek to create the best worlds possible for themselves.</w:t>
      </w:r>
    </w:p>
    <w:p w14:paraId="5630AA2B" w14:textId="77777777" w:rsidR="000209A0" w:rsidRPr="00247BDE" w:rsidRDefault="000209A0" w:rsidP="000209A0">
      <w:pPr>
        <w:rPr>
          <w:sz w:val="14"/>
        </w:rPr>
      </w:pPr>
      <w:r w:rsidRPr="00247BDE">
        <w:rPr>
          <w:sz w:val="14"/>
        </w:rPr>
        <w:t>When analyzing the goals of whatever we do, we come to the conclusion that conscious beings strive to cause themselves as little unpleasantness and suffering as possible, trying to avoid it in the end. I believe that it is precisely the desire to minimize suffering and maximize the pleasure that is ultimately felt that is the basic driving force behind the operation of any sentient mind. I believe that such aspirations are universal, i.e. every sentient being strives for what, in his understanding or vision of the world or vision of the future, will lead to his greatest satisfaction or the least suffering, trying to balance both desires. Ultimately, our actions are necessarily limited to fulfilling our desires first of all, or even exclusively, because even extremely altruistic actions are the fulfillment of our resultant desires.</w:t>
      </w:r>
    </w:p>
    <w:p w14:paraId="23FD1242" w14:textId="77777777" w:rsidR="000209A0" w:rsidRPr="00247BDE" w:rsidRDefault="000209A0" w:rsidP="000209A0">
      <w:pPr>
        <w:rPr>
          <w:sz w:val="14"/>
        </w:rPr>
      </w:pPr>
      <w:r w:rsidRPr="00247BDE">
        <w:rPr>
          <w:sz w:val="14"/>
        </w:rPr>
        <w:t xml:space="preserve">I believe that </w:t>
      </w:r>
      <w:r w:rsidRPr="00247BDE">
        <w:rPr>
          <w:rStyle w:val="AAAUNDERLINEKEYBOARD"/>
        </w:rPr>
        <w:t>negative desires</w:t>
      </w:r>
      <w:r w:rsidRPr="00247BDE">
        <w:rPr>
          <w:sz w:val="14"/>
        </w:rPr>
        <w:t xml:space="preserve">, i.e. the </w:t>
      </w:r>
      <w:r w:rsidRPr="00247BDE">
        <w:rPr>
          <w:rStyle w:val="AAAUNDERLINEKEYBOARD"/>
        </w:rPr>
        <w:t>desire to avoid suffering</w:t>
      </w:r>
      <w:r w:rsidRPr="00247BDE">
        <w:rPr>
          <w:sz w:val="14"/>
        </w:rPr>
        <w:t xml:space="preserve">, unpleasantness, and inconvenience due to the asymmetry of unpleasantness and pleasure, i.e. the </w:t>
      </w:r>
      <w:r w:rsidRPr="00247BDE">
        <w:rPr>
          <w:rStyle w:val="AAAUNDERLINEKEYBOARD"/>
        </w:rPr>
        <w:t xml:space="preserve">fact that </w:t>
      </w:r>
      <w:r w:rsidRPr="00247BDE">
        <w:rPr>
          <w:rStyle w:val="AAAUNDERLINEKEYBOARD"/>
          <w:highlight w:val="green"/>
        </w:rPr>
        <w:t>unpleasantness</w:t>
      </w:r>
      <w:r w:rsidRPr="00247BDE">
        <w:rPr>
          <w:rStyle w:val="AAAUNDERLINEKEYBOARD"/>
        </w:rPr>
        <w:t xml:space="preserve"> is </w:t>
      </w:r>
      <w:r w:rsidRPr="00247BDE">
        <w:rPr>
          <w:rStyle w:val="AAAUNDERLINEKEYBOARD"/>
          <w:highlight w:val="green"/>
        </w:rPr>
        <w:t>felt</w:t>
      </w:r>
      <w:r w:rsidRPr="00247BDE">
        <w:rPr>
          <w:rStyle w:val="AAAUNDERLINEKEYBOARD"/>
        </w:rPr>
        <w:t xml:space="preserve"> by us much more </w:t>
      </w:r>
      <w:r w:rsidRPr="00247BDE">
        <w:rPr>
          <w:rStyle w:val="BOLDChar"/>
          <w:highlight w:val="green"/>
        </w:rPr>
        <w:t>intensively and longer-lastingly</w:t>
      </w:r>
      <w:r w:rsidRPr="00247BDE">
        <w:rPr>
          <w:sz w:val="14"/>
        </w:rPr>
        <w:t xml:space="preserve"> - there is </w:t>
      </w:r>
      <w:r w:rsidRPr="00247BDE">
        <w:rPr>
          <w:rStyle w:val="AAAUNDERLINEKEYBOARD"/>
          <w:highlight w:val="green"/>
        </w:rPr>
        <w:t>no</w:t>
      </w:r>
      <w:r w:rsidRPr="00247BDE">
        <w:rPr>
          <w:rStyle w:val="AAAUNDERLINEKEYBOARD"/>
        </w:rPr>
        <w:t xml:space="preserve"> common </w:t>
      </w:r>
      <w:r w:rsidRPr="00247BDE">
        <w:rPr>
          <w:rStyle w:val="AAAUNDERLINEKEYBOARD"/>
          <w:highlight w:val="green"/>
        </w:rPr>
        <w:t>chronic bliss</w:t>
      </w:r>
      <w:r w:rsidRPr="00247BDE">
        <w:rPr>
          <w:rStyle w:val="AAAUNDERLINEKEYBOARD"/>
        </w:rPr>
        <w:t xml:space="preserve"> or intense long sensation of pleasure</w:t>
      </w:r>
      <w:r w:rsidRPr="00247BDE">
        <w:rPr>
          <w:sz w:val="14"/>
        </w:rPr>
        <w:t xml:space="preserve"> - than pleasure, which makes sense from an evolutionary point of view, where </w:t>
      </w:r>
      <w:r w:rsidRPr="00247BDE">
        <w:rPr>
          <w:rStyle w:val="AAAUNDERLINEKEYBOARD"/>
        </w:rPr>
        <w:t>avoiding dangers is many times more important than seeking bliss</w:t>
      </w:r>
      <w:r w:rsidRPr="00247BDE">
        <w:rPr>
          <w:sz w:val="14"/>
        </w:rPr>
        <w:t xml:space="preserve"> other than that resulting from the satisfaction of basic needs.</w:t>
      </w:r>
    </w:p>
    <w:p w14:paraId="3EB23143" w14:textId="77777777" w:rsidR="000209A0" w:rsidRPr="00247BDE" w:rsidRDefault="000209A0" w:rsidP="000209A0">
      <w:pPr>
        <w:rPr>
          <w:sz w:val="14"/>
        </w:rPr>
      </w:pPr>
      <w:r w:rsidRPr="00247BDE">
        <w:rPr>
          <w:sz w:val="14"/>
        </w:rPr>
        <w:t>As long as beings and civilizations are guided by the gradient of unpleasantness, if the gradient of pleasure can be guided at all, the main driving force of every being will be to try to minimize his unpleasantness.</w:t>
      </w:r>
    </w:p>
    <w:p w14:paraId="5518B586" w14:textId="77777777" w:rsidR="000209A0" w:rsidRPr="00247BDE" w:rsidRDefault="000209A0" w:rsidP="000209A0">
      <w:pPr>
        <w:rPr>
          <w:sz w:val="14"/>
        </w:rPr>
      </w:pPr>
      <w:r w:rsidRPr="00247BDE">
        <w:rPr>
          <w:sz w:val="14"/>
        </w:rPr>
        <w:t xml:space="preserve">Even the </w:t>
      </w:r>
      <w:r w:rsidRPr="00247BDE">
        <w:rPr>
          <w:rStyle w:val="AAAUNDERLINEKEYBOARD"/>
          <w:highlight w:val="green"/>
        </w:rPr>
        <w:t>pursuit of</w:t>
      </w:r>
      <w:r w:rsidRPr="00247BDE">
        <w:rPr>
          <w:rStyle w:val="AAAUNDERLINEKEYBOARD"/>
        </w:rPr>
        <w:t xml:space="preserve"> greater</w:t>
      </w:r>
      <w:r w:rsidRPr="00247BDE">
        <w:rPr>
          <w:sz w:val="14"/>
        </w:rPr>
        <w:t xml:space="preserve"> and greater </w:t>
      </w:r>
      <w:r w:rsidRPr="00247BDE">
        <w:rPr>
          <w:rStyle w:val="AAAUNDERLINEKEYBOARD"/>
          <w:highlight w:val="green"/>
        </w:rPr>
        <w:t>pleasures</w:t>
      </w:r>
      <w:r w:rsidRPr="00247BDE">
        <w:rPr>
          <w:sz w:val="14"/>
        </w:rPr>
        <w:t xml:space="preserve"> I </w:t>
      </w:r>
      <w:r w:rsidRPr="00247BDE">
        <w:rPr>
          <w:rStyle w:val="AAAUNDERLINEKEYBOARD"/>
        </w:rPr>
        <w:t>treat as negative</w:t>
      </w:r>
      <w:r w:rsidRPr="00247BDE">
        <w:rPr>
          <w:sz w:val="14"/>
        </w:rPr>
        <w:t xml:space="preserve">, because then you are </w:t>
      </w:r>
      <w:r w:rsidRPr="00247BDE">
        <w:rPr>
          <w:rStyle w:val="AAAUNDERLINEKEYBOARD"/>
        </w:rPr>
        <w:t>trying to achieve the fulfillment of desires</w:t>
      </w:r>
      <w:r w:rsidRPr="00247BDE">
        <w:rPr>
          <w:sz w:val="14"/>
        </w:rPr>
        <w:t xml:space="preserve">, so you </w:t>
      </w:r>
      <w:r w:rsidRPr="00247BDE">
        <w:rPr>
          <w:rStyle w:val="AAAUNDERLINEKEYBOARD"/>
        </w:rPr>
        <w:t xml:space="preserve">have to have </w:t>
      </w:r>
      <w:r w:rsidRPr="00247BDE">
        <w:rPr>
          <w:rStyle w:val="BOLDChar"/>
        </w:rPr>
        <w:t>unfulfilled desires</w:t>
      </w:r>
      <w:r w:rsidRPr="00247BDE">
        <w:rPr>
          <w:sz w:val="14"/>
        </w:rPr>
        <w:t xml:space="preserve">, the </w:t>
      </w:r>
      <w:r w:rsidRPr="00247BDE">
        <w:rPr>
          <w:rStyle w:val="BOLDChar"/>
        </w:rPr>
        <w:t>long-term non-fulfillment</w:t>
      </w:r>
      <w:r w:rsidRPr="00247BDE">
        <w:rPr>
          <w:sz w:val="14"/>
        </w:rPr>
        <w:t xml:space="preserve"> of which certainly </w:t>
      </w:r>
      <w:r w:rsidRPr="00247BDE">
        <w:rPr>
          <w:rStyle w:val="BOLDChar"/>
          <w:highlight w:val="green"/>
        </w:rPr>
        <w:t>causes negative feelings</w:t>
      </w:r>
      <w:r w:rsidRPr="00247BDE">
        <w:rPr>
          <w:sz w:val="14"/>
        </w:rPr>
        <w:t xml:space="preserve">. </w:t>
      </w:r>
      <w:r w:rsidRPr="00247BDE">
        <w:rPr>
          <w:rStyle w:val="AAAUNDERLINEKEYBOARD"/>
        </w:rPr>
        <w:t>Satisfying some</w:t>
      </w:r>
      <w:r w:rsidRPr="00247BDE">
        <w:rPr>
          <w:sz w:val="14"/>
        </w:rPr>
        <w:t xml:space="preserve"> desires </w:t>
      </w:r>
      <w:r w:rsidRPr="00247BDE">
        <w:rPr>
          <w:rStyle w:val="BOLDChar"/>
        </w:rPr>
        <w:t>causes others to develop</w:t>
      </w:r>
      <w:r w:rsidRPr="00247BDE">
        <w:rPr>
          <w:sz w:val="14"/>
        </w:rPr>
        <w:t>, so fulfillment, which seems to be the highest ultimate goal of each being, is difficult to achieve.</w:t>
      </w:r>
    </w:p>
    <w:p w14:paraId="2FF8BBE2" w14:textId="77777777" w:rsidR="000209A0" w:rsidRPr="00247BDE" w:rsidRDefault="000209A0" w:rsidP="000209A0">
      <w:pPr>
        <w:rPr>
          <w:sz w:val="14"/>
        </w:rPr>
      </w:pPr>
      <w:r w:rsidRPr="00247BDE">
        <w:rPr>
          <w:sz w:val="14"/>
        </w:rPr>
        <w:t>I speculate that in order to achieve fulfillment and happiness since most beings do not have a promortalist tendency, whether the universe is finite or not/</w:t>
      </w:r>
    </w:p>
    <w:p w14:paraId="744C9DA6" w14:textId="77777777" w:rsidR="000209A0" w:rsidRPr="00247BDE" w:rsidRDefault="000209A0" w:rsidP="000209A0">
      <w:pPr>
        <w:rPr>
          <w:sz w:val="14"/>
        </w:rPr>
      </w:pPr>
      <w:r w:rsidRPr="00247BDE">
        <w:rPr>
          <w:sz w:val="14"/>
        </w:rPr>
        <w:t xml:space="preserve">Civilizations strive to create virtual paradises for themselves. Virtual worlds in which they will be able to fulfill themselves in their chosen, undoubtedly much more advanced form than the images of pretranshumanistic civilizations. A world in which minds may not create new minds anymore, or they will simulate their happy quadrillions, in which more and more dreams will gradually come true, becoming happier and happier, in which misery and striving will be appreciated and every victory will be needed. try to, or in which there will be only a few or one fused mind, a mental unity endowed with superintelligence like a god or a singleton, feeling blissful, ecstatic or just being satisfied with itself, not having a goal, or having a goal in itself or knowing the universe, either existing in nirvana suspension, experiencing everything internally, or experiencing almost nothing. I believe that </w:t>
      </w:r>
      <w:r w:rsidRPr="00247BDE">
        <w:rPr>
          <w:rStyle w:val="AAAUNDERLINEKEYBOARD"/>
        </w:rPr>
        <w:t>the creation of the best possible world is a goal for any civilization</w:t>
      </w:r>
      <w:r w:rsidRPr="00247BDE">
        <w:rPr>
          <w:sz w:val="14"/>
        </w:rPr>
        <w:t xml:space="preserve">, the realization of which is only a matter of time thanks to the development of superintelligence, assuming that it will not be hostile or dangerous, which is the biggest obstacle on the way to the best world. To such worlds, objectively and computationally best achievable, the post-transshumanist civilizations would seem to strive. The </w:t>
      </w:r>
      <w:r w:rsidRPr="00247BDE">
        <w:rPr>
          <w:rStyle w:val="BOLDChar"/>
          <w:highlight w:val="green"/>
        </w:rPr>
        <w:t>computing power to achieve</w:t>
      </w:r>
      <w:r w:rsidRPr="00247BDE">
        <w:rPr>
          <w:rStyle w:val="BOLDChar"/>
        </w:rPr>
        <w:t xml:space="preserve"> such </w:t>
      </w:r>
      <w:r w:rsidRPr="00247BDE">
        <w:rPr>
          <w:rStyle w:val="BOLDChar"/>
          <w:highlight w:val="green"/>
        </w:rPr>
        <w:t xml:space="preserve">goals </w:t>
      </w:r>
      <w:r w:rsidRPr="00247BDE">
        <w:rPr>
          <w:rStyle w:val="BOLDChar"/>
        </w:rPr>
        <w:t xml:space="preserve">seems </w:t>
      </w:r>
      <w:r w:rsidRPr="00247BDE">
        <w:rPr>
          <w:rStyle w:val="BOLDChar"/>
          <w:highlight w:val="green"/>
        </w:rPr>
        <w:t>readily available</w:t>
      </w:r>
      <w:r w:rsidRPr="00247BDE">
        <w:rPr>
          <w:sz w:val="14"/>
        </w:rPr>
        <w:t xml:space="preserve">, so I believe that </w:t>
      </w:r>
      <w:r w:rsidRPr="00247BDE">
        <w:rPr>
          <w:rStyle w:val="BOLDChar"/>
          <w:highlight w:val="green"/>
        </w:rPr>
        <w:t>most civilizations</w:t>
      </w:r>
      <w:r w:rsidRPr="00247BDE">
        <w:rPr>
          <w:rStyle w:val="BOLDChar"/>
        </w:rPr>
        <w:t xml:space="preserve"> </w:t>
      </w:r>
      <w:r w:rsidRPr="00247BDE">
        <w:rPr>
          <w:rStyle w:val="BOLDChar"/>
          <w:highlight w:val="green"/>
        </w:rPr>
        <w:t>pursue</w:t>
      </w:r>
      <w:r w:rsidRPr="00247BDE">
        <w:rPr>
          <w:rStyle w:val="BOLDChar"/>
        </w:rPr>
        <w:t xml:space="preserve"> this goal </w:t>
      </w:r>
      <w:r w:rsidRPr="00247BDE">
        <w:rPr>
          <w:rStyle w:val="BOLDChar"/>
          <w:highlight w:val="green"/>
        </w:rPr>
        <w:t>and</w:t>
      </w:r>
      <w:r w:rsidRPr="00247BDE">
        <w:rPr>
          <w:rStyle w:val="BOLDChar"/>
        </w:rPr>
        <w:t xml:space="preserve"> that they </w:t>
      </w:r>
      <w:r w:rsidRPr="00247BDE">
        <w:rPr>
          <w:rStyle w:val="BOLDChar"/>
          <w:highlight w:val="green"/>
        </w:rPr>
        <w:t>achieve it</w:t>
      </w:r>
      <w:r w:rsidRPr="00247BDE">
        <w:rPr>
          <w:rStyle w:val="BOLDChar"/>
        </w:rPr>
        <w:t xml:space="preserve"> relatively </w:t>
      </w:r>
      <w:r w:rsidRPr="00247BDE">
        <w:rPr>
          <w:rStyle w:val="BOLDChar"/>
          <w:highlight w:val="green"/>
        </w:rPr>
        <w:t>quickly</w:t>
      </w:r>
      <w:r w:rsidRPr="00247BDE">
        <w:rPr>
          <w:sz w:val="14"/>
        </w:rPr>
        <w:t>, possibly even within decades after the creation of superintelligence, or just less than a million years after its inception. civilization itself.</w:t>
      </w:r>
    </w:p>
    <w:p w14:paraId="3A48CD42" w14:textId="77777777" w:rsidR="000209A0" w:rsidRPr="00247BDE" w:rsidRDefault="000209A0" w:rsidP="000209A0">
      <w:pPr>
        <w:rPr>
          <w:sz w:val="14"/>
        </w:rPr>
      </w:pPr>
      <w:r w:rsidRPr="00247BDE">
        <w:rPr>
          <w:sz w:val="14"/>
        </w:rPr>
        <w:t xml:space="preserve">3.4 If the </w:t>
      </w:r>
      <w:r w:rsidRPr="00610F81">
        <w:rPr>
          <w:rStyle w:val="AAAUNDERLINEKEYBOARD"/>
        </w:rPr>
        <w:t>natural step after creating the best possible world is to create as many simulated entities outside of Paradise as possible</w:t>
      </w:r>
      <w:r w:rsidRPr="00247BDE">
        <w:rPr>
          <w:sz w:val="14"/>
        </w:rPr>
        <w:t>, to maximize their chance of continuing to live in Paradise after death.</w:t>
      </w:r>
    </w:p>
    <w:p w14:paraId="15F742CF" w14:textId="77777777" w:rsidR="000209A0" w:rsidRPr="00144A4E" w:rsidRDefault="000209A0" w:rsidP="000209A0">
      <w:pPr>
        <w:rPr>
          <w:sz w:val="14"/>
        </w:rPr>
      </w:pPr>
      <w:r w:rsidRPr="00247BDE">
        <w:rPr>
          <w:sz w:val="14"/>
        </w:rPr>
        <w:t xml:space="preserve">The goal of creating </w:t>
      </w:r>
      <w:r w:rsidRPr="00610F81">
        <w:rPr>
          <w:rStyle w:val="Boxes"/>
        </w:rPr>
        <w:t xml:space="preserve">the </w:t>
      </w:r>
      <w:r w:rsidRPr="00247BDE">
        <w:rPr>
          <w:rStyle w:val="Boxes"/>
          <w:highlight w:val="green"/>
        </w:rPr>
        <w:t>best possible world</w:t>
      </w:r>
      <w:r w:rsidRPr="00247BDE">
        <w:rPr>
          <w:sz w:val="14"/>
        </w:rPr>
        <w:t xml:space="preserve"> </w:t>
      </w:r>
      <w:r w:rsidRPr="00610F81">
        <w:rPr>
          <w:rStyle w:val="Boxes"/>
        </w:rPr>
        <w:t>would</w:t>
      </w:r>
      <w:r w:rsidRPr="00247BDE">
        <w:rPr>
          <w:sz w:val="14"/>
        </w:rPr>
        <w:t xml:space="preserve"> be to </w:t>
      </w:r>
      <w:r w:rsidRPr="00247BDE">
        <w:rPr>
          <w:rStyle w:val="Boxes"/>
          <w:highlight w:val="green"/>
        </w:rPr>
        <w:t>minimize suffering</w:t>
      </w:r>
      <w:r w:rsidRPr="00247BDE">
        <w:rPr>
          <w:sz w:val="14"/>
        </w:rPr>
        <w:t xml:space="preserve">. Perhaps, </w:t>
      </w:r>
      <w:r w:rsidRPr="00610F81">
        <w:rPr>
          <w:rStyle w:val="AAAUNDERLINEKEYBOARD"/>
        </w:rPr>
        <w:t>in a finite world</w:t>
      </w:r>
      <w:r w:rsidRPr="00247BDE">
        <w:rPr>
          <w:sz w:val="14"/>
        </w:rPr>
        <w:t xml:space="preserve">, this </w:t>
      </w:r>
      <w:r w:rsidRPr="00610F81">
        <w:rPr>
          <w:rStyle w:val="AAAUNDERLINEKEYBOARD"/>
        </w:rPr>
        <w:t>goal</w:t>
      </w:r>
      <w:r w:rsidRPr="00247BDE">
        <w:rPr>
          <w:sz w:val="14"/>
        </w:rPr>
        <w:t xml:space="preserve"> could be </w:t>
      </w:r>
      <w:r w:rsidRPr="00610F81">
        <w:rPr>
          <w:rStyle w:val="AAAUNDERLINEKEYBOARD"/>
        </w:rPr>
        <w:t xml:space="preserve">best achieved by </w:t>
      </w:r>
      <w:r w:rsidRPr="00247BDE">
        <w:rPr>
          <w:rStyle w:val="BOLDChar"/>
          <w:highlight w:val="green"/>
        </w:rPr>
        <w:t>sterilizing the universe</w:t>
      </w:r>
      <w:r w:rsidRPr="00247BDE">
        <w:rPr>
          <w:sz w:val="14"/>
        </w:rPr>
        <w:t xml:space="preserve">, </w:t>
      </w:r>
      <w:r w:rsidRPr="00610F81">
        <w:rPr>
          <w:rStyle w:val="BOLDChar"/>
        </w:rPr>
        <w:t>preventing</w:t>
      </w:r>
      <w:r w:rsidRPr="00247BDE">
        <w:rPr>
          <w:sz w:val="14"/>
        </w:rPr>
        <w:t xml:space="preserve"> primal, potentially </w:t>
      </w:r>
      <w:r w:rsidRPr="00610F81">
        <w:rPr>
          <w:rStyle w:val="Boxes"/>
        </w:rPr>
        <w:t>hellish suffering</w:t>
      </w:r>
      <w:r w:rsidRPr="00247BDE">
        <w:rPr>
          <w:sz w:val="14"/>
        </w:rPr>
        <w:t xml:space="preserve">. In an infinite universe, this option will never work. Even </w:t>
      </w:r>
      <w:r w:rsidRPr="00610F81">
        <w:rPr>
          <w:rStyle w:val="AAAUNDERLINEKEYBOARD"/>
        </w:rPr>
        <w:t>civilizations, singletons, and superintelligences</w:t>
      </w:r>
      <w:r w:rsidRPr="00247BDE">
        <w:rPr>
          <w:sz w:val="14"/>
        </w:rPr>
        <w:t xml:space="preserve"> that in a finite world would </w:t>
      </w:r>
      <w:r w:rsidRPr="00610F81">
        <w:rPr>
          <w:rStyle w:val="BOLDChar"/>
        </w:rPr>
        <w:t xml:space="preserve">ultimately make the </w:t>
      </w:r>
      <w:r w:rsidRPr="00247BDE">
        <w:rPr>
          <w:rStyle w:val="BOLDChar"/>
          <w:highlight w:val="green"/>
        </w:rPr>
        <w:t>all-altruistic decision to erase all life</w:t>
      </w:r>
      <w:r w:rsidRPr="00247BDE">
        <w:rPr>
          <w:sz w:val="14"/>
        </w:rPr>
        <w:t xml:space="preserve"> to prevent the emergence of former suffering entities, many of which, after the hardships of being, would collapse into non-existence after aimless wandering around the center of the galaxy now, in an </w:t>
      </w:r>
      <w:r w:rsidRPr="00610F81">
        <w:rPr>
          <w:rStyle w:val="AAAUNDERLINEKEYBOARD"/>
        </w:rPr>
        <w:t>infinite</w:t>
      </w:r>
      <w:r w:rsidRPr="00247BDE">
        <w:rPr>
          <w:sz w:val="14"/>
        </w:rPr>
        <w:t xml:space="preserve"> in the </w:t>
      </w:r>
      <w:r w:rsidRPr="00610F81">
        <w:rPr>
          <w:rStyle w:val="AAAUNDERLINEKEYBOARD"/>
        </w:rPr>
        <w:t>universe</w:t>
      </w:r>
      <w:r w:rsidRPr="00247BDE">
        <w:rPr>
          <w:sz w:val="14"/>
        </w:rPr>
        <w:t xml:space="preserve">, such </w:t>
      </w:r>
      <w:r w:rsidRPr="00610F81">
        <w:rPr>
          <w:rStyle w:val="AAAUNDERLINEKEYBOARD"/>
        </w:rPr>
        <w:t>AIs could be forced to put all their energy into creating virtual best worlds</w:t>
      </w:r>
      <w:r w:rsidRPr="00247BDE">
        <w:rPr>
          <w:sz w:val="14"/>
        </w:rPr>
        <w:t xml:space="preserve">. Or should I write the least bad worlds, because I say that it is </w:t>
      </w:r>
      <w:r w:rsidRPr="00610F81">
        <w:rPr>
          <w:rStyle w:val="BOLDChar"/>
        </w:rPr>
        <w:t>best for a being not to exist</w:t>
      </w:r>
      <w:r w:rsidRPr="00247BDE">
        <w:rPr>
          <w:sz w:val="14"/>
        </w:rPr>
        <w:t>, and when it does exist as soon as possible to stop? The terrifying vision of infinity does not even allow such a dream.</w:t>
      </w:r>
    </w:p>
    <w:sectPr w:rsidR="000209A0" w:rsidRPr="00144A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81AAC" w14:textId="77777777" w:rsidR="00B964B5" w:rsidRDefault="00B964B5" w:rsidP="00066D2C">
      <w:pPr>
        <w:spacing w:after="0" w:line="240" w:lineRule="auto"/>
      </w:pPr>
      <w:r>
        <w:separator/>
      </w:r>
    </w:p>
  </w:endnote>
  <w:endnote w:type="continuationSeparator" w:id="0">
    <w:p w14:paraId="0F8D4A3A" w14:textId="77777777" w:rsidR="00B964B5" w:rsidRDefault="00B964B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ucida Grande">
    <w:altName w:val="﷽﷽﷽﷽﷽﷽﷽﷽rande"/>
    <w:charset w:val="00"/>
    <w:family w:val="swiss"/>
    <w:pitch w:val="variable"/>
    <w:sig w:usb0="E1000AEF" w:usb1="5000A1FF" w:usb2="00000000" w:usb3="00000000" w:csb0="000001BF" w:csb1="00000000"/>
  </w:font>
  <w:font w:name="Times New Roman (Headings C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altName w:val="Yu Gothic"/>
    <w:charset w:val="80"/>
    <w:family w:val="auto"/>
    <w:pitch w:val="variable"/>
    <w:sig w:usb0="E00002FF" w:usb1="7AC7FFFF" w:usb2="00000012" w:usb3="00000000" w:csb0="0002000D"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63101" w14:textId="77777777" w:rsidR="00B964B5" w:rsidRDefault="00B964B5" w:rsidP="00066D2C">
      <w:pPr>
        <w:spacing w:after="0" w:line="240" w:lineRule="auto"/>
      </w:pPr>
      <w:r>
        <w:separator/>
      </w:r>
    </w:p>
  </w:footnote>
  <w:footnote w:type="continuationSeparator" w:id="0">
    <w:p w14:paraId="6DF59605" w14:textId="77777777" w:rsidR="00B964B5" w:rsidRDefault="00B964B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4C4E1A"/>
    <w:multiLevelType w:val="hybridMultilevel"/>
    <w:tmpl w:val="BBCE86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676DF8"/>
    <w:multiLevelType w:val="hybridMultilevel"/>
    <w:tmpl w:val="BCFA4D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F8B3AFC"/>
    <w:multiLevelType w:val="hybridMultilevel"/>
    <w:tmpl w:val="0CE05FA8"/>
    <w:lvl w:ilvl="0" w:tplc="E1FE545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1"/>
  </w:num>
  <w:num w:numId="45" w16cid:durableId="1279798727">
    <w:abstractNumId w:val="12"/>
  </w:num>
  <w:num w:numId="46" w16cid:durableId="1147207705">
    <w:abstractNumId w:val="17"/>
  </w:num>
  <w:num w:numId="47" w16cid:durableId="99496555">
    <w:abstractNumId w:val="16"/>
  </w:num>
  <w:num w:numId="48" w16cid:durableId="394667925">
    <w:abstractNumId w:val="0"/>
  </w:num>
  <w:num w:numId="49" w16cid:durableId="3686051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0209A0"/>
    <w:rsid w:val="00001C7E"/>
    <w:rsid w:val="0000487C"/>
    <w:rsid w:val="00011FEF"/>
    <w:rsid w:val="00013C8B"/>
    <w:rsid w:val="000209A0"/>
    <w:rsid w:val="00023AEF"/>
    <w:rsid w:val="000250CA"/>
    <w:rsid w:val="00032119"/>
    <w:rsid w:val="000427BD"/>
    <w:rsid w:val="00043C82"/>
    <w:rsid w:val="00050713"/>
    <w:rsid w:val="00050B49"/>
    <w:rsid w:val="00053D0F"/>
    <w:rsid w:val="000567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34E"/>
    <w:rsid w:val="000D0D08"/>
    <w:rsid w:val="000D5E4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6D"/>
    <w:rsid w:val="001327C1"/>
    <w:rsid w:val="001329A3"/>
    <w:rsid w:val="00134120"/>
    <w:rsid w:val="001356C8"/>
    <w:rsid w:val="001378C8"/>
    <w:rsid w:val="00140A6B"/>
    <w:rsid w:val="00144AD4"/>
    <w:rsid w:val="00146731"/>
    <w:rsid w:val="00146F2E"/>
    <w:rsid w:val="00150A2E"/>
    <w:rsid w:val="00152BF7"/>
    <w:rsid w:val="00163574"/>
    <w:rsid w:val="001645D4"/>
    <w:rsid w:val="0016501C"/>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A5E"/>
    <w:rsid w:val="0021514E"/>
    <w:rsid w:val="002152F9"/>
    <w:rsid w:val="0021530A"/>
    <w:rsid w:val="002212A9"/>
    <w:rsid w:val="002234FB"/>
    <w:rsid w:val="00225437"/>
    <w:rsid w:val="002263A1"/>
    <w:rsid w:val="00232746"/>
    <w:rsid w:val="00232BB0"/>
    <w:rsid w:val="00236707"/>
    <w:rsid w:val="00241116"/>
    <w:rsid w:val="0024328E"/>
    <w:rsid w:val="00245E29"/>
    <w:rsid w:val="002508CB"/>
    <w:rsid w:val="002511EB"/>
    <w:rsid w:val="002514A7"/>
    <w:rsid w:val="00253733"/>
    <w:rsid w:val="00256AC0"/>
    <w:rsid w:val="002573AF"/>
    <w:rsid w:val="00263CC5"/>
    <w:rsid w:val="00265373"/>
    <w:rsid w:val="00271866"/>
    <w:rsid w:val="00276E12"/>
    <w:rsid w:val="00277BB1"/>
    <w:rsid w:val="002817DF"/>
    <w:rsid w:val="00281B05"/>
    <w:rsid w:val="00282932"/>
    <w:rsid w:val="00282FFC"/>
    <w:rsid w:val="002878D0"/>
    <w:rsid w:val="00290F1B"/>
    <w:rsid w:val="00291C09"/>
    <w:rsid w:val="00293806"/>
    <w:rsid w:val="002A3018"/>
    <w:rsid w:val="002A4DA5"/>
    <w:rsid w:val="002A57B1"/>
    <w:rsid w:val="002B2116"/>
    <w:rsid w:val="002B3050"/>
    <w:rsid w:val="002B4664"/>
    <w:rsid w:val="002B5F0C"/>
    <w:rsid w:val="002C0731"/>
    <w:rsid w:val="002C0B33"/>
    <w:rsid w:val="002C30D9"/>
    <w:rsid w:val="002C6C7D"/>
    <w:rsid w:val="002C769C"/>
    <w:rsid w:val="002D2594"/>
    <w:rsid w:val="002D3647"/>
    <w:rsid w:val="002D40BA"/>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0E"/>
    <w:rsid w:val="003A5CE8"/>
    <w:rsid w:val="003A698D"/>
    <w:rsid w:val="003B17B3"/>
    <w:rsid w:val="003B4705"/>
    <w:rsid w:val="003B4F86"/>
    <w:rsid w:val="003B734D"/>
    <w:rsid w:val="003C177C"/>
    <w:rsid w:val="003C251E"/>
    <w:rsid w:val="003C3CCA"/>
    <w:rsid w:val="003C6CA9"/>
    <w:rsid w:val="003D3B44"/>
    <w:rsid w:val="003D4150"/>
    <w:rsid w:val="003D5367"/>
    <w:rsid w:val="003E5C1A"/>
    <w:rsid w:val="003F3920"/>
    <w:rsid w:val="003F4D5F"/>
    <w:rsid w:val="00405AD7"/>
    <w:rsid w:val="004127EF"/>
    <w:rsid w:val="00414EB4"/>
    <w:rsid w:val="004208C6"/>
    <w:rsid w:val="00425531"/>
    <w:rsid w:val="00425A83"/>
    <w:rsid w:val="00425FCA"/>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BA0"/>
    <w:rsid w:val="005268F8"/>
    <w:rsid w:val="0053626E"/>
    <w:rsid w:val="00537A5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11D"/>
    <w:rsid w:val="00635616"/>
    <w:rsid w:val="00641E99"/>
    <w:rsid w:val="006463F8"/>
    <w:rsid w:val="00650C88"/>
    <w:rsid w:val="0065258E"/>
    <w:rsid w:val="00655035"/>
    <w:rsid w:val="00656814"/>
    <w:rsid w:val="00657A00"/>
    <w:rsid w:val="006633F4"/>
    <w:rsid w:val="0066638E"/>
    <w:rsid w:val="00666CC0"/>
    <w:rsid w:val="00670437"/>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587"/>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A3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61D"/>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493"/>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DCB"/>
    <w:rsid w:val="00AC6ED5"/>
    <w:rsid w:val="00AE00AE"/>
    <w:rsid w:val="00AE56E1"/>
    <w:rsid w:val="00AE6C9A"/>
    <w:rsid w:val="00AF2207"/>
    <w:rsid w:val="00AF2612"/>
    <w:rsid w:val="00AF2A61"/>
    <w:rsid w:val="00AF30D9"/>
    <w:rsid w:val="00AF412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4B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313"/>
    <w:rsid w:val="00C56CBC"/>
    <w:rsid w:val="00C6040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A5"/>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084"/>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AC4"/>
    <w:rsid w:val="00F61907"/>
    <w:rsid w:val="00F61AB2"/>
    <w:rsid w:val="00F65464"/>
    <w:rsid w:val="00F70E1C"/>
    <w:rsid w:val="00F72FCE"/>
    <w:rsid w:val="00F731B1"/>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28D4D9"/>
  <w15:chartTrackingRefBased/>
  <w15:docId w15:val="{2FCE45A6-0120-4259-B07D-D90819F8F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6501C"/>
    <w:rPr>
      <w:rFonts w:ascii="Calibri" w:eastAsiaTheme="minorEastAsia" w:hAnsi="Calibri"/>
      <w:szCs w:val="24"/>
    </w:rPr>
  </w:style>
  <w:style w:type="paragraph" w:styleId="Heading1">
    <w:name w:val="heading 1"/>
    <w:aliases w:val="Pocket"/>
    <w:basedOn w:val="Normal"/>
    <w:next w:val="Normal"/>
    <w:link w:val="Heading1Char"/>
    <w:uiPriority w:val="9"/>
    <w:qFormat/>
    <w:rsid w:val="001650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6501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Block Writing,Index Headers,Char Char Char Char Char Char Char Char,Char Char Char Char Char Char Char,Tags v 2,Char1,Underlines,Char Char,No Underline,Text 7,Char,Heading 3 Char Char, Char Char, Char Char Char Char Char Char Char, Char"/>
    <w:basedOn w:val="Normal"/>
    <w:next w:val="Normal"/>
    <w:link w:val="Heading3Char"/>
    <w:uiPriority w:val="9"/>
    <w:unhideWhenUsed/>
    <w:qFormat/>
    <w:rsid w:val="0016501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9"/>
    <w:unhideWhenUsed/>
    <w:qFormat/>
    <w:rsid w:val="0016501C"/>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E5C1A"/>
    <w:pPr>
      <w:keepNext/>
      <w:keepLines/>
      <w:spacing w:before="40" w:after="0"/>
      <w:outlineLvl w:val="5"/>
    </w:pPr>
    <w:rPr>
      <w:rFonts w:asciiTheme="minorHAnsi" w:eastAsia="Times New Roman" w:hAnsiTheme="minorHAnsi" w:cs="Times New Roman"/>
      <w:i/>
      <w:iCs/>
      <w:color w:val="595959"/>
      <w:kern w:val="2"/>
      <w14:ligatures w14:val="standardContextual"/>
    </w:rPr>
  </w:style>
  <w:style w:type="paragraph" w:styleId="Heading7">
    <w:name w:val="heading 7"/>
    <w:basedOn w:val="Normal"/>
    <w:next w:val="Normal"/>
    <w:link w:val="Heading7Char"/>
    <w:uiPriority w:val="9"/>
    <w:semiHidden/>
    <w:unhideWhenUsed/>
    <w:qFormat/>
    <w:rsid w:val="003E5C1A"/>
    <w:pPr>
      <w:keepNext/>
      <w:keepLines/>
      <w:spacing w:before="40" w:after="0"/>
      <w:outlineLvl w:val="6"/>
    </w:pPr>
    <w:rPr>
      <w:rFonts w:asciiTheme="minorHAnsi" w:eastAsia="Times New Roman" w:hAnsiTheme="minorHAnsi" w:cs="Times New Roman"/>
      <w:color w:val="595959"/>
      <w:kern w:val="2"/>
      <w14:ligatures w14:val="standardContextual"/>
    </w:rPr>
  </w:style>
  <w:style w:type="paragraph" w:styleId="Heading8">
    <w:name w:val="heading 8"/>
    <w:basedOn w:val="Normal"/>
    <w:next w:val="Normal"/>
    <w:link w:val="Heading8Char"/>
    <w:uiPriority w:val="9"/>
    <w:semiHidden/>
    <w:unhideWhenUsed/>
    <w:qFormat/>
    <w:rsid w:val="003E5C1A"/>
    <w:pPr>
      <w:keepNext/>
      <w:keepLines/>
      <w:spacing w:before="40" w:after="0"/>
      <w:outlineLvl w:val="7"/>
    </w:pPr>
    <w:rPr>
      <w:rFonts w:asciiTheme="minorHAnsi" w:eastAsia="Times New Roman" w:hAnsiTheme="minorHAnsi" w:cs="Times New Roman"/>
      <w:i/>
      <w:iCs/>
      <w:color w:val="272727"/>
      <w:kern w:val="2"/>
      <w14:ligatures w14:val="standardContextual"/>
    </w:rPr>
  </w:style>
  <w:style w:type="paragraph" w:styleId="Heading9">
    <w:name w:val="heading 9"/>
    <w:basedOn w:val="Normal"/>
    <w:next w:val="Normal"/>
    <w:link w:val="Heading9Char"/>
    <w:uiPriority w:val="9"/>
    <w:semiHidden/>
    <w:unhideWhenUsed/>
    <w:qFormat/>
    <w:rsid w:val="003E5C1A"/>
    <w:pPr>
      <w:keepNext/>
      <w:keepLines/>
      <w:spacing w:before="40" w:after="0"/>
      <w:outlineLvl w:val="8"/>
    </w:pPr>
    <w:rPr>
      <w:rFonts w:asciiTheme="minorHAnsi" w:eastAsia="Times New Roman" w:hAnsiTheme="minorHAnsi" w:cs="Times New Roman"/>
      <w:color w:val="272727"/>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20"/>
    <w:qFormat/>
    <w:rsid w:val="0016501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6501C"/>
    <w:rPr>
      <w:color w:val="auto"/>
      <w:u w:val="none"/>
    </w:rPr>
  </w:style>
  <w:style w:type="character" w:customStyle="1" w:styleId="Heading1Char">
    <w:name w:val="Heading 1 Char"/>
    <w:aliases w:val="Pocket Char"/>
    <w:basedOn w:val="DefaultParagraphFont"/>
    <w:link w:val="Heading1"/>
    <w:uiPriority w:val="9"/>
    <w:rsid w:val="0016501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6501C"/>
    <w:rPr>
      <w:rFonts w:ascii="Calibri" w:eastAsiaTheme="majorEastAsia" w:hAnsi="Calibri" w:cstheme="majorBidi"/>
      <w:b/>
      <w:bCs/>
      <w:sz w:val="44"/>
      <w:szCs w:val="44"/>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9"/>
    <w:rsid w:val="0016501C"/>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9"/>
    <w:rsid w:val="0016501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6501C"/>
    <w:rPr>
      <w:b/>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1"/>
    <w:qFormat/>
    <w:rsid w:val="0016501C"/>
    <w:rPr>
      <w:b w:val="0"/>
      <w:sz w:val="22"/>
      <w:u w:val="single"/>
    </w:rPr>
  </w:style>
  <w:style w:type="character" w:styleId="Strong">
    <w:name w:val="Strong"/>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aliases w:val="BT"/>
    <w:basedOn w:val="Normal"/>
    <w:link w:val="BodyTextChar"/>
    <w:uiPriority w:val="99"/>
    <w:unhideWhenUsed/>
    <w:rsid w:val="00FE5699"/>
    <w:pPr>
      <w:spacing w:after="120"/>
    </w:pPr>
  </w:style>
  <w:style w:type="character" w:customStyle="1" w:styleId="BodyTextChar">
    <w:name w:val="Body Text Char"/>
    <w:aliases w:val="BT Char"/>
    <w:basedOn w:val="DefaultParagraphFont"/>
    <w:link w:val="BodyText"/>
    <w:uiPriority w:val="99"/>
    <w:rsid w:val="00FE5699"/>
    <w:rPr>
      <w:rFonts w:ascii="Calibri" w:hAnsi="Calibri" w:cs="Calibri"/>
    </w:rPr>
  </w:style>
  <w:style w:type="paragraph" w:styleId="NoSpacing">
    <w:name w:val="No Spacing"/>
    <w:aliases w:val="Note Level 2,Small Text,Card Format,Note Level 21,ClearFormatting,Clear,DDI Tag,Tag Title,No Spacing51,No Spacing11211,Tag and Cite,Very Small Text,No Spacing111112,No Spacing41,Dont use,Tag and Ci,Debate Text,No Spacing31,Medium Grid 21,Dont"/>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Tag and Cite Char,Very Small Text Char,No Spacing111112 Char"/>
    <w:basedOn w:val="DefaultParagraphFont"/>
    <w:link w:val="NoSpacing"/>
    <w:uiPriority w:val="99"/>
    <w:rsid w:val="00FE569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Pocket Char1"/>
    <w:basedOn w:val="DefaultParagraphFont"/>
    <w:link w:val="Heading411"/>
    <w:uiPriority w:val="99"/>
    <w:unhideWhenUsed/>
    <w:rsid w:val="0016501C"/>
    <w:rPr>
      <w:color w:val="auto"/>
      <w:u w:val="none"/>
    </w:rPr>
  </w:style>
  <w:style w:type="character" w:styleId="UnresolvedMention">
    <w:name w:val="Unresolved Mention"/>
    <w:basedOn w:val="DefaultParagraphFont"/>
    <w:uiPriority w:val="99"/>
    <w:semiHidden/>
    <w:unhideWhenUsed/>
    <w:rsid w:val="00D839C5"/>
    <w:rPr>
      <w:color w:val="605E5C"/>
      <w:shd w:val="clear" w:color="auto" w:fill="E1DFDD"/>
    </w:rPr>
  </w:style>
  <w:style w:type="character" w:customStyle="1" w:styleId="AAAUNDERLINEKEYBOARD">
    <w:name w:val="AAA UNDERLINE KEYBOARD"/>
    <w:basedOn w:val="DefaultParagraphFont"/>
    <w:uiPriority w:val="6"/>
    <w:qFormat/>
    <w:rsid w:val="00293806"/>
    <w:rPr>
      <w:b w:val="0"/>
      <w:sz w:val="22"/>
      <w:u w:val="single"/>
    </w:rPr>
  </w:style>
  <w:style w:type="paragraph" w:customStyle="1" w:styleId="BOLD">
    <w:name w:val="BOLD"/>
    <w:basedOn w:val="Normal"/>
    <w:link w:val="BOLDChar"/>
    <w:uiPriority w:val="5"/>
    <w:qFormat/>
    <w:rsid w:val="00245E29"/>
    <w:rPr>
      <w:b/>
      <w:bCs/>
      <w:u w:val="single"/>
    </w:rPr>
  </w:style>
  <w:style w:type="character" w:customStyle="1" w:styleId="BOLDChar">
    <w:name w:val="BOLD Char"/>
    <w:basedOn w:val="DefaultParagraphFont"/>
    <w:link w:val="BOLD"/>
    <w:uiPriority w:val="5"/>
    <w:rsid w:val="00245E29"/>
    <w:rPr>
      <w:rFonts w:ascii="Calibri" w:hAnsi="Calibri" w:cs="Calibri"/>
      <w:b/>
      <w:bCs/>
      <w:u w:val="single"/>
    </w:rPr>
  </w:style>
  <w:style w:type="character" w:customStyle="1" w:styleId="Boxes">
    <w:name w:val="Boxes"/>
    <w:basedOn w:val="Emphasis"/>
    <w:qFormat/>
    <w:rsid w:val="00245E29"/>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AF4125"/>
    <w:rPr>
      <w:b/>
      <w:bCs/>
      <w:u w:val="single"/>
    </w:rPr>
  </w:style>
  <w:style w:type="character" w:customStyle="1" w:styleId="BoldBruhChar">
    <w:name w:val="Bold Bruh Char"/>
    <w:basedOn w:val="DefaultParagraphFont"/>
    <w:link w:val="BoldBruh"/>
    <w:uiPriority w:val="5"/>
    <w:rsid w:val="00AF4125"/>
    <w:rPr>
      <w:rFonts w:ascii="Calibri" w:hAnsi="Calibri" w:cs="Calibri"/>
      <w:b/>
      <w:bCs/>
      <w:u w:val="single"/>
    </w:rPr>
  </w:style>
  <w:style w:type="paragraph" w:customStyle="1" w:styleId="Analytics">
    <w:name w:val="Analytics"/>
    <w:link w:val="AnalyticsChar"/>
    <w:autoRedefine/>
    <w:uiPriority w:val="5"/>
    <w:qFormat/>
    <w:rsid w:val="003A590E"/>
    <w:rPr>
      <w:rFonts w:ascii="Calibri" w:hAnsi="Calibri" w:cs="Calibri"/>
      <w:b/>
      <w:sz w:val="26"/>
    </w:rPr>
  </w:style>
  <w:style w:type="character" w:customStyle="1" w:styleId="AnalyticsChar">
    <w:name w:val="Analytics Char"/>
    <w:basedOn w:val="DefaultParagraphFont"/>
    <w:link w:val="Analytics"/>
    <w:uiPriority w:val="5"/>
    <w:rsid w:val="003A590E"/>
    <w:rPr>
      <w:rFonts w:ascii="Calibri" w:hAnsi="Calibri" w:cs="Calibri"/>
      <w:b/>
      <w:sz w:val="26"/>
    </w:rPr>
  </w:style>
  <w:style w:type="paragraph" w:customStyle="1" w:styleId="textbold">
    <w:name w:val="text bold"/>
    <w:basedOn w:val="Normal"/>
    <w:link w:val="Emphasis"/>
    <w:uiPriority w:val="20"/>
    <w:qFormat/>
    <w:rsid w:val="000209A0"/>
    <w:pPr>
      <w:pBdr>
        <w:top w:val="single" w:sz="8" w:space="0" w:color="auto"/>
        <w:left w:val="single" w:sz="8" w:space="0" w:color="auto"/>
        <w:bottom w:val="single" w:sz="8" w:space="0" w:color="auto"/>
        <w:right w:val="single" w:sz="8" w:space="0" w:color="auto"/>
      </w:pBdr>
      <w:spacing w:line="256" w:lineRule="auto"/>
      <w:ind w:left="720"/>
    </w:pPr>
    <w:rPr>
      <w:rFonts w:eastAsiaTheme="minorHAnsi"/>
      <w:b/>
      <w:iCs/>
      <w:szCs w:val="22"/>
      <w:u w:val="single"/>
    </w:rPr>
  </w:style>
  <w:style w:type="paragraph" w:customStyle="1" w:styleId="Analytic">
    <w:name w:val="Analytic"/>
    <w:basedOn w:val="Heading4"/>
    <w:link w:val="AnalyticChar"/>
    <w:autoRedefine/>
    <w:uiPriority w:val="5"/>
    <w:qFormat/>
    <w:rsid w:val="000209A0"/>
    <w:rPr>
      <w:color w:val="000000" w:themeColor="text1"/>
    </w:rPr>
  </w:style>
  <w:style w:type="character" w:customStyle="1" w:styleId="AnalyticChar">
    <w:name w:val="Analytic Char"/>
    <w:basedOn w:val="DefaultParagraphFont"/>
    <w:link w:val="Analytic"/>
    <w:uiPriority w:val="5"/>
    <w:rsid w:val="000209A0"/>
    <w:rPr>
      <w:rFonts w:ascii="Calibri" w:eastAsiaTheme="majorEastAsia" w:hAnsi="Calibri" w:cstheme="majorBidi"/>
      <w:b/>
      <w:iCs/>
      <w:color w:val="000000" w:themeColor="text1"/>
      <w:sz w:val="26"/>
    </w:rPr>
  </w:style>
  <w:style w:type="character" w:customStyle="1" w:styleId="Heading6Char">
    <w:name w:val="Heading 6 Char"/>
    <w:basedOn w:val="DefaultParagraphFont"/>
    <w:link w:val="Heading6"/>
    <w:uiPriority w:val="9"/>
    <w:semiHidden/>
    <w:rsid w:val="003E5C1A"/>
    <w:rPr>
      <w:rFonts w:eastAsia="Times New Roman" w:cs="Times New Roman"/>
      <w:i/>
      <w:iCs/>
      <w:color w:val="595959"/>
      <w:kern w:val="2"/>
      <w14:ligatures w14:val="standardContextual"/>
    </w:rPr>
  </w:style>
  <w:style w:type="character" w:customStyle="1" w:styleId="Heading7Char">
    <w:name w:val="Heading 7 Char"/>
    <w:basedOn w:val="DefaultParagraphFont"/>
    <w:link w:val="Heading7"/>
    <w:uiPriority w:val="9"/>
    <w:semiHidden/>
    <w:rsid w:val="003E5C1A"/>
    <w:rPr>
      <w:rFonts w:eastAsia="Times New Roman" w:cs="Times New Roman"/>
      <w:color w:val="595959"/>
      <w:kern w:val="2"/>
      <w14:ligatures w14:val="standardContextual"/>
    </w:rPr>
  </w:style>
  <w:style w:type="character" w:customStyle="1" w:styleId="Heading8Char">
    <w:name w:val="Heading 8 Char"/>
    <w:basedOn w:val="DefaultParagraphFont"/>
    <w:link w:val="Heading8"/>
    <w:uiPriority w:val="9"/>
    <w:semiHidden/>
    <w:rsid w:val="003E5C1A"/>
    <w:rPr>
      <w:rFonts w:eastAsia="Times New Roman" w:cs="Times New Roman"/>
      <w:i/>
      <w:iCs/>
      <w:color w:val="272727"/>
      <w:kern w:val="2"/>
      <w14:ligatures w14:val="standardContextual"/>
    </w:rPr>
  </w:style>
  <w:style w:type="character" w:customStyle="1" w:styleId="Heading9Char">
    <w:name w:val="Heading 9 Char"/>
    <w:basedOn w:val="DefaultParagraphFont"/>
    <w:link w:val="Heading9"/>
    <w:uiPriority w:val="9"/>
    <w:semiHidden/>
    <w:rsid w:val="003E5C1A"/>
    <w:rPr>
      <w:rFonts w:eastAsia="Times New Roman" w:cs="Times New Roman"/>
      <w:color w:val="272727"/>
      <w:kern w:val="2"/>
      <w14:ligatures w14:val="standardContextual"/>
    </w:rPr>
  </w:style>
  <w:style w:type="paragraph" w:styleId="ListParagraph">
    <w:name w:val="List Paragraph"/>
    <w:aliases w:val="6 font,List Paragraph1,List Paragraph2,Colorful List - Accent 11"/>
    <w:basedOn w:val="Normal"/>
    <w:uiPriority w:val="34"/>
    <w:unhideWhenUsed/>
    <w:qFormat/>
    <w:rsid w:val="003E5C1A"/>
    <w:pPr>
      <w:ind w:left="720"/>
      <w:contextualSpacing/>
    </w:pPr>
    <w:rPr>
      <w:rFonts w:ascii="Times New Roman" w:hAnsi="Times New Roman" w:cs="Times New Roman"/>
    </w:rPr>
  </w:style>
  <w:style w:type="paragraph" w:customStyle="1" w:styleId="Undertag">
    <w:name w:val="Undertag"/>
    <w:link w:val="UndertagChar"/>
    <w:autoRedefine/>
    <w:uiPriority w:val="5"/>
    <w:qFormat/>
    <w:rsid w:val="003E5C1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5C1A"/>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uiPriority w:val="7"/>
    <w:qFormat/>
    <w:rsid w:val="003E5C1A"/>
    <w:pPr>
      <w:widowControl w:val="0"/>
      <w:suppressAutoHyphens/>
      <w:spacing w:after="200"/>
      <w:contextualSpacing/>
    </w:pPr>
    <w:rPr>
      <w:rFonts w:asciiTheme="minorHAnsi" w:hAnsiTheme="minorHAnsi"/>
      <w:u w:val="single"/>
    </w:rPr>
  </w:style>
  <w:style w:type="paragraph" w:customStyle="1" w:styleId="stylemo">
    <w:name w:val="style//mo"/>
    <w:basedOn w:val="Heading4"/>
    <w:next w:val="Normal"/>
    <w:autoRedefine/>
    <w:qFormat/>
    <w:rsid w:val="003E5C1A"/>
    <w:pPr>
      <w:spacing w:before="0"/>
    </w:pPr>
    <w:rPr>
      <w:bCs w:val="0"/>
      <w:iCs/>
    </w:rPr>
  </w:style>
  <w:style w:type="paragraph" w:customStyle="1" w:styleId="Heading61">
    <w:name w:val="Heading 61"/>
    <w:basedOn w:val="Normal"/>
    <w:next w:val="Normal"/>
    <w:uiPriority w:val="9"/>
    <w:semiHidden/>
    <w:unhideWhenUsed/>
    <w:qFormat/>
    <w:rsid w:val="003E5C1A"/>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3E5C1A"/>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3E5C1A"/>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3E5C1A"/>
    <w:pPr>
      <w:keepNext/>
      <w:keepLines/>
      <w:spacing w:after="0"/>
      <w:outlineLvl w:val="8"/>
    </w:pPr>
    <w:rPr>
      <w:rFonts w:eastAsia="Times New Roman" w:cs="Times New Roman"/>
      <w:color w:val="272727"/>
    </w:rPr>
  </w:style>
  <w:style w:type="paragraph" w:customStyle="1" w:styleId="Title1">
    <w:name w:val="Title1"/>
    <w:basedOn w:val="Normal"/>
    <w:next w:val="Normal"/>
    <w:uiPriority w:val="1"/>
    <w:qFormat/>
    <w:rsid w:val="003E5C1A"/>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3E5C1A"/>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3E5C1A"/>
    <w:pPr>
      <w:numPr>
        <w:ilvl w:val="1"/>
      </w:numPr>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3E5C1A"/>
    <w:rPr>
      <w:rFonts w:eastAsia="Times New Roman" w:cs="Times New Roman"/>
      <w:color w:val="595959"/>
      <w:spacing w:val="15"/>
      <w:sz w:val="28"/>
      <w:szCs w:val="28"/>
    </w:rPr>
  </w:style>
  <w:style w:type="paragraph" w:customStyle="1" w:styleId="Quote1">
    <w:name w:val="Quote1"/>
    <w:basedOn w:val="Normal"/>
    <w:next w:val="Normal"/>
    <w:uiPriority w:val="29"/>
    <w:qFormat/>
    <w:rsid w:val="003E5C1A"/>
    <w:pPr>
      <w:spacing w:before="160"/>
      <w:jc w:val="center"/>
    </w:pPr>
    <w:rPr>
      <w:i/>
      <w:iCs/>
      <w:color w:val="404040"/>
    </w:rPr>
  </w:style>
  <w:style w:type="character" w:customStyle="1" w:styleId="QuoteChar">
    <w:name w:val="Quote Char"/>
    <w:basedOn w:val="DefaultParagraphFont"/>
    <w:link w:val="Quote"/>
    <w:uiPriority w:val="29"/>
    <w:rsid w:val="003E5C1A"/>
    <w:rPr>
      <w:i/>
      <w:iCs/>
      <w:color w:val="404040"/>
    </w:rPr>
  </w:style>
  <w:style w:type="paragraph" w:customStyle="1" w:styleId="IntenseQuote1">
    <w:name w:val="Intense Quote1"/>
    <w:basedOn w:val="Normal"/>
    <w:next w:val="Normal"/>
    <w:uiPriority w:val="30"/>
    <w:qFormat/>
    <w:rsid w:val="003E5C1A"/>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3E5C1A"/>
    <w:rPr>
      <w:i/>
      <w:iCs/>
      <w:color w:val="0F4761"/>
    </w:rPr>
  </w:style>
  <w:style w:type="character" w:customStyle="1" w:styleId="IntenseReference1">
    <w:name w:val="Intense Reference1"/>
    <w:basedOn w:val="DefaultParagraphFont"/>
    <w:uiPriority w:val="32"/>
    <w:qFormat/>
    <w:rsid w:val="003E5C1A"/>
    <w:rPr>
      <w:b/>
      <w:bCs/>
      <w:smallCaps/>
      <w:color w:val="0F4761"/>
      <w:spacing w:val="5"/>
    </w:rPr>
  </w:style>
  <w:style w:type="paragraph" w:customStyle="1" w:styleId="DocumentMap1">
    <w:name w:val="Document Map1"/>
    <w:basedOn w:val="Normal"/>
    <w:next w:val="DocumentMap"/>
    <w:uiPriority w:val="99"/>
    <w:semiHidden/>
    <w:unhideWhenUsed/>
    <w:rsid w:val="003E5C1A"/>
    <w:pPr>
      <w:spacing w:after="0" w:line="240" w:lineRule="auto"/>
    </w:pPr>
    <w:rPr>
      <w:rFonts w:ascii="Lucida Grande" w:hAnsi="Lucida Grande" w:cs="Lucida Grande"/>
      <w:kern w:val="2"/>
      <w:sz w:val="24"/>
      <w14:ligatures w14:val="standardContextual"/>
    </w:rPr>
  </w:style>
  <w:style w:type="character" w:customStyle="1" w:styleId="DocumentMapChar">
    <w:name w:val="Document Map Char"/>
    <w:basedOn w:val="DefaultParagraphFont"/>
    <w:link w:val="DocumentMap"/>
    <w:uiPriority w:val="99"/>
    <w:semiHidden/>
    <w:rsid w:val="0016501C"/>
    <w:rPr>
      <w:rFonts w:ascii="Lucida Grande" w:eastAsiaTheme="minorEastAsia" w:hAnsi="Lucida Grande" w:cs="Lucida Grande"/>
      <w:sz w:val="24"/>
      <w:szCs w:val="24"/>
    </w:rPr>
  </w:style>
  <w:style w:type="paragraph" w:customStyle="1" w:styleId="Delete">
    <w:name w:val="Delete"/>
    <w:basedOn w:val="Heading4"/>
    <w:qFormat/>
    <w:rsid w:val="003E5C1A"/>
    <w:rPr>
      <w:rFonts w:cs="Times New Roman (Headings CS)"/>
      <w:color w:val="262626"/>
    </w:rPr>
  </w:style>
  <w:style w:type="character" w:customStyle="1" w:styleId="TitleChar1">
    <w:name w:val="Title Char1"/>
    <w:basedOn w:val="DefaultParagraphFont"/>
    <w:uiPriority w:val="99"/>
    <w:rsid w:val="003E5C1A"/>
    <w:rPr>
      <w:rFonts w:ascii="Calibri Light" w:eastAsia="SimSun" w:hAnsi="Calibri Light" w:cs="Times New Roman"/>
      <w:spacing w:val="-10"/>
      <w:kern w:val="28"/>
      <w:sz w:val="56"/>
      <w:szCs w:val="56"/>
    </w:rPr>
  </w:style>
  <w:style w:type="paragraph" w:customStyle="1" w:styleId="Emphasis1">
    <w:name w:val="Emphasis1"/>
    <w:basedOn w:val="Normal"/>
    <w:autoRedefine/>
    <w:uiPriority w:val="7"/>
    <w:qFormat/>
    <w:rsid w:val="003E5C1A"/>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basedOn w:val="DefaultParagraphFont"/>
    <w:qFormat/>
    <w:rsid w:val="003E5C1A"/>
    <w:rPr>
      <w:sz w:val="20"/>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7"/>
    <w:qFormat/>
    <w:rsid w:val="003E5C1A"/>
    <w:rPr>
      <w:u w:val="single"/>
    </w:rPr>
  </w:style>
  <w:style w:type="paragraph" w:customStyle="1" w:styleId="StyleUnderlining11pt">
    <w:name w:val="Style Underlining + 11 pt"/>
    <w:basedOn w:val="Normal"/>
    <w:link w:val="StyleUnderlining11ptChar"/>
    <w:rsid w:val="003E5C1A"/>
    <w:rPr>
      <w:rFonts w:eastAsia="Times New Roman"/>
      <w:u w:val="single"/>
      <w:lang w:val="en-GB"/>
    </w:rPr>
  </w:style>
  <w:style w:type="character" w:customStyle="1" w:styleId="StyleUnderlining11ptChar">
    <w:name w:val="Style Underlining + 11 pt Char"/>
    <w:basedOn w:val="DefaultParagraphFont"/>
    <w:link w:val="StyleUnderlining11pt"/>
    <w:rsid w:val="003E5C1A"/>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rsid w:val="003E5C1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E5C1A"/>
    <w:rPr>
      <w:rFonts w:ascii="Calibri" w:eastAsia="Times New Roman" w:hAnsi="Calibri" w:cs="Calibri"/>
      <w:szCs w:val="24"/>
    </w:rPr>
  </w:style>
  <w:style w:type="paragraph" w:customStyle="1" w:styleId="Boldunderline">
    <w:name w:val="Bold/underline"/>
    <w:basedOn w:val="Normal"/>
    <w:link w:val="BoldunderlineChar"/>
    <w:autoRedefine/>
    <w:rsid w:val="003E5C1A"/>
    <w:rPr>
      <w:rFonts w:eastAsia="Times New Roman"/>
      <w:b/>
      <w:sz w:val="24"/>
      <w:u w:val="single"/>
    </w:rPr>
  </w:style>
  <w:style w:type="character" w:customStyle="1" w:styleId="BoldunderlineChar">
    <w:name w:val="Bold/underline Char"/>
    <w:basedOn w:val="DefaultParagraphFont"/>
    <w:link w:val="Boldunderline"/>
    <w:rsid w:val="003E5C1A"/>
    <w:rPr>
      <w:rFonts w:ascii="Calibri" w:eastAsia="Times New Roman" w:hAnsi="Calibri" w:cs="Calibri"/>
      <w:b/>
      <w:sz w:val="24"/>
      <w:szCs w:val="24"/>
      <w:u w:val="single"/>
    </w:rPr>
  </w:style>
  <w:style w:type="character" w:customStyle="1" w:styleId="apple-converted-space">
    <w:name w:val="apple-converted-space"/>
    <w:basedOn w:val="DefaultParagraphFont"/>
    <w:rsid w:val="003E5C1A"/>
  </w:style>
  <w:style w:type="character" w:customStyle="1" w:styleId="cardChar">
    <w:name w:val="card Char"/>
    <w:locked/>
    <w:rsid w:val="003E5C1A"/>
    <w:rPr>
      <w:rFonts w:ascii="Calibri" w:hAnsi="Calibri" w:cs="Calibri"/>
      <w:szCs w:val="20"/>
      <w:lang w:eastAsia="ar-SA"/>
    </w:rPr>
  </w:style>
  <w:style w:type="paragraph" w:customStyle="1" w:styleId="NormalWeb1">
    <w:name w:val="Normal (Web)1"/>
    <w:basedOn w:val="Normal"/>
    <w:next w:val="NormalWeb"/>
    <w:uiPriority w:val="99"/>
    <w:rsid w:val="003E5C1A"/>
    <w:pPr>
      <w:suppressAutoHyphens/>
      <w:spacing w:before="280" w:after="280"/>
    </w:pPr>
    <w:rPr>
      <w:lang w:eastAsia="ar-SA"/>
    </w:rPr>
  </w:style>
  <w:style w:type="paragraph" w:customStyle="1" w:styleId="Cards">
    <w:name w:val="Cards"/>
    <w:next w:val="Normal"/>
    <w:link w:val="CardsChar"/>
    <w:qFormat/>
    <w:rsid w:val="003E5C1A"/>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3E5C1A"/>
    <w:rPr>
      <w:rFonts w:ascii="Times New Roman" w:hAnsi="Times New Roman"/>
      <w:sz w:val="20"/>
      <w:u w:val="thick"/>
    </w:rPr>
  </w:style>
  <w:style w:type="paragraph" w:customStyle="1" w:styleId="Cites">
    <w:name w:val="Cites"/>
    <w:next w:val="Cards"/>
    <w:link w:val="CitesChar"/>
    <w:qFormat/>
    <w:rsid w:val="003E5C1A"/>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qFormat/>
    <w:rsid w:val="003E5C1A"/>
    <w:rPr>
      <w:b/>
      <w:sz w:val="24"/>
    </w:rPr>
  </w:style>
  <w:style w:type="character" w:customStyle="1" w:styleId="CardsChar">
    <w:name w:val="Cards Char"/>
    <w:link w:val="Cards"/>
    <w:locked/>
    <w:rsid w:val="003E5C1A"/>
    <w:rPr>
      <w:rFonts w:ascii="Times New Roman" w:eastAsia="Times New Roman" w:hAnsi="Times New Roman" w:cs="Times New Roman"/>
      <w:sz w:val="20"/>
      <w:szCs w:val="24"/>
    </w:rPr>
  </w:style>
  <w:style w:type="character" w:customStyle="1" w:styleId="CitesChar">
    <w:name w:val="Cites Char"/>
    <w:link w:val="Cites"/>
    <w:locked/>
    <w:rsid w:val="003E5C1A"/>
    <w:rPr>
      <w:rFonts w:ascii="Times New Roman" w:eastAsia="Times New Roman" w:hAnsi="Times New Roman" w:cs="Times New Roman"/>
      <w:sz w:val="20"/>
      <w:szCs w:val="24"/>
    </w:rPr>
  </w:style>
  <w:style w:type="character" w:customStyle="1" w:styleId="mindxheader1">
    <w:name w:val="mindxheader1"/>
    <w:basedOn w:val="DefaultParagraphFont"/>
    <w:rsid w:val="003E5C1A"/>
    <w:rPr>
      <w:rFonts w:ascii="Verdana" w:hAnsi="Verdana" w:hint="default"/>
      <w:sz w:val="16"/>
      <w:szCs w:val="16"/>
    </w:rPr>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
    <w:basedOn w:val="DefaultParagraphFont"/>
    <w:rsid w:val="003E5C1A"/>
    <w:rPr>
      <w:rFonts w:cs="Arial"/>
      <w:b/>
      <w:bCs/>
      <w:iCs/>
      <w:szCs w:val="28"/>
      <w:lang w:val="en-US" w:eastAsia="en-US" w:bidi="ar-SA"/>
    </w:rPr>
  </w:style>
  <w:style w:type="paragraph" w:customStyle="1" w:styleId="Minimize">
    <w:name w:val="Minimize"/>
    <w:basedOn w:val="Normal"/>
    <w:link w:val="MinimizeChar"/>
    <w:autoRedefine/>
    <w:rsid w:val="003E5C1A"/>
    <w:rPr>
      <w:szCs w:val="20"/>
    </w:rPr>
  </w:style>
  <w:style w:type="character" w:customStyle="1" w:styleId="MinimizeChar">
    <w:name w:val="Minimize Char"/>
    <w:link w:val="Minimize"/>
    <w:rsid w:val="003E5C1A"/>
    <w:rPr>
      <w:rFonts w:ascii="Calibri" w:hAnsi="Calibri" w:cs="Calibri"/>
      <w:szCs w:val="20"/>
    </w:rPr>
  </w:style>
  <w:style w:type="paragraph" w:customStyle="1" w:styleId="tiny">
    <w:name w:val="tiny"/>
    <w:next w:val="Normal"/>
    <w:link w:val="tinyChar"/>
    <w:autoRedefine/>
    <w:rsid w:val="003E5C1A"/>
    <w:pPr>
      <w:spacing w:after="0" w:line="240" w:lineRule="auto"/>
      <w:contextualSpacing/>
    </w:pPr>
    <w:rPr>
      <w:rFonts w:ascii="Times New Roman" w:eastAsia="Malgun Gothic" w:hAnsi="Times New Roman" w:cs="Times New Roman"/>
      <w:sz w:val="12"/>
      <w:szCs w:val="20"/>
    </w:rPr>
  </w:style>
  <w:style w:type="character" w:customStyle="1" w:styleId="tinyChar">
    <w:name w:val="tiny Char"/>
    <w:basedOn w:val="DefaultParagraphFont"/>
    <w:link w:val="tiny"/>
    <w:rsid w:val="003E5C1A"/>
    <w:rPr>
      <w:rFonts w:ascii="Times New Roman" w:eastAsia="Malgun Gothic" w:hAnsi="Times New Roman" w:cs="Times New Roman"/>
      <w:sz w:val="12"/>
      <w:szCs w:val="20"/>
    </w:rPr>
  </w:style>
  <w:style w:type="paragraph" w:styleId="DocumentMap">
    <w:name w:val="Document Map"/>
    <w:basedOn w:val="Normal"/>
    <w:link w:val="DocumentMapChar"/>
    <w:uiPriority w:val="99"/>
    <w:semiHidden/>
    <w:unhideWhenUsed/>
    <w:rsid w:val="0016501C"/>
    <w:pPr>
      <w:spacing w:after="0" w:line="240" w:lineRule="auto"/>
    </w:pPr>
    <w:rPr>
      <w:rFonts w:ascii="Lucida Grande" w:hAnsi="Lucida Grande" w:cs="Lucida Grande"/>
      <w:sz w:val="24"/>
    </w:rPr>
  </w:style>
  <w:style w:type="character" w:customStyle="1" w:styleId="DocumentMapChar1">
    <w:name w:val="Document Map Char1"/>
    <w:basedOn w:val="DefaultParagraphFont"/>
    <w:uiPriority w:val="99"/>
    <w:semiHidden/>
    <w:rsid w:val="003E5C1A"/>
    <w:rPr>
      <w:rFonts w:ascii="Segoe UI" w:hAnsi="Segoe UI" w:cs="Segoe UI"/>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E5C1A"/>
    <w:rPr>
      <w:rFonts w:ascii="Times New Roman" w:hAnsi="Times New Roman" w:cs="Times New Roman"/>
      <w:sz w:val="24"/>
    </w:rPr>
  </w:style>
  <w:style w:type="character" w:customStyle="1" w:styleId="UnderlineBold">
    <w:name w:val="Underline + Bold"/>
    <w:basedOn w:val="DefaultParagraphFont"/>
    <w:uiPriority w:val="1"/>
    <w:qFormat/>
    <w:rsid w:val="003E5C1A"/>
    <w:rPr>
      <w:b/>
      <w:sz w:val="20"/>
      <w:u w:val="single"/>
    </w:rPr>
  </w:style>
  <w:style w:type="character" w:customStyle="1" w:styleId="Dottedunderline">
    <w:name w:val="Dotted underline"/>
    <w:rsid w:val="003E5C1A"/>
    <w:rPr>
      <w:u w:val="dotted"/>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E5C1A"/>
    <w:rPr>
      <w:rFonts w:ascii="Times New Roman" w:hAnsi="Times New Roman" w:cs="Times New Roman"/>
      <w:sz w:val="24"/>
      <w:szCs w:val="24"/>
    </w:rPr>
  </w:style>
  <w:style w:type="paragraph" w:customStyle="1" w:styleId="cardbody">
    <w:name w:val="cardbody"/>
    <w:basedOn w:val="Normal"/>
    <w:rsid w:val="003E5C1A"/>
    <w:pPr>
      <w:spacing w:before="100" w:beforeAutospacing="1" w:after="100" w:afterAutospacing="1" w:line="240" w:lineRule="auto"/>
    </w:pPr>
    <w:rPr>
      <w:rFonts w:ascii="Times New Roman" w:eastAsia="Times New Roman" w:hAnsi="Times New Roman" w:cs="Times New Roman"/>
      <w:sz w:val="24"/>
    </w:rPr>
  </w:style>
  <w:style w:type="character" w:customStyle="1" w:styleId="Heading6Char1">
    <w:name w:val="Heading 6 Char1"/>
    <w:basedOn w:val="DefaultParagraphFont"/>
    <w:uiPriority w:val="9"/>
    <w:semiHidden/>
    <w:rsid w:val="003E5C1A"/>
    <w:rPr>
      <w:rFonts w:ascii="Calibri Light" w:eastAsia="Times New Roman" w:hAnsi="Calibri Light" w:cs="Times New Roman"/>
      <w:color w:val="1F3763"/>
      <w:kern w:val="0"/>
      <w14:ligatures w14:val="none"/>
    </w:rPr>
  </w:style>
  <w:style w:type="character" w:customStyle="1" w:styleId="Heading7Char1">
    <w:name w:val="Heading 7 Char1"/>
    <w:basedOn w:val="DefaultParagraphFont"/>
    <w:uiPriority w:val="9"/>
    <w:semiHidden/>
    <w:rsid w:val="003E5C1A"/>
    <w:rPr>
      <w:rFonts w:ascii="Calibri Light" w:eastAsia="Times New Roman" w:hAnsi="Calibri Light" w:cs="Times New Roman"/>
      <w:i/>
      <w:iCs/>
      <w:color w:val="1F3763"/>
      <w:kern w:val="0"/>
      <w14:ligatures w14:val="none"/>
    </w:rPr>
  </w:style>
  <w:style w:type="character" w:customStyle="1" w:styleId="Heading8Char1">
    <w:name w:val="Heading 8 Char1"/>
    <w:basedOn w:val="DefaultParagraphFont"/>
    <w:uiPriority w:val="9"/>
    <w:semiHidden/>
    <w:rsid w:val="003E5C1A"/>
    <w:rPr>
      <w:rFonts w:ascii="Calibri Light" w:eastAsia="Times New Roman" w:hAnsi="Calibri Light" w:cs="Times New Roman"/>
      <w:color w:val="272727"/>
      <w:kern w:val="0"/>
      <w:sz w:val="21"/>
      <w:szCs w:val="21"/>
      <w14:ligatures w14:val="none"/>
    </w:rPr>
  </w:style>
  <w:style w:type="character" w:customStyle="1" w:styleId="Heading9Char1">
    <w:name w:val="Heading 9 Char1"/>
    <w:basedOn w:val="DefaultParagraphFont"/>
    <w:uiPriority w:val="9"/>
    <w:semiHidden/>
    <w:rsid w:val="003E5C1A"/>
    <w:rPr>
      <w:rFonts w:ascii="Calibri Light" w:eastAsia="Times New Roman" w:hAnsi="Calibri Light" w:cs="Times New Roman"/>
      <w:i/>
      <w:iCs/>
      <w:color w:val="272727"/>
      <w:kern w:val="0"/>
      <w:sz w:val="21"/>
      <w:szCs w:val="21"/>
      <w14:ligatures w14:val="none"/>
    </w:rPr>
  </w:style>
  <w:style w:type="character" w:customStyle="1" w:styleId="TitleChar2">
    <w:name w:val="Title Char2"/>
    <w:basedOn w:val="DefaultParagraphFont"/>
    <w:uiPriority w:val="10"/>
    <w:rsid w:val="003E5C1A"/>
    <w:rPr>
      <w:rFonts w:ascii="Calibri Light" w:eastAsia="Times New Roman" w:hAnsi="Calibri Light" w:cs="Times New Roman"/>
      <w:spacing w:val="-10"/>
      <w:kern w:val="28"/>
      <w:sz w:val="56"/>
      <w:szCs w:val="56"/>
      <w14:ligatures w14:val="none"/>
    </w:rPr>
  </w:style>
  <w:style w:type="character" w:customStyle="1" w:styleId="SubtitleChar1">
    <w:name w:val="Subtitle Char1"/>
    <w:basedOn w:val="DefaultParagraphFont"/>
    <w:uiPriority w:val="11"/>
    <w:rsid w:val="003E5C1A"/>
    <w:rPr>
      <w:rFonts w:eastAsia="Times New Roman"/>
      <w:color w:val="5A5A5A"/>
      <w:spacing w:val="15"/>
      <w:kern w:val="0"/>
      <w14:ligatures w14:val="none"/>
    </w:rPr>
  </w:style>
  <w:style w:type="character" w:customStyle="1" w:styleId="QuoteChar1">
    <w:name w:val="Quote Char1"/>
    <w:basedOn w:val="DefaultParagraphFont"/>
    <w:uiPriority w:val="29"/>
    <w:rsid w:val="003E5C1A"/>
    <w:rPr>
      <w:rFonts w:ascii="Calibri" w:hAnsi="Calibri" w:cs="Calibri"/>
      <w:i/>
      <w:iCs/>
      <w:color w:val="404040"/>
      <w:kern w:val="0"/>
      <w14:ligatures w14:val="none"/>
    </w:rPr>
  </w:style>
  <w:style w:type="character" w:customStyle="1" w:styleId="IntenseQuoteChar1">
    <w:name w:val="Intense Quote Char1"/>
    <w:basedOn w:val="DefaultParagraphFont"/>
    <w:uiPriority w:val="30"/>
    <w:rsid w:val="003E5C1A"/>
    <w:rPr>
      <w:rFonts w:ascii="Calibri" w:hAnsi="Calibri" w:cs="Calibri"/>
      <w:i/>
      <w:iCs/>
      <w:color w:val="4472C4"/>
      <w:kern w:val="0"/>
      <w14:ligatures w14:val="none"/>
    </w:rPr>
  </w:style>
  <w:style w:type="character" w:customStyle="1" w:styleId="Heading6Char2">
    <w:name w:val="Heading 6 Char2"/>
    <w:basedOn w:val="DefaultParagraphFont"/>
    <w:uiPriority w:val="9"/>
    <w:semiHidden/>
    <w:rsid w:val="003E5C1A"/>
    <w:rPr>
      <w:rFonts w:asciiTheme="majorHAnsi" w:eastAsiaTheme="majorEastAsia" w:hAnsiTheme="majorHAnsi" w:cstheme="majorBidi"/>
      <w:color w:val="1F3763" w:themeColor="accent1" w:themeShade="7F"/>
      <w:kern w:val="0"/>
      <w14:ligatures w14:val="none"/>
    </w:rPr>
  </w:style>
  <w:style w:type="character" w:customStyle="1" w:styleId="Heading7Char2">
    <w:name w:val="Heading 7 Char2"/>
    <w:basedOn w:val="DefaultParagraphFont"/>
    <w:uiPriority w:val="9"/>
    <w:semiHidden/>
    <w:rsid w:val="003E5C1A"/>
    <w:rPr>
      <w:rFonts w:asciiTheme="majorHAnsi" w:eastAsiaTheme="majorEastAsia" w:hAnsiTheme="majorHAnsi" w:cstheme="majorBidi"/>
      <w:i/>
      <w:iCs/>
      <w:color w:val="1F3763" w:themeColor="accent1" w:themeShade="7F"/>
      <w:kern w:val="0"/>
      <w14:ligatures w14:val="none"/>
    </w:rPr>
  </w:style>
  <w:style w:type="character" w:customStyle="1" w:styleId="Heading8Char2">
    <w:name w:val="Heading 8 Char2"/>
    <w:basedOn w:val="DefaultParagraphFont"/>
    <w:uiPriority w:val="9"/>
    <w:semiHidden/>
    <w:rsid w:val="003E5C1A"/>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2">
    <w:name w:val="Heading 9 Char2"/>
    <w:basedOn w:val="DefaultParagraphFont"/>
    <w:uiPriority w:val="9"/>
    <w:semiHidden/>
    <w:rsid w:val="003E5C1A"/>
    <w:rPr>
      <w:rFonts w:asciiTheme="majorHAnsi" w:eastAsiaTheme="majorEastAsia" w:hAnsiTheme="majorHAnsi" w:cstheme="majorBidi"/>
      <w:i/>
      <w:iCs/>
      <w:color w:val="272727" w:themeColor="text1" w:themeTint="D8"/>
      <w:kern w:val="0"/>
      <w:sz w:val="21"/>
      <w:szCs w:val="21"/>
      <w14:ligatures w14:val="none"/>
    </w:rPr>
  </w:style>
  <w:style w:type="paragraph" w:styleId="Title">
    <w:name w:val="Title"/>
    <w:aliases w:val="title,UNDERLINE,Cites and Cards,Bold Underlined,Block Heading"/>
    <w:basedOn w:val="Normal"/>
    <w:next w:val="Normal"/>
    <w:link w:val="TitleChar"/>
    <w:uiPriority w:val="1"/>
    <w:qFormat/>
    <w:rsid w:val="003E5C1A"/>
    <w:pPr>
      <w:spacing w:after="0" w:line="240" w:lineRule="auto"/>
      <w:contextualSpacing/>
    </w:pPr>
    <w:rPr>
      <w:rFonts w:ascii="Aptos Display" w:eastAsia="Times New Roman" w:hAnsi="Aptos Display" w:cs="Times New Roman"/>
      <w:spacing w:val="-10"/>
      <w:kern w:val="28"/>
      <w:sz w:val="56"/>
      <w:szCs w:val="56"/>
    </w:rPr>
  </w:style>
  <w:style w:type="character" w:customStyle="1" w:styleId="TitleChar3">
    <w:name w:val="Title Char3"/>
    <w:basedOn w:val="DefaultParagraphFont"/>
    <w:uiPriority w:val="10"/>
    <w:rsid w:val="003E5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C1A"/>
    <w:pPr>
      <w:numPr>
        <w:ilvl w:val="1"/>
      </w:numPr>
    </w:pPr>
    <w:rPr>
      <w:rFonts w:asciiTheme="minorHAnsi" w:eastAsia="Times New Roman" w:hAnsiTheme="minorHAnsi" w:cs="Times New Roman"/>
      <w:color w:val="595959"/>
      <w:spacing w:val="15"/>
      <w:sz w:val="28"/>
      <w:szCs w:val="28"/>
    </w:rPr>
  </w:style>
  <w:style w:type="character" w:customStyle="1" w:styleId="SubtitleChar2">
    <w:name w:val="Subtitle Char2"/>
    <w:basedOn w:val="DefaultParagraphFont"/>
    <w:uiPriority w:val="11"/>
    <w:rsid w:val="003E5C1A"/>
    <w:rPr>
      <w:rFonts w:eastAsiaTheme="minorEastAsia"/>
      <w:color w:val="5A5A5A" w:themeColor="text1" w:themeTint="A5"/>
      <w:spacing w:val="15"/>
    </w:rPr>
  </w:style>
  <w:style w:type="paragraph" w:styleId="Quote">
    <w:name w:val="Quote"/>
    <w:basedOn w:val="Normal"/>
    <w:next w:val="Normal"/>
    <w:link w:val="QuoteChar"/>
    <w:uiPriority w:val="29"/>
    <w:qFormat/>
    <w:rsid w:val="003E5C1A"/>
    <w:pPr>
      <w:spacing w:before="200"/>
      <w:ind w:left="864" w:right="864"/>
      <w:jc w:val="center"/>
    </w:pPr>
    <w:rPr>
      <w:rFonts w:asciiTheme="minorHAnsi" w:hAnsiTheme="minorHAnsi"/>
      <w:i/>
      <w:iCs/>
      <w:color w:val="404040"/>
    </w:rPr>
  </w:style>
  <w:style w:type="character" w:customStyle="1" w:styleId="QuoteChar2">
    <w:name w:val="Quote Char2"/>
    <w:basedOn w:val="DefaultParagraphFont"/>
    <w:uiPriority w:val="29"/>
    <w:rsid w:val="003E5C1A"/>
    <w:rPr>
      <w:rFonts w:ascii="Calibri" w:hAnsi="Calibri" w:cs="Calibri"/>
      <w:i/>
      <w:iCs/>
      <w:color w:val="404040" w:themeColor="text1" w:themeTint="BF"/>
    </w:rPr>
  </w:style>
  <w:style w:type="character" w:styleId="IntenseEmphasis">
    <w:name w:val="Intense Emphasis"/>
    <w:basedOn w:val="DefaultParagraphFont"/>
    <w:uiPriority w:val="21"/>
    <w:qFormat/>
    <w:rsid w:val="003E5C1A"/>
    <w:rPr>
      <w:i/>
      <w:iCs/>
      <w:color w:val="4472C4" w:themeColor="accent1"/>
    </w:rPr>
  </w:style>
  <w:style w:type="paragraph" w:styleId="IntenseQuote">
    <w:name w:val="Intense Quote"/>
    <w:basedOn w:val="Normal"/>
    <w:next w:val="Normal"/>
    <w:link w:val="IntenseQuoteChar"/>
    <w:uiPriority w:val="30"/>
    <w:qFormat/>
    <w:rsid w:val="003E5C1A"/>
    <w:pPr>
      <w:pBdr>
        <w:top w:val="single" w:sz="4" w:space="10" w:color="4472C4" w:themeColor="accent1"/>
        <w:bottom w:val="single" w:sz="4" w:space="10" w:color="4472C4" w:themeColor="accent1"/>
      </w:pBdr>
      <w:spacing w:before="360" w:after="360"/>
      <w:ind w:left="864" w:right="864"/>
      <w:jc w:val="center"/>
    </w:pPr>
    <w:rPr>
      <w:rFonts w:asciiTheme="minorHAnsi" w:hAnsiTheme="minorHAnsi"/>
      <w:i/>
      <w:iCs/>
      <w:color w:val="0F4761"/>
    </w:rPr>
  </w:style>
  <w:style w:type="character" w:customStyle="1" w:styleId="IntenseQuoteChar2">
    <w:name w:val="Intense Quote Char2"/>
    <w:basedOn w:val="DefaultParagraphFont"/>
    <w:uiPriority w:val="30"/>
    <w:rsid w:val="003E5C1A"/>
    <w:rPr>
      <w:rFonts w:ascii="Calibri" w:hAnsi="Calibri" w:cs="Calibri"/>
      <w:i/>
      <w:iCs/>
      <w:color w:val="4472C4" w:themeColor="accent1"/>
    </w:rPr>
  </w:style>
  <w:style w:type="character" w:styleId="IntenseReference">
    <w:name w:val="Intense Reference"/>
    <w:basedOn w:val="DefaultParagraphFont"/>
    <w:uiPriority w:val="32"/>
    <w:qFormat/>
    <w:rsid w:val="003E5C1A"/>
    <w:rPr>
      <w:b/>
      <w:bCs/>
      <w:smallCaps/>
      <w:color w:val="4472C4" w:themeColor="accent1"/>
      <w:spacing w:val="5"/>
    </w:rPr>
  </w:style>
  <w:style w:type="character" w:customStyle="1" w:styleId="BodyTextChar1">
    <w:name w:val="Body Text Char1"/>
    <w:basedOn w:val="DefaultParagraphFont"/>
    <w:uiPriority w:val="99"/>
    <w:semiHidden/>
    <w:rsid w:val="003E5C1A"/>
    <w:rPr>
      <w:rFonts w:ascii="Calibri" w:hAnsi="Calibri" w:cs="Calibri"/>
    </w:rPr>
  </w:style>
  <w:style w:type="character" w:customStyle="1" w:styleId="citation">
    <w:name w:val="citation"/>
    <w:basedOn w:val="DefaultParagraphFont"/>
    <w:rsid w:val="003E5C1A"/>
  </w:style>
  <w:style w:type="paragraph" w:customStyle="1" w:styleId="first">
    <w:name w:val="first"/>
    <w:basedOn w:val="Normal"/>
    <w:rsid w:val="003E5C1A"/>
    <w:pPr>
      <w:spacing w:before="100" w:beforeAutospacing="1" w:after="100" w:afterAutospacing="1" w:line="240" w:lineRule="auto"/>
    </w:pPr>
    <w:rPr>
      <w:rFonts w:ascii="Times New Roman" w:eastAsia="Times New Roman" w:hAnsi="Times New Roman" w:cs="Times New Roman"/>
      <w:sz w:val="24"/>
    </w:rPr>
  </w:style>
  <w:style w:type="paragraph" w:customStyle="1" w:styleId="mb15">
    <w:name w:val="mb15"/>
    <w:basedOn w:val="Normal"/>
    <w:rsid w:val="003E5C1A"/>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3E5C1A"/>
    <w:pPr>
      <w:spacing w:before="100" w:beforeAutospacing="1" w:after="100" w:afterAutospacing="1" w:line="240" w:lineRule="auto"/>
    </w:pPr>
    <w:rPr>
      <w:rFonts w:ascii="Times New Roman" w:eastAsia="Times New Roman" w:hAnsi="Times New Roman" w:cs="Times New Roman"/>
      <w:sz w:val="24"/>
    </w:rPr>
  </w:style>
  <w:style w:type="paragraph" w:customStyle="1" w:styleId="css-exrw3m">
    <w:name w:val="css-exrw3m"/>
    <w:basedOn w:val="Normal"/>
    <w:rsid w:val="003E5C1A"/>
    <w:pPr>
      <w:spacing w:before="100" w:beforeAutospacing="1" w:after="100" w:afterAutospacing="1" w:line="240" w:lineRule="auto"/>
    </w:pPr>
    <w:rPr>
      <w:rFonts w:ascii="Times New Roman" w:hAnsi="Times New Roman" w:cs="Times New Roman"/>
      <w:sz w:val="24"/>
    </w:rPr>
  </w:style>
  <w:style w:type="character" w:customStyle="1" w:styleId="relatedcoveragerelated-headline">
    <w:name w:val="relatedcoverage_related-headline"/>
    <w:basedOn w:val="DefaultParagraphFont"/>
    <w:rsid w:val="003E5C1A"/>
  </w:style>
  <w:style w:type="paragraph" w:styleId="BalloonText">
    <w:name w:val="Balloon Text"/>
    <w:basedOn w:val="Normal"/>
    <w:link w:val="BalloonTextChar"/>
    <w:uiPriority w:val="99"/>
    <w:semiHidden/>
    <w:unhideWhenUsed/>
    <w:rsid w:val="003E5C1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E5C1A"/>
    <w:rPr>
      <w:rFonts w:ascii="Times New Roman" w:hAnsi="Times New Roman" w:cs="Times New Roman"/>
      <w:sz w:val="18"/>
      <w:szCs w:val="18"/>
    </w:rPr>
  </w:style>
  <w:style w:type="paragraph" w:customStyle="1" w:styleId="authorcreds">
    <w:name w:val="authorcreds"/>
    <w:basedOn w:val="Normal"/>
    <w:link w:val="authorcredsChar"/>
    <w:autoRedefine/>
    <w:uiPriority w:val="4"/>
    <w:qFormat/>
    <w:rsid w:val="003E5C1A"/>
    <w:rPr>
      <w:rFonts w:cstheme="minorHAnsi"/>
      <w:sz w:val="16"/>
      <w:szCs w:val="16"/>
    </w:rPr>
  </w:style>
  <w:style w:type="character" w:customStyle="1" w:styleId="authorcredsChar">
    <w:name w:val="authorcreds Char"/>
    <w:basedOn w:val="DefaultParagraphFont"/>
    <w:link w:val="authorcreds"/>
    <w:uiPriority w:val="4"/>
    <w:rsid w:val="003E5C1A"/>
    <w:rPr>
      <w:rFonts w:ascii="Calibri" w:hAnsi="Calibri" w:cstheme="minorHAnsi"/>
      <w:sz w:val="16"/>
      <w:szCs w:val="16"/>
    </w:rPr>
  </w:style>
  <w:style w:type="character" w:customStyle="1" w:styleId="apple-style-span">
    <w:name w:val="apple-style-span"/>
    <w:basedOn w:val="DefaultParagraphFont"/>
    <w:rsid w:val="003E5C1A"/>
  </w:style>
  <w:style w:type="character" w:customStyle="1" w:styleId="il">
    <w:name w:val="il"/>
    <w:basedOn w:val="DefaultParagraphFont"/>
    <w:rsid w:val="003E5C1A"/>
  </w:style>
  <w:style w:type="character" w:customStyle="1" w:styleId="mo">
    <w:name w:val="mo"/>
    <w:basedOn w:val="DefaultParagraphFont"/>
    <w:rsid w:val="003E5C1A"/>
  </w:style>
  <w:style w:type="character" w:customStyle="1" w:styleId="mi">
    <w:name w:val="mi"/>
    <w:basedOn w:val="DefaultParagraphFont"/>
    <w:rsid w:val="003E5C1A"/>
  </w:style>
  <w:style w:type="character" w:customStyle="1" w:styleId="mtext">
    <w:name w:val="mtext"/>
    <w:basedOn w:val="DefaultParagraphFont"/>
    <w:rsid w:val="003E5C1A"/>
  </w:style>
  <w:style w:type="character" w:customStyle="1" w:styleId="mn">
    <w:name w:val="mn"/>
    <w:basedOn w:val="DefaultParagraphFont"/>
    <w:rsid w:val="003E5C1A"/>
  </w:style>
  <w:style w:type="character" w:customStyle="1" w:styleId="mjxassistivemathml">
    <w:name w:val="mjx_assistive_mathml"/>
    <w:basedOn w:val="DefaultParagraphFont"/>
    <w:rsid w:val="003E5C1A"/>
  </w:style>
  <w:style w:type="paragraph" w:customStyle="1" w:styleId="cyhz9">
    <w:name w:val="cyhz9"/>
    <w:basedOn w:val="Normal"/>
    <w:rsid w:val="003E5C1A"/>
    <w:pPr>
      <w:spacing w:before="100" w:beforeAutospacing="1" w:after="100" w:afterAutospacing="1" w:line="240" w:lineRule="auto"/>
    </w:pPr>
    <w:rPr>
      <w:rFonts w:ascii="Times New Roman" w:eastAsia="Times New Roman" w:hAnsi="Times New Roman" w:cs="Times New Roman"/>
      <w:sz w:val="24"/>
    </w:rPr>
  </w:style>
  <w:style w:type="character" w:customStyle="1" w:styleId="wikiexternallink">
    <w:name w:val="wikiexternallink"/>
    <w:basedOn w:val="DefaultParagraphFont"/>
    <w:rsid w:val="003E5C1A"/>
  </w:style>
  <w:style w:type="character" w:customStyle="1" w:styleId="wikigeneratedlinkcontent">
    <w:name w:val="wikigeneratedlinkcontent"/>
    <w:basedOn w:val="DefaultParagraphFont"/>
    <w:rsid w:val="003E5C1A"/>
  </w:style>
  <w:style w:type="paragraph" w:customStyle="1" w:styleId="tag">
    <w:name w:val="tag"/>
    <w:basedOn w:val="Normal"/>
    <w:next w:val="Normal"/>
    <w:qFormat/>
    <w:rsid w:val="003E5C1A"/>
    <w:pPr>
      <w:spacing w:after="0" w:line="240" w:lineRule="auto"/>
    </w:pPr>
    <w:rPr>
      <w:rFonts w:ascii="Times New Roman" w:eastAsia="Times New Roman" w:hAnsi="Times New Roman" w:cs="Times New Roman"/>
      <w:b/>
      <w:sz w:val="24"/>
    </w:rPr>
  </w:style>
  <w:style w:type="paragraph" w:customStyle="1" w:styleId="Body">
    <w:name w:val="Body"/>
    <w:rsid w:val="003E5C1A"/>
    <w:pPr>
      <w:spacing w:after="0" w:line="240" w:lineRule="auto"/>
    </w:pPr>
    <w:rPr>
      <w:rFonts w:ascii="Helvetica" w:eastAsia="ヒラギノ角ゴ Pro W3" w:hAnsi="Helvetica" w:cs="Times New Roman"/>
      <w:color w:val="000000"/>
      <w:sz w:val="24"/>
      <w:szCs w:val="20"/>
    </w:rPr>
  </w:style>
  <w:style w:type="paragraph" w:customStyle="1" w:styleId="FreeForm">
    <w:name w:val="Free Form"/>
    <w:rsid w:val="003E5C1A"/>
    <w:pPr>
      <w:spacing w:after="0" w:line="240" w:lineRule="auto"/>
    </w:pPr>
    <w:rPr>
      <w:rFonts w:ascii="Helvetica" w:eastAsia="ヒラギノ角ゴ Pro W3" w:hAnsi="Helvetica" w:cs="Times New Roman"/>
      <w:color w:val="000000"/>
      <w:sz w:val="24"/>
      <w:szCs w:val="20"/>
    </w:rPr>
  </w:style>
  <w:style w:type="character" w:customStyle="1" w:styleId="ld-dropcap">
    <w:name w:val="ld-dropcap"/>
    <w:basedOn w:val="DefaultParagraphFont"/>
    <w:rsid w:val="003E5C1A"/>
  </w:style>
  <w:style w:type="paragraph" w:customStyle="1" w:styleId="articlebodyauthor-name">
    <w:name w:val="article__body__author-name"/>
    <w:basedOn w:val="Normal"/>
    <w:rsid w:val="003E5C1A"/>
    <w:pPr>
      <w:spacing w:before="100" w:beforeAutospacing="1" w:after="100" w:afterAutospacing="1" w:line="240" w:lineRule="auto"/>
    </w:pPr>
    <w:rPr>
      <w:rFonts w:ascii="Times New Roman" w:eastAsia="Times New Roman" w:hAnsi="Times New Roman" w:cs="Times New Roman"/>
      <w:sz w:val="24"/>
    </w:rPr>
  </w:style>
  <w:style w:type="character" w:customStyle="1" w:styleId="ld-nowrap">
    <w:name w:val="ld-nowrap"/>
    <w:basedOn w:val="DefaultParagraphFont"/>
    <w:rsid w:val="003E5C1A"/>
  </w:style>
  <w:style w:type="paragraph" w:customStyle="1" w:styleId="pullquote">
    <w:name w:val="pullquote"/>
    <w:basedOn w:val="Normal"/>
    <w:rsid w:val="003E5C1A"/>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wrapperolpd2">
    <w:name w:val="paragraph_wrapper__olpd2"/>
    <w:basedOn w:val="Normal"/>
    <w:rsid w:val="003E5C1A"/>
    <w:pPr>
      <w:spacing w:before="100" w:beforeAutospacing="1" w:after="100" w:afterAutospacing="1" w:line="240" w:lineRule="auto"/>
    </w:pPr>
    <w:rPr>
      <w:rFonts w:ascii="Times New Roman" w:eastAsia="Times New Roman" w:hAnsi="Times New Roman" w:cs="Times New Roman"/>
      <w:sz w:val="24"/>
    </w:rPr>
  </w:style>
  <w:style w:type="paragraph" w:customStyle="1" w:styleId="mb-4">
    <w:name w:val="mb-4"/>
    <w:basedOn w:val="Normal"/>
    <w:rsid w:val="003E5C1A"/>
    <w:pPr>
      <w:spacing w:before="100" w:beforeAutospacing="1" w:after="100" w:afterAutospacing="1" w:line="240" w:lineRule="auto"/>
    </w:pPr>
    <w:rPr>
      <w:rFonts w:ascii="Times New Roman" w:eastAsia="Times New Roman" w:hAnsi="Times New Roman" w:cs="Times New Roman"/>
      <w:sz w:val="24"/>
    </w:rPr>
  </w:style>
  <w:style w:type="character" w:customStyle="1" w:styleId="text-base">
    <w:name w:val="text-base"/>
    <w:basedOn w:val="DefaultParagraphFont"/>
    <w:rsid w:val="003E5C1A"/>
  </w:style>
  <w:style w:type="paragraph" w:customStyle="1" w:styleId="Heading411">
    <w:name w:val="Heading 411"/>
    <w:basedOn w:val="Heading1"/>
    <w:next w:val="NoSpacing"/>
    <w:link w:val="Hyperlink"/>
    <w:autoRedefine/>
    <w:uiPriority w:val="99"/>
    <w:qFormat/>
    <w:rsid w:val="003E5C1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bCs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mich.academia.edu/Nicol%C3%A1sJu%C3%A1rez%5d//Khako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eopolitique.eu/en/articles/labour-love-and-decoloniality-in-the-employment-relation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31925</Words>
  <Characters>181979</Characters>
  <Application>Microsoft Office Word</Application>
  <DocSecurity>0</DocSecurity>
  <Lines>1516</Lines>
  <Paragraphs>426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7</cp:revision>
  <dcterms:created xsi:type="dcterms:W3CDTF">2025-09-07T16:22:00Z</dcterms:created>
  <dcterms:modified xsi:type="dcterms:W3CDTF">2025-09-07T19:03:00Z</dcterms:modified>
</cp:coreProperties>
</file>