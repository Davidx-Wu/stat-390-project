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F1EC9" w14:textId="4790A29D" w:rsidR="00484F48" w:rsidRDefault="00005925" w:rsidP="00005925">
      <w:pPr>
        <w:pStyle w:val="Heading1"/>
      </w:pPr>
      <w:r>
        <w:t>NDT R3 - 1NC – Wyoming CH</w:t>
      </w:r>
    </w:p>
    <w:p w14:paraId="39471F21" w14:textId="77777777" w:rsidR="00F0055E" w:rsidRDefault="00F0055E" w:rsidP="00F0055E">
      <w:pPr>
        <w:pStyle w:val="Heading3"/>
      </w:pPr>
      <w:r>
        <w:t>1NC</w:t>
      </w:r>
    </w:p>
    <w:p w14:paraId="3C40C00A" w14:textId="6E8D0D48" w:rsidR="00BB1D0F" w:rsidRPr="003F1C11" w:rsidRDefault="00BB1D0F" w:rsidP="003F1C11">
      <w:r w:rsidRPr="003F1C11">
        <w:t>T Subsets</w:t>
      </w:r>
    </w:p>
    <w:p w14:paraId="1B141C49" w14:textId="77777777" w:rsidR="00BB1D0F" w:rsidRPr="00BB1D0F" w:rsidRDefault="00BB1D0F" w:rsidP="00BB1D0F">
      <w:pPr>
        <w:keepNext/>
        <w:keepLines/>
        <w:spacing w:before="40" w:line="256" w:lineRule="auto"/>
        <w:outlineLvl w:val="3"/>
        <w:rPr>
          <w:rFonts w:eastAsia="Times New Roman" w:cs="Times New Roman"/>
          <w:b/>
          <w:iCs/>
          <w:sz w:val="26"/>
        </w:rPr>
      </w:pPr>
      <w:r w:rsidRPr="00BB1D0F">
        <w:rPr>
          <w:rFonts w:eastAsia="Times New Roman" w:cs="Times New Roman"/>
          <w:b/>
          <w:iCs/>
          <w:sz w:val="26"/>
        </w:rPr>
        <w:t xml:space="preserve">Interpretation: The </w:t>
      </w:r>
      <w:proofErr w:type="spellStart"/>
      <w:r w:rsidRPr="00BB1D0F">
        <w:rPr>
          <w:rFonts w:eastAsia="Times New Roman" w:cs="Times New Roman"/>
          <w:b/>
          <w:iCs/>
          <w:sz w:val="26"/>
        </w:rPr>
        <w:t>aff</w:t>
      </w:r>
      <w:proofErr w:type="spellEnd"/>
      <w:r w:rsidRPr="00BB1D0F">
        <w:rPr>
          <w:rFonts w:eastAsia="Times New Roman" w:cs="Times New Roman"/>
          <w:b/>
          <w:iCs/>
          <w:sz w:val="26"/>
        </w:rPr>
        <w:t xml:space="preserve"> must strengthen rights for </w:t>
      </w:r>
      <w:r w:rsidRPr="00BB1D0F">
        <w:rPr>
          <w:rFonts w:eastAsia="Times New Roman" w:cs="Times New Roman"/>
          <w:b/>
          <w:iCs/>
          <w:sz w:val="26"/>
          <w:u w:val="single"/>
        </w:rPr>
        <w:t>50 percent</w:t>
      </w:r>
      <w:r w:rsidRPr="00BB1D0F">
        <w:rPr>
          <w:rFonts w:eastAsia="Times New Roman" w:cs="Times New Roman"/>
          <w:b/>
          <w:iCs/>
          <w:sz w:val="26"/>
        </w:rPr>
        <w:t xml:space="preserve"> of workers. </w:t>
      </w:r>
    </w:p>
    <w:p w14:paraId="6D8DD3D0" w14:textId="77777777" w:rsidR="00BB1D0F" w:rsidRPr="00BB1D0F" w:rsidRDefault="00BB1D0F" w:rsidP="00BB1D0F">
      <w:pPr>
        <w:keepNext/>
        <w:keepLines/>
        <w:spacing w:before="40" w:line="256" w:lineRule="auto"/>
        <w:outlineLvl w:val="3"/>
        <w:rPr>
          <w:rFonts w:eastAsia="Times New Roman" w:cs="Times New Roman"/>
          <w:b/>
          <w:iCs/>
          <w:sz w:val="26"/>
        </w:rPr>
      </w:pPr>
      <w:r w:rsidRPr="00BB1D0F">
        <w:rPr>
          <w:rFonts w:eastAsia="Times New Roman" w:cs="Times New Roman"/>
          <w:b/>
          <w:iCs/>
          <w:sz w:val="26"/>
        </w:rPr>
        <w:t>“Workers” is the full set</w:t>
      </w:r>
    </w:p>
    <w:p w14:paraId="7503D4B6" w14:textId="77777777" w:rsidR="00BB1D0F" w:rsidRPr="00BB1D0F" w:rsidRDefault="00BB1D0F" w:rsidP="00BB1D0F">
      <w:pPr>
        <w:spacing w:line="256" w:lineRule="auto"/>
        <w:rPr>
          <w:rFonts w:eastAsia="Aptos"/>
        </w:rPr>
      </w:pPr>
      <w:r w:rsidRPr="00BB1D0F">
        <w:rPr>
          <w:rFonts w:eastAsia="Aptos"/>
          <w:b/>
          <w:bCs/>
          <w:sz w:val="26"/>
        </w:rPr>
        <w:t>ILO 81</w:t>
      </w:r>
      <w:r w:rsidRPr="00BB1D0F">
        <w:rPr>
          <w:rFonts w:eastAsia="Aptos"/>
        </w:rPr>
        <w:t>, International Labor Organization (“Report VI (1): Safety and Health and the Working Environment,” International Labor Conference, 67</w:t>
      </w:r>
      <w:r w:rsidRPr="00BB1D0F">
        <w:rPr>
          <w:rFonts w:eastAsia="Aptos"/>
          <w:vertAlign w:val="superscript"/>
        </w:rPr>
        <w:t>th</w:t>
      </w:r>
      <w:r w:rsidRPr="00BB1D0F">
        <w:rPr>
          <w:rFonts w:eastAsia="Aptos"/>
        </w:rPr>
        <w:t xml:space="preserve"> Session, https://webapps.ilo.org/public/libdoc/ilo/1980/80B09_513_engl.pdf)</w:t>
      </w:r>
    </w:p>
    <w:p w14:paraId="2F043797" w14:textId="77777777" w:rsidR="00BB1D0F" w:rsidRPr="00BB1D0F" w:rsidRDefault="00BB1D0F" w:rsidP="00BB1D0F">
      <w:pPr>
        <w:spacing w:line="256" w:lineRule="auto"/>
        <w:rPr>
          <w:rFonts w:eastAsia="Aptos"/>
          <w:sz w:val="16"/>
        </w:rPr>
      </w:pPr>
      <w:r w:rsidRPr="00BB1D0F">
        <w:rPr>
          <w:rFonts w:eastAsia="Aptos"/>
          <w:sz w:val="16"/>
        </w:rPr>
        <w:t xml:space="preserve">5. For the purpose of the proposed instrument- </w:t>
      </w:r>
    </w:p>
    <w:p w14:paraId="4FD55DDE" w14:textId="77777777" w:rsidR="00BB1D0F" w:rsidRPr="00BB1D0F" w:rsidRDefault="00BB1D0F" w:rsidP="00BB1D0F">
      <w:pPr>
        <w:spacing w:line="256" w:lineRule="auto"/>
        <w:rPr>
          <w:rFonts w:eastAsia="Aptos"/>
          <w:sz w:val="16"/>
        </w:rPr>
      </w:pPr>
      <w:r w:rsidRPr="00BB1D0F">
        <w:rPr>
          <w:rFonts w:eastAsia="Aptos"/>
          <w:sz w:val="16"/>
        </w:rPr>
        <w:t xml:space="preserve">(a) the term " branches of economic activity " includes work in the public </w:t>
      </w:r>
      <w:proofErr w:type="gramStart"/>
      <w:r w:rsidRPr="00BB1D0F">
        <w:rPr>
          <w:rFonts w:eastAsia="Aptos"/>
          <w:sz w:val="16"/>
        </w:rPr>
        <w:t>service ;</w:t>
      </w:r>
      <w:proofErr w:type="gramEnd"/>
    </w:p>
    <w:p w14:paraId="477EE876" w14:textId="77777777" w:rsidR="00BB1D0F" w:rsidRPr="00BB1D0F" w:rsidRDefault="00BB1D0F" w:rsidP="00BB1D0F">
      <w:pPr>
        <w:spacing w:line="256" w:lineRule="auto"/>
        <w:rPr>
          <w:rFonts w:eastAsia="Aptos"/>
          <w:sz w:val="16"/>
        </w:rPr>
      </w:pPr>
      <w:r w:rsidRPr="00BB1D0F">
        <w:rPr>
          <w:rFonts w:eastAsia="Aptos"/>
          <w:sz w:val="16"/>
        </w:rPr>
        <w:t xml:space="preserve">(b) </w:t>
      </w:r>
      <w:r w:rsidRPr="00BB1D0F">
        <w:rPr>
          <w:rFonts w:eastAsia="Aptos"/>
          <w:u w:val="single"/>
        </w:rPr>
        <w:t xml:space="preserve">the term </w:t>
      </w:r>
      <w:r w:rsidRPr="003546A6">
        <w:rPr>
          <w:rFonts w:eastAsia="Aptos"/>
          <w:highlight w:val="yellow"/>
          <w:u w:val="single"/>
        </w:rPr>
        <w:t xml:space="preserve">" workers " means </w:t>
      </w:r>
      <w:r w:rsidRPr="003546A6">
        <w:rPr>
          <w:rFonts w:eastAsia="Aptos"/>
          <w:b/>
          <w:iCs/>
          <w:highlight w:val="yellow"/>
          <w:u w:val="single"/>
        </w:rPr>
        <w:t>all employed persons</w:t>
      </w:r>
      <w:r w:rsidRPr="00BB1D0F">
        <w:rPr>
          <w:rFonts w:eastAsia="Aptos"/>
          <w:u w:val="single"/>
        </w:rPr>
        <w:t xml:space="preserve">, including public </w:t>
      </w:r>
      <w:proofErr w:type="gramStart"/>
      <w:r w:rsidRPr="00BB1D0F">
        <w:rPr>
          <w:rFonts w:eastAsia="Aptos"/>
          <w:u w:val="single"/>
        </w:rPr>
        <w:t>employees</w:t>
      </w:r>
      <w:r w:rsidRPr="00BB1D0F">
        <w:rPr>
          <w:rFonts w:eastAsia="Aptos"/>
          <w:sz w:val="16"/>
        </w:rPr>
        <w:t xml:space="preserve"> ;</w:t>
      </w:r>
      <w:proofErr w:type="gramEnd"/>
    </w:p>
    <w:p w14:paraId="6AA8D666" w14:textId="77777777" w:rsidR="00BB1D0F" w:rsidRPr="00BB1D0F" w:rsidRDefault="00BB1D0F" w:rsidP="00BB1D0F">
      <w:pPr>
        <w:spacing w:line="256" w:lineRule="auto"/>
        <w:rPr>
          <w:rFonts w:eastAsia="Aptos"/>
          <w:sz w:val="16"/>
        </w:rPr>
      </w:pPr>
      <w:r w:rsidRPr="00BB1D0F">
        <w:rPr>
          <w:rFonts w:eastAsia="Aptos"/>
          <w:sz w:val="16"/>
        </w:rPr>
        <w:t xml:space="preserve">(c) the term "workplace" should cover all places where workers need to be or to go by reason of their work and which are under the direct or indirect control of the </w:t>
      </w:r>
      <w:proofErr w:type="gramStart"/>
      <w:r w:rsidRPr="00BB1D0F">
        <w:rPr>
          <w:rFonts w:eastAsia="Aptos"/>
          <w:sz w:val="16"/>
        </w:rPr>
        <w:t>employer ;</w:t>
      </w:r>
      <w:proofErr w:type="gramEnd"/>
    </w:p>
    <w:p w14:paraId="6A35F798" w14:textId="77777777" w:rsidR="00BB1D0F" w:rsidRPr="00BB1D0F" w:rsidRDefault="00BB1D0F" w:rsidP="00BB1D0F">
      <w:pPr>
        <w:spacing w:line="256" w:lineRule="auto"/>
        <w:rPr>
          <w:rFonts w:eastAsia="Aptos"/>
          <w:sz w:val="16"/>
        </w:rPr>
      </w:pPr>
      <w:r w:rsidRPr="00BB1D0F">
        <w:rPr>
          <w:rFonts w:eastAsia="Aptos"/>
          <w:sz w:val="16"/>
        </w:rPr>
        <w:t>(d) the term "regulations" should cover all provisions given force of law by the competent authority or authorities.</w:t>
      </w:r>
    </w:p>
    <w:p w14:paraId="25933FB9" w14:textId="77777777" w:rsidR="004766E7" w:rsidRDefault="004766E7" w:rsidP="0081394E"/>
    <w:p w14:paraId="012271C8" w14:textId="5AA9223C" w:rsidR="004766E7" w:rsidRPr="004766E7" w:rsidRDefault="004766E7" w:rsidP="004766E7">
      <w:pPr>
        <w:pStyle w:val="Heading4"/>
      </w:pPr>
      <w:r w:rsidRPr="004766E7">
        <w:t xml:space="preserve">Vote </w:t>
      </w:r>
      <w:proofErr w:type="gramStart"/>
      <w:r w:rsidRPr="004766E7">
        <w:t>neg</w:t>
      </w:r>
      <w:proofErr w:type="gramEnd"/>
      <w:r w:rsidRPr="004766E7">
        <w:t xml:space="preserve">: </w:t>
      </w:r>
    </w:p>
    <w:p w14:paraId="2173AE58" w14:textId="77777777" w:rsidR="004766E7" w:rsidRPr="004766E7" w:rsidRDefault="004766E7" w:rsidP="004766E7">
      <w:pPr>
        <w:pStyle w:val="Heading4"/>
      </w:pPr>
      <w:r w:rsidRPr="004766E7">
        <w:t>FIRST---</w:t>
      </w:r>
      <w:r w:rsidRPr="004766E7">
        <w:rPr>
          <w:u w:val="single"/>
        </w:rPr>
        <w:t>Unique Ground</w:t>
      </w:r>
      <w:r w:rsidRPr="004766E7">
        <w:t xml:space="preserve">---it requires large changes from the </w:t>
      </w:r>
      <w:proofErr w:type="spellStart"/>
      <w:r w:rsidRPr="004766E7">
        <w:t>squo</w:t>
      </w:r>
      <w:proofErr w:type="spellEnd"/>
      <w:r w:rsidRPr="004766E7">
        <w:t xml:space="preserve">, link uniqueness is dead if </w:t>
      </w:r>
      <w:proofErr w:type="spellStart"/>
      <w:r w:rsidRPr="004766E7">
        <w:t>affs</w:t>
      </w:r>
      <w:proofErr w:type="spellEnd"/>
      <w:r w:rsidRPr="004766E7">
        <w:t xml:space="preserve"> can only influence the size of the workforce well-below existing union density.</w:t>
      </w:r>
    </w:p>
    <w:p w14:paraId="6DF431A5" w14:textId="77777777" w:rsidR="004766E7" w:rsidRPr="004766E7" w:rsidRDefault="004766E7" w:rsidP="004766E7">
      <w:pPr>
        <w:pStyle w:val="Heading4"/>
      </w:pPr>
      <w:r w:rsidRPr="004766E7">
        <w:t>SECOND---</w:t>
      </w:r>
      <w:r w:rsidRPr="004766E7">
        <w:rPr>
          <w:u w:val="single"/>
        </w:rPr>
        <w:t>Limits</w:t>
      </w:r>
      <w:r w:rsidRPr="004766E7">
        <w:t xml:space="preserve">---anything less leads to hundreds of industries and shop-specific </w:t>
      </w:r>
      <w:proofErr w:type="spellStart"/>
      <w:r w:rsidRPr="004766E7">
        <w:t>affs</w:t>
      </w:r>
      <w:proofErr w:type="spellEnd"/>
      <w:r w:rsidRPr="004766E7">
        <w:t xml:space="preserve">. Makes non-generic engagement impossible. </w:t>
      </w:r>
    </w:p>
    <w:p w14:paraId="4C217DD1" w14:textId="77777777" w:rsidR="004766E7" w:rsidRPr="004766E7" w:rsidRDefault="004766E7" w:rsidP="004766E7"/>
    <w:p w14:paraId="3BE48854" w14:textId="77777777" w:rsidR="004766E7" w:rsidRPr="004766E7" w:rsidRDefault="004766E7" w:rsidP="004766E7">
      <w:pPr>
        <w:pStyle w:val="Heading4"/>
      </w:pPr>
      <w:r w:rsidRPr="004766E7">
        <w:t>Independently, lack of agent specification is a voter for clash, moots links to agency DAs and actor CPs.</w:t>
      </w:r>
    </w:p>
    <w:p w14:paraId="315D02BB" w14:textId="1D007393" w:rsidR="00F0055E" w:rsidRDefault="00F0055E" w:rsidP="004766E7"/>
    <w:p w14:paraId="6675B84C" w14:textId="3CF7F407" w:rsidR="00005925" w:rsidRDefault="00005925" w:rsidP="00005925">
      <w:pPr>
        <w:pStyle w:val="Heading3"/>
      </w:pPr>
      <w:r>
        <w:t>1NC</w:t>
      </w:r>
    </w:p>
    <w:p w14:paraId="1A1F341C" w14:textId="5EE40EF4" w:rsidR="003F1C11" w:rsidRPr="003F1C11" w:rsidRDefault="003F1C11" w:rsidP="003F1C11">
      <w:r>
        <w:t xml:space="preserve">Valdez K </w:t>
      </w:r>
    </w:p>
    <w:p w14:paraId="2C3013DC" w14:textId="137F5597" w:rsidR="00D6334E" w:rsidRPr="00C4615B" w:rsidRDefault="00D6334E" w:rsidP="003F1C11">
      <w:r>
        <w:rPr>
          <w:noProof/>
        </w:rPr>
        <w:drawing>
          <wp:inline distT="0" distB="0" distL="0" distR="0" wp14:anchorId="710C1881" wp14:editId="702CD8F0">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4D3205C7" w14:textId="77777777" w:rsidR="00D6334E" w:rsidRPr="001C0E82" w:rsidRDefault="00D6334E" w:rsidP="00D6334E">
      <w:pPr>
        <w:pStyle w:val="Heading4"/>
      </w:pPr>
      <w:r>
        <w:t xml:space="preserve">The </w:t>
      </w:r>
      <w:proofErr w:type="spellStart"/>
      <w:r>
        <w:t>aff</w:t>
      </w:r>
      <w:proofErr w:type="spellEnd"/>
      <w:r>
        <w:t xml:space="preserve"> </w:t>
      </w:r>
      <w:r>
        <w:rPr>
          <w:u w:val="single"/>
        </w:rPr>
        <w:t>elevates</w:t>
      </w:r>
      <w:r>
        <w:t xml:space="preserve"> wages and productivity by </w:t>
      </w:r>
      <w:r>
        <w:rPr>
          <w:u w:val="single"/>
        </w:rPr>
        <w:t>offsetting</w:t>
      </w:r>
      <w:r>
        <w:t xml:space="preserve"> the costs onto the superexploited periphery which </w:t>
      </w:r>
      <w:r>
        <w:rPr>
          <w:u w:val="single"/>
        </w:rPr>
        <w:t>ushers</w:t>
      </w:r>
      <w:r>
        <w:t xml:space="preserve"> US workers into an </w:t>
      </w:r>
      <w:r>
        <w:rPr>
          <w:u w:val="single"/>
        </w:rPr>
        <w:t>imperial</w:t>
      </w:r>
      <w:r>
        <w:t xml:space="preserve"> contract with </w:t>
      </w:r>
      <w:r>
        <w:rPr>
          <w:u w:val="single"/>
        </w:rPr>
        <w:t>capital</w:t>
      </w:r>
      <w:r>
        <w:t>.</w:t>
      </w:r>
    </w:p>
    <w:p w14:paraId="13149317" w14:textId="77777777" w:rsidR="00D6334E" w:rsidRDefault="00D6334E" w:rsidP="00D6334E">
      <w:r w:rsidRPr="00F935B5">
        <w:rPr>
          <w:rStyle w:val="Style13ptBold"/>
        </w:rPr>
        <w:t>Valdez 27</w:t>
      </w:r>
      <w:r>
        <w:t xml:space="preserve"> (</w:t>
      </w:r>
      <w:r w:rsidRPr="00251CE4">
        <w:t>Inés</w:t>
      </w:r>
      <w:r>
        <w:t>, “</w:t>
      </w:r>
      <w:r w:rsidRPr="00251CE4">
        <w:t>Reconsidering the New International Economic Order: The Marxist Dependency Critique and the Politics of Anticolonialism</w:t>
      </w:r>
      <w:r>
        <w:t xml:space="preserve">” </w:t>
      </w:r>
      <w:r w:rsidRPr="00251CE4">
        <w:t xml:space="preserve">Forthcoming in Chiara </w:t>
      </w:r>
      <w:proofErr w:type="spellStart"/>
      <w:r w:rsidRPr="00251CE4">
        <w:t>Cordelli</w:t>
      </w:r>
      <w:proofErr w:type="spellEnd"/>
      <w:r w:rsidRPr="00251CE4">
        <w:t xml:space="preserve"> (ed.) </w:t>
      </w:r>
      <w:r w:rsidRPr="00251CE4">
        <w:rPr>
          <w:i/>
          <w:iCs/>
        </w:rPr>
        <w:t>Structural Injustice. NOMOS LXVIII</w:t>
      </w:r>
      <w:r w:rsidRPr="00251CE4">
        <w:t xml:space="preserve"> (NY, NYU Press)</w:t>
      </w:r>
      <w:r>
        <w:t xml:space="preserve"> 2027. footnotes 54 and 58 inserted in brackets: [])</w:t>
      </w:r>
    </w:p>
    <w:p w14:paraId="175B8D22" w14:textId="77777777" w:rsidR="00D6334E" w:rsidRPr="005F3182" w:rsidRDefault="00D6334E" w:rsidP="00D6334E">
      <w:pPr>
        <w:ind w:firstLine="720"/>
        <w:rPr>
          <w:sz w:val="14"/>
        </w:rPr>
      </w:pPr>
      <w:proofErr w:type="spellStart"/>
      <w:r w:rsidRPr="005F3182">
        <w:rPr>
          <w:sz w:val="14"/>
        </w:rPr>
        <w:t>Prebisch</w:t>
      </w:r>
      <w:proofErr w:type="spellEnd"/>
      <w:r w:rsidRPr="005F3182">
        <w:rPr>
          <w:sz w:val="14"/>
        </w:rPr>
        <w:t xml:space="preserve"> explained this disparity through </w:t>
      </w:r>
      <w:r w:rsidRPr="00DE3210">
        <w:rPr>
          <w:u w:val="single"/>
        </w:rPr>
        <w:t>the uneven appropriation of profits</w:t>
      </w:r>
      <w:r w:rsidRPr="005F3182">
        <w:rPr>
          <w:sz w:val="14"/>
        </w:rPr>
        <w:t xml:space="preserve"> from productivity gains during the expansionary cycle or upswing. In particular, the </w:t>
      </w:r>
      <w:r w:rsidRPr="00DE3210">
        <w:rPr>
          <w:u w:val="single"/>
        </w:rPr>
        <w:t xml:space="preserve">increased </w:t>
      </w:r>
      <w:r w:rsidRPr="002175E8">
        <w:rPr>
          <w:highlight w:val="yellow"/>
          <w:u w:val="single"/>
        </w:rPr>
        <w:t>profits</w:t>
      </w:r>
      <w:r w:rsidRPr="005F3182">
        <w:rPr>
          <w:sz w:val="14"/>
        </w:rPr>
        <w:t xml:space="preserve"> during cycles’ </w:t>
      </w:r>
      <w:r w:rsidRPr="00DE3210">
        <w:rPr>
          <w:u w:val="single"/>
        </w:rPr>
        <w:t xml:space="preserve">upswings </w:t>
      </w:r>
      <w:r w:rsidRPr="002175E8">
        <w:rPr>
          <w:highlight w:val="yellow"/>
          <w:u w:val="single"/>
        </w:rPr>
        <w:t>are absorbed by</w:t>
      </w:r>
      <w:r w:rsidRPr="005F3182">
        <w:rPr>
          <w:sz w:val="14"/>
        </w:rPr>
        <w:t xml:space="preserve"> “entrepreneurs” and </w:t>
      </w:r>
      <w:r w:rsidRPr="002175E8">
        <w:rPr>
          <w:rStyle w:val="Emphasis"/>
          <w:highlight w:val="yellow"/>
        </w:rPr>
        <w:t>workers in the core</w:t>
      </w:r>
      <w:r w:rsidRPr="002175E8">
        <w:rPr>
          <w:highlight w:val="yellow"/>
          <w:u w:val="single"/>
        </w:rPr>
        <w:t xml:space="preserve"> rather than</w:t>
      </w:r>
      <w:r w:rsidRPr="00DE3210">
        <w:rPr>
          <w:u w:val="single"/>
        </w:rPr>
        <w:t xml:space="preserve"> resulting on </w:t>
      </w:r>
      <w:r w:rsidRPr="002175E8">
        <w:rPr>
          <w:highlight w:val="yellow"/>
          <w:u w:val="single"/>
        </w:rPr>
        <w:t>lower prices</w:t>
      </w:r>
      <w:r w:rsidRPr="00DE3210">
        <w:rPr>
          <w:u w:val="single"/>
        </w:rPr>
        <w:t xml:space="preserve">. </w:t>
      </w:r>
      <w:r w:rsidRPr="002175E8">
        <w:rPr>
          <w:highlight w:val="yellow"/>
          <w:u w:val="single"/>
        </w:rPr>
        <w:t>The “</w:t>
      </w:r>
      <w:r w:rsidRPr="002175E8">
        <w:rPr>
          <w:b/>
          <w:bCs/>
          <w:highlight w:val="yellow"/>
          <w:u w:val="single"/>
        </w:rPr>
        <w:t>pressure</w:t>
      </w:r>
      <w:r w:rsidRPr="002175E8">
        <w:rPr>
          <w:highlight w:val="yellow"/>
          <w:u w:val="single"/>
        </w:rPr>
        <w:t xml:space="preserve"> of</w:t>
      </w:r>
      <w:r w:rsidRPr="00DE3210">
        <w:rPr>
          <w:u w:val="single"/>
        </w:rPr>
        <w:t xml:space="preserve"> </w:t>
      </w:r>
      <w:r w:rsidRPr="00DE3210">
        <w:rPr>
          <w:rStyle w:val="Emphasis"/>
        </w:rPr>
        <w:t xml:space="preserve">trade </w:t>
      </w:r>
      <w:r w:rsidRPr="002175E8">
        <w:rPr>
          <w:rStyle w:val="Emphasis"/>
          <w:highlight w:val="yellow"/>
        </w:rPr>
        <w:t>unions</w:t>
      </w:r>
      <w:r w:rsidRPr="00DE3210">
        <w:rPr>
          <w:u w:val="single"/>
        </w:rPr>
        <w:t xml:space="preserve">” </w:t>
      </w:r>
      <w:r w:rsidRPr="002175E8">
        <w:rPr>
          <w:highlight w:val="yellow"/>
          <w:u w:val="single"/>
        </w:rPr>
        <w:t>pushes against</w:t>
      </w:r>
      <w:r w:rsidRPr="00DE3210">
        <w:rPr>
          <w:u w:val="single"/>
        </w:rPr>
        <w:t xml:space="preserve"> any “</w:t>
      </w:r>
      <w:r w:rsidRPr="002175E8">
        <w:rPr>
          <w:rStyle w:val="Emphasis"/>
          <w:highlight w:val="yellow"/>
        </w:rPr>
        <w:t>lowering</w:t>
      </w:r>
      <w:r w:rsidRPr="00DE3210">
        <w:rPr>
          <w:rStyle w:val="Emphasis"/>
        </w:rPr>
        <w:t xml:space="preserve"> of </w:t>
      </w:r>
      <w:r w:rsidRPr="002175E8">
        <w:rPr>
          <w:rStyle w:val="Emphasis"/>
          <w:highlight w:val="yellow"/>
        </w:rPr>
        <w:t>wages</w:t>
      </w:r>
      <w:r w:rsidRPr="00DE3210">
        <w:rPr>
          <w:u w:val="single"/>
        </w:rPr>
        <w:t>”</w:t>
      </w:r>
      <w:r w:rsidRPr="005F3182">
        <w:rPr>
          <w:sz w:val="14"/>
        </w:rPr>
        <w:t xml:space="preserve"> during the downswing.30 </w:t>
      </w:r>
      <w:proofErr w:type="spellStart"/>
      <w:r w:rsidRPr="005F3182">
        <w:rPr>
          <w:sz w:val="14"/>
        </w:rPr>
        <w:t>Prebisch</w:t>
      </w:r>
      <w:proofErr w:type="spellEnd"/>
      <w:r w:rsidRPr="005F3182">
        <w:rPr>
          <w:sz w:val="14"/>
        </w:rPr>
        <w:t xml:space="preserve"> concluded that </w:t>
      </w:r>
      <w:r w:rsidRPr="002175E8">
        <w:rPr>
          <w:rStyle w:val="Emphasis"/>
          <w:highlight w:val="yellow"/>
        </w:rPr>
        <w:t xml:space="preserve">because income does not “contract at the </w:t>
      </w:r>
      <w:proofErr w:type="spellStart"/>
      <w:r w:rsidRPr="002175E8">
        <w:rPr>
          <w:rStyle w:val="Emphasis"/>
          <w:highlight w:val="yellow"/>
        </w:rPr>
        <w:t>centre</w:t>
      </w:r>
      <w:proofErr w:type="spellEnd"/>
      <w:r w:rsidRPr="002175E8">
        <w:rPr>
          <w:highlight w:val="yellow"/>
          <w:u w:val="single"/>
        </w:rPr>
        <w:t xml:space="preserve">,” </w:t>
      </w:r>
      <w:r w:rsidRPr="002175E8">
        <w:rPr>
          <w:rStyle w:val="Emphasis"/>
          <w:highlight w:val="yellow"/>
        </w:rPr>
        <w:t>it must contract at the periphery</w:t>
      </w:r>
      <w:r w:rsidRPr="00DE3210">
        <w:rPr>
          <w:u w:val="single"/>
        </w:rPr>
        <w:t xml:space="preserve">, </w:t>
      </w:r>
      <w:r w:rsidRPr="0038326D">
        <w:rPr>
          <w:highlight w:val="yellow"/>
          <w:u w:val="single"/>
        </w:rPr>
        <w:t xml:space="preserve">through </w:t>
      </w:r>
      <w:r w:rsidRPr="0038326D">
        <w:rPr>
          <w:rStyle w:val="Emphasis"/>
          <w:highlight w:val="yellow"/>
        </w:rPr>
        <w:t>reduced</w:t>
      </w:r>
      <w:r w:rsidRPr="00DE3210">
        <w:rPr>
          <w:rStyle w:val="Emphasis"/>
        </w:rPr>
        <w:t xml:space="preserve"> primary </w:t>
      </w:r>
      <w:r w:rsidRPr="002175E8">
        <w:rPr>
          <w:rStyle w:val="Emphasis"/>
          <w:highlight w:val="yellow"/>
        </w:rPr>
        <w:t>goods’ prices</w:t>
      </w:r>
      <w:r w:rsidRPr="005F3182">
        <w:rPr>
          <w:sz w:val="14"/>
        </w:rPr>
        <w:t xml:space="preserve">. This was due to the “lack … organization” of </w:t>
      </w:r>
      <w:r w:rsidRPr="00DE3210">
        <w:rPr>
          <w:u w:val="single"/>
        </w:rPr>
        <w:t>primary industry workers, which prevents them from gaining wage increases comparable to those of workers in wealthy countries and makes them amenable to having their income reduced</w:t>
      </w:r>
      <w:r w:rsidRPr="005F3182">
        <w:rPr>
          <w:sz w:val="14"/>
        </w:rPr>
        <w:t>.31</w:t>
      </w:r>
    </w:p>
    <w:p w14:paraId="2E421889" w14:textId="77777777" w:rsidR="00D6334E" w:rsidRPr="005F3182" w:rsidRDefault="00D6334E" w:rsidP="00D6334E">
      <w:pPr>
        <w:ind w:firstLine="720"/>
        <w:rPr>
          <w:sz w:val="6"/>
          <w:szCs w:val="6"/>
        </w:rPr>
      </w:pPr>
      <w:r w:rsidRPr="005F3182">
        <w:rPr>
          <w:sz w:val="6"/>
          <w:szCs w:val="6"/>
        </w:rPr>
        <w:t xml:space="preserve">The solution </w:t>
      </w:r>
      <w:proofErr w:type="spellStart"/>
      <w:r w:rsidRPr="005F3182">
        <w:rPr>
          <w:sz w:val="6"/>
          <w:szCs w:val="6"/>
        </w:rPr>
        <w:t>Prebisch</w:t>
      </w:r>
      <w:proofErr w:type="spellEnd"/>
      <w:r w:rsidRPr="005F3182">
        <w:rPr>
          <w:sz w:val="6"/>
          <w:szCs w:val="6"/>
        </w:rPr>
        <w:t xml:space="preserve"> offers for the problem of the declining terms of trade is industrialization built upon foreign investment, foreign financing, and a compensatory mechanism to withstand cyclical fluctuations that affect export-dependent countries.32 These measures would increase productivity, which </w:t>
      </w:r>
      <w:proofErr w:type="spellStart"/>
      <w:r w:rsidRPr="005F3182">
        <w:rPr>
          <w:sz w:val="6"/>
          <w:szCs w:val="6"/>
        </w:rPr>
        <w:t>Prebisch</w:t>
      </w:r>
      <w:proofErr w:type="spellEnd"/>
      <w:r w:rsidRPr="005F3182">
        <w:rPr>
          <w:sz w:val="6"/>
          <w:szCs w:val="6"/>
        </w:rPr>
        <w:t xml:space="preserve"> sees as key to economic growth and the increase in income for workers in the primary sector. </w:t>
      </w:r>
      <w:proofErr w:type="spellStart"/>
      <w:r w:rsidRPr="005F3182">
        <w:rPr>
          <w:sz w:val="6"/>
          <w:szCs w:val="6"/>
        </w:rPr>
        <w:t>Prebisch</w:t>
      </w:r>
      <w:proofErr w:type="spellEnd"/>
      <w:r w:rsidRPr="005F3182">
        <w:rPr>
          <w:sz w:val="6"/>
          <w:szCs w:val="6"/>
        </w:rPr>
        <w:t xml:space="preserve"> argues that this “readjustment … [will] correct the disparity in income brought about by the way in which the benefits of technical progress are distributed between the </w:t>
      </w:r>
      <w:proofErr w:type="spellStart"/>
      <w:r w:rsidRPr="005F3182">
        <w:rPr>
          <w:sz w:val="6"/>
          <w:szCs w:val="6"/>
        </w:rPr>
        <w:t>centres</w:t>
      </w:r>
      <w:proofErr w:type="spellEnd"/>
      <w:r w:rsidRPr="005F3182">
        <w:rPr>
          <w:sz w:val="6"/>
          <w:szCs w:val="6"/>
        </w:rPr>
        <w:t xml:space="preserve"> and the periphery.”33</w:t>
      </w:r>
    </w:p>
    <w:p w14:paraId="38B408AD" w14:textId="77777777" w:rsidR="00D6334E" w:rsidRPr="005F3182" w:rsidRDefault="00D6334E" w:rsidP="00D6334E">
      <w:pPr>
        <w:ind w:firstLine="720"/>
        <w:rPr>
          <w:sz w:val="6"/>
          <w:szCs w:val="6"/>
        </w:rPr>
      </w:pPr>
      <w:proofErr w:type="spellStart"/>
      <w:r w:rsidRPr="005F3182">
        <w:rPr>
          <w:sz w:val="6"/>
          <w:szCs w:val="6"/>
        </w:rPr>
        <w:t>Prebisch</w:t>
      </w:r>
      <w:proofErr w:type="spellEnd"/>
      <w:r w:rsidRPr="005F3182">
        <w:rPr>
          <w:sz w:val="6"/>
          <w:szCs w:val="6"/>
        </w:rPr>
        <w:t xml:space="preserve"> coined the expression and developed the substance of the New International Economic Order based on these insights.34 Moreover, as the inaugural secretary-general of UNCTAD, he was tasked with implementing this order, which was ultimately unsuccessful due to the opposition of wealthy countries. UNCTAD’s main mission was to establish a “commodity price stabilization fund” to steady commodity prices, but its vision of the role of trade in development was broader. It included the creation of new techniques of financing and aid floor requirements as well as the promotion of South–South trade.35</w:t>
      </w:r>
    </w:p>
    <w:p w14:paraId="6DBDA492" w14:textId="77777777" w:rsidR="00D6334E" w:rsidRPr="005F3182" w:rsidRDefault="00D6334E" w:rsidP="00D6334E">
      <w:pPr>
        <w:ind w:firstLine="720"/>
        <w:rPr>
          <w:sz w:val="6"/>
          <w:szCs w:val="6"/>
        </w:rPr>
      </w:pPr>
      <w:r w:rsidRPr="005F3182">
        <w:rPr>
          <w:sz w:val="6"/>
          <w:szCs w:val="6"/>
        </w:rPr>
        <w:t xml:space="preserve">The core prescriptions of the NIEO are already discernible in </w:t>
      </w:r>
      <w:proofErr w:type="spellStart"/>
      <w:r w:rsidRPr="005F3182">
        <w:rPr>
          <w:sz w:val="6"/>
          <w:szCs w:val="6"/>
        </w:rPr>
        <w:t>Prebisch’s</w:t>
      </w:r>
      <w:proofErr w:type="spellEnd"/>
      <w:r w:rsidRPr="005F3182">
        <w:rPr>
          <w:sz w:val="6"/>
          <w:szCs w:val="6"/>
        </w:rPr>
        <w:t xml:space="preserve"> account, including its privileging of integration (via foreign lending and foreign investment), industrialization, and compensatory mechanisms for the volatility of primary product prices and recessions. For </w:t>
      </w:r>
      <w:proofErr w:type="spellStart"/>
      <w:r w:rsidRPr="005F3182">
        <w:rPr>
          <w:sz w:val="6"/>
          <w:szCs w:val="6"/>
        </w:rPr>
        <w:t>Prebisch</w:t>
      </w:r>
      <w:proofErr w:type="spellEnd"/>
      <w:r w:rsidRPr="005F3182">
        <w:rPr>
          <w:sz w:val="6"/>
          <w:szCs w:val="6"/>
        </w:rPr>
        <w:t xml:space="preserve">, foreign investment was the only way out of low productivity cycles in peripheral countries because low productivity followed capital scarcity, which could not grow because of the lack of savings.36 For </w:t>
      </w:r>
      <w:proofErr w:type="spellStart"/>
      <w:r w:rsidRPr="005F3182">
        <w:rPr>
          <w:sz w:val="6"/>
          <w:szCs w:val="6"/>
        </w:rPr>
        <w:t>Prebisch</w:t>
      </w:r>
      <w:proofErr w:type="spellEnd"/>
      <w:r w:rsidRPr="005F3182">
        <w:rPr>
          <w:sz w:val="6"/>
          <w:szCs w:val="6"/>
        </w:rPr>
        <w:t>, foreign capital would provide “temporary help” to break this “vicious cycle” without “restricting the [already very low] consumption of the masses,” eventually allowing “savings to accumulate” to substitute foreign capital.37</w:t>
      </w:r>
    </w:p>
    <w:p w14:paraId="1F5F5912" w14:textId="77777777" w:rsidR="00D6334E" w:rsidRPr="005F3182" w:rsidRDefault="00D6334E" w:rsidP="00D6334E">
      <w:pPr>
        <w:ind w:firstLine="720"/>
        <w:rPr>
          <w:sz w:val="6"/>
          <w:szCs w:val="6"/>
        </w:rPr>
      </w:pPr>
      <w:r w:rsidRPr="005F3182">
        <w:rPr>
          <w:sz w:val="6"/>
          <w:szCs w:val="6"/>
        </w:rPr>
        <w:t xml:space="preserve">With this framework in place and even before the launching of the NIEO, </w:t>
      </w:r>
      <w:proofErr w:type="spellStart"/>
      <w:r w:rsidRPr="005F3182">
        <w:rPr>
          <w:sz w:val="6"/>
          <w:szCs w:val="6"/>
        </w:rPr>
        <w:t>Prebisch’s</w:t>
      </w:r>
      <w:proofErr w:type="spellEnd"/>
      <w:r w:rsidRPr="005F3182">
        <w:rPr>
          <w:sz w:val="6"/>
          <w:szCs w:val="6"/>
        </w:rPr>
        <w:t xml:space="preserve"> core–periphery framework had fueled a wealth of research and critiques. The </w:t>
      </w:r>
      <w:r w:rsidRPr="005F3182">
        <w:rPr>
          <w:i/>
          <w:iCs/>
          <w:sz w:val="6"/>
          <w:szCs w:val="6"/>
        </w:rPr>
        <w:t>core–periphery</w:t>
      </w:r>
      <w:r w:rsidRPr="005F3182">
        <w:rPr>
          <w:sz w:val="6"/>
          <w:szCs w:val="6"/>
        </w:rPr>
        <w:t xml:space="preserve"> term itself was adopted by both Marxist dependency theorists and world-systems scholars, but this was a critical adoption, attached to more radical critiques of capitalism drawing from Marxism, which was absent from </w:t>
      </w:r>
      <w:proofErr w:type="spellStart"/>
      <w:r w:rsidRPr="005F3182">
        <w:rPr>
          <w:sz w:val="6"/>
          <w:szCs w:val="6"/>
        </w:rPr>
        <w:t>Prebisch’s</w:t>
      </w:r>
      <w:proofErr w:type="spellEnd"/>
      <w:r w:rsidRPr="005F3182">
        <w:rPr>
          <w:sz w:val="6"/>
          <w:szCs w:val="6"/>
        </w:rPr>
        <w:t xml:space="preserve"> account.38</w:t>
      </w:r>
    </w:p>
    <w:p w14:paraId="27E8CDE6" w14:textId="77777777" w:rsidR="00D6334E" w:rsidRPr="005F3182" w:rsidRDefault="00D6334E" w:rsidP="00D6334E">
      <w:pPr>
        <w:ind w:firstLine="720"/>
        <w:rPr>
          <w:sz w:val="6"/>
          <w:szCs w:val="6"/>
        </w:rPr>
      </w:pPr>
      <w:r w:rsidRPr="005F3182">
        <w:rPr>
          <w:sz w:val="6"/>
          <w:szCs w:val="6"/>
        </w:rPr>
        <w:t xml:space="preserve">The coherence of </w:t>
      </w:r>
      <w:proofErr w:type="spellStart"/>
      <w:r w:rsidRPr="005F3182">
        <w:rPr>
          <w:sz w:val="6"/>
          <w:szCs w:val="6"/>
        </w:rPr>
        <w:t>Prebisch’s</w:t>
      </w:r>
      <w:proofErr w:type="spellEnd"/>
      <w:r w:rsidRPr="005F3182">
        <w:rPr>
          <w:sz w:val="6"/>
          <w:szCs w:val="6"/>
        </w:rPr>
        <w:t xml:space="preserve"> project depends on the accuracy of his diagnosis and the ability of the proposed measures to shift the developmental trajectory. Technological transfers and industrialization were key for him because he expected them to boost productivity and lead to the correction of the uneven terms of trade. Once the higher productivity activities become self-sustainable, technological parity would in turn correct the unevenness of workers’ remuneration between the core and the periphery. Marxist dependency theory critics address these very points. While Ruy Mauro Marini shows the distinct mode of capitalist circulation and reproduction in the periphery, which prevents an improvement of workers’ wages and conditions, </w:t>
      </w:r>
      <w:proofErr w:type="spellStart"/>
      <w:r w:rsidRPr="005F3182">
        <w:rPr>
          <w:sz w:val="6"/>
          <w:szCs w:val="6"/>
        </w:rPr>
        <w:t>Theotônio</w:t>
      </w:r>
      <w:proofErr w:type="spellEnd"/>
      <w:r w:rsidRPr="005F3182">
        <w:rPr>
          <w:sz w:val="6"/>
          <w:szCs w:val="6"/>
        </w:rPr>
        <w:t xml:space="preserve"> Dos Santos explicates the obstacles to using industrialization to overcome the technology gap and the unequal wage distribution in peripheral countries vis-à-vis workers in the core.</w:t>
      </w:r>
    </w:p>
    <w:p w14:paraId="292FB989" w14:textId="77777777" w:rsidR="00D6334E" w:rsidRPr="005F3182" w:rsidRDefault="00D6334E" w:rsidP="00D6334E">
      <w:pPr>
        <w:rPr>
          <w:sz w:val="6"/>
          <w:szCs w:val="6"/>
        </w:rPr>
      </w:pPr>
      <w:r w:rsidRPr="005F3182">
        <w:rPr>
          <w:sz w:val="6"/>
          <w:szCs w:val="6"/>
        </w:rPr>
        <w:t>Core, Periphery, and Marxist Dependency Theory</w:t>
      </w:r>
    </w:p>
    <w:p w14:paraId="26ED9377" w14:textId="77777777" w:rsidR="00D6334E" w:rsidRPr="005F3182" w:rsidRDefault="00D6334E" w:rsidP="00D6334E">
      <w:pPr>
        <w:rPr>
          <w:sz w:val="6"/>
          <w:szCs w:val="6"/>
        </w:rPr>
      </w:pPr>
      <w:r w:rsidRPr="005F3182">
        <w:rPr>
          <w:sz w:val="6"/>
          <w:szCs w:val="6"/>
        </w:rPr>
        <w:t>Dependency is defined as a situation in which “the economy of certain countries is conditioned by the development and expansion of another economy to which the former is subjected.”39 Dependency, in particular, stems from countries having “developed” as exporters of raw materials while European countries developed commercial manufacturing in the nineteenth century.40 Rather than backwardness vis-à-vis a linear and universal progression of development, dependency means evolution alongside and in relation to the needs entailed by the development of core countries. In other words, underdevelopment results from the “expansion of capitalism” and its uneven influence in the different parts of the globe rather than from the lack of capitalism in underdeveloped countries.41 Dependency, however, is not just the outcome of an external force but results from the articulation between “dominant interests in the hegemonic centers and dominant interests in dependent societies.”42 This means that the international context does not determine the national situation but operates through the domestic socioeconomic structures— that is, domestic elites who share the interests of elites in the metropole but also operate in a particular historical and political context.</w:t>
      </w:r>
    </w:p>
    <w:p w14:paraId="033EF5C8" w14:textId="77777777" w:rsidR="00D6334E" w:rsidRPr="005F3182" w:rsidRDefault="00D6334E" w:rsidP="00D6334E">
      <w:pPr>
        <w:rPr>
          <w:sz w:val="6"/>
          <w:szCs w:val="6"/>
        </w:rPr>
      </w:pPr>
      <w:r w:rsidRPr="005F3182">
        <w:rPr>
          <w:sz w:val="6"/>
          <w:szCs w:val="6"/>
        </w:rPr>
        <w:tab/>
        <w:t>This formation poses significant limits to the strategies proposed by the NIEO, which trusts that empowering domestic industrial elites and fueling domestic industrialization is the path toward higher productivity and the improvement of workers’ well-being. But if these elites are “minor partners” of monopolistic capitalist actors, it is misguided to trust them for exiting the situation of underdevelopment that fits so well the needs of core countries.</w:t>
      </w:r>
    </w:p>
    <w:p w14:paraId="216799F4" w14:textId="77777777" w:rsidR="00D6334E" w:rsidRPr="005F3182" w:rsidRDefault="00D6334E" w:rsidP="00D6334E">
      <w:pPr>
        <w:rPr>
          <w:sz w:val="6"/>
          <w:szCs w:val="6"/>
        </w:rPr>
      </w:pPr>
      <w:r w:rsidRPr="005F3182">
        <w:rPr>
          <w:sz w:val="6"/>
          <w:szCs w:val="6"/>
        </w:rPr>
        <w:t>Sui Generis–Dependent Capitalism</w:t>
      </w:r>
    </w:p>
    <w:p w14:paraId="1E89E423" w14:textId="77777777" w:rsidR="00D6334E" w:rsidRPr="005F3182" w:rsidRDefault="00D6334E" w:rsidP="00D6334E">
      <w:pPr>
        <w:rPr>
          <w:sz w:val="6"/>
          <w:szCs w:val="6"/>
        </w:rPr>
      </w:pPr>
      <w:r w:rsidRPr="005F3182">
        <w:rPr>
          <w:sz w:val="6"/>
          <w:szCs w:val="6"/>
        </w:rPr>
        <w:t xml:space="preserve">Marini’s </w:t>
      </w:r>
      <w:r w:rsidRPr="005F3182">
        <w:rPr>
          <w:i/>
          <w:iCs/>
          <w:sz w:val="6"/>
          <w:szCs w:val="6"/>
        </w:rPr>
        <w:t>Dialectics of Dependency</w:t>
      </w:r>
      <w:r w:rsidRPr="005F3182">
        <w:rPr>
          <w:sz w:val="6"/>
          <w:szCs w:val="6"/>
        </w:rPr>
        <w:t xml:space="preserve">, published in Spanish in 1973 and translated into English almost half a century later, theorizes a sui generis–dependent capitalism and offers two groundbreaking contributions: the conceptualization of a particular mode of capitalist reproduction (i.e., production and circulation) in dependent countries and the attendant </w:t>
      </w:r>
      <w:proofErr w:type="spellStart"/>
      <w:r w:rsidRPr="005F3182">
        <w:rPr>
          <w:sz w:val="6"/>
          <w:szCs w:val="6"/>
        </w:rPr>
        <w:t>superexploitation</w:t>
      </w:r>
      <w:proofErr w:type="spellEnd"/>
      <w:r w:rsidRPr="005F3182">
        <w:rPr>
          <w:sz w:val="6"/>
          <w:szCs w:val="6"/>
        </w:rPr>
        <w:t xml:space="preserve"> that obtains in such a system. Marini argues that studying Latin American capitalism as precapitalist or a deficient mode of capitalism stems from a misunderstanding of the reciprocal relations between dependent countries and wealthy industrialized countries. Even if the capitalist relations were in fact insufficiently developed in underdeveloped countries, this does not mean that a future trajectory akin to that of “so-called advanced capitalist economies” was possible.43 This is because the underdeveloped countries are already integrated into the capitalist system led by advanced countries, whose requirements of natural resources shape dependent economies’ trajectory away from industrialization. For this reason, looking to wealthy industrialized countries and expecting underdeveloped countries to eventually mimic them is wrongheaded. What has been missing is the study of dependent capitalism, because it illuminates unremarked features of the capitalist system around which they gravitate, where dependent countries are not merely subordinated, but play a central role sustaining the system.44 Thus, Marini turns from a progressive view of development toward an understanding of global capitalism as containing and constraining the underdeveloped units within it, which are not so much deficient as given shape by the most “advanced” forms.45 In characterizing dependency, Marini departs from Andre Gunder Frank’s approach of characterizing the situation of dependency as akin to colonialism.46 Instead, Marini emphasizes that it is only </w:t>
      </w:r>
      <w:r w:rsidRPr="005F3182">
        <w:rPr>
          <w:i/>
          <w:iCs/>
          <w:sz w:val="6"/>
          <w:szCs w:val="6"/>
        </w:rPr>
        <w:t>after</w:t>
      </w:r>
      <w:r w:rsidRPr="005F3182">
        <w:rPr>
          <w:sz w:val="6"/>
          <w:szCs w:val="6"/>
        </w:rPr>
        <w:t xml:space="preserve"> the independence of Latin American countries from its Spanish and Portuguese colonizers and in tandem with the English industrial boom that dependent capitalism first takes shape.47</w:t>
      </w:r>
    </w:p>
    <w:p w14:paraId="2B01C990" w14:textId="77777777" w:rsidR="00D6334E" w:rsidRPr="005F3182" w:rsidRDefault="00D6334E" w:rsidP="00D6334E">
      <w:pPr>
        <w:rPr>
          <w:sz w:val="14"/>
        </w:rPr>
      </w:pPr>
      <w:r w:rsidRPr="005F3182">
        <w:rPr>
          <w:sz w:val="14"/>
        </w:rPr>
        <w:tab/>
        <w:t xml:space="preserve">This is because only </w:t>
      </w:r>
      <w:r w:rsidRPr="00DE3210">
        <w:rPr>
          <w:u w:val="single"/>
        </w:rPr>
        <w:t xml:space="preserve">with “large scale industry … </w:t>
      </w:r>
      <w:r w:rsidRPr="002175E8">
        <w:rPr>
          <w:highlight w:val="yellow"/>
          <w:u w:val="single"/>
        </w:rPr>
        <w:t>the</w:t>
      </w:r>
      <w:r w:rsidRPr="00DE3210">
        <w:rPr>
          <w:u w:val="single"/>
        </w:rPr>
        <w:t xml:space="preserve"> </w:t>
      </w:r>
      <w:r w:rsidRPr="002175E8">
        <w:rPr>
          <w:rStyle w:val="Emphasis"/>
        </w:rPr>
        <w:t xml:space="preserve">international </w:t>
      </w:r>
      <w:r w:rsidRPr="002175E8">
        <w:rPr>
          <w:rStyle w:val="Emphasis"/>
          <w:highlight w:val="yellow"/>
        </w:rPr>
        <w:t>division of labor</w:t>
      </w:r>
      <w:r w:rsidRPr="00DE3210">
        <w:rPr>
          <w:u w:val="single"/>
        </w:rPr>
        <w:t xml:space="preserve"> is established on solid </w:t>
      </w:r>
      <w:r w:rsidRPr="002175E8">
        <w:rPr>
          <w:u w:val="single"/>
        </w:rPr>
        <w:t>grounds</w:t>
      </w:r>
      <w:r w:rsidRPr="005F3182">
        <w:rPr>
          <w:sz w:val="14"/>
        </w:rPr>
        <w:t xml:space="preserve">.”48 </w:t>
      </w:r>
      <w:r w:rsidRPr="00DE3210">
        <w:rPr>
          <w:u w:val="single"/>
        </w:rPr>
        <w:t xml:space="preserve">This division of labor </w:t>
      </w:r>
      <w:r w:rsidRPr="002175E8">
        <w:rPr>
          <w:b/>
          <w:bCs/>
          <w:highlight w:val="yellow"/>
          <w:u w:val="single"/>
        </w:rPr>
        <w:t>positions</w:t>
      </w:r>
      <w:r w:rsidRPr="002175E8">
        <w:rPr>
          <w:highlight w:val="yellow"/>
          <w:u w:val="single"/>
        </w:rPr>
        <w:t xml:space="preserve"> </w:t>
      </w:r>
      <w:r w:rsidRPr="002175E8">
        <w:rPr>
          <w:rStyle w:val="Emphasis"/>
          <w:highlight w:val="yellow"/>
        </w:rPr>
        <w:t>dependent countries as suppliers</w:t>
      </w:r>
      <w:r w:rsidRPr="00DE3210">
        <w:rPr>
          <w:u w:val="single"/>
        </w:rPr>
        <w:t xml:space="preserve"> of means of subsistence </w:t>
      </w:r>
      <w:r w:rsidRPr="002175E8">
        <w:rPr>
          <w:highlight w:val="yellow"/>
          <w:u w:val="single"/>
        </w:rPr>
        <w:t xml:space="preserve">for the </w:t>
      </w:r>
      <w:r w:rsidRPr="002175E8">
        <w:rPr>
          <w:rStyle w:val="Emphasis"/>
          <w:highlight w:val="yellow"/>
        </w:rPr>
        <w:t>industrial working classes</w:t>
      </w:r>
      <w:r w:rsidRPr="002175E8">
        <w:rPr>
          <w:highlight w:val="yellow"/>
          <w:u w:val="single"/>
        </w:rPr>
        <w:t xml:space="preserve"> </w:t>
      </w:r>
      <w:r w:rsidRPr="002175E8">
        <w:rPr>
          <w:u w:val="single"/>
        </w:rPr>
        <w:t>a</w:t>
      </w:r>
      <w:r w:rsidRPr="00DE3210">
        <w:rPr>
          <w:u w:val="single"/>
        </w:rPr>
        <w:t xml:space="preserve">nd the </w:t>
      </w:r>
      <w:r w:rsidRPr="002175E8">
        <w:rPr>
          <w:rStyle w:val="Emphasis"/>
        </w:rPr>
        <w:t>raw materials for industry</w:t>
      </w:r>
      <w:r w:rsidRPr="005F3182">
        <w:rPr>
          <w:sz w:val="14"/>
        </w:rPr>
        <w:t xml:space="preserve">.49 </w:t>
      </w:r>
      <w:r w:rsidRPr="00DE3210">
        <w:rPr>
          <w:u w:val="single"/>
        </w:rPr>
        <w:t>These factors enabled</w:t>
      </w:r>
      <w:r w:rsidRPr="005F3182">
        <w:rPr>
          <w:sz w:val="14"/>
        </w:rPr>
        <w:t xml:space="preserve">, first, </w:t>
      </w:r>
      <w:r w:rsidRPr="00DE3210">
        <w:rPr>
          <w:u w:val="single"/>
        </w:rPr>
        <w:t>the</w:t>
      </w:r>
      <w:r w:rsidRPr="005F3182">
        <w:rPr>
          <w:sz w:val="14"/>
        </w:rPr>
        <w:t xml:space="preserve"> European </w:t>
      </w:r>
      <w:r w:rsidRPr="00DE3210">
        <w:rPr>
          <w:u w:val="single"/>
        </w:rPr>
        <w:t>turn toward industry</w:t>
      </w:r>
      <w:r w:rsidRPr="005F3182">
        <w:rPr>
          <w:sz w:val="14"/>
        </w:rPr>
        <w:t xml:space="preserve">; second, </w:t>
      </w:r>
      <w:r w:rsidRPr="00DE3210">
        <w:rPr>
          <w:u w:val="single"/>
        </w:rPr>
        <w:t xml:space="preserve">the </w:t>
      </w:r>
      <w:r w:rsidRPr="002175E8">
        <w:rPr>
          <w:rStyle w:val="Emphasis"/>
          <w:highlight w:val="yellow"/>
        </w:rPr>
        <w:t>cheapening of</w:t>
      </w:r>
      <w:r w:rsidRPr="002175E8">
        <w:rPr>
          <w:rStyle w:val="Emphasis"/>
        </w:rPr>
        <w:t xml:space="preserve"> wage </w:t>
      </w:r>
      <w:r w:rsidRPr="002175E8">
        <w:rPr>
          <w:rStyle w:val="Emphasis"/>
          <w:highlight w:val="yellow"/>
        </w:rPr>
        <w:t>goods for the</w:t>
      </w:r>
      <w:r w:rsidRPr="002175E8">
        <w:rPr>
          <w:rStyle w:val="Emphasis"/>
        </w:rPr>
        <w:t xml:space="preserve"> growing </w:t>
      </w:r>
      <w:r w:rsidRPr="002175E8">
        <w:rPr>
          <w:rStyle w:val="Emphasis"/>
          <w:highlight w:val="yellow"/>
        </w:rPr>
        <w:t>working class</w:t>
      </w:r>
      <w:r w:rsidRPr="005F3182">
        <w:rPr>
          <w:sz w:val="14"/>
          <w:highlight w:val="yellow"/>
        </w:rPr>
        <w:t xml:space="preserve">; </w:t>
      </w:r>
      <w:r w:rsidRPr="002175E8">
        <w:rPr>
          <w:highlight w:val="yellow"/>
          <w:u w:val="single"/>
        </w:rPr>
        <w:t>and</w:t>
      </w:r>
      <w:r w:rsidRPr="005F3182">
        <w:rPr>
          <w:sz w:val="14"/>
        </w:rPr>
        <w:t xml:space="preserve">, third, </w:t>
      </w:r>
      <w:r w:rsidRPr="00DE3210">
        <w:rPr>
          <w:u w:val="single"/>
        </w:rPr>
        <w:t xml:space="preserve">industrialization and </w:t>
      </w:r>
      <w:r w:rsidRPr="002175E8">
        <w:rPr>
          <w:rStyle w:val="Emphasis"/>
          <w:highlight w:val="yellow"/>
        </w:rPr>
        <w:t>productivity growth</w:t>
      </w:r>
      <w:r w:rsidRPr="005F3182">
        <w:rPr>
          <w:sz w:val="14"/>
        </w:rPr>
        <w:t xml:space="preserve"> in Europe, </w:t>
      </w:r>
      <w:r w:rsidRPr="00DE3210">
        <w:rPr>
          <w:u w:val="single"/>
        </w:rPr>
        <w:t xml:space="preserve">which </w:t>
      </w:r>
      <w:r w:rsidRPr="002175E8">
        <w:rPr>
          <w:rStyle w:val="Emphasis"/>
          <w:highlight w:val="yellow"/>
        </w:rPr>
        <w:t>accelerate</w:t>
      </w:r>
      <w:r w:rsidRPr="00DE3210">
        <w:rPr>
          <w:u w:val="single"/>
        </w:rPr>
        <w:t xml:space="preserve">d the </w:t>
      </w:r>
      <w:r w:rsidRPr="002175E8">
        <w:rPr>
          <w:b/>
          <w:bCs/>
          <w:highlight w:val="yellow"/>
          <w:u w:val="single"/>
        </w:rPr>
        <w:t>demand of raw materials</w:t>
      </w:r>
      <w:r w:rsidRPr="00DE3210">
        <w:rPr>
          <w:u w:val="single"/>
        </w:rPr>
        <w:t xml:space="preserve"> from overseas</w:t>
      </w:r>
      <w:r w:rsidRPr="005F3182">
        <w:rPr>
          <w:sz w:val="14"/>
        </w:rPr>
        <w:t xml:space="preserve">.50 </w:t>
      </w:r>
      <w:r w:rsidRPr="00DE3210">
        <w:rPr>
          <w:u w:val="single"/>
        </w:rPr>
        <w:t xml:space="preserve">This </w:t>
      </w:r>
      <w:r w:rsidRPr="002175E8">
        <w:rPr>
          <w:rStyle w:val="Emphasis"/>
        </w:rPr>
        <w:t>quantitative increase</w:t>
      </w:r>
      <w:r w:rsidRPr="00DE3210">
        <w:rPr>
          <w:u w:val="single"/>
        </w:rPr>
        <w:t xml:space="preserve"> in</w:t>
      </w:r>
      <w:r w:rsidRPr="005F3182">
        <w:rPr>
          <w:sz w:val="14"/>
        </w:rPr>
        <w:t xml:space="preserve"> Latin American </w:t>
      </w:r>
      <w:r w:rsidRPr="002175E8">
        <w:rPr>
          <w:b/>
          <w:bCs/>
          <w:u w:val="single"/>
        </w:rPr>
        <w:t>exports</w:t>
      </w:r>
      <w:r w:rsidRPr="005F3182">
        <w:rPr>
          <w:sz w:val="14"/>
        </w:rPr>
        <w:t xml:space="preserve"> toward, predominantly, England, </w:t>
      </w:r>
      <w:r w:rsidRPr="00DE3210">
        <w:rPr>
          <w:u w:val="single"/>
        </w:rPr>
        <w:t>qualitatively shifted the axis of accumulation</w:t>
      </w:r>
      <w:r w:rsidRPr="005F3182">
        <w:rPr>
          <w:sz w:val="14"/>
        </w:rPr>
        <w:t xml:space="preserve"> in Europe from absolute to relative surplus value.51 </w:t>
      </w:r>
      <w:r w:rsidRPr="00DE3210">
        <w:rPr>
          <w:u w:val="single"/>
        </w:rPr>
        <w:t>The rising productivity stemming from industrialization could have led to falling rates of profit given the diminished use of labor and higher relative raw material costs. But, by engaging Latin American countries as suppliers of food and raw materials, British capitalists eschewed this contradiction</w:t>
      </w:r>
      <w:r w:rsidRPr="005F3182">
        <w:rPr>
          <w:sz w:val="14"/>
        </w:rPr>
        <w:t xml:space="preserve">. </w:t>
      </w:r>
      <w:r w:rsidRPr="002175E8">
        <w:rPr>
          <w:rStyle w:val="Emphasis"/>
          <w:highlight w:val="yellow"/>
        </w:rPr>
        <w:t>Securing lower costs</w:t>
      </w:r>
      <w:r w:rsidRPr="002175E8">
        <w:rPr>
          <w:highlight w:val="yellow"/>
          <w:u w:val="single"/>
        </w:rPr>
        <w:t xml:space="preserve"> of</w:t>
      </w:r>
      <w:r w:rsidRPr="00DE3210">
        <w:rPr>
          <w:u w:val="single"/>
        </w:rPr>
        <w:t xml:space="preserve"> labor reproduction (</w:t>
      </w:r>
      <w:r w:rsidRPr="002175E8">
        <w:rPr>
          <w:b/>
          <w:bCs/>
          <w:highlight w:val="yellow"/>
          <w:u w:val="single"/>
        </w:rPr>
        <w:t>food</w:t>
      </w:r>
      <w:r w:rsidRPr="00DE3210">
        <w:rPr>
          <w:u w:val="single"/>
        </w:rPr>
        <w:t xml:space="preserve">) </w:t>
      </w:r>
      <w:r w:rsidRPr="002175E8">
        <w:rPr>
          <w:highlight w:val="yellow"/>
          <w:u w:val="single"/>
        </w:rPr>
        <w:t>and</w:t>
      </w:r>
      <w:r w:rsidRPr="00DE3210">
        <w:rPr>
          <w:u w:val="single"/>
        </w:rPr>
        <w:t xml:space="preserve"> of constant capital (</w:t>
      </w:r>
      <w:r w:rsidRPr="002175E8">
        <w:rPr>
          <w:rStyle w:val="Emphasis"/>
          <w:highlight w:val="yellow"/>
        </w:rPr>
        <w:t>raw materials</w:t>
      </w:r>
      <w:r w:rsidRPr="00DE3210">
        <w:rPr>
          <w:u w:val="single"/>
        </w:rPr>
        <w:t xml:space="preserve">) allowed capitalists to </w:t>
      </w:r>
      <w:r w:rsidRPr="002175E8">
        <w:rPr>
          <w:b/>
          <w:bCs/>
          <w:highlight w:val="yellow"/>
          <w:u w:val="single"/>
        </w:rPr>
        <w:t>increase</w:t>
      </w:r>
      <w:r w:rsidRPr="00DE3210">
        <w:rPr>
          <w:u w:val="single"/>
        </w:rPr>
        <w:t xml:space="preserve"> the </w:t>
      </w:r>
      <w:r w:rsidRPr="002175E8">
        <w:rPr>
          <w:rStyle w:val="Emphasis"/>
        </w:rPr>
        <w:t xml:space="preserve">surplus </w:t>
      </w:r>
      <w:r w:rsidRPr="002175E8">
        <w:rPr>
          <w:rStyle w:val="Emphasis"/>
          <w:highlight w:val="yellow"/>
        </w:rPr>
        <w:t>value</w:t>
      </w:r>
      <w:r w:rsidRPr="002175E8">
        <w:rPr>
          <w:rStyle w:val="Emphasis"/>
        </w:rPr>
        <w:t xml:space="preserve"> they </w:t>
      </w:r>
      <w:r w:rsidRPr="002175E8">
        <w:rPr>
          <w:rStyle w:val="Emphasis"/>
          <w:highlight w:val="yellow"/>
        </w:rPr>
        <w:t>extracted from workers</w:t>
      </w:r>
      <w:r w:rsidRPr="00DE3210">
        <w:rPr>
          <w:u w:val="single"/>
        </w:rPr>
        <w:t xml:space="preserve"> while </w:t>
      </w:r>
      <w:r w:rsidRPr="00DE3210">
        <w:rPr>
          <w:rStyle w:val="Emphasis"/>
        </w:rPr>
        <w:t>controlling the relative costs of raw materials</w:t>
      </w:r>
      <w:r w:rsidRPr="00DE3210">
        <w:rPr>
          <w:u w:val="single"/>
        </w:rPr>
        <w:t>, whose quantities grew proportionally to the increases in productivity</w:t>
      </w:r>
      <w:r w:rsidRPr="005F3182">
        <w:rPr>
          <w:sz w:val="14"/>
        </w:rPr>
        <w:t xml:space="preserve">.52 Given the central role of the decreasing prices of food and raw materials in preempting crises of accumulation, wealthy countries had an outsized interest in maintaining or even lowering the expenses for those inputs. Enter the uneven and declining terms of trade that motivated </w:t>
      </w:r>
      <w:proofErr w:type="spellStart"/>
      <w:r w:rsidRPr="005F3182">
        <w:rPr>
          <w:sz w:val="14"/>
        </w:rPr>
        <w:t>Prebisch’s</w:t>
      </w:r>
      <w:proofErr w:type="spellEnd"/>
      <w:r w:rsidRPr="005F3182">
        <w:rPr>
          <w:sz w:val="14"/>
        </w:rPr>
        <w:t xml:space="preserve"> mid-century intervention.</w:t>
      </w:r>
    </w:p>
    <w:p w14:paraId="7E9E71A6" w14:textId="77777777" w:rsidR="00D6334E" w:rsidRPr="005F3182" w:rsidRDefault="00D6334E" w:rsidP="00D6334E">
      <w:pPr>
        <w:rPr>
          <w:sz w:val="14"/>
        </w:rPr>
      </w:pPr>
      <w:r w:rsidRPr="005F3182">
        <w:rPr>
          <w:sz w:val="14"/>
        </w:rPr>
        <w:tab/>
      </w:r>
      <w:r w:rsidRPr="00251CE4">
        <w:rPr>
          <w:u w:val="single"/>
        </w:rPr>
        <w:t>Declining terms of trade obtain when “the increase in the world supply of food and raw materials [is] accompanied by a decline in the prices of these products, relative to the prices of manufactured goods</w:t>
      </w:r>
      <w:r w:rsidRPr="005F3182">
        <w:rPr>
          <w:sz w:val="14"/>
        </w:rPr>
        <w:t xml:space="preserve">.”53 Here Marini departs from analyses that focused on international exchange.54 [54 Ibid., 129. When Marini claims that there is a need to turn from the realm of exchange to “the exploitation of labor within each nation” he could be referring to the debate on uneven terms of trade generally, to the articulation of the problem by different CEPAL proponents (including </w:t>
      </w:r>
      <w:proofErr w:type="spellStart"/>
      <w:r w:rsidRPr="005F3182">
        <w:rPr>
          <w:sz w:val="14"/>
        </w:rPr>
        <w:t>Prebisch</w:t>
      </w:r>
      <w:proofErr w:type="spellEnd"/>
      <w:r w:rsidRPr="005F3182">
        <w:rPr>
          <w:sz w:val="14"/>
        </w:rPr>
        <w:t xml:space="preserve">), or even to Gunder Frank’s higher level of abstraction in theorizing dependency. </w:t>
      </w:r>
      <w:proofErr w:type="spellStart"/>
      <w:r w:rsidRPr="005F3182">
        <w:rPr>
          <w:sz w:val="14"/>
        </w:rPr>
        <w:t>Prebisch</w:t>
      </w:r>
      <w:proofErr w:type="spellEnd"/>
      <w:r w:rsidRPr="005F3182">
        <w:rPr>
          <w:sz w:val="14"/>
        </w:rPr>
        <w:t xml:space="preserve">, as noted earlier, originally goes beyond the level of international exchange when he highlights that </w:t>
      </w:r>
      <w:r w:rsidRPr="002175E8">
        <w:rPr>
          <w:rStyle w:val="Emphasis"/>
          <w:highlight w:val="yellow"/>
        </w:rPr>
        <w:t>workers in dependent countries</w:t>
      </w:r>
      <w:r w:rsidRPr="002175E8">
        <w:rPr>
          <w:highlight w:val="yellow"/>
          <w:u w:val="single"/>
        </w:rPr>
        <w:t xml:space="preserve"> have </w:t>
      </w:r>
      <w:r w:rsidRPr="002175E8">
        <w:rPr>
          <w:b/>
          <w:bCs/>
          <w:highlight w:val="yellow"/>
          <w:u w:val="single"/>
        </w:rPr>
        <w:t>less</w:t>
      </w:r>
      <w:r w:rsidRPr="00251CE4">
        <w:rPr>
          <w:b/>
          <w:bCs/>
          <w:u w:val="single"/>
        </w:rPr>
        <w:t xml:space="preserve"> organizational </w:t>
      </w:r>
      <w:r w:rsidRPr="002175E8">
        <w:rPr>
          <w:b/>
          <w:bCs/>
          <w:highlight w:val="yellow"/>
          <w:u w:val="single"/>
        </w:rPr>
        <w:t>clout</w:t>
      </w:r>
      <w:r w:rsidRPr="002175E8">
        <w:rPr>
          <w:highlight w:val="yellow"/>
          <w:u w:val="single"/>
        </w:rPr>
        <w:t xml:space="preserve"> than</w:t>
      </w:r>
      <w:r w:rsidRPr="00251CE4">
        <w:rPr>
          <w:u w:val="single"/>
        </w:rPr>
        <w:t xml:space="preserve"> those in </w:t>
      </w:r>
      <w:r w:rsidRPr="002175E8">
        <w:rPr>
          <w:highlight w:val="yellow"/>
          <w:u w:val="single"/>
        </w:rPr>
        <w:t xml:space="preserve">the </w:t>
      </w:r>
      <w:r w:rsidRPr="002175E8">
        <w:rPr>
          <w:rStyle w:val="Emphasis"/>
          <w:highlight w:val="yellow"/>
        </w:rPr>
        <w:t>core</w:t>
      </w:r>
      <w:r w:rsidRPr="002175E8">
        <w:rPr>
          <w:highlight w:val="yellow"/>
          <w:u w:val="single"/>
        </w:rPr>
        <w:t xml:space="preserve">, who, </w:t>
      </w:r>
      <w:r w:rsidRPr="002175E8">
        <w:rPr>
          <w:rStyle w:val="Emphasis"/>
          <w:highlight w:val="yellow"/>
        </w:rPr>
        <w:t>through unionization</w:t>
      </w:r>
      <w:r w:rsidRPr="00251CE4">
        <w:rPr>
          <w:u w:val="single"/>
        </w:rPr>
        <w:t xml:space="preserve">, are able to </w:t>
      </w:r>
      <w:r w:rsidRPr="002175E8">
        <w:rPr>
          <w:b/>
          <w:bCs/>
          <w:highlight w:val="yellow"/>
          <w:u w:val="single"/>
        </w:rPr>
        <w:t>appropriate</w:t>
      </w:r>
      <w:r w:rsidRPr="002175E8">
        <w:rPr>
          <w:highlight w:val="yellow"/>
          <w:u w:val="single"/>
        </w:rPr>
        <w:t xml:space="preserve"> </w:t>
      </w:r>
      <w:r w:rsidRPr="002175E8">
        <w:rPr>
          <w:rStyle w:val="Emphasis"/>
          <w:highlight w:val="yellow"/>
        </w:rPr>
        <w:t>productivity gains</w:t>
      </w:r>
      <w:r w:rsidRPr="002175E8">
        <w:rPr>
          <w:highlight w:val="yellow"/>
          <w:u w:val="single"/>
        </w:rPr>
        <w:t xml:space="preserve"> and </w:t>
      </w:r>
      <w:r w:rsidRPr="002175E8">
        <w:rPr>
          <w:rStyle w:val="Emphasis"/>
          <w:highlight w:val="yellow"/>
        </w:rPr>
        <w:t>force a downward adjustment for workers in the periphery</w:t>
      </w:r>
      <w:r w:rsidRPr="005F3182">
        <w:rPr>
          <w:sz w:val="14"/>
        </w:rPr>
        <w:t xml:space="preserve">. Still, beyond this brief mention, there is not, in </w:t>
      </w:r>
      <w:proofErr w:type="spellStart"/>
      <w:r w:rsidRPr="005F3182">
        <w:rPr>
          <w:sz w:val="14"/>
        </w:rPr>
        <w:t>Prebisch</w:t>
      </w:r>
      <w:proofErr w:type="spellEnd"/>
      <w:r w:rsidRPr="005F3182">
        <w:rPr>
          <w:sz w:val="14"/>
        </w:rPr>
        <w:t xml:space="preserve"> or other CEPAL researchers that focus on domestic politics, a political economy account of production, including exploitation and the differential processes of circulation in dependent countries that Marini theorizes. </w:t>
      </w:r>
      <w:proofErr w:type="spellStart"/>
      <w:r w:rsidRPr="005F3182">
        <w:rPr>
          <w:sz w:val="14"/>
        </w:rPr>
        <w:t>Prebisch’s</w:t>
      </w:r>
      <w:proofErr w:type="spellEnd"/>
      <w:r w:rsidRPr="005F3182">
        <w:rPr>
          <w:sz w:val="14"/>
        </w:rPr>
        <w:t xml:space="preserve"> solutions, in any case, restrict themselves to promoting industrialization through interventions at the level of exchange and foreign investment, with no attention to how these changes would reverberate in better labor conditions. In this sense, while </w:t>
      </w:r>
      <w:proofErr w:type="spellStart"/>
      <w:r w:rsidRPr="005F3182">
        <w:rPr>
          <w:sz w:val="14"/>
        </w:rPr>
        <w:t>Prebisch’s</w:t>
      </w:r>
      <w:proofErr w:type="spellEnd"/>
      <w:r w:rsidRPr="005F3182">
        <w:rPr>
          <w:sz w:val="14"/>
        </w:rPr>
        <w:t xml:space="preserve"> popularization of the thesis unequal exchange between the core and the periphery in Latin American undoubtedly triggers the flurry of critical research that would become Marxist dependency theory, he does not anticipate or fuel the focus on production or the Marxist orientation that this critique exhibited. I’m indebted to Josh Simon and Matías Vernengo for conversations about this point.] Instead, in a maneuver akin to Marx’s turn to the hidden abode of production, Marini takes us from the realm of international exchange to the domestic relations of production and circulation in dependent countries. But first he debunks existing explanations of the uneven terms of trade, suggesting that </w:t>
      </w:r>
      <w:r w:rsidRPr="002175E8">
        <w:rPr>
          <w:u w:val="single"/>
        </w:rPr>
        <w:t xml:space="preserve">we </w:t>
      </w:r>
      <w:r w:rsidRPr="00172047">
        <w:rPr>
          <w:rStyle w:val="Emphasis"/>
          <w:highlight w:val="yellow"/>
        </w:rPr>
        <w:t>discard</w:t>
      </w:r>
      <w:r w:rsidRPr="002175E8">
        <w:rPr>
          <w:u w:val="single"/>
        </w:rPr>
        <w:t xml:space="preserve"> </w:t>
      </w:r>
      <w:r w:rsidRPr="002175E8">
        <w:rPr>
          <w:b/>
          <w:bCs/>
          <w:u w:val="single"/>
        </w:rPr>
        <w:t>arguments</w:t>
      </w:r>
      <w:r w:rsidRPr="002175E8">
        <w:rPr>
          <w:u w:val="single"/>
        </w:rPr>
        <w:t xml:space="preserve"> solely focused on the “</w:t>
      </w:r>
      <w:r w:rsidRPr="002175E8">
        <w:rPr>
          <w:rStyle w:val="Emphasis"/>
        </w:rPr>
        <w:t xml:space="preserve">law of </w:t>
      </w:r>
      <w:r w:rsidRPr="00172047">
        <w:rPr>
          <w:rStyle w:val="Emphasis"/>
          <w:highlight w:val="yellow"/>
        </w:rPr>
        <w:t>supply and demand</w:t>
      </w:r>
      <w:r w:rsidRPr="002175E8">
        <w:rPr>
          <w:u w:val="single"/>
        </w:rPr>
        <w:t xml:space="preserve">” because this </w:t>
      </w:r>
      <w:r w:rsidRPr="00172047">
        <w:rPr>
          <w:rStyle w:val="Emphasis"/>
          <w:highlight w:val="yellow"/>
        </w:rPr>
        <w:t>does not explain</w:t>
      </w:r>
      <w:r w:rsidRPr="00172047">
        <w:rPr>
          <w:highlight w:val="yellow"/>
          <w:u w:val="single"/>
        </w:rPr>
        <w:t xml:space="preserve"> how</w:t>
      </w:r>
      <w:r w:rsidRPr="002175E8">
        <w:rPr>
          <w:u w:val="single"/>
        </w:rPr>
        <w:t xml:space="preserve"> the </w:t>
      </w:r>
      <w:r w:rsidRPr="00172047">
        <w:rPr>
          <w:rStyle w:val="Emphasis"/>
          <w:highlight w:val="yellow"/>
        </w:rPr>
        <w:t>supply of food and raw materials increases despite decreasing prices</w:t>
      </w:r>
      <w:r w:rsidRPr="005F3182">
        <w:rPr>
          <w:sz w:val="14"/>
        </w:rPr>
        <w:t>.55 Marini notes that declining terms of trade also do not follow from diplomatic and military pressure, or they do, but only because a preexisting economic base makes this possible.56 Latin American countries, emerging from a colonial situation, became integrated into an industrializing world led by England. Their weakness made them ripe for abuse, meaning for the sale of primary goods—key to industrialization—at low and decreasing prices, which forced them to produce even larger quantities.57 An international system based upon capitalist exchange, for Marini, obscured these forms of inequality, grounded on factors beneath the realm of international exchange. This analysis is necessary for understanding value transfers because the capitalist form of dependent countries does not replicate the experience of industrialized countries. This is not because they are “backward” but because they developed in parallel and subjected to core countries’ industrialization processes. Hence, they are an integral part of these advanced economies and global capitalism but in a way that gears their development to facilitate the latter’s capitalist accumulation through cheap labor and raw materials.</w:t>
      </w:r>
    </w:p>
    <w:p w14:paraId="1F7AF36E" w14:textId="77777777" w:rsidR="00D6334E" w:rsidRPr="005F3182" w:rsidRDefault="00D6334E" w:rsidP="00D6334E">
      <w:pPr>
        <w:rPr>
          <w:sz w:val="14"/>
        </w:rPr>
      </w:pPr>
      <w:r w:rsidRPr="005F3182">
        <w:rPr>
          <w:sz w:val="14"/>
        </w:rPr>
        <w:tab/>
      </w:r>
      <w:r w:rsidRPr="00251CE4">
        <w:rPr>
          <w:u w:val="single"/>
        </w:rPr>
        <w:t>These entanglements are not reciprocal but result in a twofold value transfer from dependent to core countries</w:t>
      </w:r>
      <w:r w:rsidRPr="005F3182">
        <w:rPr>
          <w:sz w:val="14"/>
        </w:rPr>
        <w:t xml:space="preserve">. First, </w:t>
      </w:r>
      <w:r w:rsidRPr="00251CE4">
        <w:rPr>
          <w:u w:val="single"/>
        </w:rPr>
        <w:t xml:space="preserve">the </w:t>
      </w:r>
      <w:r w:rsidRPr="00172047">
        <w:rPr>
          <w:highlight w:val="yellow"/>
          <w:u w:val="single"/>
        </w:rPr>
        <w:t xml:space="preserve">higher </w:t>
      </w:r>
      <w:r w:rsidRPr="00172047">
        <w:rPr>
          <w:rStyle w:val="Emphasis"/>
          <w:highlight w:val="yellow"/>
        </w:rPr>
        <w:t>productivity</w:t>
      </w:r>
      <w:r w:rsidRPr="00251CE4">
        <w:rPr>
          <w:u w:val="single"/>
        </w:rPr>
        <w:t xml:space="preserve"> of industrial countries </w:t>
      </w:r>
      <w:r w:rsidRPr="00172047">
        <w:rPr>
          <w:highlight w:val="yellow"/>
          <w:u w:val="single"/>
        </w:rPr>
        <w:t>allows</w:t>
      </w:r>
      <w:r w:rsidRPr="00251CE4">
        <w:rPr>
          <w:u w:val="single"/>
        </w:rPr>
        <w:t xml:space="preserve"> them to keep </w:t>
      </w:r>
      <w:r w:rsidRPr="00172047">
        <w:rPr>
          <w:rStyle w:val="Emphasis"/>
          <w:highlight w:val="yellow"/>
        </w:rPr>
        <w:t>higher profits</w:t>
      </w:r>
      <w:r w:rsidRPr="00251CE4">
        <w:rPr>
          <w:u w:val="single"/>
        </w:rPr>
        <w:t xml:space="preserve"> given a single </w:t>
      </w:r>
      <w:r w:rsidRPr="00251CE4">
        <w:rPr>
          <w:rStyle w:val="Emphasis"/>
        </w:rPr>
        <w:t>international price for a commodity</w:t>
      </w:r>
      <w:r w:rsidRPr="005F3182">
        <w:rPr>
          <w:sz w:val="14"/>
        </w:rPr>
        <w:t xml:space="preserve">.58 [58 Ibid., 127 The productivity account, alongside the relative excess of labor in developing countries and the lack of a multiplier effect in disarticulated economies as the grounds for unequal exchange, is shared by other scholars of development. Peter B. Evans, Dependent Development: The Alliance of Multinational, State, and Local Capital in Brazil (Princeton: Princeton University Press, 1979), 28. Marini adds to this account a more political understanding of exchange, which allows for an evasion of the laws of value because of a dominant global position; and an emphasis on extreme forms of exploitation as a necessary recourse of dependent bourgeoisies who must recover the excessive value handed over to the core. </w:t>
      </w:r>
      <w:proofErr w:type="spellStart"/>
      <w:r w:rsidRPr="005F3182">
        <w:rPr>
          <w:sz w:val="14"/>
        </w:rPr>
        <w:t>Arghiri</w:t>
      </w:r>
      <w:proofErr w:type="spellEnd"/>
      <w:r w:rsidRPr="005F3182">
        <w:rPr>
          <w:sz w:val="14"/>
        </w:rPr>
        <w:t xml:space="preserve"> Emmanuel further grounds this </w:t>
      </w:r>
      <w:r w:rsidRPr="00251CE4">
        <w:rPr>
          <w:u w:val="single"/>
        </w:rPr>
        <w:t>distortion of the laws of value on “a monopoly</w:t>
      </w:r>
      <w:r w:rsidRPr="005F3182">
        <w:rPr>
          <w:sz w:val="14"/>
        </w:rPr>
        <w:t xml:space="preserve"> … </w:t>
      </w:r>
      <w:r w:rsidRPr="00251CE4">
        <w:rPr>
          <w:u w:val="single"/>
        </w:rPr>
        <w:t>position held by the workers in the advanced countries [that] is no structural necessity of the capitalist system</w:t>
      </w:r>
      <w:r w:rsidRPr="005F3182">
        <w:rPr>
          <w:sz w:val="14"/>
        </w:rPr>
        <w:t xml:space="preserve">” </w:t>
      </w:r>
      <w:proofErr w:type="spellStart"/>
      <w:r w:rsidRPr="005F3182">
        <w:rPr>
          <w:sz w:val="14"/>
        </w:rPr>
        <w:t>Arghiri</w:t>
      </w:r>
      <w:proofErr w:type="spellEnd"/>
      <w:r w:rsidRPr="005F3182">
        <w:rPr>
          <w:sz w:val="14"/>
        </w:rPr>
        <w:t xml:space="preserve"> Emmanuel, Unequal Exchange: A Study of the Imperialism of Trade (New York: 1972), 168-69. Emmanuel </w:t>
      </w:r>
      <w:r w:rsidRPr="00251CE4">
        <w:rPr>
          <w:u w:val="single"/>
        </w:rPr>
        <w:t xml:space="preserve">echoes </w:t>
      </w:r>
      <w:proofErr w:type="spellStart"/>
      <w:r w:rsidRPr="00251CE4">
        <w:rPr>
          <w:u w:val="single"/>
        </w:rPr>
        <w:t>Prebisch’s</w:t>
      </w:r>
      <w:proofErr w:type="spellEnd"/>
      <w:r w:rsidRPr="00251CE4">
        <w:rPr>
          <w:u w:val="single"/>
        </w:rPr>
        <w:t xml:space="preserve"> account of rigid </w:t>
      </w:r>
      <w:r w:rsidRPr="00172047">
        <w:rPr>
          <w:rStyle w:val="Emphasis"/>
          <w:highlight w:val="yellow"/>
        </w:rPr>
        <w:t>Western wages</w:t>
      </w:r>
      <w:r w:rsidRPr="00172047">
        <w:rPr>
          <w:highlight w:val="yellow"/>
          <w:u w:val="single"/>
        </w:rPr>
        <w:t xml:space="preserve"> due to</w:t>
      </w:r>
      <w:r w:rsidRPr="00251CE4">
        <w:rPr>
          <w:u w:val="single"/>
        </w:rPr>
        <w:t xml:space="preserve"> </w:t>
      </w:r>
      <w:r w:rsidRPr="00251CE4">
        <w:rPr>
          <w:b/>
          <w:bCs/>
          <w:u w:val="single"/>
        </w:rPr>
        <w:t>competition</w:t>
      </w:r>
      <w:r w:rsidRPr="00251CE4">
        <w:rPr>
          <w:u w:val="single"/>
        </w:rPr>
        <w:t xml:space="preserve"> for </w:t>
      </w:r>
      <w:r w:rsidRPr="00251CE4">
        <w:rPr>
          <w:b/>
          <w:bCs/>
          <w:u w:val="single"/>
        </w:rPr>
        <w:t>labor</w:t>
      </w:r>
      <w:r w:rsidRPr="00251CE4">
        <w:rPr>
          <w:u w:val="single"/>
        </w:rPr>
        <w:t xml:space="preserve"> and </w:t>
      </w:r>
      <w:r w:rsidRPr="00251CE4">
        <w:rPr>
          <w:rStyle w:val="Emphasis"/>
        </w:rPr>
        <w:t xml:space="preserve">trade </w:t>
      </w:r>
      <w:r w:rsidRPr="00172047">
        <w:rPr>
          <w:rStyle w:val="Emphasis"/>
          <w:highlight w:val="yellow"/>
        </w:rPr>
        <w:t>union pressure</w:t>
      </w:r>
      <w:r w:rsidRPr="00251CE4">
        <w:rPr>
          <w:u w:val="single"/>
        </w:rPr>
        <w:t xml:space="preserve"> and Mamadou Dia’s claim of workers’ </w:t>
      </w:r>
      <w:r w:rsidRPr="00172047">
        <w:rPr>
          <w:rStyle w:val="Emphasis"/>
          <w:highlight w:val="yellow"/>
        </w:rPr>
        <w:t>appropriation</w:t>
      </w:r>
      <w:r w:rsidRPr="00172047">
        <w:rPr>
          <w:highlight w:val="yellow"/>
          <w:u w:val="single"/>
        </w:rPr>
        <w:t xml:space="preserve"> of</w:t>
      </w:r>
      <w:r w:rsidRPr="00251CE4">
        <w:rPr>
          <w:u w:val="single"/>
        </w:rPr>
        <w:t xml:space="preserve"> the </w:t>
      </w:r>
      <w:r w:rsidRPr="00172047">
        <w:rPr>
          <w:rStyle w:val="Emphasis"/>
          <w:highlight w:val="yellow"/>
        </w:rPr>
        <w:t>profits of unequal exchange</w:t>
      </w:r>
      <w:r w:rsidRPr="005F3182">
        <w:rPr>
          <w:sz w:val="14"/>
        </w:rPr>
        <w:t xml:space="preserve">. </w:t>
      </w:r>
      <w:proofErr w:type="spellStart"/>
      <w:r w:rsidRPr="005F3182">
        <w:rPr>
          <w:sz w:val="14"/>
        </w:rPr>
        <w:t>Prebisch</w:t>
      </w:r>
      <w:proofErr w:type="spellEnd"/>
      <w:r w:rsidRPr="005F3182">
        <w:rPr>
          <w:sz w:val="14"/>
        </w:rPr>
        <w:t xml:space="preserve">, "The Economic Development of Latin America and its Principal Problems," 6. and Mamadou Dia, Nations </w:t>
      </w:r>
      <w:proofErr w:type="spellStart"/>
      <w:r w:rsidRPr="005F3182">
        <w:rPr>
          <w:sz w:val="14"/>
        </w:rPr>
        <w:t>Africaines</w:t>
      </w:r>
      <w:proofErr w:type="spellEnd"/>
      <w:r w:rsidRPr="005F3182">
        <w:rPr>
          <w:sz w:val="14"/>
        </w:rPr>
        <w:t xml:space="preserve"> et </w:t>
      </w:r>
      <w:proofErr w:type="spellStart"/>
      <w:r w:rsidRPr="005F3182">
        <w:rPr>
          <w:sz w:val="14"/>
        </w:rPr>
        <w:t>solidarité</w:t>
      </w:r>
      <w:proofErr w:type="spellEnd"/>
      <w:r w:rsidRPr="005F3182">
        <w:rPr>
          <w:sz w:val="14"/>
        </w:rPr>
        <w:t xml:space="preserve"> </w:t>
      </w:r>
      <w:proofErr w:type="spellStart"/>
      <w:r w:rsidRPr="005F3182">
        <w:rPr>
          <w:sz w:val="14"/>
        </w:rPr>
        <w:t>mondiale</w:t>
      </w:r>
      <w:proofErr w:type="spellEnd"/>
      <w:r w:rsidRPr="005F3182">
        <w:rPr>
          <w:sz w:val="14"/>
        </w:rPr>
        <w:t xml:space="preserve">, Paris (Presses </w:t>
      </w:r>
      <w:proofErr w:type="spellStart"/>
      <w:r w:rsidRPr="005F3182">
        <w:rPr>
          <w:sz w:val="14"/>
        </w:rPr>
        <w:t>Universitaires</w:t>
      </w:r>
      <w:proofErr w:type="spellEnd"/>
      <w:r w:rsidRPr="005F3182">
        <w:rPr>
          <w:sz w:val="14"/>
        </w:rPr>
        <w:t xml:space="preserve"> de France: 1960), 7.] Second, when different </w:t>
      </w:r>
      <w:r w:rsidRPr="002175E8">
        <w:rPr>
          <w:u w:val="single"/>
        </w:rPr>
        <w:t>commodities are exchanged, the mere fact that some produce goods (</w:t>
      </w:r>
      <w:r w:rsidRPr="002175E8">
        <w:rPr>
          <w:rStyle w:val="Emphasis"/>
        </w:rPr>
        <w:t>manufactures</w:t>
      </w:r>
      <w:r w:rsidRPr="002175E8">
        <w:rPr>
          <w:u w:val="single"/>
        </w:rPr>
        <w:t>) that others do not allows the sellers of manufactures to “</w:t>
      </w:r>
      <w:r w:rsidRPr="002175E8">
        <w:rPr>
          <w:b/>
          <w:bCs/>
          <w:u w:val="single"/>
        </w:rPr>
        <w:t>evade the law of value</w:t>
      </w:r>
      <w:r w:rsidRPr="002175E8">
        <w:rPr>
          <w:u w:val="single"/>
        </w:rPr>
        <w:t xml:space="preserve">” and </w:t>
      </w:r>
      <w:r w:rsidRPr="002175E8">
        <w:rPr>
          <w:rStyle w:val="Emphasis"/>
        </w:rPr>
        <w:t>make the disadvantaged nations</w:t>
      </w:r>
      <w:r w:rsidRPr="002175E8">
        <w:rPr>
          <w:u w:val="single"/>
        </w:rPr>
        <w:t xml:space="preserve"> “freely cede part of the value they produce,” both by</w:t>
      </w:r>
      <w:r w:rsidRPr="005F3182">
        <w:rPr>
          <w:sz w:val="14"/>
        </w:rPr>
        <w:t xml:space="preserve"> </w:t>
      </w:r>
      <w:r w:rsidRPr="00172047">
        <w:rPr>
          <w:rStyle w:val="Emphasis"/>
          <w:highlight w:val="yellow"/>
        </w:rPr>
        <w:t>overcharging</w:t>
      </w:r>
      <w:r w:rsidRPr="00172047">
        <w:rPr>
          <w:highlight w:val="yellow"/>
          <w:u w:val="single"/>
        </w:rPr>
        <w:t xml:space="preserve"> for</w:t>
      </w:r>
      <w:r w:rsidRPr="00251CE4">
        <w:rPr>
          <w:u w:val="single"/>
        </w:rPr>
        <w:t xml:space="preserve"> consumer and </w:t>
      </w:r>
      <w:r w:rsidRPr="00172047">
        <w:rPr>
          <w:rStyle w:val="Emphasis"/>
          <w:highlight w:val="yellow"/>
        </w:rPr>
        <w:t>industrial products</w:t>
      </w:r>
      <w:r w:rsidRPr="00172047">
        <w:rPr>
          <w:highlight w:val="yellow"/>
          <w:u w:val="single"/>
        </w:rPr>
        <w:t xml:space="preserve"> and</w:t>
      </w:r>
      <w:r w:rsidRPr="00251CE4">
        <w:rPr>
          <w:u w:val="single"/>
        </w:rPr>
        <w:t xml:space="preserve"> by </w:t>
      </w:r>
      <w:r w:rsidRPr="00172047">
        <w:rPr>
          <w:rStyle w:val="Emphasis"/>
          <w:highlight w:val="yellow"/>
        </w:rPr>
        <w:t>forcing down</w:t>
      </w:r>
      <w:r w:rsidRPr="00251CE4">
        <w:rPr>
          <w:u w:val="single"/>
        </w:rPr>
        <w:t xml:space="preserve"> the </w:t>
      </w:r>
      <w:r w:rsidRPr="00172047">
        <w:rPr>
          <w:b/>
          <w:bCs/>
          <w:highlight w:val="yellow"/>
          <w:u w:val="single"/>
        </w:rPr>
        <w:t>prices</w:t>
      </w:r>
      <w:r w:rsidRPr="00172047">
        <w:rPr>
          <w:highlight w:val="yellow"/>
          <w:u w:val="single"/>
        </w:rPr>
        <w:t xml:space="preserve"> of </w:t>
      </w:r>
      <w:r w:rsidRPr="00172047">
        <w:rPr>
          <w:rStyle w:val="Emphasis"/>
          <w:highlight w:val="yellow"/>
        </w:rPr>
        <w:t>food</w:t>
      </w:r>
      <w:r w:rsidRPr="00172047">
        <w:rPr>
          <w:highlight w:val="yellow"/>
          <w:u w:val="single"/>
        </w:rPr>
        <w:t xml:space="preserve"> and </w:t>
      </w:r>
      <w:r w:rsidRPr="00172047">
        <w:rPr>
          <w:rStyle w:val="Emphasis"/>
          <w:highlight w:val="yellow"/>
        </w:rPr>
        <w:t>raw materials</w:t>
      </w:r>
      <w:r w:rsidRPr="005F3182">
        <w:rPr>
          <w:sz w:val="14"/>
        </w:rPr>
        <w:t>.59</w:t>
      </w:r>
    </w:p>
    <w:p w14:paraId="4AD97BD5" w14:textId="77777777" w:rsidR="00D6334E" w:rsidRPr="005F3182" w:rsidRDefault="00D6334E" w:rsidP="00D6334E">
      <w:pPr>
        <w:rPr>
          <w:sz w:val="14"/>
        </w:rPr>
      </w:pPr>
      <w:r w:rsidRPr="005F3182">
        <w:rPr>
          <w:sz w:val="14"/>
        </w:rPr>
        <w:tab/>
        <w:t>Faced with this situation, dependent actors that transfer value do not seek (or are unable) to correct the imbalance and must instead resort to a “compensatory mechanism” that Marini calls the “</w:t>
      </w:r>
      <w:proofErr w:type="spellStart"/>
      <w:r w:rsidRPr="005F3182">
        <w:rPr>
          <w:sz w:val="14"/>
        </w:rPr>
        <w:t>superexploitation</w:t>
      </w:r>
      <w:proofErr w:type="spellEnd"/>
      <w:r w:rsidRPr="005F3182">
        <w:rPr>
          <w:sz w:val="14"/>
        </w:rPr>
        <w:t xml:space="preserve"> of labor.”60 Superexploiting labor allows capitalists in disadvantaged nations to compensate the value they are forced to transfer to dominant countries (which they experience as a reduction in surplus labor, given that unequal exchange artificially reduces the exchange value of their products). They do so by increasing the intensity of labor, prolonging the working day, or reducing workers remuneration below what’s needed for basic consumption.61 Thus, rather than transitioning toward higher productivity modes, relations of production in disadvantaged countries guarantee surplus value through the exhaustion of the worker caused by the intensity of work, the length of the working day, and the below-subsistence wages they receive.62</w:t>
      </w:r>
    </w:p>
    <w:p w14:paraId="14706F0D" w14:textId="77777777" w:rsidR="00D6334E" w:rsidRPr="005F3182" w:rsidRDefault="00D6334E" w:rsidP="00D6334E">
      <w:pPr>
        <w:rPr>
          <w:sz w:val="14"/>
        </w:rPr>
      </w:pPr>
      <w:r w:rsidRPr="005F3182">
        <w:rPr>
          <w:sz w:val="14"/>
        </w:rPr>
        <w:tab/>
        <w:t xml:space="preserve">While Marxist dependency theorists eschew questions of racialization, their focus on </w:t>
      </w:r>
      <w:proofErr w:type="spellStart"/>
      <w:r w:rsidRPr="005F3182">
        <w:rPr>
          <w:sz w:val="14"/>
        </w:rPr>
        <w:t>superexploitation</w:t>
      </w:r>
      <w:proofErr w:type="spellEnd"/>
      <w:r w:rsidRPr="005F3182">
        <w:rPr>
          <w:sz w:val="14"/>
        </w:rPr>
        <w:t xml:space="preserve"> in determining the fate of core and peripheral countries almost requires such an account to explicate the forceful transfer of value. Why, otherwise, would the desire for profit be “all the more unbridled the more backward the existing mode of production”?63 In a </w:t>
      </w:r>
      <w:proofErr w:type="spellStart"/>
      <w:r w:rsidRPr="005F3182">
        <w:rPr>
          <w:sz w:val="14"/>
        </w:rPr>
        <w:t>Duboisian</w:t>
      </w:r>
      <w:proofErr w:type="spellEnd"/>
      <w:r w:rsidRPr="005F3182">
        <w:rPr>
          <w:sz w:val="14"/>
        </w:rPr>
        <w:t xml:space="preserve"> account of </w:t>
      </w:r>
      <w:proofErr w:type="spellStart"/>
      <w:r w:rsidRPr="005F3182">
        <w:rPr>
          <w:sz w:val="14"/>
        </w:rPr>
        <w:t>technoracism</w:t>
      </w:r>
      <w:proofErr w:type="spellEnd"/>
      <w:r w:rsidRPr="005F3182">
        <w:rPr>
          <w:sz w:val="14"/>
        </w:rPr>
        <w:t xml:space="preserve"> I develop elsewhere, I tie </w:t>
      </w:r>
      <w:r w:rsidRPr="00251CE4">
        <w:rPr>
          <w:u w:val="single"/>
        </w:rPr>
        <w:t>the determination of the uneven value of manual labor and technology to racism</w:t>
      </w:r>
      <w:r w:rsidRPr="005F3182">
        <w:rPr>
          <w:sz w:val="14"/>
        </w:rPr>
        <w:t xml:space="preserve">. 64 In this reading, </w:t>
      </w:r>
      <w:r w:rsidRPr="00251CE4">
        <w:rPr>
          <w:u w:val="single"/>
        </w:rPr>
        <w:t xml:space="preserve">a </w:t>
      </w:r>
      <w:r w:rsidRPr="00172047">
        <w:rPr>
          <w:rStyle w:val="Emphasis"/>
        </w:rPr>
        <w:t>racism</w:t>
      </w:r>
      <w:r w:rsidRPr="00251CE4">
        <w:rPr>
          <w:u w:val="single"/>
        </w:rPr>
        <w:t xml:space="preserve"> that associates whiteness and technology emerges when Western technological needs demand more manual labor and natural resources to feed workers and machines. This operates alongside </w:t>
      </w:r>
      <w:r w:rsidRPr="00172047">
        <w:rPr>
          <w:rStyle w:val="Emphasis"/>
        </w:rPr>
        <w:t xml:space="preserve">a </w:t>
      </w:r>
      <w:r w:rsidRPr="00235154">
        <w:rPr>
          <w:rStyle w:val="Emphasis"/>
          <w:highlight w:val="yellow"/>
        </w:rPr>
        <w:t>global</w:t>
      </w:r>
      <w:r w:rsidRPr="00172047">
        <w:rPr>
          <w:rStyle w:val="Emphasis"/>
        </w:rPr>
        <w:t xml:space="preserve"> division of </w:t>
      </w:r>
      <w:r w:rsidRPr="00235154">
        <w:rPr>
          <w:rStyle w:val="Emphasis"/>
          <w:highlight w:val="yellow"/>
        </w:rPr>
        <w:t>labor</w:t>
      </w:r>
      <w:r w:rsidRPr="00251CE4">
        <w:rPr>
          <w:u w:val="single"/>
        </w:rPr>
        <w:t xml:space="preserve"> that </w:t>
      </w:r>
      <w:r w:rsidRPr="00235154">
        <w:rPr>
          <w:u w:val="single"/>
        </w:rPr>
        <w:t>maps</w:t>
      </w:r>
      <w:r w:rsidRPr="00251CE4">
        <w:rPr>
          <w:u w:val="single"/>
        </w:rPr>
        <w:t xml:space="preserve"> technology onto wealthy white countries and nature and manual labor onto racialized countries</w:t>
      </w:r>
      <w:r w:rsidRPr="005F3182">
        <w:rPr>
          <w:sz w:val="14"/>
        </w:rPr>
        <w:t xml:space="preserve">. This adds to Marini’s account of </w:t>
      </w:r>
      <w:proofErr w:type="spellStart"/>
      <w:r w:rsidRPr="005F3182">
        <w:rPr>
          <w:sz w:val="14"/>
        </w:rPr>
        <w:t>superexploitation</w:t>
      </w:r>
      <w:proofErr w:type="spellEnd"/>
      <w:r w:rsidRPr="005F3182">
        <w:rPr>
          <w:sz w:val="14"/>
        </w:rPr>
        <w:t xml:space="preserve"> </w:t>
      </w:r>
      <w:r w:rsidRPr="00235154">
        <w:rPr>
          <w:highlight w:val="yellow"/>
          <w:u w:val="single"/>
        </w:rPr>
        <w:t xml:space="preserve">an </w:t>
      </w:r>
      <w:r w:rsidRPr="001F52D1">
        <w:rPr>
          <w:rStyle w:val="Emphasis"/>
          <w:highlight w:val="yellow"/>
        </w:rPr>
        <w:t>ideological</w:t>
      </w:r>
      <w:r w:rsidRPr="00251CE4">
        <w:rPr>
          <w:u w:val="single"/>
        </w:rPr>
        <w:t xml:space="preserve"> component that ties the devaluation of nature and manual labor to the </w:t>
      </w:r>
      <w:r w:rsidRPr="001F52D1">
        <w:rPr>
          <w:rStyle w:val="Emphasis"/>
          <w:highlight w:val="yellow"/>
        </w:rPr>
        <w:t>legitimation</w:t>
      </w:r>
      <w:r w:rsidRPr="00235154">
        <w:rPr>
          <w:highlight w:val="yellow"/>
          <w:u w:val="single"/>
        </w:rPr>
        <w:t xml:space="preserve"> of the transfer</w:t>
      </w:r>
      <w:r w:rsidRPr="00251CE4">
        <w:rPr>
          <w:u w:val="single"/>
        </w:rPr>
        <w:t xml:space="preserve"> of surpluses </w:t>
      </w:r>
      <w:r w:rsidRPr="00235154">
        <w:rPr>
          <w:highlight w:val="yellow"/>
          <w:u w:val="single"/>
        </w:rPr>
        <w:t>from the periphery to the core</w:t>
      </w:r>
      <w:r w:rsidRPr="005F3182">
        <w:rPr>
          <w:sz w:val="14"/>
        </w:rPr>
        <w:t xml:space="preserve">. Akin to Marini’s claim about the violation of laws of value, the critique of </w:t>
      </w:r>
      <w:proofErr w:type="spellStart"/>
      <w:r w:rsidRPr="005F3182">
        <w:rPr>
          <w:sz w:val="14"/>
        </w:rPr>
        <w:t>technoracism</w:t>
      </w:r>
      <w:proofErr w:type="spellEnd"/>
      <w:r w:rsidRPr="005F3182">
        <w:rPr>
          <w:sz w:val="14"/>
        </w:rPr>
        <w:t xml:space="preserve"> posits that </w:t>
      </w:r>
      <w:r w:rsidRPr="00251CE4">
        <w:rPr>
          <w:u w:val="single"/>
        </w:rPr>
        <w:t xml:space="preserve">the </w:t>
      </w:r>
      <w:r w:rsidRPr="00235154">
        <w:rPr>
          <w:highlight w:val="yellow"/>
          <w:u w:val="single"/>
        </w:rPr>
        <w:t xml:space="preserve">low cost of </w:t>
      </w:r>
      <w:r w:rsidRPr="00235154">
        <w:rPr>
          <w:rStyle w:val="Emphasis"/>
          <w:highlight w:val="yellow"/>
        </w:rPr>
        <w:t>racialized labor</w:t>
      </w:r>
      <w:r w:rsidRPr="00235154">
        <w:rPr>
          <w:highlight w:val="yellow"/>
          <w:u w:val="single"/>
        </w:rPr>
        <w:t xml:space="preserve"> and</w:t>
      </w:r>
      <w:r w:rsidRPr="00251CE4">
        <w:rPr>
          <w:u w:val="single"/>
        </w:rPr>
        <w:t xml:space="preserve"> </w:t>
      </w:r>
      <w:r w:rsidRPr="00235154">
        <w:rPr>
          <w:rStyle w:val="Emphasis"/>
          <w:highlight w:val="yellow"/>
        </w:rPr>
        <w:t>nature</w:t>
      </w:r>
      <w:r w:rsidRPr="00251CE4">
        <w:rPr>
          <w:u w:val="single"/>
        </w:rPr>
        <w:t xml:space="preserve"> is arbitrarily and </w:t>
      </w:r>
      <w:r w:rsidRPr="00235154">
        <w:rPr>
          <w:highlight w:val="yellow"/>
          <w:u w:val="single"/>
        </w:rPr>
        <w:t>forcefully set by powerful</w:t>
      </w:r>
      <w:r w:rsidRPr="00251CE4">
        <w:rPr>
          <w:u w:val="single"/>
        </w:rPr>
        <w:t xml:space="preserve"> industrial </w:t>
      </w:r>
      <w:r w:rsidRPr="00235154">
        <w:rPr>
          <w:highlight w:val="yellow"/>
          <w:u w:val="single"/>
        </w:rPr>
        <w:t>states</w:t>
      </w:r>
      <w:r w:rsidRPr="00251CE4">
        <w:rPr>
          <w:u w:val="single"/>
        </w:rPr>
        <w:t xml:space="preserve"> against an </w:t>
      </w:r>
      <w:proofErr w:type="spellStart"/>
      <w:r w:rsidRPr="00251CE4">
        <w:rPr>
          <w:u w:val="single"/>
        </w:rPr>
        <w:t>inferiorized</w:t>
      </w:r>
      <w:proofErr w:type="spellEnd"/>
      <w:r w:rsidRPr="00251CE4">
        <w:rPr>
          <w:u w:val="single"/>
        </w:rPr>
        <w:t xml:space="preserve"> population rather than being determined by rational or economic laws</w:t>
      </w:r>
      <w:r w:rsidRPr="005F3182">
        <w:rPr>
          <w:sz w:val="14"/>
        </w:rPr>
        <w:t>.65</w:t>
      </w:r>
    </w:p>
    <w:p w14:paraId="386102F1" w14:textId="77777777" w:rsidR="00D6334E" w:rsidRPr="00146823" w:rsidRDefault="00D6334E" w:rsidP="00D6334E">
      <w:pPr>
        <w:rPr>
          <w:u w:val="single"/>
        </w:rPr>
      </w:pPr>
      <w:r w:rsidRPr="005F3182">
        <w:rPr>
          <w:sz w:val="14"/>
        </w:rPr>
        <w:tab/>
        <w:t xml:space="preserve">Marini’s account of </w:t>
      </w:r>
      <w:proofErr w:type="spellStart"/>
      <w:r w:rsidRPr="00172047">
        <w:rPr>
          <w:rStyle w:val="Emphasis"/>
        </w:rPr>
        <w:t>superexploitation</w:t>
      </w:r>
      <w:proofErr w:type="spellEnd"/>
      <w:r w:rsidRPr="00251CE4">
        <w:rPr>
          <w:u w:val="single"/>
        </w:rPr>
        <w:t xml:space="preserve"> is </w:t>
      </w:r>
      <w:r w:rsidRPr="00172047">
        <w:rPr>
          <w:rStyle w:val="Emphasis"/>
        </w:rPr>
        <w:t>key</w:t>
      </w:r>
      <w:r w:rsidRPr="00251CE4">
        <w:rPr>
          <w:u w:val="single"/>
        </w:rPr>
        <w:t xml:space="preserve"> to</w:t>
      </w:r>
      <w:r w:rsidRPr="005F3182">
        <w:rPr>
          <w:sz w:val="14"/>
        </w:rPr>
        <w:t xml:space="preserve"> his derivation of the forms of </w:t>
      </w:r>
      <w:r w:rsidRPr="00251CE4">
        <w:rPr>
          <w:u w:val="single"/>
        </w:rPr>
        <w:t>capitalist accumulation prevalent</w:t>
      </w:r>
      <w:r w:rsidRPr="005F3182">
        <w:rPr>
          <w:sz w:val="14"/>
        </w:rPr>
        <w:t xml:space="preserve"> in dependent countries and to explain its persistence. </w:t>
      </w:r>
      <w:r w:rsidRPr="00251CE4">
        <w:rPr>
          <w:u w:val="single"/>
        </w:rPr>
        <w:t>Given</w:t>
      </w:r>
      <w:r w:rsidRPr="005F3182">
        <w:rPr>
          <w:sz w:val="14"/>
        </w:rPr>
        <w:t xml:space="preserve"> the conditions of </w:t>
      </w:r>
      <w:proofErr w:type="spellStart"/>
      <w:r w:rsidRPr="00251CE4">
        <w:rPr>
          <w:u w:val="single"/>
        </w:rPr>
        <w:t>superexploitation</w:t>
      </w:r>
      <w:proofErr w:type="spellEnd"/>
      <w:r w:rsidRPr="005F3182">
        <w:rPr>
          <w:sz w:val="14"/>
        </w:rPr>
        <w:t xml:space="preserve"> experienced in the periphery, </w:t>
      </w:r>
      <w:r w:rsidRPr="00251CE4">
        <w:rPr>
          <w:u w:val="single"/>
        </w:rPr>
        <w:t>there is little possibility to realize capital in the domestic consumer market. Instead, capitalists realize capital in the export market</w:t>
      </w:r>
      <w:r w:rsidRPr="005F3182">
        <w:rPr>
          <w:sz w:val="14"/>
        </w:rPr>
        <w:t xml:space="preserve">. Thus, </w:t>
      </w:r>
      <w:r w:rsidRPr="00251CE4">
        <w:rPr>
          <w:u w:val="single"/>
        </w:rPr>
        <w:t>the tendency will be “to exploit the worker’s labor power to its very limit without worrying about creating conditions for him to replenish it</w:t>
      </w:r>
      <w:r w:rsidRPr="005F3182">
        <w:rPr>
          <w:sz w:val="14"/>
        </w:rPr>
        <w:t xml:space="preserve">.”66 </w:t>
      </w:r>
      <w:r w:rsidRPr="00251CE4">
        <w:rPr>
          <w:u w:val="single"/>
        </w:rPr>
        <w:t xml:space="preserve">This situation contrasts </w:t>
      </w:r>
      <w:r w:rsidRPr="00172047">
        <w:rPr>
          <w:highlight w:val="yellow"/>
          <w:u w:val="single"/>
        </w:rPr>
        <w:t xml:space="preserve">with </w:t>
      </w:r>
      <w:r w:rsidRPr="00172047">
        <w:rPr>
          <w:rStyle w:val="Emphasis"/>
          <w:highlight w:val="yellow"/>
        </w:rPr>
        <w:t>industrial countries</w:t>
      </w:r>
      <w:r w:rsidRPr="00251CE4">
        <w:rPr>
          <w:u w:val="single"/>
        </w:rPr>
        <w:t xml:space="preserve">, where the contradiction of the </w:t>
      </w:r>
      <w:r w:rsidRPr="00251CE4">
        <w:rPr>
          <w:b/>
          <w:bCs/>
          <w:u w:val="single"/>
        </w:rPr>
        <w:t>duality</w:t>
      </w:r>
      <w:r w:rsidRPr="00251CE4">
        <w:rPr>
          <w:u w:val="single"/>
        </w:rPr>
        <w:t xml:space="preserve"> of </w:t>
      </w:r>
      <w:r w:rsidRPr="00172047">
        <w:rPr>
          <w:highlight w:val="yellow"/>
          <w:u w:val="single"/>
        </w:rPr>
        <w:t xml:space="preserve">the </w:t>
      </w:r>
      <w:r w:rsidRPr="00172047">
        <w:rPr>
          <w:rStyle w:val="Emphasis"/>
          <w:highlight w:val="yellow"/>
        </w:rPr>
        <w:t>worker</w:t>
      </w:r>
      <w:r w:rsidRPr="00172047">
        <w:rPr>
          <w:highlight w:val="yellow"/>
          <w:u w:val="single"/>
        </w:rPr>
        <w:t xml:space="preserve"> (as </w:t>
      </w:r>
      <w:r w:rsidRPr="00172047">
        <w:rPr>
          <w:rStyle w:val="Emphasis"/>
          <w:highlight w:val="yellow"/>
        </w:rPr>
        <w:t>producer</w:t>
      </w:r>
      <w:r w:rsidRPr="00172047">
        <w:rPr>
          <w:highlight w:val="yellow"/>
          <w:u w:val="single"/>
        </w:rPr>
        <w:t xml:space="preserve"> and</w:t>
      </w:r>
      <w:r w:rsidRPr="00251CE4">
        <w:rPr>
          <w:u w:val="single"/>
        </w:rPr>
        <w:t xml:space="preserve"> as </w:t>
      </w:r>
      <w:r w:rsidRPr="00172047">
        <w:rPr>
          <w:rStyle w:val="Emphasis"/>
          <w:highlight w:val="yellow"/>
        </w:rPr>
        <w:t>consumer</w:t>
      </w:r>
      <w:r w:rsidRPr="00251CE4">
        <w:rPr>
          <w:u w:val="single"/>
        </w:rPr>
        <w:t xml:space="preserve">) is solved when (predominantly white) </w:t>
      </w:r>
      <w:r w:rsidRPr="00172047">
        <w:rPr>
          <w:rStyle w:val="Emphasis"/>
          <w:highlight w:val="yellow"/>
        </w:rPr>
        <w:t>workers’</w:t>
      </w:r>
      <w:r w:rsidRPr="00251CE4">
        <w:rPr>
          <w:rStyle w:val="Emphasis"/>
        </w:rPr>
        <w:t xml:space="preserve"> individual </w:t>
      </w:r>
      <w:r w:rsidRPr="00172047">
        <w:rPr>
          <w:rStyle w:val="Emphasis"/>
          <w:highlight w:val="yellow"/>
        </w:rPr>
        <w:t>consumption</w:t>
      </w:r>
      <w:r w:rsidRPr="00251CE4">
        <w:rPr>
          <w:u w:val="single"/>
        </w:rPr>
        <w:t xml:space="preserve"> (used to </w:t>
      </w:r>
      <w:r w:rsidRPr="00172047">
        <w:rPr>
          <w:rStyle w:val="Emphasis"/>
          <w:highlight w:val="yellow"/>
        </w:rPr>
        <w:t>replace their labor power</w:t>
      </w:r>
      <w:r w:rsidRPr="00251CE4">
        <w:rPr>
          <w:u w:val="single"/>
        </w:rPr>
        <w:t xml:space="preserve">) expands </w:t>
      </w:r>
      <w:r w:rsidRPr="00251CE4">
        <w:rPr>
          <w:b/>
          <w:bCs/>
          <w:u w:val="single"/>
        </w:rPr>
        <w:t xml:space="preserve">to </w:t>
      </w:r>
      <w:r w:rsidRPr="00172047">
        <w:rPr>
          <w:b/>
          <w:bCs/>
          <w:highlight w:val="yellow"/>
          <w:u w:val="single"/>
        </w:rPr>
        <w:t>improve</w:t>
      </w:r>
      <w:r w:rsidRPr="00251CE4">
        <w:rPr>
          <w:b/>
          <w:bCs/>
          <w:u w:val="single"/>
        </w:rPr>
        <w:t xml:space="preserve"> their </w:t>
      </w:r>
      <w:r w:rsidRPr="00172047">
        <w:rPr>
          <w:b/>
          <w:bCs/>
          <w:highlight w:val="yellow"/>
          <w:u w:val="single"/>
        </w:rPr>
        <w:t>well-being</w:t>
      </w:r>
      <w:r w:rsidRPr="00172047">
        <w:rPr>
          <w:highlight w:val="yellow"/>
          <w:u w:val="single"/>
        </w:rPr>
        <w:t xml:space="preserve"> and</w:t>
      </w:r>
      <w:r w:rsidRPr="00251CE4">
        <w:rPr>
          <w:u w:val="single"/>
        </w:rPr>
        <w:t xml:space="preserve">, in the process, </w:t>
      </w:r>
      <w:r w:rsidRPr="00172047">
        <w:rPr>
          <w:rStyle w:val="Emphasis"/>
          <w:highlight w:val="yellow"/>
        </w:rPr>
        <w:t>helps capitalists realize their gains</w:t>
      </w:r>
      <w:r w:rsidRPr="00251CE4">
        <w:rPr>
          <w:rStyle w:val="Emphasis"/>
        </w:rPr>
        <w:t xml:space="preserve"> domestically</w:t>
      </w:r>
      <w:r w:rsidRPr="00251CE4">
        <w:rPr>
          <w:u w:val="single"/>
        </w:rPr>
        <w:t xml:space="preserve">. </w:t>
      </w:r>
      <w:r w:rsidRPr="00172047">
        <w:rPr>
          <w:rStyle w:val="Emphasis"/>
          <w:highlight w:val="yellow"/>
        </w:rPr>
        <w:t>Mass consumption restores</w:t>
      </w:r>
      <w:r w:rsidRPr="00251CE4">
        <w:rPr>
          <w:u w:val="single"/>
        </w:rPr>
        <w:t xml:space="preserve"> “</w:t>
      </w:r>
      <w:r w:rsidRPr="00172047">
        <w:rPr>
          <w:highlight w:val="yellow"/>
          <w:u w:val="single"/>
        </w:rPr>
        <w:t>the form [</w:t>
      </w:r>
      <w:r w:rsidRPr="00172047">
        <w:rPr>
          <w:rStyle w:val="Emphasis"/>
          <w:highlight w:val="yellow"/>
        </w:rPr>
        <w:t>capital</w:t>
      </w:r>
      <w:r w:rsidRPr="00172047">
        <w:rPr>
          <w:highlight w:val="yellow"/>
          <w:u w:val="single"/>
        </w:rPr>
        <w:t xml:space="preserve">] needs to begin </w:t>
      </w:r>
      <w:r w:rsidRPr="00172047">
        <w:rPr>
          <w:b/>
          <w:bCs/>
          <w:highlight w:val="yellow"/>
          <w:u w:val="single"/>
        </w:rPr>
        <w:t>a new cycle</w:t>
      </w:r>
      <w:r w:rsidRPr="00251CE4">
        <w:rPr>
          <w:u w:val="single"/>
        </w:rPr>
        <w:t>.”</w:t>
      </w:r>
      <w:r w:rsidRPr="005F3182">
        <w:rPr>
          <w:sz w:val="14"/>
        </w:rPr>
        <w:t xml:space="preserve">67 But because dependent countries are devalued as technologically backward and unskilled, their insertion in the global capitalist system as providers of cheap and superexploited labor fits naturally with the uneven terms of exchange. </w:t>
      </w:r>
      <w:r w:rsidRPr="00251CE4">
        <w:rPr>
          <w:u w:val="single"/>
        </w:rPr>
        <w:t xml:space="preserve">Such an arrangement </w:t>
      </w:r>
      <w:r w:rsidRPr="00172047">
        <w:rPr>
          <w:highlight w:val="yellow"/>
          <w:u w:val="single"/>
        </w:rPr>
        <w:t xml:space="preserve">pushes </w:t>
      </w:r>
      <w:r w:rsidRPr="00172047">
        <w:rPr>
          <w:rStyle w:val="Emphasis"/>
          <w:highlight w:val="yellow"/>
        </w:rPr>
        <w:t>wage</w:t>
      </w:r>
      <w:r w:rsidRPr="00251CE4">
        <w:rPr>
          <w:rStyle w:val="Emphasis"/>
        </w:rPr>
        <w:t xml:space="preserve"> expenditures</w:t>
      </w:r>
      <w:r w:rsidRPr="00251CE4">
        <w:rPr>
          <w:u w:val="single"/>
        </w:rPr>
        <w:t xml:space="preserve"> </w:t>
      </w:r>
      <w:r w:rsidRPr="00172047">
        <w:rPr>
          <w:highlight w:val="yellow"/>
          <w:u w:val="single"/>
        </w:rPr>
        <w:t>to the bottom and</w:t>
      </w:r>
      <w:r w:rsidRPr="005F3182">
        <w:rPr>
          <w:sz w:val="14"/>
          <w:highlight w:val="yellow"/>
        </w:rPr>
        <w:t xml:space="preserve"> </w:t>
      </w:r>
      <w:r w:rsidRPr="00172047">
        <w:rPr>
          <w:rStyle w:val="Emphasis"/>
          <w:highlight w:val="yellow"/>
        </w:rPr>
        <w:t>sabotages</w:t>
      </w:r>
      <w:r w:rsidRPr="00172047">
        <w:rPr>
          <w:highlight w:val="yellow"/>
          <w:u w:val="single"/>
        </w:rPr>
        <w:t xml:space="preserve"> the </w:t>
      </w:r>
      <w:r w:rsidRPr="00172047">
        <w:rPr>
          <w:b/>
          <w:bCs/>
          <w:highlight w:val="yellow"/>
          <w:u w:val="single"/>
        </w:rPr>
        <w:t>possibility</w:t>
      </w:r>
      <w:r w:rsidRPr="00172047">
        <w:rPr>
          <w:highlight w:val="yellow"/>
          <w:u w:val="single"/>
        </w:rPr>
        <w:t xml:space="preserve"> of workers ever becoming a </w:t>
      </w:r>
      <w:r w:rsidRPr="00172047">
        <w:rPr>
          <w:rStyle w:val="Emphasis"/>
          <w:highlight w:val="yellow"/>
        </w:rPr>
        <w:t>viable</w:t>
      </w:r>
      <w:r w:rsidRPr="00251CE4">
        <w:rPr>
          <w:rStyle w:val="Emphasis"/>
        </w:rPr>
        <w:t xml:space="preserve"> consumer </w:t>
      </w:r>
      <w:r w:rsidRPr="00172047">
        <w:rPr>
          <w:rStyle w:val="Emphasis"/>
          <w:highlight w:val="yellow"/>
        </w:rPr>
        <w:t>class</w:t>
      </w:r>
      <w:r w:rsidRPr="005F3182">
        <w:rPr>
          <w:sz w:val="14"/>
        </w:rPr>
        <w:t xml:space="preserve">, thereby </w:t>
      </w:r>
      <w:r w:rsidRPr="000C2E46">
        <w:rPr>
          <w:u w:val="single"/>
        </w:rPr>
        <w:t>allowing capital to circulate and realize itself</w:t>
      </w:r>
      <w:r w:rsidRPr="005F3182">
        <w:rPr>
          <w:sz w:val="14"/>
        </w:rPr>
        <w:t xml:space="preserve"> only </w:t>
      </w:r>
      <w:r w:rsidRPr="000C2E46">
        <w:rPr>
          <w:u w:val="single"/>
        </w:rPr>
        <w:t>abroad</w:t>
      </w:r>
      <w:r w:rsidRPr="005F3182">
        <w:rPr>
          <w:sz w:val="14"/>
        </w:rPr>
        <w:t xml:space="preserve">, </w:t>
      </w:r>
      <w:r w:rsidRPr="000C2E46">
        <w:rPr>
          <w:u w:val="single"/>
        </w:rPr>
        <w:t>while facilitating the process of capitalist realization in the core.</w:t>
      </w:r>
    </w:p>
    <w:p w14:paraId="77BC4CE5" w14:textId="77777777" w:rsidR="00D6334E" w:rsidRDefault="00D6334E" w:rsidP="00622C68"/>
    <w:p w14:paraId="079DDB7F" w14:textId="52CD85C4" w:rsidR="0041134C" w:rsidRPr="0041134C" w:rsidRDefault="0041134C" w:rsidP="0041134C">
      <w:pPr>
        <w:keepNext/>
        <w:keepLines/>
        <w:spacing w:before="200"/>
        <w:outlineLvl w:val="3"/>
        <w:rPr>
          <w:rFonts w:eastAsia="Times New Roman" w:cs="Times New Roman"/>
          <w:b/>
          <w:iCs/>
          <w:sz w:val="24"/>
        </w:rPr>
      </w:pPr>
      <w:r w:rsidRPr="0041134C">
        <w:rPr>
          <w:rFonts w:eastAsia="Times New Roman" w:cs="Times New Roman"/>
          <w:b/>
          <w:iCs/>
          <w:sz w:val="24"/>
        </w:rPr>
        <w:t xml:space="preserve">Palestine is the laboratory for global AI-surveillance tech. Makes </w:t>
      </w:r>
      <w:r>
        <w:rPr>
          <w:rFonts w:eastAsia="Times New Roman" w:cs="Times New Roman"/>
          <w:b/>
          <w:iCs/>
          <w:sz w:val="24"/>
        </w:rPr>
        <w:t>“evil”</w:t>
      </w:r>
      <w:r w:rsidRPr="0041134C">
        <w:rPr>
          <w:rFonts w:eastAsia="Times New Roman" w:cs="Times New Roman"/>
          <w:b/>
          <w:iCs/>
          <w:sz w:val="24"/>
        </w:rPr>
        <w:t xml:space="preserve"> AI inevitable.</w:t>
      </w:r>
    </w:p>
    <w:p w14:paraId="4DFA4272" w14:textId="77777777" w:rsidR="0041134C" w:rsidRPr="0041134C" w:rsidRDefault="0041134C" w:rsidP="0041134C">
      <w:pPr>
        <w:rPr>
          <w:rFonts w:eastAsia="Calibri"/>
        </w:rPr>
      </w:pPr>
      <w:r w:rsidRPr="0041134C">
        <w:rPr>
          <w:rFonts w:eastAsia="Calibri"/>
          <w:b/>
          <w:bCs/>
        </w:rPr>
        <w:t>Gray 25</w:t>
      </w:r>
      <w:r w:rsidRPr="0041134C">
        <w:rPr>
          <w:rFonts w:eastAsia="Calibri"/>
        </w:rPr>
        <w:t xml:space="preserve"> (Chris Hables, Continuing Lecturer &amp; Fellow, Crown College, University of California at Santa Cruz. PhD in History of Consciousness from the University of California at Santa Cruz. </w:t>
      </w:r>
      <w:r w:rsidRPr="0041134C">
        <w:rPr>
          <w:rFonts w:eastAsia="Calibri"/>
          <w:i/>
          <w:iCs/>
        </w:rPr>
        <w:t>AI, Sacred Violence, and War—The Case of Gaza</w:t>
      </w:r>
      <w:r w:rsidRPr="0041134C">
        <w:rPr>
          <w:rFonts w:eastAsia="Calibri"/>
        </w:rPr>
        <w:t>. Springer Nature, 2025)</w:t>
      </w:r>
    </w:p>
    <w:p w14:paraId="14D3E8CE" w14:textId="77777777" w:rsidR="0041134C" w:rsidRPr="0041134C" w:rsidRDefault="0041134C" w:rsidP="0041134C">
      <w:pPr>
        <w:rPr>
          <w:rFonts w:eastAsia="Calibri"/>
          <w:sz w:val="12"/>
        </w:rPr>
      </w:pPr>
      <w:r w:rsidRPr="0041134C">
        <w:rPr>
          <w:rFonts w:eastAsia="Calibri"/>
          <w:sz w:val="12"/>
        </w:rPr>
        <w:t xml:space="preserve">Antony Loewenstein’s concept of The Palestine Laboratory is crucial for understanding the Torture of Gaza. He explains in </w:t>
      </w:r>
      <w:r w:rsidRPr="0041134C">
        <w:rPr>
          <w:rFonts w:eastAsia="Calibri"/>
          <w:u w:val="single"/>
        </w:rPr>
        <w:t>The Palestine Laboratory: How Israel Exports the Technology of Occupation Around the World</w:t>
      </w:r>
      <w:r w:rsidRPr="0041134C">
        <w:rPr>
          <w:rFonts w:eastAsia="Calibri"/>
          <w:sz w:val="12"/>
        </w:rPr>
        <w:t xml:space="preserve"> (2023) </w:t>
      </w:r>
      <w:r w:rsidRPr="0041134C">
        <w:rPr>
          <w:rFonts w:eastAsia="Calibri"/>
          <w:u w:val="single"/>
        </w:rPr>
        <w:t>that Israel’s powerful and profitable high-tech military sector depends on having Palestine to test and validate their weapons</w:t>
      </w:r>
      <w:r w:rsidRPr="0041134C">
        <w:rPr>
          <w:rFonts w:eastAsia="Calibri"/>
          <w:sz w:val="12"/>
        </w:rPr>
        <w:t xml:space="preserve">. </w:t>
      </w:r>
      <w:r w:rsidRPr="0041134C">
        <w:rPr>
          <w:rFonts w:eastAsia="Calibri"/>
          <w:u w:val="single"/>
        </w:rPr>
        <w:t>As with any complex product, the more it has been tested successfully, the easier it is to sell.</w:t>
      </w:r>
      <w:r w:rsidRPr="0041134C">
        <w:rPr>
          <w:rFonts w:eastAsia="Calibri"/>
          <w:sz w:val="12"/>
        </w:rPr>
        <w:t xml:space="preserve"> Israel isn’t the only war lab, of course, there is a Ukrainian Laboratory producing excellent training data and profits, also at a bloody cost.</w:t>
      </w:r>
    </w:p>
    <w:p w14:paraId="2096F510" w14:textId="77777777" w:rsidR="0041134C" w:rsidRPr="0041134C" w:rsidRDefault="0041134C" w:rsidP="0041134C">
      <w:pPr>
        <w:rPr>
          <w:rFonts w:eastAsia="Calibri"/>
          <w:sz w:val="12"/>
        </w:rPr>
      </w:pPr>
      <w:r w:rsidRPr="0041134C">
        <w:rPr>
          <w:rFonts w:eastAsia="Calibri"/>
          <w:sz w:val="12"/>
        </w:rPr>
        <w:tab/>
        <w:t>The scope of Israel’s military high-tech industry is impressive. In 2021, Israeli arms sales set a new record, going up 55% over the previous two years to $11.3 billion, most of it to Europe and Asia. Israel is now one of the top 10 weapons dealers in the world (Loewenstein 2023, pp. 9–10). While the arms industries’ importance to Israel has become controversial there, even most critics feel that it is crucial to keep Israel strong. So, on balance, it is acceptable to sell arms to any horrible regimes that will buy them. And, of course, there is always the old trope, if they didn’t do it someone else would. It is estimated the 10% of the Israeli workforce, 140,000 workers, work in high-tech weapons production (Loewenstein 2023, pp. 9–10).</w:t>
      </w:r>
    </w:p>
    <w:p w14:paraId="5A443290" w14:textId="77777777" w:rsidR="0041134C" w:rsidRPr="0041134C" w:rsidRDefault="0041134C" w:rsidP="0041134C">
      <w:pPr>
        <w:rPr>
          <w:rFonts w:eastAsia="Calibri"/>
          <w:sz w:val="12"/>
        </w:rPr>
      </w:pPr>
      <w:r w:rsidRPr="0041134C">
        <w:rPr>
          <w:rFonts w:eastAsia="Calibri"/>
          <w:sz w:val="12"/>
        </w:rPr>
        <w:tab/>
        <w:t>Even more Israelis work on regular weapons. The researcher Haim Bredsheeth Zabner says, “The economy abandoned oranges for hand grenades.” Best estimates are that there are over 300 multinational companies and 6000 startups that employee hundreds of thousands of people in Israel today working on arms-related products. Israel’s cybersecurity firms in particular are very successful, with 100 major deals in 2021 bringing in $8.8 billion, 40% of the world’s funding for cybersecurity (Loewenstein 2023, p. 29).</w:t>
      </w:r>
    </w:p>
    <w:p w14:paraId="0554B0A8" w14:textId="77777777" w:rsidR="0041134C" w:rsidRPr="0041134C" w:rsidRDefault="0041134C" w:rsidP="0041134C">
      <w:pPr>
        <w:rPr>
          <w:rFonts w:eastAsia="Calibri"/>
          <w:sz w:val="12"/>
        </w:rPr>
      </w:pPr>
      <w:r w:rsidRPr="0041134C">
        <w:rPr>
          <w:rFonts w:eastAsia="Calibri"/>
          <w:sz w:val="12"/>
        </w:rPr>
        <w:tab/>
      </w:r>
      <w:r w:rsidRPr="0041134C">
        <w:rPr>
          <w:rFonts w:eastAsia="Calibri"/>
          <w:u w:val="single"/>
        </w:rPr>
        <w:t xml:space="preserve">A </w:t>
      </w:r>
      <w:r w:rsidRPr="0041134C">
        <w:rPr>
          <w:rFonts w:eastAsia="Calibri"/>
          <w:b/>
          <w:bCs/>
          <w:highlight w:val="yellow"/>
          <w:u w:val="single"/>
        </w:rPr>
        <w:t>Stanford</w:t>
      </w:r>
      <w:r w:rsidRPr="0041134C">
        <w:rPr>
          <w:rFonts w:eastAsia="Calibri"/>
          <w:u w:val="single"/>
        </w:rPr>
        <w:t xml:space="preserve"> </w:t>
      </w:r>
      <w:r w:rsidRPr="0041134C">
        <w:rPr>
          <w:rFonts w:eastAsia="Calibri"/>
          <w:b/>
          <w:bCs/>
          <w:u w:val="single"/>
        </w:rPr>
        <w:t>University</w:t>
      </w:r>
      <w:r w:rsidRPr="0041134C">
        <w:rPr>
          <w:rFonts w:eastAsia="Calibri"/>
          <w:u w:val="single"/>
        </w:rPr>
        <w:t xml:space="preserve"> </w:t>
      </w:r>
      <w:r w:rsidRPr="0041134C">
        <w:rPr>
          <w:rFonts w:eastAsia="Calibri"/>
          <w:b/>
          <w:bCs/>
          <w:u w:val="single"/>
        </w:rPr>
        <w:t>study</w:t>
      </w:r>
      <w:r w:rsidRPr="0041134C">
        <w:rPr>
          <w:rFonts w:eastAsia="Calibri"/>
          <w:u w:val="single"/>
        </w:rPr>
        <w:t xml:space="preserve"> predicted </w:t>
      </w:r>
      <w:r w:rsidRPr="0041134C">
        <w:rPr>
          <w:rFonts w:eastAsia="Calibri"/>
          <w:b/>
          <w:iCs/>
          <w:highlight w:val="yellow"/>
          <w:u w:val="single"/>
        </w:rPr>
        <w:t>Israel would lead the world in AI</w:t>
      </w:r>
      <w:r w:rsidRPr="0041134C">
        <w:rPr>
          <w:rFonts w:eastAsia="Calibri"/>
          <w:b/>
          <w:iCs/>
          <w:u w:val="single"/>
        </w:rPr>
        <w:t xml:space="preserve"> talent</w:t>
      </w:r>
      <w:r w:rsidRPr="0041134C">
        <w:rPr>
          <w:rFonts w:eastAsia="Calibri"/>
          <w:u w:val="single"/>
        </w:rPr>
        <w:t xml:space="preserve"> concentration in 2024. The Defense Industry is the main driver of this. There are </w:t>
      </w:r>
      <w:r w:rsidRPr="0041134C">
        <w:rPr>
          <w:rFonts w:eastAsia="Calibri"/>
          <w:b/>
          <w:iCs/>
          <w:highlight w:val="yellow"/>
          <w:u w:val="single"/>
        </w:rPr>
        <w:t>2300 AI companies in Israel</w:t>
      </w:r>
      <w:r w:rsidRPr="0041134C">
        <w:rPr>
          <w:rFonts w:eastAsia="Calibri"/>
          <w:u w:val="single"/>
        </w:rPr>
        <w:t xml:space="preserve">, 25% of the country’s </w:t>
      </w:r>
      <w:proofErr w:type="spellStart"/>
      <w:r w:rsidRPr="0041134C">
        <w:rPr>
          <w:rFonts w:eastAsia="Calibri"/>
          <w:u w:val="single"/>
        </w:rPr>
        <w:t>hightech</w:t>
      </w:r>
      <w:proofErr w:type="spellEnd"/>
      <w:r w:rsidRPr="0041134C">
        <w:rPr>
          <w:rFonts w:eastAsia="Calibri"/>
          <w:u w:val="single"/>
        </w:rPr>
        <w:t xml:space="preserve"> industry and more are coming. </w:t>
      </w:r>
      <w:r w:rsidRPr="0041134C">
        <w:rPr>
          <w:rFonts w:eastAsia="Calibri"/>
          <w:b/>
          <w:iCs/>
          <w:highlight w:val="yellow"/>
          <w:u w:val="single"/>
        </w:rPr>
        <w:t>OpenAI founder</w:t>
      </w:r>
      <w:r w:rsidRPr="0041134C">
        <w:rPr>
          <w:rFonts w:eastAsia="Calibri"/>
          <w:u w:val="single"/>
        </w:rPr>
        <w:t xml:space="preserve"> and chief scientist Ilya </w:t>
      </w:r>
      <w:r w:rsidRPr="0041134C">
        <w:rPr>
          <w:rFonts w:eastAsia="Calibri"/>
          <w:b/>
          <w:iCs/>
          <w:u w:val="single"/>
        </w:rPr>
        <w:t>Sutskever</w:t>
      </w:r>
      <w:r w:rsidRPr="0041134C">
        <w:rPr>
          <w:rFonts w:eastAsia="Calibri"/>
          <w:u w:val="single"/>
        </w:rPr>
        <w:t xml:space="preserve">, for example, </w:t>
      </w:r>
      <w:r w:rsidRPr="0041134C">
        <w:rPr>
          <w:rFonts w:eastAsia="Calibri"/>
          <w:highlight w:val="yellow"/>
          <w:u w:val="single"/>
        </w:rPr>
        <w:t>is building</w:t>
      </w:r>
      <w:r w:rsidRPr="0041134C">
        <w:rPr>
          <w:rFonts w:eastAsia="Calibri"/>
          <w:u w:val="single"/>
        </w:rPr>
        <w:t xml:space="preserve"> the </w:t>
      </w:r>
      <w:r w:rsidRPr="0041134C">
        <w:rPr>
          <w:rFonts w:eastAsia="Calibri"/>
          <w:b/>
          <w:iCs/>
          <w:highlight w:val="yellow"/>
          <w:u w:val="single"/>
        </w:rPr>
        <w:t>R&amp;D center</w:t>
      </w:r>
      <w:r w:rsidRPr="0041134C">
        <w:rPr>
          <w:rFonts w:eastAsia="Calibri"/>
          <w:b/>
          <w:iCs/>
          <w:u w:val="single"/>
        </w:rPr>
        <w:t xml:space="preserve"> for his new AI company </w:t>
      </w:r>
      <w:r w:rsidRPr="0041134C">
        <w:rPr>
          <w:rFonts w:eastAsia="Calibri"/>
          <w:b/>
          <w:iCs/>
          <w:highlight w:val="yellow"/>
          <w:u w:val="single"/>
        </w:rPr>
        <w:t>there</w:t>
      </w:r>
      <w:r w:rsidRPr="0041134C">
        <w:rPr>
          <w:rFonts w:eastAsia="Calibri"/>
          <w:sz w:val="12"/>
        </w:rPr>
        <w:t xml:space="preserve"> (Rom 2024).</w:t>
      </w:r>
    </w:p>
    <w:p w14:paraId="1D09D78D" w14:textId="77777777" w:rsidR="0041134C" w:rsidRPr="0041134C" w:rsidRDefault="0041134C" w:rsidP="0041134C">
      <w:pPr>
        <w:rPr>
          <w:rFonts w:eastAsia="Calibri"/>
          <w:sz w:val="12"/>
        </w:rPr>
      </w:pPr>
      <w:r w:rsidRPr="0041134C">
        <w:rPr>
          <w:rFonts w:eastAsia="Calibri"/>
          <w:sz w:val="12"/>
        </w:rPr>
        <w:tab/>
      </w:r>
      <w:r w:rsidRPr="0041134C">
        <w:rPr>
          <w:rFonts w:eastAsia="Calibri"/>
          <w:u w:val="single"/>
        </w:rPr>
        <w:t>The Palestine Laboratory is lucrative, not just thanks to all the closely monitored combat available for testing, but also because Israel can do things other countries cannot, like Torture Gaza, and still get Western support</w:t>
      </w:r>
      <w:r w:rsidRPr="0041134C">
        <w:rPr>
          <w:rFonts w:eastAsia="Calibri"/>
          <w:sz w:val="12"/>
        </w:rPr>
        <w:t xml:space="preserve">. </w:t>
      </w:r>
      <w:r w:rsidRPr="0041134C">
        <w:rPr>
          <w:rFonts w:eastAsia="Calibri"/>
          <w:u w:val="single"/>
        </w:rPr>
        <w:t xml:space="preserve">In 2009, at the Paris Air Show, Antony Loewenstein visited the Elbit Systems (Israel’s largest defense contractor) booth and watched its promotional video about killer drones, which included actual combat footage. Later, he looked into an attack featured in the video and discovered that it had killed a number of children and other civilian Palestinians. </w:t>
      </w:r>
      <w:r w:rsidRPr="0041134C">
        <w:rPr>
          <w:rFonts w:eastAsia="Calibri"/>
          <w:sz w:val="12"/>
        </w:rPr>
        <w:t>Loewenstein remarks, “This was my introduction to the Israeli arms industry, and the way it markets itself. No other arms producing country would show actual footage like that” (Loewenstein 2023, p. 8).</w:t>
      </w:r>
    </w:p>
    <w:p w14:paraId="1D9F10BF" w14:textId="77777777" w:rsidR="0041134C" w:rsidRPr="0041134C" w:rsidRDefault="0041134C" w:rsidP="0041134C">
      <w:pPr>
        <w:rPr>
          <w:rFonts w:eastAsia="Calibri"/>
          <w:sz w:val="12"/>
        </w:rPr>
      </w:pPr>
      <w:r w:rsidRPr="0041134C">
        <w:rPr>
          <w:rFonts w:eastAsia="Calibri"/>
          <w:sz w:val="12"/>
        </w:rPr>
        <w:tab/>
        <w:t xml:space="preserve">The Palestine Laboratory also distorts Israel’s foreign policy. Apparently, its importance is greater than the lives of Jews in the diaspora, human rights violations, or even rejecting cooperation with racist and fascist governments. </w:t>
      </w:r>
      <w:r w:rsidRPr="0041134C">
        <w:rPr>
          <w:rFonts w:eastAsia="Calibri"/>
          <w:u w:val="single"/>
        </w:rPr>
        <w:t>When Israel makes decisions such as to support the Pinochet regime in Chile in order to preserve the state of Israel, with no concern about the experience of Jews in Chile, they are then turned into sacrificial assets (and encouraged to move to Israel to be safe).</w:t>
      </w:r>
      <w:r w:rsidRPr="0041134C">
        <w:rPr>
          <w:rFonts w:eastAsia="Calibri"/>
          <w:sz w:val="12"/>
        </w:rPr>
        <w:t xml:space="preserve"> That the current Torture of Gaza is producing an upsurge in anti-Semitism around the world is a feature from this point of view, not a bug, if it drives more Jews to Israel (Loewenstein 2023, p. 20).</w:t>
      </w:r>
    </w:p>
    <w:p w14:paraId="7A521EAA" w14:textId="77777777" w:rsidR="0041134C" w:rsidRPr="0041134C" w:rsidRDefault="0041134C" w:rsidP="0041134C">
      <w:pPr>
        <w:rPr>
          <w:rFonts w:eastAsia="Calibri"/>
          <w:sz w:val="12"/>
        </w:rPr>
      </w:pPr>
      <w:r w:rsidRPr="0041134C">
        <w:rPr>
          <w:rFonts w:eastAsia="Calibri"/>
          <w:sz w:val="12"/>
        </w:rPr>
        <w:tab/>
      </w:r>
      <w:r w:rsidRPr="0041134C">
        <w:rPr>
          <w:rFonts w:eastAsia="Calibri"/>
          <w:u w:val="single"/>
        </w:rPr>
        <w:t>Guatemala’s dictatorship was openly anti-Semitic, but that didn’t stop Israel from making deals with it to improve their repressive apparatus</w:t>
      </w:r>
      <w:r w:rsidRPr="0041134C">
        <w:rPr>
          <w:rFonts w:eastAsia="Calibri"/>
          <w:sz w:val="12"/>
        </w:rPr>
        <w:t xml:space="preserve">. </w:t>
      </w:r>
      <w:r w:rsidRPr="0041134C">
        <w:rPr>
          <w:rFonts w:eastAsia="Calibri"/>
          <w:u w:val="single"/>
        </w:rPr>
        <w:t xml:space="preserve">Israeli assistance to the Guatemalan regime included the installation of a sophisticated computer listening center by the Israeli company </w:t>
      </w:r>
      <w:proofErr w:type="spellStart"/>
      <w:r w:rsidRPr="0041134C">
        <w:rPr>
          <w:rFonts w:eastAsia="Calibri"/>
          <w:u w:val="single"/>
        </w:rPr>
        <w:t>Tadiran</w:t>
      </w:r>
      <w:proofErr w:type="spellEnd"/>
      <w:r w:rsidRPr="0041134C">
        <w:rPr>
          <w:rFonts w:eastAsia="Calibri"/>
          <w:u w:val="single"/>
        </w:rPr>
        <w:t xml:space="preserve"> Israel Electronics. Operational by 1980, it collected data on at least 80% of the population. It is likely the center was linked to the U.S. Army Southern Command at Fort Gulick in the Panama Canal zone. This mirrors U.S. massive surveillance systems established in Afghanistan and Iraq </w:t>
      </w:r>
      <w:r w:rsidRPr="0041134C">
        <w:rPr>
          <w:rFonts w:eastAsia="Calibri"/>
          <w:sz w:val="12"/>
        </w:rPr>
        <w:t xml:space="preserve">a few years later. </w:t>
      </w:r>
      <w:r w:rsidRPr="0041134C">
        <w:rPr>
          <w:rFonts w:eastAsia="Calibri"/>
          <w:u w:val="single"/>
        </w:rPr>
        <w:t xml:space="preserve">In 1982 and 1983 Ríos Montt, the President of Guatemala by virtue of a coup, assisted according to many reports by Israeli military advisers, killed more than 75,000 people. Montt told an ABC reporter that “many of our soldiers were trained by the Israelis.” </w:t>
      </w:r>
      <w:r w:rsidRPr="0041134C">
        <w:rPr>
          <w:rFonts w:eastAsia="Calibri"/>
          <w:sz w:val="12"/>
        </w:rPr>
        <w:t>Israel clearly hoped that Guatemala would support it in the United Nations for its continued illegal occupation of the West Bank (Loewenstein 2023, pp. 39–40).</w:t>
      </w:r>
    </w:p>
    <w:p w14:paraId="3B6F5133" w14:textId="77777777" w:rsidR="0041134C" w:rsidRPr="0041134C" w:rsidRDefault="0041134C" w:rsidP="0041134C">
      <w:pPr>
        <w:rPr>
          <w:rFonts w:eastAsia="Calibri"/>
          <w:sz w:val="12"/>
        </w:rPr>
      </w:pPr>
      <w:r w:rsidRPr="0041134C">
        <w:rPr>
          <w:rFonts w:eastAsia="Calibri"/>
          <w:sz w:val="12"/>
        </w:rPr>
        <w:tab/>
      </w:r>
      <w:r w:rsidRPr="0041134C">
        <w:rPr>
          <w:rFonts w:eastAsia="Calibri"/>
          <w:highlight w:val="yellow"/>
          <w:u w:val="single"/>
        </w:rPr>
        <w:t xml:space="preserve">Israel’s policy of </w:t>
      </w:r>
      <w:r w:rsidRPr="0041134C">
        <w:rPr>
          <w:rFonts w:eastAsia="Calibri"/>
          <w:b/>
          <w:bCs/>
          <w:highlight w:val="yellow"/>
          <w:u w:val="single"/>
        </w:rPr>
        <w:t>supporting</w:t>
      </w:r>
      <w:r w:rsidRPr="0041134C">
        <w:rPr>
          <w:rFonts w:eastAsia="Calibri"/>
          <w:u w:val="single"/>
        </w:rPr>
        <w:t xml:space="preserve"> and aligning itself with </w:t>
      </w:r>
      <w:r w:rsidRPr="0041134C">
        <w:rPr>
          <w:rFonts w:eastAsia="Calibri"/>
          <w:highlight w:val="yellow"/>
          <w:u w:val="single"/>
        </w:rPr>
        <w:t>rightwing regimes continues</w:t>
      </w:r>
      <w:r w:rsidRPr="0041134C">
        <w:rPr>
          <w:rFonts w:eastAsia="Calibri"/>
          <w:u w:val="single"/>
        </w:rPr>
        <w:t xml:space="preserve"> to the present day, most recently in the intimate relationships </w:t>
      </w:r>
      <w:r w:rsidRPr="0041134C">
        <w:rPr>
          <w:rFonts w:eastAsia="Calibri"/>
          <w:highlight w:val="yellow"/>
          <w:u w:val="single"/>
        </w:rPr>
        <w:t>with</w:t>
      </w:r>
      <w:r w:rsidRPr="0041134C">
        <w:rPr>
          <w:rFonts w:eastAsia="Calibri"/>
          <w:u w:val="single"/>
        </w:rPr>
        <w:t xml:space="preserve"> the </w:t>
      </w:r>
      <w:r w:rsidRPr="0041134C">
        <w:rPr>
          <w:rFonts w:eastAsia="Calibri"/>
          <w:b/>
          <w:iCs/>
          <w:highlight w:val="yellow"/>
          <w:u w:val="single"/>
        </w:rPr>
        <w:t>Myanmar</w:t>
      </w:r>
      <w:r w:rsidRPr="0041134C">
        <w:rPr>
          <w:rFonts w:eastAsia="Calibri"/>
          <w:u w:val="single"/>
        </w:rPr>
        <w:t xml:space="preserve"> dictatorship and support for the government of </w:t>
      </w:r>
      <w:r w:rsidRPr="0041134C">
        <w:rPr>
          <w:rFonts w:eastAsia="Calibri"/>
          <w:b/>
          <w:iCs/>
          <w:highlight w:val="yellow"/>
          <w:u w:val="single"/>
        </w:rPr>
        <w:t>South Sudan</w:t>
      </w:r>
      <w:r w:rsidRPr="0041134C">
        <w:rPr>
          <w:rFonts w:eastAsia="Calibri"/>
          <w:sz w:val="12"/>
        </w:rPr>
        <w:t xml:space="preserve">. Although in the case of Myanmar, because of a global ban on weapon shipments to that country currently embroiled in a vicious Civil War, they are now banned from Israeli arms fairs. </w:t>
      </w:r>
      <w:r w:rsidRPr="0041134C">
        <w:rPr>
          <w:rFonts w:eastAsia="Calibri"/>
          <w:u w:val="single"/>
        </w:rPr>
        <w:t xml:space="preserve">Israel has sold key weapons to the </w:t>
      </w:r>
      <w:r w:rsidRPr="0041134C">
        <w:rPr>
          <w:rFonts w:eastAsia="Calibri"/>
          <w:b/>
          <w:bCs/>
          <w:u w:val="single"/>
        </w:rPr>
        <w:t>dictatorship</w:t>
      </w:r>
      <w:r w:rsidRPr="0041134C">
        <w:rPr>
          <w:rFonts w:eastAsia="Calibri"/>
          <w:u w:val="single"/>
        </w:rPr>
        <w:t xml:space="preserve"> of </w:t>
      </w:r>
      <w:r w:rsidRPr="0041134C">
        <w:rPr>
          <w:rFonts w:eastAsia="Calibri"/>
          <w:b/>
          <w:iCs/>
          <w:highlight w:val="yellow"/>
          <w:u w:val="single"/>
        </w:rPr>
        <w:t>Equatorial Guinea</w:t>
      </w:r>
      <w:r w:rsidRPr="0041134C">
        <w:rPr>
          <w:rFonts w:eastAsia="Calibri"/>
          <w:u w:val="single"/>
        </w:rPr>
        <w:t xml:space="preserve"> as well</w:t>
      </w:r>
      <w:r w:rsidRPr="0041134C">
        <w:rPr>
          <w:rFonts w:eastAsia="Calibri"/>
          <w:sz w:val="12"/>
        </w:rPr>
        <w:t xml:space="preserve"> (Loewenstein 2023, pp. 53 and 55).</w:t>
      </w:r>
    </w:p>
    <w:p w14:paraId="388AEBAB" w14:textId="77777777" w:rsidR="0041134C" w:rsidRPr="0041134C" w:rsidRDefault="0041134C" w:rsidP="0041134C">
      <w:pPr>
        <w:rPr>
          <w:rFonts w:eastAsia="Calibri"/>
          <w:sz w:val="12"/>
        </w:rPr>
      </w:pPr>
      <w:r w:rsidRPr="0041134C">
        <w:rPr>
          <w:rFonts w:eastAsia="Calibri"/>
          <w:sz w:val="12"/>
        </w:rPr>
        <w:tab/>
      </w:r>
      <w:r w:rsidRPr="0041134C">
        <w:rPr>
          <w:rFonts w:eastAsia="Calibri"/>
          <w:b/>
          <w:iCs/>
          <w:highlight w:val="yellow"/>
          <w:u w:val="single"/>
        </w:rPr>
        <w:t>Russia</w:t>
      </w:r>
      <w:r w:rsidRPr="0041134C">
        <w:rPr>
          <w:rFonts w:eastAsia="Calibri"/>
          <w:u w:val="single"/>
        </w:rPr>
        <w:t xml:space="preserve"> licensed Israel Aerospace Industries’ Search II </w:t>
      </w:r>
      <w:r w:rsidRPr="0041134C">
        <w:rPr>
          <w:rFonts w:eastAsia="Calibri"/>
          <w:b/>
          <w:bCs/>
          <w:u w:val="single"/>
        </w:rPr>
        <w:t>drones</w:t>
      </w:r>
      <w:r w:rsidRPr="0041134C">
        <w:rPr>
          <w:rFonts w:eastAsia="Calibri"/>
          <w:u w:val="single"/>
        </w:rPr>
        <w:t xml:space="preserve"> a few years after suffering heavy losses to drones in 2008 during their invasion of Georgia. They were also supplied to al-</w:t>
      </w:r>
      <w:r w:rsidRPr="0041134C">
        <w:rPr>
          <w:rFonts w:eastAsia="Calibri"/>
          <w:b/>
          <w:iCs/>
          <w:highlight w:val="yellow"/>
          <w:u w:val="single"/>
        </w:rPr>
        <w:t>Assad</w:t>
      </w:r>
      <w:r w:rsidRPr="0041134C">
        <w:rPr>
          <w:rFonts w:eastAsia="Calibri"/>
          <w:highlight w:val="yellow"/>
          <w:u w:val="single"/>
        </w:rPr>
        <w:t xml:space="preserve"> in </w:t>
      </w:r>
      <w:r w:rsidRPr="0041134C">
        <w:rPr>
          <w:rFonts w:eastAsia="Calibri"/>
          <w:b/>
          <w:iCs/>
          <w:highlight w:val="yellow"/>
          <w:u w:val="single"/>
        </w:rPr>
        <w:t>Syria</w:t>
      </w:r>
      <w:r w:rsidRPr="0041134C">
        <w:rPr>
          <w:rFonts w:eastAsia="Calibri"/>
          <w:sz w:val="12"/>
        </w:rPr>
        <w:t xml:space="preserve"> (Loewenstein 2023, p. 81).</w:t>
      </w:r>
    </w:p>
    <w:p w14:paraId="447FC64E" w14:textId="77777777" w:rsidR="0041134C" w:rsidRPr="0041134C" w:rsidRDefault="0041134C" w:rsidP="0041134C">
      <w:pPr>
        <w:rPr>
          <w:rFonts w:eastAsia="Calibri"/>
          <w:sz w:val="12"/>
        </w:rPr>
      </w:pPr>
      <w:r w:rsidRPr="0041134C">
        <w:rPr>
          <w:rFonts w:eastAsia="Calibri"/>
          <w:sz w:val="12"/>
        </w:rPr>
        <w:tab/>
        <w:t>Israel has led the world in military drone technology for some time. Since 2020 there has been an increased use of drones to directly target protesters, such as the “Sea of Tears” drones that drops tear gas. In 2022 Israel approved the use of drones for “targeted killings” in the West Bank (Loewenstein 2023, p. 77). There is also a “skunk water” drone developed to drop persistently (as in it stays on) foul smelling liquids on protesters. There are also “talking drones” flown over protests in the West Bank telling Palestinians to “Go home” in Arabic, and for the Jewish protesters with them, to not “Stand with the enemy” in Hebrew (Loewenstein 2023, p. 8).</w:t>
      </w:r>
    </w:p>
    <w:p w14:paraId="74E7673D" w14:textId="77777777" w:rsidR="0041134C" w:rsidRPr="0041134C" w:rsidRDefault="0041134C" w:rsidP="0041134C">
      <w:pPr>
        <w:rPr>
          <w:rFonts w:eastAsia="Calibri"/>
          <w:sz w:val="12"/>
        </w:rPr>
      </w:pPr>
      <w:r w:rsidRPr="0041134C">
        <w:rPr>
          <w:rFonts w:eastAsia="Calibri"/>
          <w:sz w:val="12"/>
        </w:rPr>
        <w:tab/>
      </w:r>
      <w:r w:rsidRPr="0041134C">
        <w:rPr>
          <w:rFonts w:eastAsia="Calibri"/>
          <w:b/>
          <w:bCs/>
          <w:u w:val="single"/>
        </w:rPr>
        <w:t>Drones</w:t>
      </w:r>
      <w:r w:rsidRPr="0041134C">
        <w:rPr>
          <w:rFonts w:eastAsia="Calibri"/>
          <w:u w:val="single"/>
        </w:rPr>
        <w:t xml:space="preserve"> are crucial for the </w:t>
      </w:r>
      <w:r w:rsidRPr="0041134C">
        <w:rPr>
          <w:rFonts w:eastAsia="Calibri"/>
          <w:b/>
          <w:iCs/>
          <w:u w:val="single"/>
        </w:rPr>
        <w:t>extreme surveillance</w:t>
      </w:r>
      <w:r w:rsidRPr="0041134C">
        <w:rPr>
          <w:rFonts w:eastAsia="Calibri"/>
          <w:u w:val="single"/>
        </w:rPr>
        <w:t xml:space="preserve"> governments and militaries long for. Such “watching” laid the foundations for the Torture of Gaza.</w:t>
      </w:r>
      <w:r w:rsidRPr="0041134C">
        <w:rPr>
          <w:rFonts w:eastAsia="Calibri"/>
          <w:sz w:val="12"/>
        </w:rPr>
        <w:t xml:space="preserve"> As Human Rights Watch staff (2024) concluded:</w:t>
      </w:r>
    </w:p>
    <w:p w14:paraId="6C70853F" w14:textId="77777777" w:rsidR="0041134C" w:rsidRPr="0041134C" w:rsidRDefault="0041134C" w:rsidP="0041134C">
      <w:pPr>
        <w:ind w:left="720"/>
        <w:rPr>
          <w:rFonts w:eastAsia="Calibri"/>
          <w:sz w:val="12"/>
        </w:rPr>
      </w:pPr>
      <w:r w:rsidRPr="0041134C">
        <w:rPr>
          <w:rFonts w:eastAsia="Calibri"/>
          <w:u w:val="single"/>
        </w:rPr>
        <w:t xml:space="preserve">Tools that employ machine learning and </w:t>
      </w:r>
      <w:r w:rsidRPr="0041134C">
        <w:rPr>
          <w:rFonts w:eastAsia="Calibri"/>
          <w:b/>
          <w:iCs/>
          <w:u w:val="single"/>
        </w:rPr>
        <w:t>AI</w:t>
      </w:r>
      <w:r w:rsidRPr="0041134C">
        <w:rPr>
          <w:rFonts w:eastAsia="Calibri"/>
          <w:u w:val="single"/>
        </w:rPr>
        <w:t xml:space="preserve"> rely on </w:t>
      </w:r>
      <w:r w:rsidRPr="0041134C">
        <w:rPr>
          <w:rFonts w:eastAsia="Calibri"/>
          <w:b/>
          <w:bCs/>
          <w:u w:val="single"/>
        </w:rPr>
        <w:t>enormous quantities of data</w:t>
      </w:r>
      <w:r w:rsidRPr="0041134C">
        <w:rPr>
          <w:rFonts w:eastAsia="Calibri"/>
          <w:u w:val="single"/>
        </w:rPr>
        <w:t xml:space="preserve"> to produce outputs such as threat predictions, target identification, etc. </w:t>
      </w:r>
      <w:r w:rsidRPr="0041134C">
        <w:rPr>
          <w:rFonts w:eastAsia="Calibri"/>
          <w:b/>
          <w:iCs/>
          <w:u w:val="single"/>
        </w:rPr>
        <w:t>Palestinians</w:t>
      </w:r>
      <w:r w:rsidRPr="0041134C">
        <w:rPr>
          <w:rFonts w:eastAsia="Calibri"/>
          <w:u w:val="single"/>
        </w:rPr>
        <w:t xml:space="preserve"> in Gaza and in the West Bank are under </w:t>
      </w:r>
      <w:r w:rsidRPr="0041134C">
        <w:rPr>
          <w:rFonts w:eastAsia="Calibri"/>
          <w:b/>
          <w:bCs/>
          <w:u w:val="single"/>
        </w:rPr>
        <w:t>constant</w:t>
      </w:r>
      <w:r w:rsidRPr="0041134C">
        <w:rPr>
          <w:rFonts w:eastAsia="Calibri"/>
          <w:u w:val="single"/>
        </w:rPr>
        <w:t xml:space="preserve">, </w:t>
      </w:r>
      <w:r w:rsidRPr="0041134C">
        <w:rPr>
          <w:rFonts w:eastAsia="Calibri"/>
          <w:b/>
          <w:bCs/>
          <w:u w:val="single"/>
        </w:rPr>
        <w:t>pervasive surveillance</w:t>
      </w:r>
      <w:r w:rsidRPr="0041134C">
        <w:rPr>
          <w:rFonts w:eastAsia="Calibri"/>
          <w:u w:val="single"/>
        </w:rPr>
        <w:t xml:space="preserve"> by </w:t>
      </w:r>
      <w:r w:rsidRPr="0041134C">
        <w:rPr>
          <w:rFonts w:eastAsia="Calibri"/>
          <w:b/>
          <w:iCs/>
          <w:u w:val="single"/>
        </w:rPr>
        <w:t>Israeli authorities</w:t>
      </w:r>
      <w:r w:rsidRPr="0041134C">
        <w:rPr>
          <w:rFonts w:eastAsia="Calibri"/>
          <w:u w:val="single"/>
        </w:rPr>
        <w:t>, and some of this data is now being used to inform military operations and planning in Gaza</w:t>
      </w:r>
      <w:r w:rsidRPr="0041134C">
        <w:rPr>
          <w:rFonts w:eastAsia="Calibri"/>
          <w:sz w:val="12"/>
        </w:rPr>
        <w:t>.</w:t>
      </w:r>
    </w:p>
    <w:p w14:paraId="33B4A5EB" w14:textId="77777777" w:rsidR="0041134C" w:rsidRPr="0041134C" w:rsidRDefault="0041134C" w:rsidP="0041134C">
      <w:pPr>
        <w:rPr>
          <w:rFonts w:eastAsia="Calibri"/>
          <w:u w:val="single"/>
        </w:rPr>
      </w:pPr>
      <w:r w:rsidRPr="0041134C">
        <w:rPr>
          <w:rFonts w:eastAsia="Calibri"/>
          <w:b/>
          <w:iCs/>
          <w:highlight w:val="yellow"/>
          <w:u w:val="single"/>
        </w:rPr>
        <w:t>Israel’s surveillance industry</w:t>
      </w:r>
      <w:r w:rsidRPr="0041134C">
        <w:rPr>
          <w:rFonts w:eastAsia="Calibri"/>
          <w:u w:val="single"/>
        </w:rPr>
        <w:t xml:space="preserve">, largely unregulated, </w:t>
      </w:r>
      <w:r w:rsidRPr="0041134C">
        <w:rPr>
          <w:rFonts w:eastAsia="Calibri"/>
          <w:highlight w:val="yellow"/>
          <w:u w:val="single"/>
        </w:rPr>
        <w:t xml:space="preserve">might be </w:t>
      </w:r>
      <w:r w:rsidRPr="0041134C">
        <w:rPr>
          <w:rFonts w:eastAsia="Calibri"/>
          <w:b/>
          <w:iCs/>
          <w:highlight w:val="yellow"/>
          <w:u w:val="single"/>
        </w:rPr>
        <w:t>the most advanced in the world</w:t>
      </w:r>
      <w:r w:rsidRPr="0041134C">
        <w:rPr>
          <w:rFonts w:eastAsia="Calibri"/>
          <w:u w:val="single"/>
        </w:rPr>
        <w:t xml:space="preserve">. Their </w:t>
      </w:r>
      <w:r w:rsidRPr="0041134C">
        <w:rPr>
          <w:rFonts w:eastAsia="Calibri"/>
          <w:b/>
          <w:iCs/>
          <w:highlight w:val="yellow"/>
          <w:u w:val="single"/>
        </w:rPr>
        <w:t>AI-enhanced tools</w:t>
      </w:r>
      <w:r w:rsidRPr="0041134C">
        <w:rPr>
          <w:rFonts w:eastAsia="Calibri"/>
          <w:u w:val="single"/>
        </w:rPr>
        <w:t xml:space="preserve"> have been </w:t>
      </w:r>
      <w:r w:rsidRPr="0041134C">
        <w:rPr>
          <w:rFonts w:eastAsia="Calibri"/>
          <w:highlight w:val="yellow"/>
          <w:u w:val="single"/>
        </w:rPr>
        <w:t xml:space="preserve">sold to </w:t>
      </w:r>
      <w:r w:rsidRPr="0041134C">
        <w:rPr>
          <w:rFonts w:eastAsia="Calibri"/>
          <w:b/>
          <w:iCs/>
          <w:highlight w:val="yellow"/>
          <w:u w:val="single"/>
        </w:rPr>
        <w:t>Bahrain</w:t>
      </w:r>
      <w:r w:rsidRPr="0041134C">
        <w:rPr>
          <w:rFonts w:eastAsia="Calibri"/>
          <w:highlight w:val="yellow"/>
          <w:u w:val="single"/>
        </w:rPr>
        <w:t xml:space="preserve">, </w:t>
      </w:r>
      <w:r w:rsidRPr="0041134C">
        <w:rPr>
          <w:rFonts w:eastAsia="Calibri"/>
          <w:b/>
          <w:iCs/>
          <w:highlight w:val="yellow"/>
          <w:u w:val="single"/>
        </w:rPr>
        <w:t>Belarus</w:t>
      </w:r>
      <w:r w:rsidRPr="0041134C">
        <w:rPr>
          <w:rFonts w:eastAsia="Calibri"/>
          <w:highlight w:val="yellow"/>
          <w:u w:val="single"/>
        </w:rPr>
        <w:t xml:space="preserve">, </w:t>
      </w:r>
      <w:r w:rsidRPr="0041134C">
        <w:rPr>
          <w:rFonts w:eastAsia="Calibri"/>
          <w:b/>
          <w:iCs/>
          <w:highlight w:val="yellow"/>
          <w:u w:val="single"/>
        </w:rPr>
        <w:t>the Philippines</w:t>
      </w:r>
      <w:r w:rsidRPr="0041134C">
        <w:rPr>
          <w:rFonts w:eastAsia="Calibri"/>
          <w:highlight w:val="yellow"/>
          <w:u w:val="single"/>
        </w:rPr>
        <w:t xml:space="preserve">, </w:t>
      </w:r>
      <w:r w:rsidRPr="0041134C">
        <w:rPr>
          <w:rFonts w:eastAsia="Calibri"/>
          <w:b/>
          <w:iCs/>
          <w:highlight w:val="yellow"/>
          <w:u w:val="single"/>
        </w:rPr>
        <w:t>Uganda</w:t>
      </w:r>
      <w:r w:rsidRPr="0041134C">
        <w:rPr>
          <w:rFonts w:eastAsia="Calibri"/>
          <w:highlight w:val="yellow"/>
          <w:u w:val="single"/>
        </w:rPr>
        <w:t xml:space="preserve">, </w:t>
      </w:r>
      <w:r w:rsidRPr="0041134C">
        <w:rPr>
          <w:rFonts w:eastAsia="Calibri"/>
          <w:b/>
          <w:iCs/>
          <w:highlight w:val="yellow"/>
          <w:u w:val="single"/>
        </w:rPr>
        <w:t>Morocco</w:t>
      </w:r>
      <w:r w:rsidRPr="0041134C">
        <w:rPr>
          <w:rFonts w:eastAsia="Calibri"/>
          <w:highlight w:val="yellow"/>
          <w:u w:val="single"/>
        </w:rPr>
        <w:t xml:space="preserve">, and </w:t>
      </w:r>
      <w:r w:rsidRPr="0041134C">
        <w:rPr>
          <w:rFonts w:eastAsia="Calibri"/>
          <w:b/>
          <w:iCs/>
          <w:highlight w:val="yellow"/>
          <w:u w:val="single"/>
        </w:rPr>
        <w:t>Nigeria</w:t>
      </w:r>
      <w:r w:rsidRPr="0041134C">
        <w:rPr>
          <w:rFonts w:eastAsia="Calibri"/>
          <w:u w:val="single"/>
        </w:rPr>
        <w:t xml:space="preserve"> among others. For example, </w:t>
      </w:r>
      <w:proofErr w:type="spellStart"/>
      <w:r w:rsidRPr="0041134C">
        <w:rPr>
          <w:rFonts w:eastAsia="Calibri"/>
          <w:u w:val="single"/>
        </w:rPr>
        <w:t>AnyVision</w:t>
      </w:r>
      <w:proofErr w:type="spellEnd"/>
      <w:r w:rsidRPr="0041134C">
        <w:rPr>
          <w:rFonts w:eastAsia="Calibri"/>
          <w:u w:val="single"/>
        </w:rPr>
        <w:t xml:space="preserve"> runs many of the secret cameras throughout the West Bank, using AI for facial recognition and other biometrics. In late 2021 the company changed their name to </w:t>
      </w:r>
      <w:proofErr w:type="spellStart"/>
      <w:r w:rsidRPr="0041134C">
        <w:rPr>
          <w:rFonts w:eastAsia="Calibri"/>
          <w:u w:val="single"/>
        </w:rPr>
        <w:t>Oosto</w:t>
      </w:r>
      <w:proofErr w:type="spellEnd"/>
      <w:r w:rsidRPr="0041134C">
        <w:rPr>
          <w:rFonts w:eastAsia="Calibri"/>
          <w:u w:val="single"/>
        </w:rPr>
        <w:t xml:space="preserve"> as it has expanded to </w:t>
      </w:r>
      <w:r w:rsidRPr="0041134C">
        <w:rPr>
          <w:rFonts w:eastAsia="Calibri"/>
          <w:b/>
          <w:iCs/>
          <w:highlight w:val="yellow"/>
          <w:u w:val="single"/>
        </w:rPr>
        <w:t>Russia</w:t>
      </w:r>
      <w:r w:rsidRPr="0041134C">
        <w:rPr>
          <w:rFonts w:eastAsia="Calibri"/>
          <w:highlight w:val="yellow"/>
          <w:u w:val="single"/>
        </w:rPr>
        <w:t xml:space="preserve">, </w:t>
      </w:r>
      <w:r w:rsidRPr="0041134C">
        <w:rPr>
          <w:rFonts w:eastAsia="Calibri"/>
          <w:b/>
          <w:iCs/>
          <w:highlight w:val="yellow"/>
          <w:u w:val="single"/>
        </w:rPr>
        <w:t>China</w:t>
      </w:r>
      <w:r w:rsidRPr="0041134C">
        <w:rPr>
          <w:rFonts w:eastAsia="Calibri"/>
          <w:highlight w:val="yellow"/>
          <w:u w:val="single"/>
        </w:rPr>
        <w:t xml:space="preserve">, and </w:t>
      </w:r>
      <w:r w:rsidRPr="0041134C">
        <w:rPr>
          <w:rFonts w:eastAsia="Calibri"/>
          <w:b/>
          <w:iCs/>
          <w:highlight w:val="yellow"/>
          <w:u w:val="single"/>
        </w:rPr>
        <w:t>the U.S</w:t>
      </w:r>
      <w:r w:rsidRPr="0041134C">
        <w:rPr>
          <w:rFonts w:eastAsia="Calibri"/>
          <w:u w:val="single"/>
        </w:rPr>
        <w:t xml:space="preserve">., not just </w:t>
      </w:r>
      <w:r w:rsidRPr="0041134C">
        <w:rPr>
          <w:rFonts w:eastAsia="Calibri"/>
          <w:highlight w:val="yellow"/>
          <w:u w:val="single"/>
        </w:rPr>
        <w:t xml:space="preserve">for </w:t>
      </w:r>
      <w:r w:rsidRPr="0041134C">
        <w:rPr>
          <w:rFonts w:eastAsia="Calibri"/>
          <w:b/>
          <w:iCs/>
          <w:highlight w:val="yellow"/>
          <w:u w:val="single"/>
        </w:rPr>
        <w:t>police</w:t>
      </w:r>
      <w:r w:rsidRPr="0041134C">
        <w:rPr>
          <w:rFonts w:eastAsia="Calibri"/>
          <w:highlight w:val="yellow"/>
          <w:u w:val="single"/>
        </w:rPr>
        <w:t xml:space="preserve"> and </w:t>
      </w:r>
      <w:r w:rsidRPr="0041134C">
        <w:rPr>
          <w:rFonts w:eastAsia="Calibri"/>
          <w:b/>
          <w:iCs/>
          <w:highlight w:val="yellow"/>
          <w:u w:val="single"/>
        </w:rPr>
        <w:t>military</w:t>
      </w:r>
      <w:r w:rsidRPr="0041134C">
        <w:rPr>
          <w:rFonts w:eastAsia="Calibri"/>
          <w:u w:val="single"/>
        </w:rPr>
        <w:t xml:space="preserve"> but also into </w:t>
      </w:r>
      <w:r w:rsidRPr="0041134C">
        <w:rPr>
          <w:rFonts w:eastAsia="Calibri"/>
          <w:b/>
          <w:iCs/>
          <w:u w:val="single"/>
        </w:rPr>
        <w:t>casinos</w:t>
      </w:r>
      <w:r w:rsidRPr="0041134C">
        <w:rPr>
          <w:rFonts w:eastAsia="Calibri"/>
          <w:u w:val="single"/>
        </w:rPr>
        <w:t xml:space="preserve">, </w:t>
      </w:r>
      <w:r w:rsidRPr="0041134C">
        <w:rPr>
          <w:rFonts w:eastAsia="Calibri"/>
          <w:b/>
          <w:iCs/>
          <w:u w:val="single"/>
        </w:rPr>
        <w:t>factories</w:t>
      </w:r>
      <w:r w:rsidRPr="0041134C">
        <w:rPr>
          <w:rFonts w:eastAsia="Calibri"/>
          <w:u w:val="single"/>
        </w:rPr>
        <w:t xml:space="preserve">, and </w:t>
      </w:r>
      <w:r w:rsidRPr="0041134C">
        <w:rPr>
          <w:rFonts w:eastAsia="Calibri"/>
          <w:b/>
          <w:iCs/>
          <w:u w:val="single"/>
        </w:rPr>
        <w:t>fitness centers</w:t>
      </w:r>
      <w:r w:rsidRPr="0041134C">
        <w:rPr>
          <w:rFonts w:eastAsia="Calibri"/>
          <w:u w:val="single"/>
        </w:rPr>
        <w:t xml:space="preserve"> (Loewenstein 2023, p. 63).</w:t>
      </w:r>
    </w:p>
    <w:p w14:paraId="344DEEBB" w14:textId="77777777" w:rsidR="0041134C" w:rsidRPr="0041134C" w:rsidRDefault="0041134C" w:rsidP="0041134C">
      <w:pPr>
        <w:rPr>
          <w:rFonts w:eastAsia="Calibri"/>
          <w:sz w:val="12"/>
        </w:rPr>
      </w:pPr>
      <w:r w:rsidRPr="0041134C">
        <w:rPr>
          <w:rFonts w:eastAsia="Calibri"/>
          <w:sz w:val="12"/>
        </w:rPr>
        <w:tab/>
      </w:r>
      <w:r w:rsidRPr="0041134C">
        <w:rPr>
          <w:rFonts w:eastAsia="Calibri"/>
          <w:b/>
          <w:iCs/>
          <w:highlight w:val="yellow"/>
          <w:u w:val="single"/>
        </w:rPr>
        <w:t>Corsight AI</w:t>
      </w:r>
      <w:r w:rsidRPr="0041134C">
        <w:rPr>
          <w:rFonts w:eastAsia="Calibri"/>
          <w:u w:val="single"/>
        </w:rPr>
        <w:t xml:space="preserve"> is a partially Israeli-owned firm that </w:t>
      </w:r>
      <w:r w:rsidRPr="0041134C">
        <w:rPr>
          <w:rFonts w:eastAsia="Calibri"/>
          <w:highlight w:val="yellow"/>
          <w:u w:val="single"/>
        </w:rPr>
        <w:t xml:space="preserve">is a </w:t>
      </w:r>
      <w:r w:rsidRPr="0041134C">
        <w:rPr>
          <w:rFonts w:eastAsia="Calibri"/>
          <w:b/>
          <w:iCs/>
          <w:highlight w:val="yellow"/>
          <w:u w:val="single"/>
        </w:rPr>
        <w:t>key player in</w:t>
      </w:r>
      <w:r w:rsidRPr="0041134C">
        <w:rPr>
          <w:rFonts w:eastAsia="Calibri"/>
          <w:b/>
          <w:iCs/>
          <w:u w:val="single"/>
        </w:rPr>
        <w:t xml:space="preserve"> the </w:t>
      </w:r>
      <w:r w:rsidRPr="0041134C">
        <w:rPr>
          <w:rFonts w:eastAsia="Calibri"/>
          <w:b/>
          <w:iCs/>
          <w:highlight w:val="yellow"/>
          <w:u w:val="single"/>
        </w:rPr>
        <w:t>facial recognition</w:t>
      </w:r>
      <w:r w:rsidRPr="0041134C">
        <w:rPr>
          <w:rFonts w:eastAsia="Calibri"/>
          <w:b/>
          <w:iCs/>
          <w:u w:val="single"/>
        </w:rPr>
        <w:t xml:space="preserve"> industry</w:t>
      </w:r>
      <w:r w:rsidRPr="0041134C">
        <w:rPr>
          <w:rFonts w:eastAsia="Calibri"/>
          <w:u w:val="single"/>
        </w:rPr>
        <w:t xml:space="preserve"> that is estimated to be worth $11.6 billion by 2026. They have been implicated </w:t>
      </w:r>
      <w:r w:rsidRPr="0041134C">
        <w:rPr>
          <w:rFonts w:eastAsia="Calibri"/>
          <w:highlight w:val="yellow"/>
          <w:u w:val="single"/>
        </w:rPr>
        <w:t>in</w:t>
      </w:r>
      <w:r w:rsidRPr="0041134C">
        <w:rPr>
          <w:rFonts w:eastAsia="Calibri"/>
          <w:u w:val="single"/>
        </w:rPr>
        <w:t xml:space="preserve"> working for </w:t>
      </w:r>
      <w:r w:rsidRPr="0041134C">
        <w:rPr>
          <w:rFonts w:eastAsia="Calibri"/>
          <w:b/>
          <w:iCs/>
          <w:highlight w:val="yellow"/>
          <w:u w:val="single"/>
        </w:rPr>
        <w:t>police departments</w:t>
      </w:r>
      <w:r w:rsidRPr="0041134C">
        <w:rPr>
          <w:rFonts w:eastAsia="Calibri"/>
          <w:highlight w:val="yellow"/>
          <w:u w:val="single"/>
        </w:rPr>
        <w:t xml:space="preserve"> in </w:t>
      </w:r>
      <w:r w:rsidRPr="0041134C">
        <w:rPr>
          <w:rFonts w:eastAsia="Calibri"/>
          <w:b/>
          <w:iCs/>
          <w:highlight w:val="yellow"/>
          <w:u w:val="single"/>
        </w:rPr>
        <w:t>Mexico</w:t>
      </w:r>
      <w:r w:rsidRPr="0041134C">
        <w:rPr>
          <w:rFonts w:eastAsia="Calibri"/>
          <w:highlight w:val="yellow"/>
          <w:u w:val="single"/>
        </w:rPr>
        <w:t xml:space="preserve">, </w:t>
      </w:r>
      <w:r w:rsidRPr="0041134C">
        <w:rPr>
          <w:rFonts w:eastAsia="Calibri"/>
          <w:b/>
          <w:iCs/>
          <w:highlight w:val="yellow"/>
          <w:u w:val="single"/>
        </w:rPr>
        <w:t>Brazil</w:t>
      </w:r>
      <w:r w:rsidRPr="0041134C">
        <w:rPr>
          <w:rFonts w:eastAsia="Calibri"/>
          <w:highlight w:val="yellow"/>
          <w:u w:val="single"/>
        </w:rPr>
        <w:t xml:space="preserve">, and </w:t>
      </w:r>
      <w:r w:rsidRPr="0041134C">
        <w:rPr>
          <w:rFonts w:eastAsia="Calibri"/>
          <w:b/>
          <w:iCs/>
          <w:highlight w:val="yellow"/>
          <w:u w:val="single"/>
        </w:rPr>
        <w:t>Israel</w:t>
      </w:r>
      <w:r w:rsidRPr="0041134C">
        <w:rPr>
          <w:rFonts w:eastAsia="Calibri"/>
          <w:u w:val="single"/>
        </w:rPr>
        <w:t>.</w:t>
      </w:r>
      <w:r w:rsidRPr="0041134C">
        <w:rPr>
          <w:rFonts w:eastAsia="Calibri"/>
          <w:sz w:val="12"/>
        </w:rPr>
        <w:t xml:space="preserve"> Former IDF colonel Dany Tirza partnered with Corsight AI to develop a body cam for cops that could pick out suspects, even if their faces were covered. Tirza lives in an illegal West Bank settlement called Afar </w:t>
      </w:r>
      <w:proofErr w:type="spellStart"/>
      <w:r w:rsidRPr="0041134C">
        <w:rPr>
          <w:rFonts w:eastAsia="Calibri"/>
          <w:sz w:val="12"/>
        </w:rPr>
        <w:t>Adumim</w:t>
      </w:r>
      <w:proofErr w:type="spellEnd"/>
      <w:r w:rsidRPr="0041134C">
        <w:rPr>
          <w:rFonts w:eastAsia="Calibri"/>
          <w:sz w:val="12"/>
        </w:rPr>
        <w:t>, and worked planning the wall that divides the West Bank and creates enclaves for illegal Settler incursions (Loewenstein 2023, p. 64).</w:t>
      </w:r>
    </w:p>
    <w:p w14:paraId="2CCC44EA" w14:textId="77777777" w:rsidR="0041134C" w:rsidRPr="0041134C" w:rsidRDefault="0041134C" w:rsidP="0041134C">
      <w:pPr>
        <w:rPr>
          <w:rFonts w:eastAsia="Calibri"/>
          <w:sz w:val="12"/>
        </w:rPr>
      </w:pPr>
      <w:r w:rsidRPr="0041134C">
        <w:rPr>
          <w:rFonts w:eastAsia="Calibri"/>
          <w:sz w:val="12"/>
        </w:rPr>
        <w:tab/>
      </w:r>
      <w:r w:rsidRPr="0041134C">
        <w:rPr>
          <w:rFonts w:eastAsia="Calibri"/>
          <w:b/>
          <w:iCs/>
          <w:u w:val="single"/>
        </w:rPr>
        <w:t>Israel has pioneered facial recognition</w:t>
      </w:r>
      <w:r w:rsidRPr="0041134C">
        <w:rPr>
          <w:rFonts w:eastAsia="Calibri"/>
          <w:u w:val="single"/>
        </w:rPr>
        <w:t>, including the Blue Wolf app in 2019 that compares captured faces to faces in the massive Israeli database called Wolfpack, the “Facebook for Palestinians.” It has personal details on almost every Palestinian in the West Bank, including education, photos, security levels, and family histories. Hebron might be the most surveilled of these locations</w:t>
      </w:r>
      <w:r w:rsidRPr="0041134C">
        <w:rPr>
          <w:rFonts w:eastAsia="Calibri"/>
          <w:sz w:val="12"/>
        </w:rPr>
        <w:t>. The IDF says the program is to “improve the quality of life for the Palestinian population” but they do not monitor the illegal Settlers who are attacking the legal inhabitants. Soldiers in 2022 surveilling the West Bank were ordered to collect at least 50 new Wolfpack entries on Palestinians a shift, and could not go off duty until they did (Loewenstein 2023, pp. 64–65).</w:t>
      </w:r>
    </w:p>
    <w:p w14:paraId="337C9BB3" w14:textId="77777777" w:rsidR="0041134C" w:rsidRPr="0041134C" w:rsidRDefault="0041134C" w:rsidP="0041134C">
      <w:pPr>
        <w:rPr>
          <w:rFonts w:eastAsia="Calibri"/>
          <w:sz w:val="12"/>
        </w:rPr>
      </w:pPr>
      <w:r w:rsidRPr="0041134C">
        <w:rPr>
          <w:rFonts w:eastAsia="Calibri"/>
          <w:sz w:val="12"/>
        </w:rPr>
        <w:tab/>
        <w:t xml:space="preserve">Wolfpack is very similar to the Chinese social tech used against Uyghurs in Xinjiang and the failed attempt in the 1980s by the U.S. to capture all of the Human Terrain in Afghanistan. </w:t>
      </w:r>
      <w:proofErr w:type="spellStart"/>
      <w:r w:rsidRPr="0041134C">
        <w:rPr>
          <w:rFonts w:eastAsia="Calibri"/>
          <w:sz w:val="12"/>
        </w:rPr>
        <w:t>Cellebite</w:t>
      </w:r>
      <w:proofErr w:type="spellEnd"/>
      <w:r w:rsidRPr="0041134C">
        <w:rPr>
          <w:rFonts w:eastAsia="Calibri"/>
          <w:sz w:val="12"/>
        </w:rPr>
        <w:t xml:space="preserve"> has sold its phone hacking tools across the United States to police departments. Shin Bet seems to be trying to succeed where the U.S. failed, by integrating the digital information from Wolf Pack with massive amounts of Human Intelligence (</w:t>
      </w:r>
      <w:proofErr w:type="spellStart"/>
      <w:r w:rsidRPr="0041134C">
        <w:rPr>
          <w:rFonts w:eastAsia="Calibri"/>
          <w:sz w:val="12"/>
        </w:rPr>
        <w:t>Loewenstin</w:t>
      </w:r>
      <w:proofErr w:type="spellEnd"/>
      <w:r w:rsidRPr="0041134C">
        <w:rPr>
          <w:rFonts w:eastAsia="Calibri"/>
          <w:sz w:val="12"/>
        </w:rPr>
        <w:t xml:space="preserve"> 2023, pp. 14 and 65).</w:t>
      </w:r>
    </w:p>
    <w:p w14:paraId="4E6E01EF" w14:textId="77777777" w:rsidR="0041134C" w:rsidRPr="0041134C" w:rsidRDefault="0041134C" w:rsidP="0041134C">
      <w:pPr>
        <w:rPr>
          <w:rFonts w:eastAsia="Calibri"/>
          <w:sz w:val="12"/>
        </w:rPr>
      </w:pPr>
      <w:r w:rsidRPr="0041134C">
        <w:rPr>
          <w:rFonts w:eastAsia="Calibri"/>
          <w:sz w:val="12"/>
        </w:rPr>
        <w:tab/>
      </w:r>
      <w:r w:rsidRPr="0041134C">
        <w:rPr>
          <w:rFonts w:eastAsia="Calibri"/>
          <w:b/>
          <w:iCs/>
          <w:u w:val="single"/>
        </w:rPr>
        <w:t>Google facial recognition technology is crucial</w:t>
      </w:r>
      <w:r w:rsidRPr="0041134C">
        <w:rPr>
          <w:rFonts w:eastAsia="Calibri"/>
          <w:u w:val="single"/>
        </w:rPr>
        <w:t xml:space="preserve"> at the internal checkpoints that strangle the West Bank. Israeli police and soldiers use it to seek matches to Palestinian faces in their databases, using colored tablets. Amnesty International calls it “</w:t>
      </w:r>
      <w:r w:rsidRPr="0041134C">
        <w:rPr>
          <w:rFonts w:eastAsia="Calibri"/>
          <w:b/>
          <w:iCs/>
          <w:u w:val="single"/>
        </w:rPr>
        <w:t>automated apartheid</w:t>
      </w:r>
      <w:r w:rsidRPr="0041134C">
        <w:rPr>
          <w:rFonts w:eastAsia="Calibri"/>
          <w:u w:val="single"/>
        </w:rPr>
        <w:t>”</w:t>
      </w:r>
      <w:r w:rsidRPr="0041134C">
        <w:rPr>
          <w:rFonts w:eastAsia="Calibri"/>
          <w:sz w:val="12"/>
        </w:rPr>
        <w:t xml:space="preserve"> (Kawash 2023).</w:t>
      </w:r>
    </w:p>
    <w:p w14:paraId="0FBDCA50" w14:textId="77777777" w:rsidR="0041134C" w:rsidRDefault="0041134C" w:rsidP="0041134C"/>
    <w:p w14:paraId="50CEA23B" w14:textId="77777777" w:rsidR="0041134C" w:rsidRDefault="0041134C" w:rsidP="0041134C"/>
    <w:p w14:paraId="0A9B490D" w14:textId="2F634E40" w:rsidR="00666D03" w:rsidRPr="00CD2421" w:rsidRDefault="00666D03" w:rsidP="00666D03">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all of their defensive arguments only prove the link because they frame the mass murder of millions as simply a tragic inevitability</w:t>
      </w:r>
    </w:p>
    <w:p w14:paraId="024E21C3" w14:textId="77777777" w:rsidR="00666D03" w:rsidRDefault="00666D03" w:rsidP="00666D03">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0A71E57F" w14:textId="77777777" w:rsidR="00666D03" w:rsidRDefault="00666D03" w:rsidP="00666D03">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Foreign Affairs and the New York Times,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r>
        <w:rPr>
          <w:rStyle w:val="Emphasis"/>
        </w:rPr>
        <w:t xml:space="preserve">reflects back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actually do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r>
        <w:rPr>
          <w:rStyle w:val="Emphasis"/>
        </w:rPr>
        <w:t>the Congo</w:t>
      </w:r>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w:t>
      </w:r>
      <w:proofErr w:type="spellStart"/>
      <w:r>
        <w:rPr>
          <w:rStyle w:val="Emphasis"/>
        </w:rPr>
        <w:t>Deudney</w:t>
      </w:r>
      <w:proofErr w:type="spellEnd"/>
      <w:r>
        <w:rPr>
          <w:rStyle w:val="Emphasis"/>
        </w:rPr>
        <w:t xml:space="preserve">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proofErr w:type="gramStart"/>
      <w:r>
        <w:t>—</w:t>
      </w:r>
      <w:r>
        <w:rPr>
          <w:rStyle w:val="StyleUnderline"/>
        </w:rPr>
        <w:t>“</w:t>
      </w:r>
      <w:proofErr w:type="gramEnd"/>
      <w:r>
        <w:rPr>
          <w:rStyle w:val="StyleUnderline"/>
        </w:rPr>
        <w:t>become what it always was.”</w:t>
      </w:r>
      <w:r>
        <w:t xml:space="preserve"> </w:t>
      </w:r>
      <w:r>
        <w:rPr>
          <w:rStyle w:val="StyleUnderline"/>
        </w:rPr>
        <w:t xml:space="preserve">International relations experts will acknowledge U.S. violence and </w:t>
      </w:r>
      <w:proofErr w:type="gramStart"/>
      <w:r>
        <w:rPr>
          <w:rStyle w:val="StyleUnderline"/>
        </w:rPr>
        <w:t>overreach</w:t>
      </w:r>
      <w:proofErr w:type="gramEnd"/>
      <w:r>
        <w:rPr>
          <w:rStyle w:val="StyleUnderline"/>
        </w:rPr>
        <w:t xml:space="preserve"> when necessary, but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actually does with its power but what it intends to do</w:t>
      </w:r>
      <w:r>
        <w:t xml:space="preserve">. </w:t>
      </w:r>
      <w:r>
        <w:rPr>
          <w:rStyle w:val="StyleUnderline"/>
        </w:rPr>
        <w:t xml:space="preserve">Yes, “imperialism, slavery, and racism have marred Western history,” Ikenberry and </w:t>
      </w:r>
      <w:proofErr w:type="spellStart"/>
      <w:r>
        <w:rPr>
          <w:rStyle w:val="StyleUnderline"/>
        </w:rPr>
        <w:t>Deudney</w:t>
      </w:r>
      <w:proofErr w:type="spellEnd"/>
      <w:r>
        <w:rPr>
          <w:rStyle w:val="StyleUnderline"/>
        </w:rPr>
        <w:t xml:space="preserve">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embrace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w:t>
      </w:r>
      <w:proofErr w:type="gramStart"/>
      <w:r>
        <w:rPr>
          <w:rStyle w:val="StyleUnderline"/>
        </w:rPr>
        <w:t>immigrants</w:t>
      </w:r>
      <w:proofErr w:type="gramEnd"/>
      <w:r>
        <w:rPr>
          <w:rStyle w:val="StyleUnderline"/>
        </w:rPr>
        <w:t xml:space="preserve">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budget, and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does,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proofErr w:type="gramStart"/>
      <w:r>
        <w:rPr>
          <w:rStyle w:val="StyleUnderline"/>
        </w:rPr>
        <w:t>Unfortunately</w:t>
      </w:r>
      <w:proofErr w:type="gramEnd"/>
      <w:r>
        <w:rPr>
          <w:rStyle w:val="StyleUnderline"/>
        </w:rPr>
        <w:t xml:space="preserve"> the same does not appear to be true for the majority of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really—except at that nakedness</w:t>
      </w:r>
      <w:r>
        <w:t>.</w:t>
      </w:r>
    </w:p>
    <w:p w14:paraId="4E7E00B2" w14:textId="77777777" w:rsidR="00666D03" w:rsidRDefault="00666D03" w:rsidP="00666D03">
      <w:pPr>
        <w:rPr>
          <w:u w:val="single"/>
        </w:rPr>
      </w:pPr>
    </w:p>
    <w:p w14:paraId="6EE53091" w14:textId="77777777" w:rsidR="00522231" w:rsidRPr="00522231" w:rsidRDefault="00522231" w:rsidP="00522231">
      <w:pPr>
        <w:keepNext/>
        <w:keepLines/>
        <w:spacing w:before="40" w:line="256" w:lineRule="auto"/>
        <w:outlineLvl w:val="3"/>
        <w:rPr>
          <w:rFonts w:eastAsia="Times New Roman" w:cs="Times New Roman"/>
          <w:b/>
          <w:bCs/>
          <w:iCs/>
          <w:sz w:val="26"/>
          <w:u w:val="single"/>
        </w:rPr>
      </w:pPr>
      <w:r w:rsidRPr="00522231">
        <w:rPr>
          <w:rFonts w:eastAsia="Times New Roman" w:cs="Times New Roman"/>
          <w:b/>
          <w:bCs/>
          <w:iCs/>
          <w:sz w:val="26"/>
        </w:rPr>
        <w:t xml:space="preserve">The </w:t>
      </w:r>
      <w:proofErr w:type="spellStart"/>
      <w:r w:rsidRPr="00522231">
        <w:rPr>
          <w:rFonts w:eastAsia="Times New Roman" w:cs="Times New Roman"/>
          <w:b/>
          <w:bCs/>
          <w:iCs/>
          <w:sz w:val="26"/>
        </w:rPr>
        <w:t>aff’s</w:t>
      </w:r>
      <w:proofErr w:type="spellEnd"/>
      <w:r w:rsidRPr="00522231">
        <w:rPr>
          <w:rFonts w:eastAsia="Times New Roman" w:cs="Times New Roman"/>
          <w:b/>
          <w:bCs/>
          <w:iCs/>
          <w:sz w:val="26"/>
        </w:rPr>
        <w:t xml:space="preserve"> fear of LAWs invests in the </w:t>
      </w:r>
      <w:r w:rsidRPr="00522231">
        <w:rPr>
          <w:rFonts w:eastAsia="Times New Roman" w:cs="Times New Roman"/>
          <w:b/>
          <w:bCs/>
          <w:iCs/>
          <w:sz w:val="26"/>
          <w:u w:val="single"/>
        </w:rPr>
        <w:t>human</w:t>
      </w:r>
      <w:r w:rsidRPr="00522231">
        <w:rPr>
          <w:rFonts w:eastAsia="Times New Roman" w:cs="Times New Roman"/>
          <w:b/>
          <w:bCs/>
          <w:iCs/>
          <w:sz w:val="26"/>
        </w:rPr>
        <w:t xml:space="preserve"> as the </w:t>
      </w:r>
      <w:r w:rsidRPr="00522231">
        <w:rPr>
          <w:rFonts w:eastAsia="Times New Roman" w:cs="Times New Roman"/>
          <w:b/>
          <w:bCs/>
          <w:iCs/>
          <w:sz w:val="26"/>
          <w:u w:val="single"/>
        </w:rPr>
        <w:t xml:space="preserve">arbiter </w:t>
      </w:r>
      <w:r w:rsidRPr="00522231">
        <w:rPr>
          <w:rFonts w:eastAsia="Times New Roman" w:cs="Times New Roman"/>
          <w:b/>
          <w:bCs/>
          <w:iCs/>
          <w:sz w:val="26"/>
        </w:rPr>
        <w:t xml:space="preserve">of legitimate violence—which is a smokescreen for </w:t>
      </w:r>
      <w:r w:rsidRPr="00522231">
        <w:rPr>
          <w:rFonts w:eastAsia="Times New Roman" w:cs="Times New Roman"/>
          <w:b/>
          <w:bCs/>
          <w:iCs/>
          <w:sz w:val="26"/>
          <w:u w:val="single"/>
        </w:rPr>
        <w:t>imperial violence</w:t>
      </w:r>
    </w:p>
    <w:p w14:paraId="69851DFD" w14:textId="77777777" w:rsidR="00522231" w:rsidRPr="00522231" w:rsidRDefault="00522231" w:rsidP="00522231">
      <w:pPr>
        <w:spacing w:line="256" w:lineRule="auto"/>
        <w:rPr>
          <w:rFonts w:ascii="Arial" w:eastAsia="Calibri" w:hAnsi="Arial" w:cs="Arial"/>
          <w:color w:val="222222"/>
          <w:sz w:val="20"/>
          <w:szCs w:val="20"/>
          <w:shd w:val="clear" w:color="auto" w:fill="FFFFFF"/>
        </w:rPr>
      </w:pPr>
      <w:proofErr w:type="spellStart"/>
      <w:r w:rsidRPr="00522231">
        <w:rPr>
          <w:rFonts w:eastAsia="Calibri"/>
          <w:b/>
          <w:bCs/>
          <w:sz w:val="26"/>
          <w:szCs w:val="26"/>
        </w:rPr>
        <w:t>Atanasoski</w:t>
      </w:r>
      <w:proofErr w:type="spellEnd"/>
      <w:r w:rsidRPr="00522231">
        <w:rPr>
          <w:rFonts w:eastAsia="Calibri"/>
          <w:b/>
          <w:bCs/>
          <w:sz w:val="26"/>
          <w:szCs w:val="26"/>
        </w:rPr>
        <w:t xml:space="preserve"> and Vora 19</w:t>
      </w:r>
      <w:r w:rsidRPr="00522231">
        <w:rPr>
          <w:rFonts w:eastAsia="Calibri"/>
        </w:rPr>
        <w:t xml:space="preserve"> </w:t>
      </w:r>
      <w:r w:rsidRPr="00522231">
        <w:rPr>
          <w:rFonts w:eastAsia="Calibri"/>
          <w:sz w:val="18"/>
          <w:szCs w:val="18"/>
        </w:rPr>
        <w:t xml:space="preserve">(Neda </w:t>
      </w:r>
      <w:proofErr w:type="spellStart"/>
      <w:r w:rsidRPr="00522231">
        <w:rPr>
          <w:rFonts w:eastAsia="Calibri"/>
          <w:sz w:val="18"/>
          <w:szCs w:val="18"/>
        </w:rPr>
        <w:t>Atanasoski</w:t>
      </w:r>
      <w:proofErr w:type="spellEnd"/>
      <w:r w:rsidRPr="00522231">
        <w:rPr>
          <w:rFonts w:eastAsia="Calibri"/>
          <w:sz w:val="18"/>
          <w:szCs w:val="18"/>
        </w:rPr>
        <w:t xml:space="preserve"> is Professor and Chair, The Harriet Tubman Department of Women, Gender, and Sexuality Studies at the University of Maryland.  Ph.D., Literature and Cultural Studies, University of California San Diego. Kalindi Vora is Professor of Gender, Sexuality and Women’s Studies and Ethnicity, Race, and Migration at Yale University. Director of the Feminist Research Institute. She previously taught at UC San Diego Ethnic Studies and was affiliated with the Science Studies Program and the Critical Gender Program. PhD in History of Consciousness from UC Santa Cruz (Feminist Studies) and an MA in Cultural Anthropology from the University of </w:t>
      </w:r>
      <w:proofErr w:type="spellStart"/>
      <w:proofErr w:type="gramStart"/>
      <w:r w:rsidRPr="00522231">
        <w:rPr>
          <w:rFonts w:eastAsia="Calibri"/>
          <w:sz w:val="18"/>
          <w:szCs w:val="18"/>
        </w:rPr>
        <w:t>Hawai‘</w:t>
      </w:r>
      <w:proofErr w:type="gramEnd"/>
      <w:r w:rsidRPr="00522231">
        <w:rPr>
          <w:rFonts w:eastAsia="Calibri"/>
          <w:sz w:val="18"/>
          <w:szCs w:val="18"/>
        </w:rPr>
        <w:t>I</w:t>
      </w:r>
      <w:proofErr w:type="spellEnd"/>
      <w:r w:rsidRPr="00522231">
        <w:rPr>
          <w:rFonts w:eastAsia="Calibri"/>
          <w:sz w:val="18"/>
          <w:szCs w:val="18"/>
        </w:rPr>
        <w:t xml:space="preserve"> Manoa</w:t>
      </w:r>
      <w:r w:rsidRPr="00522231">
        <w:rPr>
          <w:rFonts w:ascii="Arial" w:eastAsia="Calibri" w:hAnsi="Arial" w:cs="Arial"/>
          <w:i/>
          <w:iCs/>
          <w:color w:val="222222"/>
          <w:sz w:val="18"/>
          <w:szCs w:val="18"/>
          <w:shd w:val="clear" w:color="auto" w:fill="FFFFFF"/>
        </w:rPr>
        <w:t xml:space="preserve"> </w:t>
      </w:r>
      <w:r w:rsidRPr="00522231">
        <w:rPr>
          <w:rFonts w:eastAsia="Calibri" w:cs="Arial"/>
          <w:i/>
          <w:iCs/>
          <w:color w:val="222222"/>
          <w:sz w:val="18"/>
          <w:szCs w:val="18"/>
          <w:shd w:val="clear" w:color="auto" w:fill="FFFFFF"/>
        </w:rPr>
        <w:t>Surrogate humanity: Race, robots, and the politics of technological futures</w:t>
      </w:r>
      <w:r w:rsidRPr="00522231">
        <w:rPr>
          <w:rFonts w:eastAsia="Calibri" w:cs="Arial"/>
          <w:color w:val="222222"/>
          <w:sz w:val="18"/>
          <w:szCs w:val="18"/>
          <w:shd w:val="clear" w:color="auto" w:fill="FFFFFF"/>
        </w:rPr>
        <w:t xml:space="preserve">. Duke University Press, 2019, </w:t>
      </w:r>
      <w:r w:rsidRPr="00522231">
        <w:rPr>
          <w:rFonts w:eastAsia="Calibri"/>
          <w:sz w:val="18"/>
          <w:szCs w:val="18"/>
        </w:rPr>
        <w:t>pg. 163-178</w:t>
      </w:r>
      <w:r w:rsidRPr="00522231">
        <w:rPr>
          <w:rFonts w:eastAsia="Calibri" w:cs="Arial"/>
          <w:color w:val="222222"/>
          <w:sz w:val="18"/>
          <w:szCs w:val="18"/>
          <w:shd w:val="clear" w:color="auto" w:fill="FFFFFF"/>
        </w:rPr>
        <w:t>)</w:t>
      </w:r>
    </w:p>
    <w:p w14:paraId="32DC61BB" w14:textId="77777777" w:rsidR="00522231" w:rsidRPr="00522231" w:rsidRDefault="00522231" w:rsidP="00522231">
      <w:pPr>
        <w:spacing w:line="256" w:lineRule="auto"/>
        <w:ind w:firstLine="720"/>
        <w:rPr>
          <w:rFonts w:eastAsia="Calibri"/>
          <w:sz w:val="16"/>
        </w:rPr>
      </w:pPr>
      <w:r w:rsidRPr="00522231">
        <w:rPr>
          <w:rFonts w:eastAsia="Calibri"/>
          <w:sz w:val="16"/>
        </w:rPr>
        <w:t xml:space="preserve">Both </w:t>
      </w:r>
      <w:r w:rsidRPr="00522231">
        <w:rPr>
          <w:rFonts w:eastAsia="Calibri"/>
          <w:u w:val="single"/>
        </w:rPr>
        <w:t xml:space="preserve">the </w:t>
      </w:r>
      <w:r w:rsidRPr="00522231">
        <w:rPr>
          <w:rFonts w:eastAsia="Calibri"/>
          <w:b/>
          <w:iCs/>
          <w:u w:val="single"/>
        </w:rPr>
        <w:t>technological</w:t>
      </w:r>
      <w:r w:rsidRPr="00522231">
        <w:rPr>
          <w:rFonts w:eastAsia="Calibri"/>
          <w:u w:val="single"/>
        </w:rPr>
        <w:t xml:space="preserve"> and </w:t>
      </w:r>
      <w:r w:rsidRPr="00522231">
        <w:rPr>
          <w:rFonts w:eastAsia="Calibri"/>
          <w:b/>
          <w:iCs/>
          <w:u w:val="single"/>
        </w:rPr>
        <w:t>juridical futurities</w:t>
      </w:r>
      <w:r w:rsidRPr="00522231">
        <w:rPr>
          <w:rFonts w:eastAsia="Calibri"/>
          <w:u w:val="single"/>
        </w:rPr>
        <w:t xml:space="preserve"> that emerge in </w:t>
      </w:r>
      <w:r w:rsidRPr="00522231">
        <w:rPr>
          <w:rFonts w:eastAsia="Calibri"/>
          <w:b/>
          <w:iCs/>
          <w:highlight w:val="yellow"/>
          <w:u w:val="single"/>
        </w:rPr>
        <w:t>debates about killer robots</w:t>
      </w:r>
      <w:r w:rsidRPr="00522231">
        <w:rPr>
          <w:rFonts w:eastAsia="Calibri"/>
          <w:highlight w:val="yellow"/>
          <w:u w:val="single"/>
        </w:rPr>
        <w:t xml:space="preserve"> </w:t>
      </w:r>
      <w:r w:rsidRPr="00522231">
        <w:rPr>
          <w:rFonts w:eastAsia="Calibri"/>
          <w:b/>
          <w:bCs/>
          <w:highlight w:val="yellow"/>
          <w:u w:val="single"/>
        </w:rPr>
        <w:t>reinscribe</w:t>
      </w:r>
      <w:r w:rsidRPr="00522231">
        <w:rPr>
          <w:rFonts w:eastAsia="Calibri"/>
          <w:u w:val="single"/>
        </w:rPr>
        <w:t xml:space="preserve"> the </w:t>
      </w:r>
      <w:r w:rsidRPr="00522231">
        <w:rPr>
          <w:rFonts w:eastAsia="Calibri"/>
          <w:b/>
          <w:iCs/>
          <w:highlight w:val="yellow"/>
          <w:u w:val="single"/>
        </w:rPr>
        <w:t>colonial</w:t>
      </w:r>
      <w:r w:rsidRPr="00522231">
        <w:rPr>
          <w:rFonts w:eastAsia="Calibri"/>
          <w:highlight w:val="yellow"/>
          <w:u w:val="single"/>
        </w:rPr>
        <w:t xml:space="preserve"> </w:t>
      </w:r>
      <w:r w:rsidRPr="00522231">
        <w:rPr>
          <w:rFonts w:eastAsia="Calibri"/>
          <w:u w:val="single"/>
        </w:rPr>
        <w:t xml:space="preserve">and </w:t>
      </w:r>
      <w:r w:rsidRPr="00522231">
        <w:rPr>
          <w:rFonts w:eastAsia="Calibri"/>
          <w:b/>
          <w:iCs/>
          <w:u w:val="single"/>
        </w:rPr>
        <w:t xml:space="preserve">racial </w:t>
      </w:r>
      <w:r w:rsidRPr="00522231">
        <w:rPr>
          <w:rFonts w:eastAsia="Calibri"/>
          <w:b/>
          <w:iCs/>
          <w:highlight w:val="yellow"/>
          <w:u w:val="single"/>
        </w:rPr>
        <w:t>logics</w:t>
      </w:r>
      <w:r w:rsidRPr="00522231">
        <w:rPr>
          <w:rFonts w:eastAsia="Calibri"/>
          <w:u w:val="single"/>
        </w:rPr>
        <w:t xml:space="preserve"> undergirding something that we might call human nature</w:t>
      </w:r>
      <w:r w:rsidRPr="00522231">
        <w:rPr>
          <w:rFonts w:eastAsia="Calibri"/>
          <w:sz w:val="16"/>
        </w:rPr>
        <w:t xml:space="preserve">, if not consciousness. </w:t>
      </w:r>
      <w:r w:rsidRPr="00522231">
        <w:rPr>
          <w:rFonts w:eastAsia="Calibri"/>
          <w:highlight w:val="yellow"/>
          <w:u w:val="single"/>
        </w:rPr>
        <w:t xml:space="preserve">Even </w:t>
      </w:r>
      <w:r w:rsidRPr="00522231">
        <w:rPr>
          <w:rFonts w:eastAsia="Calibri"/>
          <w:u w:val="single"/>
        </w:rPr>
        <w:t xml:space="preserve">as </w:t>
      </w:r>
      <w:r w:rsidRPr="00522231">
        <w:rPr>
          <w:rFonts w:eastAsia="Calibri"/>
          <w:b/>
          <w:bCs/>
          <w:highlight w:val="yellow"/>
          <w:u w:val="single"/>
        </w:rPr>
        <w:t>campaigns</w:t>
      </w:r>
      <w:r w:rsidRPr="00522231">
        <w:rPr>
          <w:rFonts w:eastAsia="Calibri"/>
          <w:b/>
          <w:bCs/>
          <w:u w:val="single"/>
        </w:rPr>
        <w:t xml:space="preserve"> to stop killer robots</w:t>
      </w:r>
      <w:r w:rsidRPr="00522231">
        <w:rPr>
          <w:rFonts w:eastAsia="Calibri"/>
          <w:u w:val="single"/>
        </w:rPr>
        <w:t xml:space="preserve"> are understood to be on the side of struggle and </w:t>
      </w:r>
      <w:r w:rsidRPr="00522231">
        <w:rPr>
          <w:rFonts w:eastAsia="Calibri"/>
          <w:b/>
          <w:iCs/>
          <w:u w:val="single"/>
        </w:rPr>
        <w:t xml:space="preserve">opposition </w:t>
      </w:r>
      <w:r w:rsidRPr="00522231">
        <w:rPr>
          <w:rFonts w:eastAsia="Calibri"/>
          <w:b/>
          <w:iCs/>
          <w:highlight w:val="yellow"/>
          <w:u w:val="single"/>
        </w:rPr>
        <w:t>against</w:t>
      </w:r>
      <w:r w:rsidRPr="00522231">
        <w:rPr>
          <w:rFonts w:eastAsia="Calibri"/>
          <w:b/>
          <w:iCs/>
          <w:u w:val="single"/>
        </w:rPr>
        <w:t xml:space="preserve"> unrestrained imperial power</w:t>
      </w:r>
      <w:r w:rsidRPr="00522231">
        <w:rPr>
          <w:rFonts w:eastAsia="Calibri"/>
          <w:u w:val="single"/>
        </w:rPr>
        <w:t xml:space="preserve">, particularly by nations </w:t>
      </w:r>
      <w:r w:rsidRPr="00522231">
        <w:rPr>
          <w:rFonts w:eastAsia="Calibri"/>
          <w:b/>
          <w:iCs/>
          <w:u w:val="single"/>
        </w:rPr>
        <w:t xml:space="preserve">like </w:t>
      </w:r>
      <w:r w:rsidRPr="00522231">
        <w:rPr>
          <w:rFonts w:eastAsia="Calibri"/>
          <w:b/>
          <w:iCs/>
          <w:highlight w:val="yellow"/>
          <w:u w:val="single"/>
        </w:rPr>
        <w:t>the US</w:t>
      </w:r>
      <w:r w:rsidRPr="00522231">
        <w:rPr>
          <w:rFonts w:eastAsia="Calibri"/>
          <w:u w:val="single"/>
        </w:rPr>
        <w:t xml:space="preserve"> that wield the most advanced military technologies, </w:t>
      </w:r>
      <w:r w:rsidRPr="00522231">
        <w:rPr>
          <w:rFonts w:eastAsia="Calibri"/>
          <w:b/>
          <w:bCs/>
          <w:u w:val="single"/>
        </w:rPr>
        <w:t>it is worthwhile to consider</w:t>
      </w:r>
      <w:r w:rsidRPr="00522231">
        <w:rPr>
          <w:rFonts w:eastAsia="Calibri"/>
          <w:u w:val="single"/>
        </w:rPr>
        <w:t xml:space="preserve"> the </w:t>
      </w:r>
      <w:r w:rsidRPr="00522231">
        <w:rPr>
          <w:rFonts w:eastAsia="Calibri"/>
          <w:b/>
          <w:iCs/>
          <w:u w:val="single"/>
        </w:rPr>
        <w:t>imperial racial legacies structuring</w:t>
      </w:r>
      <w:r w:rsidRPr="00522231">
        <w:rPr>
          <w:rFonts w:eastAsia="Calibri"/>
          <w:u w:val="single"/>
        </w:rPr>
        <w:t xml:space="preserve"> contemporary </w:t>
      </w:r>
      <w:r w:rsidRPr="00522231">
        <w:rPr>
          <w:rFonts w:eastAsia="Calibri"/>
          <w:b/>
          <w:iCs/>
          <w:u w:val="single"/>
        </w:rPr>
        <w:t>human rights activism seeking to ban killer robots</w:t>
      </w:r>
      <w:r w:rsidRPr="00522231">
        <w:rPr>
          <w:rFonts w:eastAsia="Calibri"/>
          <w:u w:val="single"/>
        </w:rPr>
        <w:t>.</w:t>
      </w:r>
      <w:r w:rsidRPr="00522231">
        <w:rPr>
          <w:rFonts w:eastAsia="Calibri"/>
          <w:sz w:val="16"/>
        </w:rPr>
        <w:t xml:space="preserve"> After all, </w:t>
      </w:r>
      <w:r w:rsidRPr="00522231">
        <w:rPr>
          <w:rFonts w:eastAsia="Calibri"/>
          <w:u w:val="single"/>
        </w:rPr>
        <w:t xml:space="preserve">in contrast to the assertion of man’s moral nature, the history of </w:t>
      </w:r>
      <w:r w:rsidRPr="00522231">
        <w:rPr>
          <w:rFonts w:eastAsia="Calibri"/>
          <w:b/>
          <w:bCs/>
          <w:u w:val="single"/>
        </w:rPr>
        <w:t>imperial conquest</w:t>
      </w:r>
      <w:r w:rsidRPr="00522231">
        <w:rPr>
          <w:rFonts w:eastAsia="Calibri"/>
          <w:u w:val="single"/>
        </w:rPr>
        <w:t xml:space="preserve"> teaches us that </w:t>
      </w:r>
      <w:r w:rsidRPr="00522231">
        <w:rPr>
          <w:rFonts w:eastAsia="Calibri"/>
          <w:b/>
          <w:bCs/>
          <w:u w:val="single"/>
        </w:rPr>
        <w:t>humanity</w:t>
      </w:r>
      <w:r w:rsidRPr="00522231">
        <w:rPr>
          <w:rFonts w:eastAsia="Calibri"/>
          <w:u w:val="single"/>
        </w:rPr>
        <w:t xml:space="preserve"> is something that </w:t>
      </w:r>
      <w:r w:rsidRPr="00522231">
        <w:rPr>
          <w:rFonts w:eastAsia="Calibri"/>
          <w:b/>
          <w:bCs/>
          <w:u w:val="single"/>
        </w:rPr>
        <w:t>can be</w:t>
      </w:r>
      <w:r w:rsidRPr="00522231">
        <w:rPr>
          <w:rFonts w:eastAsia="Calibri"/>
          <w:u w:val="single"/>
        </w:rPr>
        <w:t xml:space="preserve"> </w:t>
      </w:r>
      <w:r w:rsidRPr="00522231">
        <w:rPr>
          <w:rFonts w:eastAsia="Calibri"/>
          <w:b/>
          <w:bCs/>
          <w:u w:val="single"/>
        </w:rPr>
        <w:t>conferred</w:t>
      </w:r>
      <w:r w:rsidRPr="00522231">
        <w:rPr>
          <w:rFonts w:eastAsia="Calibri"/>
          <w:u w:val="single"/>
        </w:rPr>
        <w:t xml:space="preserve"> or </w:t>
      </w:r>
      <w:r w:rsidRPr="00522231">
        <w:rPr>
          <w:rFonts w:eastAsia="Calibri"/>
          <w:b/>
          <w:iCs/>
          <w:u w:val="single"/>
        </w:rPr>
        <w:t>taken away</w:t>
      </w:r>
      <w:r w:rsidRPr="00522231">
        <w:rPr>
          <w:rFonts w:eastAsia="Calibri"/>
          <w:sz w:val="16"/>
        </w:rPr>
        <w:t xml:space="preserve">.4 Thus, </w:t>
      </w:r>
      <w:r w:rsidRPr="00522231">
        <w:rPr>
          <w:rFonts w:eastAsia="Calibri"/>
          <w:u w:val="single"/>
        </w:rPr>
        <w:t xml:space="preserve">proposals that </w:t>
      </w:r>
      <w:r w:rsidRPr="00522231">
        <w:rPr>
          <w:rFonts w:eastAsia="Calibri"/>
          <w:highlight w:val="yellow"/>
          <w:u w:val="single"/>
        </w:rPr>
        <w:t xml:space="preserve">a </w:t>
      </w:r>
      <w:r w:rsidRPr="00522231">
        <w:rPr>
          <w:rFonts w:eastAsia="Calibri"/>
          <w:u w:val="single"/>
        </w:rPr>
        <w:t xml:space="preserve">legal </w:t>
      </w:r>
      <w:r w:rsidRPr="00522231">
        <w:rPr>
          <w:rFonts w:eastAsia="Calibri"/>
          <w:b/>
          <w:bCs/>
          <w:highlight w:val="yellow"/>
          <w:u w:val="single"/>
        </w:rPr>
        <w:t>ban</w:t>
      </w:r>
      <w:r w:rsidRPr="00522231">
        <w:rPr>
          <w:rFonts w:eastAsia="Calibri"/>
          <w:highlight w:val="yellow"/>
          <w:u w:val="single"/>
        </w:rPr>
        <w:t xml:space="preserve"> on </w:t>
      </w:r>
      <w:r w:rsidRPr="00522231">
        <w:rPr>
          <w:rFonts w:eastAsia="Calibri"/>
          <w:b/>
          <w:iCs/>
          <w:u w:val="single"/>
        </w:rPr>
        <w:t xml:space="preserve">killer </w:t>
      </w:r>
      <w:r w:rsidRPr="00522231">
        <w:rPr>
          <w:rFonts w:eastAsia="Calibri"/>
          <w:b/>
          <w:iCs/>
          <w:highlight w:val="yellow"/>
          <w:u w:val="single"/>
        </w:rPr>
        <w:t>robots</w:t>
      </w:r>
      <w:r w:rsidRPr="00522231">
        <w:rPr>
          <w:rFonts w:eastAsia="Calibri"/>
          <w:u w:val="single"/>
        </w:rPr>
        <w:t xml:space="preserve"> as human rights violators is the solution </w:t>
      </w:r>
      <w:r w:rsidRPr="00522231">
        <w:rPr>
          <w:rFonts w:eastAsia="Calibri"/>
          <w:b/>
          <w:bCs/>
          <w:u w:val="single"/>
        </w:rPr>
        <w:t>to inappropriate uses of war technologies</w:t>
      </w:r>
      <w:r w:rsidRPr="00522231">
        <w:rPr>
          <w:rFonts w:eastAsia="Calibri"/>
          <w:u w:val="single"/>
        </w:rPr>
        <w:t xml:space="preserve"> </w:t>
      </w:r>
      <w:r w:rsidRPr="00522231">
        <w:rPr>
          <w:rFonts w:eastAsia="Calibri"/>
          <w:b/>
          <w:iCs/>
          <w:highlight w:val="yellow"/>
          <w:u w:val="single"/>
        </w:rPr>
        <w:t>do not</w:t>
      </w:r>
      <w:r w:rsidRPr="00522231">
        <w:rPr>
          <w:rFonts w:eastAsia="Calibri"/>
          <w:u w:val="single"/>
        </w:rPr>
        <w:t xml:space="preserve"> simply </w:t>
      </w:r>
      <w:r w:rsidRPr="00522231">
        <w:rPr>
          <w:rFonts w:eastAsia="Calibri"/>
          <w:b/>
          <w:iCs/>
          <w:highlight w:val="yellow"/>
          <w:u w:val="single"/>
        </w:rPr>
        <w:t>aim for peace</w:t>
      </w:r>
      <w:r w:rsidRPr="00522231">
        <w:rPr>
          <w:rFonts w:eastAsia="Calibri"/>
          <w:sz w:val="16"/>
          <w:highlight w:val="yellow"/>
        </w:rPr>
        <w:t xml:space="preserve">; </w:t>
      </w:r>
      <w:r w:rsidRPr="00522231">
        <w:rPr>
          <w:rFonts w:eastAsia="Calibri"/>
          <w:b/>
          <w:iCs/>
          <w:u w:val="single"/>
        </w:rPr>
        <w:t>rather</w:t>
      </w:r>
      <w:r w:rsidRPr="00522231">
        <w:rPr>
          <w:rFonts w:eastAsia="Calibri"/>
          <w:sz w:val="16"/>
          <w:highlight w:val="yellow"/>
        </w:rPr>
        <w:t xml:space="preserve">, </w:t>
      </w:r>
      <w:r w:rsidRPr="00522231">
        <w:rPr>
          <w:rFonts w:eastAsia="Calibri"/>
          <w:b/>
          <w:iCs/>
          <w:highlight w:val="yellow"/>
          <w:u w:val="single"/>
        </w:rPr>
        <w:t>they figure permissible killing</w:t>
      </w:r>
      <w:r w:rsidRPr="00522231">
        <w:rPr>
          <w:rFonts w:eastAsia="Calibri"/>
          <w:u w:val="single"/>
        </w:rPr>
        <w:t xml:space="preserve"> even </w:t>
      </w:r>
      <w:r w:rsidRPr="00522231">
        <w:rPr>
          <w:rFonts w:eastAsia="Calibri"/>
          <w:b/>
          <w:bCs/>
          <w:u w:val="single"/>
        </w:rPr>
        <w:t>as they configure the human</w:t>
      </w:r>
      <w:r w:rsidRPr="00522231">
        <w:rPr>
          <w:rFonts w:eastAsia="Calibri"/>
          <w:u w:val="single"/>
        </w:rPr>
        <w:t xml:space="preserve"> as an expansive category capable of </w:t>
      </w:r>
      <w:r w:rsidRPr="00522231">
        <w:rPr>
          <w:rFonts w:eastAsia="Calibri"/>
          <w:b/>
          <w:bCs/>
          <w:u w:val="single"/>
        </w:rPr>
        <w:t>enfolding</w:t>
      </w:r>
      <w:r w:rsidRPr="00522231">
        <w:rPr>
          <w:rFonts w:eastAsia="Calibri"/>
          <w:u w:val="single"/>
        </w:rPr>
        <w:t xml:space="preserve"> ever more </w:t>
      </w:r>
      <w:r w:rsidRPr="00522231">
        <w:rPr>
          <w:rFonts w:eastAsia="Calibri"/>
          <w:b/>
          <w:bCs/>
          <w:u w:val="single"/>
        </w:rPr>
        <w:t>diversified</w:t>
      </w:r>
      <w:r w:rsidRPr="00522231">
        <w:rPr>
          <w:rFonts w:eastAsia="Calibri"/>
          <w:u w:val="single"/>
        </w:rPr>
        <w:t xml:space="preserve"> </w:t>
      </w:r>
      <w:r w:rsidRPr="00522231">
        <w:rPr>
          <w:rFonts w:eastAsia="Calibri"/>
          <w:highlight w:val="yellow"/>
          <w:u w:val="single"/>
        </w:rPr>
        <w:t>and</w:t>
      </w:r>
      <w:r w:rsidRPr="00522231">
        <w:rPr>
          <w:rFonts w:eastAsia="Calibri"/>
          <w:u w:val="single"/>
        </w:rPr>
        <w:t xml:space="preserve"> </w:t>
      </w:r>
      <w:r w:rsidRPr="00522231">
        <w:rPr>
          <w:rFonts w:eastAsia="Calibri"/>
          <w:b/>
          <w:bCs/>
          <w:u w:val="single"/>
        </w:rPr>
        <w:t>distant others</w:t>
      </w:r>
      <w:r w:rsidRPr="00522231">
        <w:rPr>
          <w:rFonts w:eastAsia="Calibri"/>
          <w:u w:val="single"/>
        </w:rPr>
        <w:t xml:space="preserve"> into its realm</w:t>
      </w:r>
      <w:r w:rsidRPr="00522231">
        <w:rPr>
          <w:rFonts w:eastAsia="Calibri"/>
          <w:sz w:val="16"/>
        </w:rPr>
        <w:t xml:space="preserve">. </w:t>
      </w:r>
      <w:r w:rsidRPr="00522231">
        <w:rPr>
          <w:rFonts w:eastAsia="Calibri"/>
          <w:b/>
          <w:bCs/>
          <w:u w:val="single"/>
        </w:rPr>
        <w:t>Human rights</w:t>
      </w:r>
      <w:r w:rsidRPr="00522231">
        <w:rPr>
          <w:rFonts w:eastAsia="Calibri"/>
          <w:u w:val="single"/>
        </w:rPr>
        <w:t xml:space="preserve"> thus </w:t>
      </w:r>
      <w:r w:rsidRPr="00522231">
        <w:rPr>
          <w:rFonts w:eastAsia="Calibri"/>
          <w:b/>
          <w:iCs/>
          <w:highlight w:val="yellow"/>
          <w:u w:val="single"/>
        </w:rPr>
        <w:t>monopolize the horizon of justice</w:t>
      </w:r>
      <w:r w:rsidRPr="00522231">
        <w:rPr>
          <w:rFonts w:eastAsia="Calibri"/>
          <w:b/>
          <w:iCs/>
          <w:u w:val="single"/>
        </w:rPr>
        <w:t xml:space="preserve"> yet to come</w:t>
      </w:r>
      <w:r w:rsidRPr="00522231">
        <w:rPr>
          <w:rFonts w:eastAsia="Calibri"/>
          <w:sz w:val="16"/>
        </w:rPr>
        <w:t xml:space="preserve">, </w:t>
      </w:r>
      <w:r w:rsidRPr="00522231">
        <w:rPr>
          <w:rFonts w:eastAsia="Calibri"/>
          <w:u w:val="single"/>
        </w:rPr>
        <w:t>reaffirming the liberal subject of rights</w:t>
      </w:r>
      <w:r w:rsidRPr="00522231">
        <w:rPr>
          <w:rFonts w:eastAsia="Calibri"/>
          <w:sz w:val="16"/>
        </w:rPr>
        <w:t xml:space="preserve"> and recognition as the only possible moral actor. Yet, as we have argued throughout this book, </w:t>
      </w:r>
      <w:r w:rsidRPr="00522231">
        <w:rPr>
          <w:rFonts w:eastAsia="Calibri"/>
          <w:u w:val="single"/>
        </w:rPr>
        <w:t>the autonomous liberal person is</w:t>
      </w:r>
      <w:r w:rsidRPr="00522231">
        <w:rPr>
          <w:rFonts w:eastAsia="Calibri"/>
          <w:sz w:val="16"/>
        </w:rPr>
        <w:t xml:space="preserve"> itself </w:t>
      </w:r>
      <w:r w:rsidRPr="00522231">
        <w:rPr>
          <w:rFonts w:eastAsia="Calibri"/>
          <w:u w:val="single"/>
        </w:rPr>
        <w:t xml:space="preserve">a fiction that covers over and </w:t>
      </w:r>
      <w:r w:rsidRPr="00522231">
        <w:rPr>
          <w:rFonts w:eastAsia="Calibri"/>
          <w:b/>
          <w:bCs/>
          <w:u w:val="single"/>
        </w:rPr>
        <w:t>devalues racialized</w:t>
      </w:r>
      <w:r w:rsidRPr="00522231">
        <w:rPr>
          <w:rFonts w:eastAsia="Calibri"/>
          <w:u w:val="single"/>
        </w:rPr>
        <w:t xml:space="preserve"> and </w:t>
      </w:r>
      <w:r w:rsidRPr="00522231">
        <w:rPr>
          <w:rFonts w:eastAsia="Calibri"/>
          <w:b/>
          <w:bCs/>
          <w:u w:val="single"/>
        </w:rPr>
        <w:t>gendered work</w:t>
      </w:r>
      <w:r w:rsidRPr="00522231">
        <w:rPr>
          <w:rFonts w:eastAsia="Calibri"/>
          <w:u w:val="single"/>
        </w:rPr>
        <w:t xml:space="preserve"> to produce the ideals of </w:t>
      </w:r>
      <w:r w:rsidRPr="00522231">
        <w:rPr>
          <w:rFonts w:eastAsia="Calibri"/>
          <w:b/>
          <w:bCs/>
          <w:u w:val="single"/>
        </w:rPr>
        <w:t>freedom</w:t>
      </w:r>
      <w:r w:rsidRPr="00522231">
        <w:rPr>
          <w:rFonts w:eastAsia="Calibri"/>
          <w:u w:val="single"/>
        </w:rPr>
        <w:t>, autonomy, and morality</w:t>
      </w:r>
      <w:r w:rsidRPr="00522231">
        <w:rPr>
          <w:rFonts w:eastAsia="Calibri"/>
          <w:sz w:val="16"/>
        </w:rPr>
        <w:t xml:space="preserve"> undergirding the figure of the human.</w:t>
      </w:r>
    </w:p>
    <w:p w14:paraId="4B9E0F36" w14:textId="77777777" w:rsidR="00522231" w:rsidRPr="00522231" w:rsidRDefault="00522231" w:rsidP="00522231">
      <w:pPr>
        <w:spacing w:line="256" w:lineRule="auto"/>
        <w:ind w:firstLine="720"/>
        <w:rPr>
          <w:rFonts w:eastAsia="Calibri"/>
          <w:u w:val="single"/>
        </w:rPr>
      </w:pPr>
      <w:r w:rsidRPr="00522231">
        <w:rPr>
          <w:rFonts w:eastAsia="Calibri"/>
          <w:sz w:val="14"/>
        </w:rPr>
        <w:t xml:space="preserve">In this chapter, we dwell on the conceptual bond between the presumed morality of “human nature” and the subject of rights within </w:t>
      </w:r>
      <w:proofErr w:type="spellStart"/>
      <w:r w:rsidRPr="00522231">
        <w:rPr>
          <w:rFonts w:eastAsia="Calibri"/>
          <w:sz w:val="14"/>
        </w:rPr>
        <w:t>technoliberalism</w:t>
      </w:r>
      <w:proofErr w:type="spellEnd"/>
      <w:r w:rsidRPr="00522231">
        <w:rPr>
          <w:rFonts w:eastAsia="Calibri"/>
          <w:sz w:val="14"/>
        </w:rPr>
        <w:t xml:space="preserve">, which congeals around killer robots. As a future tense technology, killer robots have compelled emergent distinctions between humane and inhumane violence through a grid of technologized rearrangements of racialized </w:t>
      </w:r>
      <w:proofErr w:type="spellStart"/>
      <w:r w:rsidRPr="00522231">
        <w:rPr>
          <w:rFonts w:eastAsia="Calibri"/>
          <w:sz w:val="14"/>
        </w:rPr>
        <w:t>corporealities</w:t>
      </w:r>
      <w:proofErr w:type="spellEnd"/>
      <w:r w:rsidRPr="00522231">
        <w:rPr>
          <w:rFonts w:eastAsia="Calibri"/>
          <w:sz w:val="14"/>
        </w:rPr>
        <w:t xml:space="preserve"> tied to the dynamics of distancing, objectifying, and enfolding that scaffold and uphold the liberal rights-bearing subject. They also raise anew the post-Enlightenment question of what it means to feel human (that is, what is the content of human morality) in light of human–machine social configurations in the field of war. Killer robots, which some argue are more rational and precise actors in the battlefield than fallible human beings, are condemned for not being able to feel pain or empathy. The surrogate effect of a killer robot thus raises questions around relatability that can be tied to a desire to define humanity’s essence as ostensibly residing outside of technological modernity. This </w:t>
      </w:r>
      <w:r w:rsidRPr="00522231">
        <w:rPr>
          <w:rFonts w:eastAsia="Calibri"/>
          <w:u w:val="single"/>
        </w:rPr>
        <w:t>human essence</w:t>
      </w:r>
      <w:r w:rsidRPr="00522231">
        <w:rPr>
          <w:rFonts w:eastAsia="Calibri"/>
          <w:sz w:val="14"/>
        </w:rPr>
        <w:t xml:space="preserve"> (as a feeling of </w:t>
      </w:r>
      <w:r w:rsidRPr="00522231">
        <w:rPr>
          <w:rFonts w:eastAsia="Calibri"/>
          <w:b/>
          <w:iCs/>
          <w:u w:val="single"/>
        </w:rPr>
        <w:t>humanness</w:t>
      </w:r>
      <w:r w:rsidRPr="00522231">
        <w:rPr>
          <w:rFonts w:eastAsia="Calibri"/>
          <w:sz w:val="14"/>
        </w:rPr>
        <w:t xml:space="preserve"> defining the contours of the morality of human nature), </w:t>
      </w:r>
      <w:r w:rsidRPr="00522231">
        <w:rPr>
          <w:rFonts w:eastAsia="Calibri"/>
          <w:u w:val="single"/>
        </w:rPr>
        <w:t>though, cannot exist without technology as its conceptual counterpart</w:t>
      </w:r>
      <w:r w:rsidRPr="00522231">
        <w:rPr>
          <w:rFonts w:eastAsia="Calibri"/>
          <w:sz w:val="14"/>
        </w:rPr>
        <w:t xml:space="preserve">. </w:t>
      </w:r>
      <w:r w:rsidRPr="00522231">
        <w:rPr>
          <w:rFonts w:eastAsia="Calibri"/>
          <w:u w:val="single"/>
        </w:rPr>
        <w:t>Moreover</w:t>
      </w:r>
      <w:r w:rsidRPr="00522231">
        <w:rPr>
          <w:rFonts w:eastAsia="Calibri"/>
          <w:sz w:val="14"/>
        </w:rPr>
        <w:t xml:space="preserve">, as we have argued in other chapters, </w:t>
      </w:r>
      <w:r w:rsidRPr="00522231">
        <w:rPr>
          <w:rFonts w:eastAsia="Calibri"/>
          <w:b/>
          <w:iCs/>
          <w:highlight w:val="yellow"/>
          <w:u w:val="single"/>
        </w:rPr>
        <w:t>humanity</w:t>
      </w:r>
      <w:r w:rsidRPr="00522231">
        <w:rPr>
          <w:rFonts w:eastAsia="Calibri"/>
          <w:u w:val="single"/>
        </w:rPr>
        <w:t xml:space="preserve">, </w:t>
      </w:r>
      <w:r w:rsidRPr="00522231">
        <w:rPr>
          <w:rFonts w:eastAsia="Calibri"/>
          <w:b/>
          <w:bCs/>
          <w:u w:val="single"/>
        </w:rPr>
        <w:t>as technology</w:t>
      </w:r>
      <w:r w:rsidRPr="00522231">
        <w:rPr>
          <w:rFonts w:eastAsia="Calibri"/>
          <w:u w:val="single"/>
        </w:rPr>
        <w:t xml:space="preserve">, </w:t>
      </w:r>
      <w:r w:rsidRPr="00522231">
        <w:rPr>
          <w:rFonts w:eastAsia="Calibri"/>
          <w:highlight w:val="yellow"/>
          <w:u w:val="single"/>
        </w:rPr>
        <w:t xml:space="preserve">is a </w:t>
      </w:r>
      <w:r w:rsidRPr="00522231">
        <w:rPr>
          <w:rFonts w:eastAsia="Calibri"/>
          <w:b/>
          <w:iCs/>
          <w:highlight w:val="yellow"/>
          <w:u w:val="single"/>
        </w:rPr>
        <w:t>racial construct</w:t>
      </w:r>
      <w:r w:rsidRPr="00522231">
        <w:rPr>
          <w:rFonts w:eastAsia="Calibri"/>
          <w:highlight w:val="yellow"/>
          <w:u w:val="single"/>
        </w:rPr>
        <w:t xml:space="preserve"> consolidated through histories of </w:t>
      </w:r>
      <w:r w:rsidRPr="00522231">
        <w:rPr>
          <w:rFonts w:eastAsia="Calibri"/>
          <w:b/>
          <w:bCs/>
          <w:highlight w:val="yellow"/>
          <w:u w:val="single"/>
        </w:rPr>
        <w:t>slavery</w:t>
      </w:r>
      <w:r w:rsidRPr="00522231">
        <w:rPr>
          <w:rFonts w:eastAsia="Calibri"/>
          <w:highlight w:val="yellow"/>
          <w:u w:val="single"/>
        </w:rPr>
        <w:t xml:space="preserve"> and </w:t>
      </w:r>
      <w:r w:rsidRPr="00522231">
        <w:rPr>
          <w:rFonts w:eastAsia="Calibri"/>
          <w:b/>
          <w:bCs/>
          <w:highlight w:val="yellow"/>
          <w:u w:val="single"/>
        </w:rPr>
        <w:t>imperialism</w:t>
      </w:r>
      <w:r w:rsidRPr="00522231">
        <w:rPr>
          <w:rFonts w:eastAsia="Calibri"/>
          <w:u w:val="single"/>
        </w:rPr>
        <w:t>.</w:t>
      </w:r>
    </w:p>
    <w:p w14:paraId="09BA6103"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This chapter opens by investigating how racial structures of empathy and relatability, through which the feeling of being human takes shape by instituting a subject–object divide, are part of an imperial pedagogy at work in the making of the liberal subject. Linking the imperial pedagogy of feeling human to the rhetoric and coloniality of human rights frameworks that posit human nature as uniquely moral, we demonstrate the limitations of the current human rights calls to ban killer robots solely because a human does not have final authority over the deployment of a lethal weapon. While human rights groups insist that the human ability to empathize enough with a potential target can preclude wanton or amoral killing, we suggest instead that this framework ignores the coloniality of race at work in the fixation on feeling human in the field of war.</w:t>
      </w:r>
    </w:p>
    <w:p w14:paraId="4E287420"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 xml:space="preserve">The Surrogate Human Effect of Empathy </w:t>
      </w:r>
    </w:p>
    <w:p w14:paraId="00FBC6C5" w14:textId="77777777" w:rsidR="00522231" w:rsidRPr="00522231" w:rsidRDefault="00522231" w:rsidP="00522231">
      <w:pPr>
        <w:spacing w:line="256" w:lineRule="auto"/>
        <w:rPr>
          <w:rFonts w:eastAsia="Calibri"/>
          <w:sz w:val="10"/>
          <w:szCs w:val="10"/>
        </w:rPr>
      </w:pPr>
      <w:r w:rsidRPr="00522231">
        <w:rPr>
          <w:rFonts w:eastAsia="Calibri"/>
          <w:sz w:val="10"/>
          <w:szCs w:val="10"/>
        </w:rPr>
        <w:t>Since the start of the US wars in Afghanistan and Iraq, the US military has increasingly relied on robots on the battlefield to carry out dangerous tasks, such as defusing explosives. Over the years, soldiers began to display an attachment to these tools of war. In September 2013, Slate and The Atlantic published articles on funerals held for “fallen robots”—those robots destroyed in action.5 Based on Julie Carpenter’s PhD research at the University of Washington, these articles considered both how military robots save human lives because they “cannot be harmed by biological or chemical weapons, and don’t get tired or emotional,” but also how these same robots may cloud soldiers’ judgment as human warriors become too attached to “their ai buddies.”6 Carpenter’s research documented that human empathy could extend to inanimate objects, particularly as humans anthropomorphize machines (for instance, by naming them or assigning them gender).7 While the media coverage bemoaned that “[r]are is the case that empathy, especially in the armed forces, becomes a risk rather than a blessing,” most of the articles concluded that because these robots save human lives by performing the most dangerous tasks, humans should not become so attached as to be reluctant to send these tools of war into danger. At the same time that robot funerals and an excess of empathy for robots have been framed as troubling, it is worth emphasizing that empathy (or the capacity for empathy) is considered the characteristic that distinguishes human soldiers from their machine counterparts. As Gizmodo put it, “Robots can’t have feelings. But humans develop feelings for them.”8</w:t>
      </w:r>
    </w:p>
    <w:p w14:paraId="5605308F"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 xml:space="preserve">Writing about the letters of John Rankin, who in spectacular detail narrated the grotesque horrors of the transatlantic slave trade, </w:t>
      </w:r>
      <w:proofErr w:type="spellStart"/>
      <w:r w:rsidRPr="00522231">
        <w:rPr>
          <w:rFonts w:eastAsia="Calibri"/>
          <w:sz w:val="10"/>
          <w:szCs w:val="10"/>
        </w:rPr>
        <w:t>Saidiya</w:t>
      </w:r>
      <w:proofErr w:type="spellEnd"/>
      <w:r w:rsidRPr="00522231">
        <w:rPr>
          <w:rFonts w:eastAsia="Calibri"/>
          <w:sz w:val="10"/>
          <w:szCs w:val="10"/>
        </w:rPr>
        <w:t xml:space="preserve"> Hartman argues that empathy is both a racial structure and a precarious feeling.9 As Hartman explains, precisely because Rankin sought to “establish that slaves possess the same nature and feelings as himself, and thereby establish the common humanity of all men on the basis of this extended suffering,” he ended up narrating “an imagined scenario in which he, along with his wife and child, is enslaved.”10 Hartman compellingly shows how this substitution disappears “the object of identification” as the white body becomes the surrogate for the black body in pain, thus reinforcing the “‘</w:t>
      </w:r>
      <w:proofErr w:type="spellStart"/>
      <w:r w:rsidRPr="00522231">
        <w:rPr>
          <w:rFonts w:eastAsia="Calibri"/>
          <w:sz w:val="10"/>
          <w:szCs w:val="10"/>
        </w:rPr>
        <w:t>thingly</w:t>
      </w:r>
      <w:proofErr w:type="spellEnd"/>
      <w:r w:rsidRPr="00522231">
        <w:rPr>
          <w:rFonts w:eastAsia="Calibri"/>
          <w:sz w:val="10"/>
          <w:szCs w:val="10"/>
        </w:rPr>
        <w:t>’ quality of the captive by reducing the body to evidence in the very effort to establish the humanity of the enslaved.”11</w:t>
      </w:r>
    </w:p>
    <w:p w14:paraId="2024B23F"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 xml:space="preserve">All of the articles about the empathy of US soldiers in Iraq and Afghanistan for robot comrades emphasize that the soldiers do not consider these machines to be animate or human. However, we can still consider the implications of empathy as a precarious racial structure producing a surrogate human effect through the object–subject dynamic present. </w:t>
      </w:r>
      <w:proofErr w:type="gramStart"/>
      <w:r w:rsidRPr="00522231">
        <w:rPr>
          <w:rFonts w:eastAsia="Calibri"/>
          <w:sz w:val="10"/>
          <w:szCs w:val="10"/>
        </w:rPr>
        <w:t>This dynamic bases</w:t>
      </w:r>
      <w:proofErr w:type="gramEnd"/>
      <w:r w:rsidRPr="00522231">
        <w:rPr>
          <w:rFonts w:eastAsia="Calibri"/>
          <w:sz w:val="10"/>
          <w:szCs w:val="10"/>
        </w:rPr>
        <w:t xml:space="preserve"> “common humanity” on making the liberal subject a surrogate for the suffering of the object-other. In this sense, the fact that robots are clearly not human (but tools) reaffirms the racial dynamics of proximity and distance at work in making empathy central to figurations of the morality of human nature. As Hartman argues, “if sentiment and morality are ‘inextricably tied to human proximity’ . . . the problem is that in the very effort to ‘bring it near’ and ‘inspect it closely’ it is dissipated</w:t>
      </w:r>
      <w:proofErr w:type="gramStart"/>
      <w:r w:rsidRPr="00522231">
        <w:rPr>
          <w:rFonts w:eastAsia="Calibri"/>
          <w:sz w:val="10"/>
          <w:szCs w:val="10"/>
        </w:rPr>
        <w:t>. . . .</w:t>
      </w:r>
      <w:proofErr w:type="gramEnd"/>
      <w:r w:rsidRPr="00522231">
        <w:rPr>
          <w:rFonts w:eastAsia="Calibri"/>
          <w:sz w:val="10"/>
          <w:szCs w:val="10"/>
        </w:rPr>
        <w:t xml:space="preserve"> If the black body is the vehicle of the other’s power, pleasure, and profit, then it is no less true that it is the white or near-white body that makes the captive’s suffering visible and discernable.”12 The “elusiveness” of black suffering that can “only be brought </w:t>
      </w:r>
      <w:proofErr w:type="spellStart"/>
      <w:r w:rsidRPr="00522231">
        <w:rPr>
          <w:rFonts w:eastAsia="Calibri"/>
          <w:sz w:val="10"/>
          <w:szCs w:val="10"/>
        </w:rPr>
        <w:t>near by</w:t>
      </w:r>
      <w:proofErr w:type="spellEnd"/>
      <w:r w:rsidRPr="00522231">
        <w:rPr>
          <w:rFonts w:eastAsia="Calibri"/>
          <w:sz w:val="10"/>
          <w:szCs w:val="10"/>
        </w:rPr>
        <w:t xml:space="preserve"> way of a proxy” exemplifies “the repressive underside of an optics of morality that insists upon the other as a mirror of the self and that in order to recognize suffering must substitute the self for the other.”13 While in the context of slavery addressed by Hartman the racial dynamics of objectification reaffirm a common humanity between black and white bodies only through the reobjectification and disappearance of black bodies (and thus the humanization of slave-as-property through abolitionist work ironically reaffirms the object status of the black body even in the proposal of emancipation), in the context of US </w:t>
      </w:r>
      <w:proofErr w:type="spellStart"/>
      <w:r w:rsidRPr="00522231">
        <w:rPr>
          <w:rFonts w:eastAsia="Calibri"/>
          <w:sz w:val="10"/>
          <w:szCs w:val="10"/>
        </w:rPr>
        <w:t>technoliberal</w:t>
      </w:r>
      <w:proofErr w:type="spellEnd"/>
      <w:r w:rsidRPr="00522231">
        <w:rPr>
          <w:rFonts w:eastAsia="Calibri"/>
          <w:sz w:val="10"/>
          <w:szCs w:val="10"/>
        </w:rPr>
        <w:t xml:space="preserve"> warfare, robotic tools are precisely that which can never be fully human. Yet their object status continues the racial dynamics through which feeling human reaffirms the morality of human nature, a feeling that undergirds the liberal subject yet needs an object through and against which it can understand its own capacity for empathy. This is the temporal dynamic of the surrogate human effect that continually expresses the capacity of the category “human” to expand.</w:t>
      </w:r>
    </w:p>
    <w:p w14:paraId="3AD6E717"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 xml:space="preserve">For instance, in February 2015, a controversy was stirred by </w:t>
      </w:r>
      <w:proofErr w:type="spellStart"/>
      <w:r w:rsidRPr="00522231">
        <w:rPr>
          <w:rFonts w:eastAsia="Calibri"/>
          <w:sz w:val="10"/>
          <w:szCs w:val="10"/>
        </w:rPr>
        <w:t>cnn</w:t>
      </w:r>
      <w:proofErr w:type="spellEnd"/>
      <w:r w:rsidRPr="00522231">
        <w:rPr>
          <w:rFonts w:eastAsia="Calibri"/>
          <w:sz w:val="10"/>
          <w:szCs w:val="10"/>
        </w:rPr>
        <w:t>, which featured a provocative article and video on its website titled “Google Wants You to Kick This Robot Puppy.”14 The feature was about the Boston Dynamics military robot “</w:t>
      </w:r>
      <w:proofErr w:type="spellStart"/>
      <w:r w:rsidRPr="00522231">
        <w:rPr>
          <w:rFonts w:eastAsia="Calibri"/>
          <w:sz w:val="10"/>
          <w:szCs w:val="10"/>
        </w:rPr>
        <w:t>BigDog</w:t>
      </w:r>
      <w:proofErr w:type="spellEnd"/>
      <w:r w:rsidRPr="00522231">
        <w:rPr>
          <w:rFonts w:eastAsia="Calibri"/>
          <w:sz w:val="10"/>
          <w:szCs w:val="10"/>
        </w:rPr>
        <w:t xml:space="preserve">” (figure 6.1). </w:t>
      </w:r>
    </w:p>
    <w:p w14:paraId="616C2CC7"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 xml:space="preserve">Significantly, </w:t>
      </w:r>
      <w:proofErr w:type="spellStart"/>
      <w:r w:rsidRPr="00522231">
        <w:rPr>
          <w:rFonts w:eastAsia="Calibri"/>
          <w:sz w:val="10"/>
          <w:szCs w:val="10"/>
        </w:rPr>
        <w:t>BigDog</w:t>
      </w:r>
      <w:proofErr w:type="spellEnd"/>
      <w:r w:rsidRPr="00522231">
        <w:rPr>
          <w:rFonts w:eastAsia="Calibri"/>
          <w:sz w:val="10"/>
          <w:szCs w:val="10"/>
        </w:rPr>
        <w:t xml:space="preserve"> is not a humanoid robot, but a four-limbed machine meant to cross rough terrain and carry heavy loads: </w:t>
      </w:r>
    </w:p>
    <w:p w14:paraId="0DFEBCD1" w14:textId="77777777" w:rsidR="00522231" w:rsidRPr="00522231" w:rsidRDefault="00522231" w:rsidP="00522231">
      <w:pPr>
        <w:spacing w:line="256" w:lineRule="auto"/>
        <w:ind w:left="720"/>
        <w:rPr>
          <w:rFonts w:eastAsia="Calibri"/>
          <w:sz w:val="10"/>
          <w:szCs w:val="10"/>
        </w:rPr>
      </w:pPr>
      <w:proofErr w:type="spellStart"/>
      <w:r w:rsidRPr="00522231">
        <w:rPr>
          <w:rFonts w:eastAsia="Calibri"/>
          <w:sz w:val="10"/>
          <w:szCs w:val="10"/>
        </w:rPr>
        <w:t>BigDog</w:t>
      </w:r>
      <w:proofErr w:type="spellEnd"/>
      <w:r w:rsidRPr="00522231">
        <w:rPr>
          <w:rFonts w:eastAsia="Calibri"/>
          <w:sz w:val="10"/>
          <w:szCs w:val="10"/>
        </w:rPr>
        <w:t xml:space="preserve"> has four legs that are articulated like an animal’s, with compliant elements to absorb shock and recycle energy from one step to the next. </w:t>
      </w:r>
      <w:proofErr w:type="spellStart"/>
      <w:r w:rsidRPr="00522231">
        <w:rPr>
          <w:rFonts w:eastAsia="Calibri"/>
          <w:sz w:val="10"/>
          <w:szCs w:val="10"/>
        </w:rPr>
        <w:t>BigDog</w:t>
      </w:r>
      <w:proofErr w:type="spellEnd"/>
      <w:r w:rsidRPr="00522231">
        <w:rPr>
          <w:rFonts w:eastAsia="Calibri"/>
          <w:sz w:val="10"/>
          <w:szCs w:val="10"/>
        </w:rPr>
        <w:t xml:space="preserve"> is the size of a large dog or small mule; about 3 feet long, 2.5 feet tall and weighs 240 lbs. </w:t>
      </w:r>
      <w:proofErr w:type="spellStart"/>
      <w:r w:rsidRPr="00522231">
        <w:rPr>
          <w:rFonts w:eastAsia="Calibri"/>
          <w:sz w:val="10"/>
          <w:szCs w:val="10"/>
        </w:rPr>
        <w:t>BigDog’s</w:t>
      </w:r>
      <w:proofErr w:type="spellEnd"/>
      <w:r w:rsidRPr="00522231">
        <w:rPr>
          <w:rFonts w:eastAsia="Calibri"/>
          <w:sz w:val="10"/>
          <w:szCs w:val="10"/>
        </w:rPr>
        <w:t xml:space="preserve"> on-board computer controls locomotion, processes sensors and handles communications with the user</w:t>
      </w:r>
      <w:proofErr w:type="gramStart"/>
      <w:r w:rsidRPr="00522231">
        <w:rPr>
          <w:rFonts w:eastAsia="Calibri"/>
          <w:sz w:val="10"/>
          <w:szCs w:val="10"/>
        </w:rPr>
        <w:t>. . . .</w:t>
      </w:r>
      <w:proofErr w:type="gramEnd"/>
      <w:r w:rsidRPr="00522231">
        <w:rPr>
          <w:rFonts w:eastAsia="Calibri"/>
          <w:sz w:val="10"/>
          <w:szCs w:val="10"/>
        </w:rPr>
        <w:t xml:space="preserve"> </w:t>
      </w:r>
      <w:proofErr w:type="spellStart"/>
      <w:r w:rsidRPr="00522231">
        <w:rPr>
          <w:rFonts w:eastAsia="Calibri"/>
          <w:sz w:val="10"/>
          <w:szCs w:val="10"/>
        </w:rPr>
        <w:t>BigDog</w:t>
      </w:r>
      <w:proofErr w:type="spellEnd"/>
      <w:r w:rsidRPr="00522231">
        <w:rPr>
          <w:rFonts w:eastAsia="Calibri"/>
          <w:sz w:val="10"/>
          <w:szCs w:val="10"/>
        </w:rPr>
        <w:t xml:space="preserve"> runs at 4 mph, climbs </w:t>
      </w:r>
      <w:proofErr w:type="gramStart"/>
      <w:r w:rsidRPr="00522231">
        <w:rPr>
          <w:rFonts w:eastAsia="Calibri"/>
          <w:sz w:val="10"/>
          <w:szCs w:val="10"/>
        </w:rPr>
        <w:t>slopes</w:t>
      </w:r>
      <w:proofErr w:type="gramEnd"/>
      <w:r w:rsidRPr="00522231">
        <w:rPr>
          <w:rFonts w:eastAsia="Calibri"/>
          <w:sz w:val="10"/>
          <w:szCs w:val="10"/>
        </w:rPr>
        <w:t xml:space="preserve"> up to 35 degrees, walks across rubble, climbs muddy hiking trails, walks in snow and water, and carries up to 150kg loads.15</w:t>
      </w:r>
    </w:p>
    <w:p w14:paraId="009E4E55" w14:textId="77777777" w:rsidR="00522231" w:rsidRPr="00522231" w:rsidRDefault="00522231" w:rsidP="00522231">
      <w:pPr>
        <w:spacing w:line="256" w:lineRule="auto"/>
        <w:rPr>
          <w:rFonts w:eastAsia="Calibri"/>
          <w:sz w:val="10"/>
          <w:szCs w:val="10"/>
        </w:rPr>
      </w:pPr>
      <w:proofErr w:type="spellStart"/>
      <w:r w:rsidRPr="00522231">
        <w:rPr>
          <w:rFonts w:eastAsia="Calibri"/>
          <w:sz w:val="10"/>
          <w:szCs w:val="10"/>
        </w:rPr>
        <w:t>BigDog’s</w:t>
      </w:r>
      <w:proofErr w:type="spellEnd"/>
      <w:r w:rsidRPr="00522231">
        <w:rPr>
          <w:rFonts w:eastAsia="Calibri"/>
          <w:sz w:val="10"/>
          <w:szCs w:val="10"/>
        </w:rPr>
        <w:t xml:space="preserve"> hydraulic articulation system is modeled on animal movement so that it can more easily traverse difficult terrain, yet its likeness to animal movement and its appearance of vitality and animation spurred the 2015 debate on the ethics of physical violence against a nonhuman other. Even as CNN recognized that one of the major advances of the </w:t>
      </w:r>
      <w:proofErr w:type="spellStart"/>
      <w:r w:rsidRPr="00522231">
        <w:rPr>
          <w:rFonts w:eastAsia="Calibri"/>
          <w:sz w:val="10"/>
          <w:szCs w:val="10"/>
        </w:rPr>
        <w:t>BigDog</w:t>
      </w:r>
      <w:proofErr w:type="spellEnd"/>
      <w:r w:rsidRPr="00522231">
        <w:rPr>
          <w:rFonts w:eastAsia="Calibri"/>
          <w:sz w:val="10"/>
          <w:szCs w:val="10"/>
        </w:rPr>
        <w:t xml:space="preserve"> bot was its ability to keep its balance in spite of the engineers’ repeated attempts to knock it over, in the feature, which refers to the robot as “Spot” and as a “puppy,” the media outlet provocatively described the scene as showing several Boston Dynamics employees “giving the robotic puppy swift kicks to the side—gleefully smiling while the robot catches its balance.”16 In the feature, CNN played a videotaped clip of engineers kicking Spot on mobile devices to people passing on the street. Many people reacted with aversion. One Reddit user declared, “I know it’s not sentient, but I’d have a twinge of guilt after kicking it.”17 PETA (People for the Ethical Treatment of Animals) also asserted that the video was disturbing and explained that, although their organization deals “with actual animal abuse every day,” and though “it’s far better to kick a four-legged robot than a real dog, most reasonable people find even the idea of such violence inappropriate, as the comments show.”18</w:t>
      </w:r>
    </w:p>
    <w:p w14:paraId="542FD364"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 xml:space="preserve">Because of the strong and visceral responses expressed by viewers, </w:t>
      </w:r>
      <w:proofErr w:type="spellStart"/>
      <w:r w:rsidRPr="00522231">
        <w:rPr>
          <w:rFonts w:eastAsia="Calibri"/>
          <w:sz w:val="10"/>
          <w:szCs w:val="10"/>
        </w:rPr>
        <w:t>cCNNnn</w:t>
      </w:r>
      <w:proofErr w:type="spellEnd"/>
      <w:r w:rsidRPr="00522231">
        <w:rPr>
          <w:rFonts w:eastAsia="Calibri"/>
          <w:sz w:val="10"/>
          <w:szCs w:val="10"/>
        </w:rPr>
        <w:t xml:space="preserve"> interviewed philosophers working on ethics and technology to capture their reactions to the video. The two major themes across their responses were that if the robot feels no pain, no injustice was done. Some opined that dealing with AI entities will require humans to adapt their moral sensibilities, whether or not the robots themselves have human emotions or moral sensibilities. For example, similar to the assessment of why viewers were so disturbed by the video of the Boston Dynamics humanoid robot Atlas being pushed to its knees by a large stick (discussed in chapter 5), Mark </w:t>
      </w:r>
      <w:proofErr w:type="spellStart"/>
      <w:r w:rsidRPr="00522231">
        <w:rPr>
          <w:rFonts w:eastAsia="Calibri"/>
          <w:sz w:val="10"/>
          <w:szCs w:val="10"/>
        </w:rPr>
        <w:t>Coeckelbergh</w:t>
      </w:r>
      <w:proofErr w:type="spellEnd"/>
      <w:r w:rsidRPr="00522231">
        <w:rPr>
          <w:rFonts w:eastAsia="Calibri"/>
          <w:sz w:val="10"/>
          <w:szCs w:val="10"/>
        </w:rPr>
        <w:t xml:space="preserve"> argues that the more robots look and behave like humans and animals, the more we will attribute to them mental status, emotions, moral properties, and rights. Thus, there is a spectrum of humanity in which relatability (as perceived by the unmarked knowing subject) is what makes something (or someone) more or less human. The more relatable an object is found to be, the more ethically this potential person (even if it is an artificial person) must be treated.</w:t>
      </w:r>
    </w:p>
    <w:p w14:paraId="49CD8C3B"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 xml:space="preserve">Yet, as with the racial dynamics of empathy and abolitionism, which, as Hartman demonstrates, are not about an assertion of proximity and commonality but rather about objectification and disappearance of the suffering “thing,” viewers’ responses to </w:t>
      </w:r>
      <w:proofErr w:type="spellStart"/>
      <w:r w:rsidRPr="00522231">
        <w:rPr>
          <w:rFonts w:eastAsia="Calibri"/>
          <w:sz w:val="10"/>
          <w:szCs w:val="10"/>
        </w:rPr>
        <w:t>BigDog</w:t>
      </w:r>
      <w:proofErr w:type="spellEnd"/>
      <w:r w:rsidRPr="00522231">
        <w:rPr>
          <w:rFonts w:eastAsia="Calibri"/>
          <w:sz w:val="10"/>
          <w:szCs w:val="10"/>
        </w:rPr>
        <w:t xml:space="preserve"> being kicked and pushed uniformly articulate the knowledge that the robot dog cannot actually feel pain. Thus, the impetus toward empathy (through relatability) is more of an iteration of the viewers’ own humanity and morality (what PETA glossed as the inappropriateness of the idea and enactment of such violence). Feeling human, then, is demarcated as empathy across difference and distance, from human to dog, or dog to robot. Being able to bridge that distance, even while recognizing that the other can never be human, through a feeling of horror serves to define our own humanity. In this sense, the human observers’ relationship to </w:t>
      </w:r>
      <w:proofErr w:type="spellStart"/>
      <w:r w:rsidRPr="00522231">
        <w:rPr>
          <w:rFonts w:eastAsia="Calibri"/>
          <w:sz w:val="10"/>
          <w:szCs w:val="10"/>
        </w:rPr>
        <w:t>BigDog</w:t>
      </w:r>
      <w:proofErr w:type="spellEnd"/>
      <w:r w:rsidRPr="00522231">
        <w:rPr>
          <w:rFonts w:eastAsia="Calibri"/>
          <w:sz w:val="10"/>
          <w:szCs w:val="10"/>
        </w:rPr>
        <w:t xml:space="preserve"> exemplifies the relational structure of the surrogate effect, where empathy serves to affirm humanity via its distance from </w:t>
      </w:r>
      <w:proofErr w:type="spellStart"/>
      <w:proofErr w:type="gramStart"/>
      <w:r w:rsidRPr="00522231">
        <w:rPr>
          <w:rFonts w:eastAsia="Calibri"/>
          <w:sz w:val="10"/>
          <w:szCs w:val="10"/>
        </w:rPr>
        <w:t>an other</w:t>
      </w:r>
      <w:proofErr w:type="spellEnd"/>
      <w:proofErr w:type="gramEnd"/>
      <w:r w:rsidRPr="00522231">
        <w:rPr>
          <w:rFonts w:eastAsia="Calibri"/>
          <w:sz w:val="10"/>
          <w:szCs w:val="10"/>
        </w:rPr>
        <w:t xml:space="preserve"> rather than via its proximity.</w:t>
      </w:r>
    </w:p>
    <w:p w14:paraId="6D897DC3"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 xml:space="preserve">Crucially, such feelings of moral apprehension are part of an imperial pedagogy of feeling human. Writing about the context of British juridical reform in nineteenth-century Egypt, Samera </w:t>
      </w:r>
      <w:proofErr w:type="spellStart"/>
      <w:r w:rsidRPr="00522231">
        <w:rPr>
          <w:rFonts w:eastAsia="Calibri"/>
          <w:sz w:val="10"/>
          <w:szCs w:val="10"/>
        </w:rPr>
        <w:t>Esmeir</w:t>
      </w:r>
      <w:proofErr w:type="spellEnd"/>
      <w:r w:rsidRPr="00522231">
        <w:rPr>
          <w:rFonts w:eastAsia="Calibri"/>
          <w:sz w:val="10"/>
          <w:szCs w:val="10"/>
        </w:rPr>
        <w:t xml:space="preserve"> highlights the significance of laws prohibiting the cruel treatment of animals. </w:t>
      </w:r>
      <w:proofErr w:type="spellStart"/>
      <w:r w:rsidRPr="00522231">
        <w:rPr>
          <w:rFonts w:eastAsia="Calibri"/>
          <w:sz w:val="10"/>
          <w:szCs w:val="10"/>
        </w:rPr>
        <w:t>Esmeir</w:t>
      </w:r>
      <w:proofErr w:type="spellEnd"/>
      <w:r w:rsidRPr="00522231">
        <w:rPr>
          <w:rFonts w:eastAsia="Calibri"/>
          <w:sz w:val="10"/>
          <w:szCs w:val="10"/>
        </w:rPr>
        <w:t xml:space="preserve"> proposes that “becoming human by law was equated with the reduction of suffering.”19 However, this did not mean that animals were made proximate to humans. Rather, “humans possessed humaneness, whereas animals and dehumanized subjects received it. Humaneness, in other words, marked the species difference between animals and humans while collapsing the distinction between them.”20 If, as </w:t>
      </w:r>
      <w:proofErr w:type="spellStart"/>
      <w:r w:rsidRPr="00522231">
        <w:rPr>
          <w:rFonts w:eastAsia="Calibri"/>
          <w:sz w:val="10"/>
          <w:szCs w:val="10"/>
        </w:rPr>
        <w:t>Esmeir</w:t>
      </w:r>
      <w:proofErr w:type="spellEnd"/>
      <w:r w:rsidRPr="00522231">
        <w:rPr>
          <w:rFonts w:eastAsia="Calibri"/>
          <w:sz w:val="10"/>
          <w:szCs w:val="10"/>
        </w:rPr>
        <w:t xml:space="preserve"> suggests, the imperial juridical realm materialized humanity through the struggle against suffering, then the animal served as the mediator between those already human (the British instituting humane reforms) and those not quite yet human (the Egyptians who still, ostensibly, acted inhumanely rather than as the humane masters of animals). Acting humanely, which defines the content and contours of the “moral nature” of the human, can be understood as a colonial construct par excellence, racializing scales of humanity.21 These scales are mapped through their distance from Europe as the origin of humane thought and action, and temporally, in terms of their proximity to achieving morality.</w:t>
      </w:r>
    </w:p>
    <w:p w14:paraId="4EAA82DF" w14:textId="77777777" w:rsidR="00522231" w:rsidRPr="00522231" w:rsidRDefault="00522231" w:rsidP="00522231">
      <w:pPr>
        <w:spacing w:line="256" w:lineRule="auto"/>
        <w:ind w:firstLine="720"/>
        <w:rPr>
          <w:rFonts w:eastAsia="Calibri"/>
          <w:sz w:val="14"/>
        </w:rPr>
      </w:pPr>
      <w:r w:rsidRPr="00522231">
        <w:rPr>
          <w:rFonts w:eastAsia="Calibri"/>
          <w:u w:val="single"/>
        </w:rPr>
        <w:t xml:space="preserve">The </w:t>
      </w:r>
      <w:r w:rsidRPr="00522231">
        <w:rPr>
          <w:rFonts w:eastAsia="Calibri"/>
          <w:b/>
          <w:bCs/>
          <w:u w:val="single"/>
        </w:rPr>
        <w:t>imperial pedagogy</w:t>
      </w:r>
      <w:r w:rsidRPr="00522231">
        <w:rPr>
          <w:rFonts w:eastAsia="Calibri"/>
          <w:u w:val="single"/>
        </w:rPr>
        <w:t xml:space="preserve"> of </w:t>
      </w:r>
      <w:r w:rsidRPr="00522231">
        <w:rPr>
          <w:rFonts w:eastAsia="Calibri"/>
          <w:b/>
          <w:iCs/>
          <w:u w:val="single"/>
        </w:rPr>
        <w:t>feeling human</w:t>
      </w:r>
      <w:r w:rsidRPr="00522231">
        <w:rPr>
          <w:rFonts w:eastAsia="Calibri"/>
          <w:u w:val="single"/>
        </w:rPr>
        <w:t xml:space="preserve">, which is formulated on and around the racial histories of the surrogate </w:t>
      </w:r>
      <w:proofErr w:type="spellStart"/>
      <w:r w:rsidRPr="00522231">
        <w:rPr>
          <w:rFonts w:eastAsia="Calibri"/>
          <w:u w:val="single"/>
        </w:rPr>
        <w:t>self tied</w:t>
      </w:r>
      <w:proofErr w:type="spellEnd"/>
      <w:r w:rsidRPr="00522231">
        <w:rPr>
          <w:rFonts w:eastAsia="Calibri"/>
          <w:u w:val="single"/>
        </w:rPr>
        <w:t xml:space="preserve"> to </w:t>
      </w:r>
      <w:r w:rsidRPr="00522231">
        <w:rPr>
          <w:rFonts w:eastAsia="Calibri"/>
          <w:b/>
          <w:iCs/>
          <w:u w:val="single"/>
        </w:rPr>
        <w:t>chattel slavery</w:t>
      </w:r>
      <w:r w:rsidRPr="00522231">
        <w:rPr>
          <w:rFonts w:eastAsia="Calibri"/>
          <w:u w:val="single"/>
        </w:rPr>
        <w:t xml:space="preserve">, </w:t>
      </w:r>
      <w:r w:rsidRPr="00522231">
        <w:rPr>
          <w:rFonts w:eastAsia="Calibri"/>
          <w:b/>
          <w:iCs/>
          <w:u w:val="single"/>
        </w:rPr>
        <w:t>property</w:t>
      </w:r>
      <w:r w:rsidRPr="00522231">
        <w:rPr>
          <w:rFonts w:eastAsia="Calibri"/>
          <w:u w:val="single"/>
        </w:rPr>
        <w:t xml:space="preserve">, and </w:t>
      </w:r>
      <w:r w:rsidRPr="00522231">
        <w:rPr>
          <w:rFonts w:eastAsia="Calibri"/>
          <w:b/>
          <w:bCs/>
          <w:u w:val="single"/>
        </w:rPr>
        <w:t>expropriation of land and resources</w:t>
      </w:r>
      <w:r w:rsidRPr="00522231">
        <w:rPr>
          <w:rFonts w:eastAsia="Calibri"/>
          <w:u w:val="single"/>
        </w:rPr>
        <w:t>, is the foundation on which ideas about liberal human rights rest</w:t>
      </w:r>
      <w:r w:rsidRPr="00522231">
        <w:rPr>
          <w:rFonts w:eastAsia="Calibri"/>
          <w:sz w:val="14"/>
        </w:rPr>
        <w:t xml:space="preserve">. If the capacity for empathy is the basis for tethering notions of morality to humanness, and thus for the potentiality of human rights as a frame for justice, we should consider the ways in which the surrogate human relation participates in formulating notions of “common humanity” through dynamics of distancing and incorporation. According to Sharon Sliwinski, </w:t>
      </w:r>
      <w:r w:rsidRPr="00522231">
        <w:rPr>
          <w:rFonts w:eastAsia="Calibri"/>
          <w:u w:val="single"/>
        </w:rPr>
        <w:t xml:space="preserve">the history of human rights can be thought of as emerging out of a “tele-pathos” formed through the </w:t>
      </w:r>
      <w:r w:rsidRPr="00522231">
        <w:rPr>
          <w:rFonts w:eastAsia="Calibri"/>
          <w:b/>
          <w:bCs/>
          <w:u w:val="single"/>
        </w:rPr>
        <w:t>circulation</w:t>
      </w:r>
      <w:r w:rsidRPr="00522231">
        <w:rPr>
          <w:rFonts w:eastAsia="Calibri"/>
          <w:u w:val="single"/>
        </w:rPr>
        <w:t xml:space="preserve"> of </w:t>
      </w:r>
      <w:r w:rsidRPr="00522231">
        <w:rPr>
          <w:rFonts w:eastAsia="Calibri"/>
          <w:b/>
          <w:iCs/>
          <w:u w:val="single"/>
        </w:rPr>
        <w:t>images of human suffering</w:t>
      </w:r>
      <w:r w:rsidRPr="00522231">
        <w:rPr>
          <w:rFonts w:eastAsia="Calibri"/>
          <w:sz w:val="14"/>
        </w:rPr>
        <w:t xml:space="preserve">. She suggests that </w:t>
      </w:r>
      <w:r w:rsidRPr="00522231">
        <w:rPr>
          <w:rFonts w:eastAsia="Calibri"/>
          <w:u w:val="single"/>
        </w:rPr>
        <w:t xml:space="preserve">violations of human dignity and debates about the nature of the human are brought to </w:t>
      </w:r>
      <w:r w:rsidRPr="00522231">
        <w:rPr>
          <w:rFonts w:eastAsia="Calibri"/>
          <w:b/>
          <w:iCs/>
          <w:u w:val="single"/>
        </w:rPr>
        <w:t>a global consciousness</w:t>
      </w:r>
      <w:r w:rsidRPr="00522231">
        <w:rPr>
          <w:rFonts w:eastAsia="Calibri"/>
          <w:u w:val="single"/>
        </w:rPr>
        <w:t xml:space="preserve"> through the aesthetic production and </w:t>
      </w:r>
      <w:r w:rsidRPr="00522231">
        <w:rPr>
          <w:rFonts w:eastAsia="Calibri"/>
          <w:b/>
          <w:bCs/>
          <w:u w:val="single"/>
        </w:rPr>
        <w:t>induction of “empathy with the suffering of distant strangers</w:t>
      </w:r>
      <w:r w:rsidRPr="00522231">
        <w:rPr>
          <w:rFonts w:eastAsia="Calibri"/>
          <w:sz w:val="14"/>
        </w:rPr>
        <w:t xml:space="preserve">.”22 </w:t>
      </w:r>
      <w:r w:rsidRPr="00522231">
        <w:rPr>
          <w:rFonts w:eastAsia="Calibri"/>
          <w:u w:val="single"/>
        </w:rPr>
        <w:t>Since the Enlightenment</w:t>
      </w:r>
      <w:r w:rsidRPr="00522231">
        <w:rPr>
          <w:rFonts w:eastAsia="Calibri"/>
          <w:sz w:val="14"/>
        </w:rPr>
        <w:t xml:space="preserve">, </w:t>
      </w:r>
      <w:r w:rsidRPr="00522231">
        <w:rPr>
          <w:rFonts w:eastAsia="Calibri"/>
          <w:u w:val="single"/>
        </w:rPr>
        <w:t>philosophers</w:t>
      </w:r>
      <w:r w:rsidRPr="00522231">
        <w:rPr>
          <w:rFonts w:eastAsia="Calibri"/>
          <w:sz w:val="14"/>
        </w:rPr>
        <w:t xml:space="preserve"> like Kant </w:t>
      </w:r>
      <w:r w:rsidRPr="00522231">
        <w:rPr>
          <w:rFonts w:eastAsia="Calibri"/>
          <w:u w:val="single"/>
        </w:rPr>
        <w:t>have claimed that a “spectator’s emotional reaction to the distant events” and suffering of others signaled his or her “moral character.”</w:t>
      </w:r>
      <w:r w:rsidRPr="00522231">
        <w:rPr>
          <w:rFonts w:eastAsia="Calibri"/>
          <w:sz w:val="14"/>
        </w:rPr>
        <w:t xml:space="preserve">23 Thus, “distant observers become the heralds of the ideals of human rights because they alone are in a position to proclaim that which belongs to the common human understanding.”24 </w:t>
      </w:r>
      <w:r w:rsidRPr="00522231">
        <w:rPr>
          <w:rFonts w:eastAsia="Calibri"/>
          <w:b/>
          <w:bCs/>
          <w:highlight w:val="yellow"/>
          <w:u w:val="single"/>
        </w:rPr>
        <w:t>Yet</w:t>
      </w:r>
      <w:r w:rsidRPr="00522231">
        <w:rPr>
          <w:rFonts w:eastAsia="Calibri"/>
          <w:sz w:val="14"/>
        </w:rPr>
        <w:t xml:space="preserve">, as Sliwinski is careful to emphasize, although such distant empathy for the suffering of others underwrites the Universal Declaration of Human </w:t>
      </w:r>
      <w:proofErr w:type="spellStart"/>
      <w:r w:rsidRPr="00522231">
        <w:rPr>
          <w:rFonts w:eastAsia="Calibri"/>
          <w:sz w:val="14"/>
        </w:rPr>
        <w:t>Rights’s</w:t>
      </w:r>
      <w:proofErr w:type="spellEnd"/>
      <w:r w:rsidRPr="00522231">
        <w:rPr>
          <w:rFonts w:eastAsia="Calibri"/>
          <w:sz w:val="14"/>
        </w:rPr>
        <w:t xml:space="preserve"> founding statement that all humans are inherently free and equal in dignity and rights, “</w:t>
      </w:r>
      <w:r w:rsidRPr="00522231">
        <w:rPr>
          <w:rFonts w:eastAsia="Calibri"/>
          <w:b/>
          <w:iCs/>
          <w:highlight w:val="yellow"/>
          <w:u w:val="single"/>
        </w:rPr>
        <w:t>individuals must be judged human</w:t>
      </w:r>
      <w:r w:rsidRPr="00522231">
        <w:rPr>
          <w:rFonts w:eastAsia="Calibri"/>
          <w:u w:val="single"/>
        </w:rPr>
        <w:t xml:space="preserve"> in order </w:t>
      </w:r>
      <w:r w:rsidRPr="00522231">
        <w:rPr>
          <w:rFonts w:eastAsia="Calibri"/>
          <w:b/>
          <w:bCs/>
          <w:highlight w:val="yellow"/>
          <w:u w:val="single"/>
        </w:rPr>
        <w:t xml:space="preserve">to enjoy </w:t>
      </w:r>
      <w:r w:rsidRPr="00522231">
        <w:rPr>
          <w:rFonts w:eastAsia="Calibri"/>
          <w:b/>
          <w:bCs/>
          <w:u w:val="single"/>
        </w:rPr>
        <w:t xml:space="preserve">the </w:t>
      </w:r>
      <w:r w:rsidRPr="00522231">
        <w:rPr>
          <w:rFonts w:eastAsia="Calibri"/>
          <w:b/>
          <w:bCs/>
          <w:highlight w:val="yellow"/>
          <w:u w:val="single"/>
        </w:rPr>
        <w:t>benefits</w:t>
      </w:r>
      <w:r w:rsidRPr="00522231">
        <w:rPr>
          <w:rFonts w:eastAsia="Calibri"/>
          <w:u w:val="single"/>
        </w:rPr>
        <w:t xml:space="preserve"> associated with this</w:t>
      </w:r>
      <w:r w:rsidRPr="00522231">
        <w:rPr>
          <w:rFonts w:eastAsia="Calibri"/>
          <w:sz w:val="14"/>
        </w:rPr>
        <w:t xml:space="preserve"> title.”25 Moreover, the distance of those seen to be suffering in the circulation of images is also a distance from the unmarked space from which humanity and humaneness emanates.</w:t>
      </w:r>
    </w:p>
    <w:p w14:paraId="7E6B878A"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 xml:space="preserve">Given Sliwinski’s argument about tele-pathos and the emergence of human rights as a framework for imagining and enacting justice toward </w:t>
      </w:r>
      <w:proofErr w:type="spellStart"/>
      <w:proofErr w:type="gramStart"/>
      <w:r w:rsidRPr="00522231">
        <w:rPr>
          <w:rFonts w:eastAsia="Calibri"/>
          <w:sz w:val="10"/>
          <w:szCs w:val="10"/>
        </w:rPr>
        <w:t>an other</w:t>
      </w:r>
      <w:proofErr w:type="spellEnd"/>
      <w:proofErr w:type="gramEnd"/>
      <w:r w:rsidRPr="00522231">
        <w:rPr>
          <w:rFonts w:eastAsia="Calibri"/>
          <w:sz w:val="10"/>
          <w:szCs w:val="10"/>
        </w:rPr>
        <w:t xml:space="preserve">, and </w:t>
      </w:r>
      <w:proofErr w:type="spellStart"/>
      <w:r w:rsidRPr="00522231">
        <w:rPr>
          <w:rFonts w:eastAsia="Calibri"/>
          <w:sz w:val="10"/>
          <w:szCs w:val="10"/>
        </w:rPr>
        <w:t>Esmeir’s</w:t>
      </w:r>
      <w:proofErr w:type="spellEnd"/>
      <w:r w:rsidRPr="00522231">
        <w:rPr>
          <w:rFonts w:eastAsia="Calibri"/>
          <w:sz w:val="10"/>
          <w:szCs w:val="10"/>
        </w:rPr>
        <w:t xml:space="preserve"> discussion about the imperial bounds of species difference mediated through notions of humane action, we might ask whether there is a contradiction between feeling human when we see </w:t>
      </w:r>
      <w:proofErr w:type="spellStart"/>
      <w:r w:rsidRPr="00522231">
        <w:rPr>
          <w:rFonts w:eastAsia="Calibri"/>
          <w:sz w:val="10"/>
          <w:szCs w:val="10"/>
        </w:rPr>
        <w:t>BigDog</w:t>
      </w:r>
      <w:proofErr w:type="spellEnd"/>
      <w:r w:rsidRPr="00522231">
        <w:rPr>
          <w:rFonts w:eastAsia="Calibri"/>
          <w:sz w:val="10"/>
          <w:szCs w:val="10"/>
        </w:rPr>
        <w:t xml:space="preserve"> being kicked and the human rights movement to ban killer robots. Why, on the one hand, do we feel bad when </w:t>
      </w:r>
      <w:proofErr w:type="spellStart"/>
      <w:r w:rsidRPr="00522231">
        <w:rPr>
          <w:rFonts w:eastAsia="Calibri"/>
          <w:sz w:val="10"/>
          <w:szCs w:val="10"/>
        </w:rPr>
        <w:t>BigDog</w:t>
      </w:r>
      <w:proofErr w:type="spellEnd"/>
      <w:r w:rsidRPr="00522231">
        <w:rPr>
          <w:rFonts w:eastAsia="Calibri"/>
          <w:sz w:val="10"/>
          <w:szCs w:val="10"/>
        </w:rPr>
        <w:t xml:space="preserve">, one of the prototypes of an autonomous military robot, is kicked? Why does kicking a robot induce a moral dilemma? On the other hand, why does the very existence of military robots that could eventually act independently of human control conjure the impossibility of moral action in the field of war? Why have human rights emerged as the foremost political platform for banning killer robots a priori? Both the feeling of empathy for </w:t>
      </w:r>
      <w:proofErr w:type="spellStart"/>
      <w:r w:rsidRPr="00522231">
        <w:rPr>
          <w:rFonts w:eastAsia="Calibri"/>
          <w:sz w:val="10"/>
          <w:szCs w:val="10"/>
        </w:rPr>
        <w:t>BigDog</w:t>
      </w:r>
      <w:proofErr w:type="spellEnd"/>
      <w:r w:rsidRPr="00522231">
        <w:rPr>
          <w:rFonts w:eastAsia="Calibri"/>
          <w:sz w:val="10"/>
          <w:szCs w:val="10"/>
        </w:rPr>
        <w:t xml:space="preserve"> when it is being kicked and advocacy for the elimination of killer robots as a human rights imperative reassert humanity through a moral claim, even if differently.</w:t>
      </w:r>
    </w:p>
    <w:p w14:paraId="7E3BB3DD"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 xml:space="preserve">The Campaign to Stop Killer Robots </w:t>
      </w:r>
    </w:p>
    <w:p w14:paraId="53701381" w14:textId="77777777" w:rsidR="00522231" w:rsidRPr="00522231" w:rsidRDefault="00522231" w:rsidP="00522231">
      <w:pPr>
        <w:spacing w:line="256" w:lineRule="auto"/>
        <w:ind w:firstLine="720"/>
        <w:rPr>
          <w:rFonts w:eastAsia="Calibri"/>
          <w:sz w:val="14"/>
        </w:rPr>
      </w:pPr>
      <w:r w:rsidRPr="00522231">
        <w:rPr>
          <w:rFonts w:eastAsia="Calibri"/>
          <w:sz w:val="14"/>
        </w:rPr>
        <w:t xml:space="preserve">Debates about killer robots conceptualize an ethics and a politics of life and death in the face of technological challenges to the bounds of the human. Yet, as we argue here, </w:t>
      </w:r>
      <w:r w:rsidRPr="00522231">
        <w:rPr>
          <w:rFonts w:eastAsia="Calibri"/>
          <w:u w:val="single"/>
        </w:rPr>
        <w:t xml:space="preserve">the presumption of an impossible morality for the </w:t>
      </w:r>
      <w:r w:rsidRPr="00522231">
        <w:rPr>
          <w:rFonts w:eastAsia="Calibri"/>
          <w:b/>
          <w:iCs/>
          <w:u w:val="single"/>
        </w:rPr>
        <w:t>killer robot</w:t>
      </w:r>
      <w:r w:rsidRPr="00522231">
        <w:rPr>
          <w:rFonts w:eastAsia="Calibri"/>
          <w:u w:val="single"/>
        </w:rPr>
        <w:t xml:space="preserve"> in human </w:t>
      </w:r>
      <w:r w:rsidRPr="00522231">
        <w:rPr>
          <w:rFonts w:eastAsia="Calibri"/>
          <w:highlight w:val="yellow"/>
          <w:u w:val="single"/>
        </w:rPr>
        <w:t>rights discourses follow</w:t>
      </w:r>
      <w:r w:rsidRPr="00522231">
        <w:rPr>
          <w:rFonts w:eastAsia="Calibri"/>
          <w:u w:val="single"/>
        </w:rPr>
        <w:t xml:space="preserve">s from the </w:t>
      </w:r>
      <w:r w:rsidRPr="00522231">
        <w:rPr>
          <w:rFonts w:eastAsia="Calibri"/>
          <w:b/>
          <w:bCs/>
          <w:u w:val="single"/>
        </w:rPr>
        <w:t>internationally sanctioned distinction</w:t>
      </w:r>
      <w:r w:rsidRPr="00522231">
        <w:rPr>
          <w:rFonts w:eastAsia="Calibri"/>
          <w:u w:val="single"/>
        </w:rPr>
        <w:t xml:space="preserve"> </w:t>
      </w:r>
      <w:r w:rsidRPr="00522231">
        <w:rPr>
          <w:rFonts w:eastAsia="Calibri"/>
          <w:highlight w:val="yellow"/>
          <w:u w:val="single"/>
        </w:rPr>
        <w:t xml:space="preserve">between </w:t>
      </w:r>
      <w:r w:rsidRPr="00522231">
        <w:rPr>
          <w:rFonts w:eastAsia="Calibri"/>
          <w:b/>
          <w:iCs/>
          <w:highlight w:val="yellow"/>
          <w:u w:val="single"/>
        </w:rPr>
        <w:t>humane</w:t>
      </w:r>
      <w:r w:rsidRPr="00522231">
        <w:rPr>
          <w:rFonts w:eastAsia="Calibri"/>
          <w:highlight w:val="yellow"/>
          <w:u w:val="single"/>
        </w:rPr>
        <w:t xml:space="preserve"> and </w:t>
      </w:r>
      <w:r w:rsidRPr="00522231">
        <w:rPr>
          <w:rFonts w:eastAsia="Calibri"/>
          <w:b/>
          <w:iCs/>
          <w:highlight w:val="yellow"/>
          <w:u w:val="single"/>
        </w:rPr>
        <w:t>inhumane</w:t>
      </w:r>
      <w:r w:rsidRPr="00522231">
        <w:rPr>
          <w:rFonts w:eastAsia="Calibri"/>
          <w:sz w:val="14"/>
        </w:rPr>
        <w:t xml:space="preserve">, as well as human and inhuman, </w:t>
      </w:r>
      <w:r w:rsidRPr="00522231">
        <w:rPr>
          <w:rFonts w:eastAsia="Calibri"/>
          <w:u w:val="single"/>
        </w:rPr>
        <w:t xml:space="preserve">forms of </w:t>
      </w:r>
      <w:r w:rsidRPr="00522231">
        <w:rPr>
          <w:rFonts w:eastAsia="Calibri"/>
          <w:b/>
          <w:iCs/>
          <w:highlight w:val="yellow"/>
          <w:u w:val="single"/>
        </w:rPr>
        <w:t>violence</w:t>
      </w:r>
      <w:r w:rsidRPr="00522231">
        <w:rPr>
          <w:rFonts w:eastAsia="Calibri"/>
          <w:sz w:val="14"/>
        </w:rPr>
        <w:t xml:space="preserve"> undergirding the temporality of the surrogate effect </w:t>
      </w:r>
      <w:r w:rsidRPr="00522231">
        <w:rPr>
          <w:rFonts w:eastAsia="Calibri"/>
          <w:u w:val="single"/>
        </w:rPr>
        <w:t xml:space="preserve">as the racial grammar of the global human rights regime and its </w:t>
      </w:r>
      <w:proofErr w:type="spellStart"/>
      <w:r w:rsidRPr="00522231">
        <w:rPr>
          <w:rFonts w:eastAsia="Calibri"/>
          <w:u w:val="single"/>
        </w:rPr>
        <w:t>technoliberal</w:t>
      </w:r>
      <w:proofErr w:type="spellEnd"/>
      <w:r w:rsidRPr="00522231">
        <w:rPr>
          <w:rFonts w:eastAsia="Calibri"/>
          <w:u w:val="single"/>
        </w:rPr>
        <w:t xml:space="preserve"> updates</w:t>
      </w:r>
      <w:r w:rsidRPr="00522231">
        <w:rPr>
          <w:rFonts w:eastAsia="Calibri"/>
          <w:sz w:val="14"/>
        </w:rPr>
        <w:t xml:space="preserve">.26 </w:t>
      </w:r>
      <w:r w:rsidRPr="00522231">
        <w:rPr>
          <w:rFonts w:eastAsia="Calibri"/>
          <w:b/>
          <w:bCs/>
          <w:u w:val="single"/>
        </w:rPr>
        <w:t>Killer robots bring into crisis</w:t>
      </w:r>
      <w:r w:rsidRPr="00522231">
        <w:rPr>
          <w:rFonts w:eastAsia="Calibri"/>
          <w:u w:val="single"/>
        </w:rPr>
        <w:t xml:space="preserve"> how </w:t>
      </w:r>
      <w:r w:rsidRPr="00522231">
        <w:rPr>
          <w:rFonts w:eastAsia="Calibri"/>
          <w:b/>
          <w:iCs/>
          <w:highlight w:val="yellow"/>
          <w:u w:val="single"/>
        </w:rPr>
        <w:t>violence constitutes the human against the nonhuman</w:t>
      </w:r>
      <w:r w:rsidRPr="00522231">
        <w:rPr>
          <w:rFonts w:eastAsia="Calibri"/>
          <w:sz w:val="14"/>
        </w:rPr>
        <w:t xml:space="preserve">, </w:t>
      </w:r>
      <w:r w:rsidRPr="00522231">
        <w:rPr>
          <w:rFonts w:eastAsia="Calibri"/>
          <w:highlight w:val="yellow"/>
          <w:u w:val="single"/>
        </w:rPr>
        <w:t>subsuming</w:t>
      </w:r>
      <w:r w:rsidRPr="00522231">
        <w:rPr>
          <w:rFonts w:eastAsia="Calibri"/>
          <w:u w:val="single"/>
        </w:rPr>
        <w:t xml:space="preserve"> the </w:t>
      </w:r>
      <w:r w:rsidRPr="00522231">
        <w:rPr>
          <w:rFonts w:eastAsia="Calibri"/>
          <w:b/>
          <w:bCs/>
          <w:highlight w:val="yellow"/>
          <w:u w:val="single"/>
        </w:rPr>
        <w:t>racialized</w:t>
      </w:r>
      <w:r w:rsidRPr="00522231">
        <w:rPr>
          <w:rFonts w:eastAsia="Calibri"/>
          <w:u w:val="single"/>
        </w:rPr>
        <w:t xml:space="preserve"> and gendered </w:t>
      </w:r>
      <w:r w:rsidRPr="00522231">
        <w:rPr>
          <w:rFonts w:eastAsia="Calibri"/>
          <w:b/>
          <w:bCs/>
          <w:highlight w:val="yellow"/>
          <w:u w:val="single"/>
        </w:rPr>
        <w:t>epistemologies</w:t>
      </w:r>
      <w:r w:rsidRPr="00522231">
        <w:rPr>
          <w:rFonts w:eastAsia="Calibri"/>
          <w:highlight w:val="yellow"/>
          <w:u w:val="single"/>
        </w:rPr>
        <w:t xml:space="preserve"> of</w:t>
      </w:r>
      <w:r w:rsidRPr="00522231">
        <w:rPr>
          <w:rFonts w:eastAsia="Calibri"/>
          <w:u w:val="single"/>
        </w:rPr>
        <w:t xml:space="preserve"> prior affirmations of </w:t>
      </w:r>
      <w:r w:rsidRPr="00522231">
        <w:rPr>
          <w:rFonts w:eastAsia="Calibri"/>
          <w:b/>
          <w:iCs/>
          <w:u w:val="single"/>
        </w:rPr>
        <w:t>authorized violence</w:t>
      </w:r>
      <w:r w:rsidRPr="00522231">
        <w:rPr>
          <w:rFonts w:eastAsia="Calibri"/>
          <w:sz w:val="14"/>
        </w:rPr>
        <w:t xml:space="preserve">. </w:t>
      </w:r>
      <w:r w:rsidRPr="00522231">
        <w:rPr>
          <w:rFonts w:eastAsia="Calibri"/>
          <w:b/>
          <w:bCs/>
          <w:highlight w:val="yellow"/>
          <w:u w:val="single"/>
        </w:rPr>
        <w:t>Legitimate</w:t>
      </w:r>
      <w:r w:rsidRPr="00522231">
        <w:rPr>
          <w:rFonts w:eastAsia="Calibri"/>
          <w:b/>
          <w:bCs/>
          <w:u w:val="single"/>
        </w:rPr>
        <w:t xml:space="preserve">d </w:t>
      </w:r>
      <w:r w:rsidRPr="00522231">
        <w:rPr>
          <w:rFonts w:eastAsia="Calibri"/>
          <w:b/>
          <w:bCs/>
          <w:highlight w:val="yellow"/>
          <w:u w:val="single"/>
        </w:rPr>
        <w:t>violence</w:t>
      </w:r>
      <w:r w:rsidRPr="00522231">
        <w:rPr>
          <w:rFonts w:eastAsia="Calibri"/>
          <w:b/>
          <w:bCs/>
          <w:u w:val="single"/>
        </w:rPr>
        <w:t xml:space="preserve"> has ranged</w:t>
      </w:r>
      <w:r w:rsidRPr="00522231">
        <w:rPr>
          <w:rFonts w:eastAsia="Calibri"/>
          <w:u w:val="single"/>
        </w:rPr>
        <w:t xml:space="preserve"> in its end goals </w:t>
      </w:r>
      <w:r w:rsidRPr="00522231">
        <w:rPr>
          <w:rFonts w:eastAsia="Calibri"/>
          <w:b/>
          <w:bCs/>
          <w:u w:val="single"/>
        </w:rPr>
        <w:t>from</w:t>
      </w:r>
      <w:r w:rsidRPr="00522231">
        <w:rPr>
          <w:rFonts w:eastAsia="Calibri"/>
          <w:u w:val="single"/>
        </w:rPr>
        <w:t xml:space="preserve"> </w:t>
      </w:r>
      <w:r w:rsidRPr="00522231">
        <w:rPr>
          <w:rFonts w:eastAsia="Calibri"/>
          <w:b/>
          <w:iCs/>
          <w:highlight w:val="yellow"/>
          <w:u w:val="single"/>
        </w:rPr>
        <w:t>colonial</w:t>
      </w:r>
      <w:r w:rsidRPr="00522231">
        <w:rPr>
          <w:rFonts w:eastAsia="Calibri"/>
          <w:u w:val="single"/>
        </w:rPr>
        <w:t xml:space="preserve"> “civilizing” or “humanizing” </w:t>
      </w:r>
      <w:r w:rsidRPr="00522231">
        <w:rPr>
          <w:rFonts w:eastAsia="Calibri"/>
          <w:b/>
          <w:iCs/>
          <w:highlight w:val="yellow"/>
          <w:u w:val="single"/>
        </w:rPr>
        <w:t>occupation</w:t>
      </w:r>
      <w:r w:rsidRPr="00522231">
        <w:rPr>
          <w:rFonts w:eastAsia="Calibri"/>
          <w:highlight w:val="yellow"/>
          <w:u w:val="single"/>
        </w:rPr>
        <w:t xml:space="preserve"> </w:t>
      </w:r>
      <w:r w:rsidRPr="00522231">
        <w:rPr>
          <w:rFonts w:eastAsia="Calibri"/>
          <w:u w:val="single"/>
        </w:rPr>
        <w:t xml:space="preserve">to </w:t>
      </w:r>
      <w:r w:rsidRPr="00522231">
        <w:rPr>
          <w:rFonts w:eastAsia="Calibri"/>
          <w:b/>
          <w:iCs/>
          <w:highlight w:val="yellow"/>
          <w:u w:val="single"/>
        </w:rPr>
        <w:t>humanitarian intervention</w:t>
      </w:r>
      <w:r w:rsidRPr="00522231">
        <w:rPr>
          <w:rFonts w:eastAsia="Calibri"/>
          <w:sz w:val="14"/>
        </w:rPr>
        <w:t xml:space="preserve">.27 </w:t>
      </w:r>
      <w:r w:rsidRPr="00522231">
        <w:rPr>
          <w:rFonts w:eastAsia="Calibri"/>
          <w:b/>
          <w:iCs/>
          <w:highlight w:val="yellow"/>
          <w:u w:val="single"/>
        </w:rPr>
        <w:t>I</w:t>
      </w:r>
      <w:r w:rsidRPr="00522231">
        <w:rPr>
          <w:rFonts w:eastAsia="Calibri"/>
          <w:u w:val="single"/>
        </w:rPr>
        <w:t xml:space="preserve">nternational </w:t>
      </w:r>
      <w:r w:rsidRPr="00522231">
        <w:rPr>
          <w:rFonts w:eastAsia="Calibri"/>
          <w:b/>
          <w:iCs/>
          <w:highlight w:val="yellow"/>
          <w:u w:val="single"/>
        </w:rPr>
        <w:t>law</w:t>
      </w:r>
      <w:r w:rsidRPr="00522231">
        <w:rPr>
          <w:rFonts w:eastAsia="Calibri"/>
          <w:highlight w:val="yellow"/>
          <w:u w:val="single"/>
        </w:rPr>
        <w:t xml:space="preserve"> </w:t>
      </w:r>
      <w:r w:rsidRPr="00522231">
        <w:rPr>
          <w:rFonts w:eastAsia="Calibri"/>
          <w:b/>
          <w:bCs/>
          <w:highlight w:val="yellow"/>
          <w:u w:val="single"/>
        </w:rPr>
        <w:t>permits certain forms</w:t>
      </w:r>
      <w:r w:rsidRPr="00522231">
        <w:rPr>
          <w:rFonts w:eastAsia="Calibri"/>
          <w:highlight w:val="yellow"/>
          <w:u w:val="single"/>
        </w:rPr>
        <w:t xml:space="preserve"> of </w:t>
      </w:r>
      <w:r w:rsidRPr="00522231">
        <w:rPr>
          <w:rFonts w:eastAsia="Calibri"/>
          <w:b/>
          <w:iCs/>
          <w:highlight w:val="yellow"/>
          <w:u w:val="single"/>
        </w:rPr>
        <w:t>imperial</w:t>
      </w:r>
      <w:r w:rsidRPr="00522231">
        <w:rPr>
          <w:rFonts w:eastAsia="Calibri"/>
          <w:u w:val="single"/>
        </w:rPr>
        <w:t xml:space="preserve"> and state </w:t>
      </w:r>
      <w:r w:rsidRPr="00522231">
        <w:rPr>
          <w:rFonts w:eastAsia="Calibri"/>
          <w:b/>
          <w:bCs/>
          <w:highlight w:val="yellow"/>
          <w:u w:val="single"/>
        </w:rPr>
        <w:t>violence</w:t>
      </w:r>
      <w:r w:rsidRPr="00522231">
        <w:rPr>
          <w:rFonts w:eastAsia="Calibri"/>
          <w:u w:val="single"/>
        </w:rPr>
        <w:t xml:space="preserve"> unleashed up</w:t>
      </w:r>
      <w:r w:rsidRPr="00522231">
        <w:rPr>
          <w:rFonts w:eastAsia="Calibri"/>
          <w:b/>
          <w:bCs/>
          <w:highlight w:val="yellow"/>
          <w:u w:val="single"/>
        </w:rPr>
        <w:t>on</w:t>
      </w:r>
      <w:r w:rsidRPr="00522231">
        <w:rPr>
          <w:rFonts w:eastAsia="Calibri"/>
          <w:highlight w:val="yellow"/>
          <w:u w:val="single"/>
        </w:rPr>
        <w:t xml:space="preserve"> </w:t>
      </w:r>
      <w:r w:rsidRPr="00522231">
        <w:rPr>
          <w:rFonts w:eastAsia="Calibri"/>
          <w:b/>
          <w:bCs/>
          <w:highlight w:val="yellow"/>
          <w:u w:val="single"/>
        </w:rPr>
        <w:t>populations</w:t>
      </w:r>
      <w:r w:rsidRPr="00522231">
        <w:rPr>
          <w:rFonts w:eastAsia="Calibri"/>
          <w:highlight w:val="yellow"/>
          <w:u w:val="single"/>
        </w:rPr>
        <w:t xml:space="preserve"> whose</w:t>
      </w:r>
      <w:r w:rsidRPr="00522231">
        <w:rPr>
          <w:rFonts w:eastAsia="Calibri"/>
          <w:u w:val="single"/>
        </w:rPr>
        <w:t xml:space="preserve"> full </w:t>
      </w:r>
      <w:r w:rsidRPr="00522231">
        <w:rPr>
          <w:rFonts w:eastAsia="Calibri"/>
          <w:b/>
          <w:bCs/>
          <w:highlight w:val="yellow"/>
          <w:u w:val="single"/>
        </w:rPr>
        <w:t>humanity</w:t>
      </w:r>
      <w:r w:rsidRPr="00522231">
        <w:rPr>
          <w:rFonts w:eastAsia="Calibri"/>
          <w:highlight w:val="yellow"/>
          <w:u w:val="single"/>
        </w:rPr>
        <w:t xml:space="preserve"> has</w:t>
      </w:r>
      <w:r w:rsidRPr="00522231">
        <w:rPr>
          <w:rFonts w:eastAsia="Calibri"/>
          <w:u w:val="single"/>
        </w:rPr>
        <w:t xml:space="preserve"> always </w:t>
      </w:r>
      <w:r w:rsidRPr="00522231">
        <w:rPr>
          <w:rFonts w:eastAsia="Calibri"/>
          <w:highlight w:val="yellow"/>
          <w:u w:val="single"/>
        </w:rPr>
        <w:t xml:space="preserve">been </w:t>
      </w:r>
      <w:r w:rsidRPr="00522231">
        <w:rPr>
          <w:rFonts w:eastAsia="Calibri"/>
          <w:b/>
          <w:bCs/>
          <w:highlight w:val="yellow"/>
          <w:u w:val="single"/>
        </w:rPr>
        <w:t>suspect</w:t>
      </w:r>
      <w:r w:rsidRPr="00522231">
        <w:rPr>
          <w:rFonts w:eastAsia="Calibri"/>
          <w:u w:val="single"/>
        </w:rPr>
        <w:t>.</w:t>
      </w:r>
      <w:r w:rsidRPr="00522231">
        <w:rPr>
          <w:rFonts w:eastAsia="Calibri"/>
          <w:sz w:val="14"/>
        </w:rPr>
        <w:t xml:space="preserve"> </w:t>
      </w:r>
      <w:r w:rsidRPr="00522231">
        <w:rPr>
          <w:rFonts w:eastAsia="Calibri"/>
          <w:b/>
          <w:iCs/>
          <w:u w:val="single"/>
        </w:rPr>
        <w:t xml:space="preserve">The idea </w:t>
      </w:r>
      <w:r w:rsidRPr="00522231">
        <w:rPr>
          <w:rFonts w:eastAsia="Calibri"/>
          <w:b/>
          <w:iCs/>
          <w:highlight w:val="yellow"/>
          <w:u w:val="single"/>
        </w:rPr>
        <w:t xml:space="preserve">that </w:t>
      </w:r>
      <w:r w:rsidRPr="00522231">
        <w:rPr>
          <w:rFonts w:eastAsia="Calibri"/>
          <w:b/>
          <w:iCs/>
          <w:u w:val="single"/>
        </w:rPr>
        <w:t xml:space="preserve">killer </w:t>
      </w:r>
      <w:r w:rsidRPr="00522231">
        <w:rPr>
          <w:rFonts w:eastAsia="Calibri"/>
          <w:b/>
          <w:iCs/>
          <w:highlight w:val="yellow"/>
          <w:u w:val="single"/>
        </w:rPr>
        <w:t>robots represent a</w:t>
      </w:r>
      <w:r w:rsidRPr="00522231">
        <w:rPr>
          <w:rFonts w:eastAsia="Calibri"/>
          <w:b/>
          <w:iCs/>
          <w:u w:val="single"/>
        </w:rPr>
        <w:t xml:space="preserve"> radical </w:t>
      </w:r>
      <w:r w:rsidRPr="00522231">
        <w:rPr>
          <w:rFonts w:eastAsia="Calibri"/>
          <w:b/>
          <w:iCs/>
          <w:highlight w:val="yellow"/>
          <w:u w:val="single"/>
        </w:rPr>
        <w:t>break</w:t>
      </w:r>
      <w:r w:rsidRPr="00522231">
        <w:rPr>
          <w:rFonts w:eastAsia="Calibri"/>
          <w:u w:val="single"/>
        </w:rPr>
        <w:t xml:space="preserve"> in how violence is defined in the end </w:t>
      </w:r>
      <w:r w:rsidRPr="00522231">
        <w:rPr>
          <w:rFonts w:eastAsia="Calibri"/>
          <w:b/>
          <w:iCs/>
          <w:highlight w:val="yellow"/>
          <w:u w:val="single"/>
        </w:rPr>
        <w:t>reaffirms imperial sovereignty</w:t>
      </w:r>
      <w:r w:rsidRPr="00522231">
        <w:rPr>
          <w:rFonts w:eastAsia="Calibri"/>
          <w:u w:val="single"/>
        </w:rPr>
        <w:t xml:space="preserve"> </w:t>
      </w:r>
      <w:r w:rsidRPr="00522231">
        <w:rPr>
          <w:rFonts w:eastAsia="Calibri"/>
          <w:b/>
          <w:bCs/>
          <w:u w:val="single"/>
        </w:rPr>
        <w:t xml:space="preserve">by </w:t>
      </w:r>
      <w:r w:rsidRPr="00522231">
        <w:rPr>
          <w:rFonts w:eastAsia="Calibri"/>
          <w:b/>
          <w:bCs/>
          <w:highlight w:val="yellow"/>
          <w:u w:val="single"/>
        </w:rPr>
        <w:t>aligning moral violence with</w:t>
      </w:r>
      <w:r w:rsidRPr="00522231">
        <w:rPr>
          <w:rFonts w:eastAsia="Calibri"/>
          <w:highlight w:val="yellow"/>
          <w:u w:val="single"/>
        </w:rPr>
        <w:t xml:space="preserve"> the</w:t>
      </w:r>
      <w:r w:rsidRPr="00522231">
        <w:rPr>
          <w:rFonts w:eastAsia="Calibri"/>
          <w:u w:val="single"/>
        </w:rPr>
        <w:t xml:space="preserve"> (already) </w:t>
      </w:r>
      <w:r w:rsidRPr="00522231">
        <w:rPr>
          <w:rFonts w:eastAsia="Calibri"/>
          <w:b/>
          <w:bCs/>
          <w:highlight w:val="yellow"/>
          <w:u w:val="single"/>
        </w:rPr>
        <w:t>human</w:t>
      </w:r>
      <w:r w:rsidRPr="00522231">
        <w:rPr>
          <w:rFonts w:eastAsia="Calibri"/>
          <w:u w:val="single"/>
        </w:rPr>
        <w:t>.</w:t>
      </w:r>
      <w:r w:rsidRPr="00522231">
        <w:rPr>
          <w:rFonts w:eastAsia="Calibri"/>
          <w:sz w:val="14"/>
        </w:rPr>
        <w:t xml:space="preserve"> </w:t>
      </w:r>
      <w:r w:rsidRPr="00522231">
        <w:rPr>
          <w:rFonts w:eastAsia="Calibri"/>
          <w:u w:val="single"/>
        </w:rPr>
        <w:t xml:space="preserve">Even as the killer robot is tethered to </w:t>
      </w:r>
      <w:r w:rsidRPr="00522231">
        <w:rPr>
          <w:rFonts w:eastAsia="Calibri"/>
          <w:b/>
          <w:bCs/>
          <w:u w:val="single"/>
        </w:rPr>
        <w:t>dystopic futures</w:t>
      </w:r>
      <w:r w:rsidRPr="00522231">
        <w:rPr>
          <w:rFonts w:eastAsia="Calibri"/>
          <w:u w:val="single"/>
        </w:rPr>
        <w:t xml:space="preserve">, we approach </w:t>
      </w:r>
      <w:r w:rsidRPr="00522231">
        <w:rPr>
          <w:rFonts w:eastAsia="Calibri"/>
          <w:b/>
          <w:bCs/>
          <w:highlight w:val="yellow"/>
          <w:u w:val="single"/>
        </w:rPr>
        <w:t>autonomous weapons as a</w:t>
      </w:r>
      <w:r w:rsidRPr="00522231">
        <w:rPr>
          <w:rFonts w:eastAsia="Calibri"/>
          <w:u w:val="single"/>
        </w:rPr>
        <w:t xml:space="preserve"> </w:t>
      </w:r>
      <w:r w:rsidRPr="00522231">
        <w:rPr>
          <w:rFonts w:eastAsia="Calibri"/>
          <w:b/>
          <w:iCs/>
          <w:u w:val="single"/>
        </w:rPr>
        <w:t xml:space="preserve">devastatingly </w:t>
      </w:r>
      <w:r w:rsidRPr="00522231">
        <w:rPr>
          <w:rFonts w:eastAsia="Calibri"/>
          <w:b/>
          <w:iCs/>
          <w:highlight w:val="yellow"/>
          <w:u w:val="single"/>
        </w:rPr>
        <w:t>familiar tech</w:t>
      </w:r>
      <w:r w:rsidRPr="00522231">
        <w:rPr>
          <w:rFonts w:eastAsia="Calibri"/>
          <w:b/>
          <w:iCs/>
          <w:u w:val="single"/>
        </w:rPr>
        <w:t>nology</w:t>
      </w:r>
      <w:r w:rsidRPr="00522231">
        <w:rPr>
          <w:rFonts w:eastAsia="Calibri"/>
          <w:u w:val="single"/>
        </w:rPr>
        <w:t xml:space="preserve"> </w:t>
      </w:r>
      <w:r w:rsidRPr="00522231">
        <w:rPr>
          <w:rFonts w:eastAsia="Calibri"/>
          <w:highlight w:val="yellow"/>
          <w:u w:val="single"/>
        </w:rPr>
        <w:t xml:space="preserve">predated by </w:t>
      </w:r>
      <w:r w:rsidRPr="00522231">
        <w:rPr>
          <w:rFonts w:eastAsia="Calibri"/>
          <w:b/>
          <w:iCs/>
          <w:highlight w:val="yellow"/>
          <w:u w:val="single"/>
        </w:rPr>
        <w:t>colonialism</w:t>
      </w:r>
      <w:r w:rsidRPr="00522231">
        <w:rPr>
          <w:rFonts w:eastAsia="Calibri"/>
          <w:u w:val="single"/>
        </w:rPr>
        <w:t xml:space="preserve">, </w:t>
      </w:r>
      <w:r w:rsidRPr="00522231">
        <w:rPr>
          <w:rFonts w:eastAsia="Calibri"/>
          <w:b/>
          <w:iCs/>
          <w:u w:val="single"/>
        </w:rPr>
        <w:t>the Cold War</w:t>
      </w:r>
      <w:r w:rsidRPr="00522231">
        <w:rPr>
          <w:rFonts w:eastAsia="Calibri"/>
          <w:u w:val="single"/>
        </w:rPr>
        <w:t xml:space="preserve">, science fiction fantasies, </w:t>
      </w:r>
      <w:r w:rsidRPr="00522231">
        <w:rPr>
          <w:rFonts w:eastAsia="Calibri"/>
          <w:highlight w:val="yellow"/>
          <w:u w:val="single"/>
        </w:rPr>
        <w:t>and</w:t>
      </w:r>
      <w:r w:rsidRPr="00522231">
        <w:rPr>
          <w:rFonts w:eastAsia="Calibri"/>
          <w:u w:val="single"/>
        </w:rPr>
        <w:t xml:space="preserve"> in our contemporary moment, </w:t>
      </w:r>
      <w:r w:rsidRPr="00522231">
        <w:rPr>
          <w:rFonts w:eastAsia="Calibri"/>
          <w:b/>
          <w:iCs/>
          <w:highlight w:val="yellow"/>
          <w:u w:val="single"/>
        </w:rPr>
        <w:t>the drone</w:t>
      </w:r>
      <w:r w:rsidRPr="00522231">
        <w:rPr>
          <w:rFonts w:eastAsia="Calibri"/>
          <w:sz w:val="14"/>
        </w:rPr>
        <w:t>. As Lisa Lowe puts it, “We [continue to] see the longevity of the colonial divisions of humanity in our contemporary moment, in which the human life of citizens protected by the state is bound to the denigration of populations cast in violation of human life, set outside of human society.”28</w:t>
      </w:r>
    </w:p>
    <w:p w14:paraId="0DA91D33" w14:textId="77777777" w:rsidR="00522231" w:rsidRPr="00522231" w:rsidRDefault="00522231" w:rsidP="00522231">
      <w:pPr>
        <w:spacing w:line="256" w:lineRule="auto"/>
        <w:ind w:firstLine="720"/>
        <w:rPr>
          <w:rFonts w:eastAsia="Calibri"/>
          <w:sz w:val="14"/>
        </w:rPr>
      </w:pPr>
      <w:r w:rsidRPr="00522231">
        <w:rPr>
          <w:rFonts w:eastAsia="Calibri"/>
          <w:sz w:val="14"/>
        </w:rPr>
        <w:t xml:space="preserve">At first glance, the Campaign to Stop Killer Robots, the NGO founded in 2012 and consisting of human rights groups, activists, and scholars, as well as human rights </w:t>
      </w:r>
      <w:r w:rsidRPr="00522231">
        <w:rPr>
          <w:rFonts w:eastAsia="Calibri"/>
          <w:u w:val="single"/>
        </w:rPr>
        <w:t xml:space="preserve">organizations calling for a preemptive ban on autonomous lethal weapons, appears to reassert common humanity rather than differentiate populations </w:t>
      </w:r>
      <w:proofErr w:type="gramStart"/>
      <w:r w:rsidRPr="00522231">
        <w:rPr>
          <w:rFonts w:eastAsia="Calibri"/>
          <w:u w:val="single"/>
        </w:rPr>
        <w:t>whose</w:t>
      </w:r>
      <w:proofErr w:type="gramEnd"/>
      <w:r w:rsidRPr="00522231">
        <w:rPr>
          <w:rFonts w:eastAsia="Calibri"/>
          <w:u w:val="single"/>
        </w:rPr>
        <w:t xml:space="preserve"> right to live</w:t>
      </w:r>
      <w:r w:rsidRPr="00522231">
        <w:rPr>
          <w:rFonts w:eastAsia="Calibri"/>
          <w:sz w:val="14"/>
        </w:rPr>
        <w:t xml:space="preserve"> or thrive </w:t>
      </w:r>
      <w:r w:rsidRPr="00522231">
        <w:rPr>
          <w:rFonts w:eastAsia="Calibri"/>
          <w:u w:val="single"/>
        </w:rPr>
        <w:t>has been withdrawn</w:t>
      </w:r>
      <w:r w:rsidRPr="00522231">
        <w:rPr>
          <w:rFonts w:eastAsia="Calibri"/>
          <w:sz w:val="14"/>
        </w:rPr>
        <w:t>. The Campaign to Stop Killer Robots argues that “[a]</w:t>
      </w:r>
      <w:proofErr w:type="spellStart"/>
      <w:r w:rsidRPr="00522231">
        <w:rPr>
          <w:rFonts w:eastAsia="Calibri"/>
          <w:sz w:val="14"/>
        </w:rPr>
        <w:t>llowing</w:t>
      </w:r>
      <w:proofErr w:type="spellEnd"/>
      <w:r w:rsidRPr="00522231">
        <w:rPr>
          <w:rFonts w:eastAsia="Calibri"/>
          <w:sz w:val="14"/>
        </w:rPr>
        <w:t xml:space="preserve"> life or death decisions to be made by machines crosses a fundamental moral line. Autonomous robots would lack human judgment and the ability to understand context. These qualities are necessary to make complex ethical choices on a dynamic battlefield, to distinguish adequately between soldiers and civilians, and to evaluate the proportionality of an attack. As a result, fully autonomous weapons would not meet the requirements of the laws of war.”29 </w:t>
      </w:r>
      <w:r w:rsidRPr="00522231">
        <w:rPr>
          <w:rFonts w:eastAsia="Calibri"/>
          <w:highlight w:val="yellow"/>
          <w:u w:val="single"/>
        </w:rPr>
        <w:t>The problem</w:t>
      </w:r>
      <w:r w:rsidRPr="00522231">
        <w:rPr>
          <w:rFonts w:eastAsia="Calibri"/>
          <w:sz w:val="14"/>
        </w:rPr>
        <w:t xml:space="preserve">, as articulated here, </w:t>
      </w:r>
      <w:r w:rsidRPr="00522231">
        <w:rPr>
          <w:rFonts w:eastAsia="Calibri"/>
          <w:highlight w:val="yellow"/>
          <w:u w:val="single"/>
        </w:rPr>
        <w:t>is</w:t>
      </w:r>
      <w:r w:rsidRPr="00522231">
        <w:rPr>
          <w:rFonts w:eastAsia="Calibri"/>
          <w:u w:val="single"/>
        </w:rPr>
        <w:t xml:space="preserve"> about </w:t>
      </w:r>
      <w:r w:rsidRPr="00522231">
        <w:rPr>
          <w:rFonts w:eastAsia="Calibri"/>
          <w:highlight w:val="yellow"/>
          <w:u w:val="single"/>
        </w:rPr>
        <w:t>maintaining human</w:t>
      </w:r>
      <w:r w:rsidRPr="00522231">
        <w:rPr>
          <w:rFonts w:eastAsia="Calibri"/>
          <w:u w:val="single"/>
        </w:rPr>
        <w:t xml:space="preserve"> command and </w:t>
      </w:r>
      <w:r w:rsidRPr="00522231">
        <w:rPr>
          <w:rFonts w:eastAsia="Calibri"/>
          <w:highlight w:val="yellow"/>
          <w:u w:val="single"/>
        </w:rPr>
        <w:t>control over</w:t>
      </w:r>
      <w:r w:rsidRPr="00522231">
        <w:rPr>
          <w:rFonts w:eastAsia="Calibri"/>
          <w:u w:val="single"/>
        </w:rPr>
        <w:t xml:space="preserve"> the decision about </w:t>
      </w:r>
      <w:r w:rsidRPr="00522231">
        <w:rPr>
          <w:rFonts w:eastAsia="Calibri"/>
          <w:b/>
          <w:iCs/>
          <w:highlight w:val="yellow"/>
          <w:u w:val="single"/>
        </w:rPr>
        <w:t>who lives and who dies</w:t>
      </w:r>
      <w:r w:rsidRPr="00522231">
        <w:rPr>
          <w:rFonts w:eastAsia="Calibri"/>
          <w:sz w:val="14"/>
        </w:rPr>
        <w:t xml:space="preserve"> (</w:t>
      </w:r>
      <w:r w:rsidRPr="00522231">
        <w:rPr>
          <w:rFonts w:eastAsia="Calibri"/>
          <w:u w:val="single"/>
        </w:rPr>
        <w:t>soldiers vs. civilians</w:t>
      </w:r>
      <w:r w:rsidRPr="00522231">
        <w:rPr>
          <w:rFonts w:eastAsia="Calibri"/>
          <w:sz w:val="14"/>
        </w:rPr>
        <w:t xml:space="preserve">, </w:t>
      </w:r>
      <w:r w:rsidRPr="00522231">
        <w:rPr>
          <w:rFonts w:eastAsia="Calibri"/>
          <w:u w:val="single"/>
        </w:rPr>
        <w:t>appropriate “</w:t>
      </w:r>
      <w:r w:rsidRPr="00522231">
        <w:rPr>
          <w:rFonts w:eastAsia="Calibri"/>
          <w:b/>
          <w:bCs/>
          <w:u w:val="single"/>
        </w:rPr>
        <w:t>targets</w:t>
      </w:r>
      <w:r w:rsidRPr="00522231">
        <w:rPr>
          <w:rFonts w:eastAsia="Calibri"/>
          <w:u w:val="single"/>
        </w:rPr>
        <w:t>” vs. inappropriate “</w:t>
      </w:r>
      <w:r w:rsidRPr="00522231">
        <w:rPr>
          <w:rFonts w:eastAsia="Calibri"/>
          <w:b/>
          <w:iCs/>
          <w:u w:val="single"/>
        </w:rPr>
        <w:t>collateral damage</w:t>
      </w:r>
      <w:r w:rsidRPr="00522231">
        <w:rPr>
          <w:rFonts w:eastAsia="Calibri"/>
          <w:sz w:val="14"/>
        </w:rPr>
        <w:t xml:space="preserve">”). Meanwhile, </w:t>
      </w:r>
      <w:r w:rsidRPr="00522231">
        <w:rPr>
          <w:rFonts w:eastAsia="Calibri"/>
          <w:u w:val="single"/>
        </w:rPr>
        <w:t>the group offers a solution</w:t>
      </w:r>
      <w:r w:rsidRPr="00522231">
        <w:rPr>
          <w:rFonts w:eastAsia="Calibri"/>
          <w:sz w:val="14"/>
        </w:rPr>
        <w:t xml:space="preserve"> to the problem of the loss of human control in the field of war in juridical terms. “</w:t>
      </w:r>
      <w:r w:rsidRPr="00522231">
        <w:rPr>
          <w:rFonts w:eastAsia="Calibri"/>
          <w:u w:val="single"/>
        </w:rPr>
        <w:t xml:space="preserve">A comprehensive, preemptive </w:t>
      </w:r>
      <w:r w:rsidRPr="00522231">
        <w:rPr>
          <w:rFonts w:eastAsia="Calibri"/>
          <w:b/>
          <w:iCs/>
          <w:u w:val="single"/>
        </w:rPr>
        <w:t>prohibition</w:t>
      </w:r>
      <w:r w:rsidRPr="00522231">
        <w:rPr>
          <w:rFonts w:eastAsia="Calibri"/>
          <w:u w:val="single"/>
        </w:rPr>
        <w:t xml:space="preserve"> on the</w:t>
      </w:r>
      <w:r w:rsidRPr="00522231">
        <w:rPr>
          <w:rFonts w:eastAsia="Calibri"/>
          <w:sz w:val="14"/>
        </w:rPr>
        <w:t xml:space="preserve"> development, production and </w:t>
      </w:r>
      <w:r w:rsidRPr="00522231">
        <w:rPr>
          <w:rFonts w:eastAsia="Calibri"/>
          <w:u w:val="single"/>
        </w:rPr>
        <w:t xml:space="preserve">use of </w:t>
      </w:r>
      <w:r w:rsidRPr="00522231">
        <w:rPr>
          <w:rFonts w:eastAsia="Calibri"/>
          <w:b/>
          <w:bCs/>
          <w:u w:val="single"/>
        </w:rPr>
        <w:t>fully autonomous weapons</w:t>
      </w:r>
      <w:r w:rsidRPr="00522231">
        <w:rPr>
          <w:rFonts w:eastAsia="Calibri"/>
          <w:sz w:val="14"/>
        </w:rPr>
        <w:t xml:space="preserve">—weapons that operate on their own without human intervention—is urgently needed. This could be achieved through an international treaty, as well as </w:t>
      </w:r>
      <w:r w:rsidRPr="00522231">
        <w:rPr>
          <w:rFonts w:eastAsia="Calibri"/>
          <w:u w:val="single"/>
        </w:rPr>
        <w:t xml:space="preserve">through </w:t>
      </w:r>
      <w:r w:rsidRPr="00522231">
        <w:rPr>
          <w:rFonts w:eastAsia="Calibri"/>
          <w:b/>
          <w:bCs/>
          <w:u w:val="single"/>
        </w:rPr>
        <w:t>national laws</w:t>
      </w:r>
      <w:r w:rsidRPr="00522231">
        <w:rPr>
          <w:rFonts w:eastAsia="Calibri"/>
          <w:u w:val="single"/>
        </w:rPr>
        <w:t xml:space="preserve"> </w:t>
      </w:r>
      <w:r w:rsidRPr="00522231">
        <w:rPr>
          <w:rFonts w:eastAsia="Calibri"/>
          <w:sz w:val="14"/>
        </w:rPr>
        <w:t xml:space="preserve">and other measures.”30 In this sense, the campaign conflates the human and the liberal rights-bearing subject. Furthermore, calls for preemptive bans collapse morality with human nature, and thus also with liberal development through law, which, as </w:t>
      </w:r>
      <w:proofErr w:type="spellStart"/>
      <w:r w:rsidRPr="00522231">
        <w:rPr>
          <w:rFonts w:eastAsia="Calibri"/>
          <w:sz w:val="14"/>
        </w:rPr>
        <w:t>Esmeir</w:t>
      </w:r>
      <w:proofErr w:type="spellEnd"/>
      <w:r w:rsidRPr="00522231">
        <w:rPr>
          <w:rFonts w:eastAsia="Calibri"/>
          <w:sz w:val="14"/>
        </w:rPr>
        <w:t xml:space="preserve"> demonstrates, asserts the coloniality undergirding the rise of juridical humanity.</w:t>
      </w:r>
    </w:p>
    <w:p w14:paraId="2BD1DF22" w14:textId="77777777" w:rsidR="00522231" w:rsidRPr="00522231" w:rsidRDefault="00522231" w:rsidP="00522231">
      <w:pPr>
        <w:spacing w:line="256" w:lineRule="auto"/>
        <w:ind w:firstLine="720"/>
        <w:rPr>
          <w:rFonts w:eastAsia="Calibri"/>
          <w:sz w:val="14"/>
        </w:rPr>
      </w:pPr>
      <w:r w:rsidRPr="00522231">
        <w:rPr>
          <w:rFonts w:eastAsia="Calibri"/>
          <w:sz w:val="14"/>
        </w:rPr>
        <w:t xml:space="preserve">For example, echoing Donnelly and other human rights scholars’ framing of human nature as grounded in moral potential, Chris </w:t>
      </w:r>
      <w:r w:rsidRPr="00522231">
        <w:rPr>
          <w:rFonts w:eastAsia="Calibri"/>
          <w:u w:val="single"/>
        </w:rPr>
        <w:t>Heyns, the UN special rapporteur on extrajudicial executions, noted that what autonomous machines lack is “morality</w:t>
      </w:r>
      <w:r w:rsidRPr="00522231">
        <w:rPr>
          <w:rFonts w:eastAsia="Calibri"/>
          <w:sz w:val="14"/>
        </w:rPr>
        <w:t xml:space="preserve"> and mortality,” and that as a consequence they should not be permitted to make decisions over human life and death.31 Similarly, in its 2014 publication, </w:t>
      </w:r>
      <w:r w:rsidRPr="00522231">
        <w:rPr>
          <w:rFonts w:eastAsia="Calibri"/>
          <w:b/>
          <w:iCs/>
          <w:highlight w:val="yellow"/>
          <w:u w:val="single"/>
        </w:rPr>
        <w:t>H</w:t>
      </w:r>
      <w:r w:rsidRPr="00522231">
        <w:rPr>
          <w:rFonts w:eastAsia="Calibri"/>
          <w:u w:val="single"/>
        </w:rPr>
        <w:t xml:space="preserve">uman </w:t>
      </w:r>
      <w:r w:rsidRPr="00522231">
        <w:rPr>
          <w:rFonts w:eastAsia="Calibri"/>
          <w:b/>
          <w:iCs/>
          <w:highlight w:val="yellow"/>
          <w:u w:val="single"/>
        </w:rPr>
        <w:t>R</w:t>
      </w:r>
      <w:r w:rsidRPr="00522231">
        <w:rPr>
          <w:rFonts w:eastAsia="Calibri"/>
          <w:u w:val="single"/>
        </w:rPr>
        <w:t xml:space="preserve">ights </w:t>
      </w:r>
      <w:r w:rsidRPr="00522231">
        <w:rPr>
          <w:rFonts w:eastAsia="Calibri"/>
          <w:b/>
          <w:iCs/>
          <w:highlight w:val="yellow"/>
          <w:u w:val="single"/>
        </w:rPr>
        <w:t>W</w:t>
      </w:r>
      <w:r w:rsidRPr="00522231">
        <w:rPr>
          <w:rFonts w:eastAsia="Calibri"/>
          <w:u w:val="single"/>
        </w:rPr>
        <w:t xml:space="preserve">atch </w:t>
      </w:r>
      <w:r w:rsidRPr="00522231">
        <w:rPr>
          <w:rFonts w:eastAsia="Calibri"/>
          <w:highlight w:val="yellow"/>
          <w:u w:val="single"/>
        </w:rPr>
        <w:t>argues</w:t>
      </w:r>
      <w:r w:rsidRPr="00522231">
        <w:rPr>
          <w:rFonts w:eastAsia="Calibri"/>
          <w:u w:val="single"/>
        </w:rPr>
        <w:t xml:space="preserve"> that the creation of </w:t>
      </w:r>
      <w:r w:rsidRPr="00522231">
        <w:rPr>
          <w:rFonts w:eastAsia="Calibri"/>
          <w:b/>
          <w:bCs/>
          <w:u w:val="single"/>
        </w:rPr>
        <w:t>autonomous weapons</w:t>
      </w:r>
      <w:r w:rsidRPr="00522231">
        <w:rPr>
          <w:rFonts w:eastAsia="Calibri"/>
          <w:u w:val="single"/>
        </w:rPr>
        <w:t xml:space="preserve"> would be a violation of </w:t>
      </w:r>
      <w:r w:rsidRPr="00522231">
        <w:rPr>
          <w:rFonts w:eastAsia="Calibri"/>
          <w:sz w:val="14"/>
        </w:rPr>
        <w:t xml:space="preserve">human rights, human dignity, and </w:t>
      </w:r>
      <w:r w:rsidRPr="00522231">
        <w:rPr>
          <w:rFonts w:eastAsia="Calibri"/>
          <w:u w:val="single"/>
        </w:rPr>
        <w:t>the right to life because “</w:t>
      </w:r>
      <w:r w:rsidRPr="00522231">
        <w:rPr>
          <w:rFonts w:eastAsia="Calibri"/>
          <w:b/>
          <w:bCs/>
          <w:highlight w:val="yellow"/>
          <w:u w:val="single"/>
        </w:rPr>
        <w:t xml:space="preserve">humans </w:t>
      </w:r>
      <w:r w:rsidRPr="00522231">
        <w:rPr>
          <w:rFonts w:eastAsia="Calibri"/>
          <w:b/>
          <w:bCs/>
          <w:u w:val="single"/>
        </w:rPr>
        <w:t>possess the unique capability to identify with other human beings</w:t>
      </w:r>
      <w:r w:rsidRPr="00522231">
        <w:rPr>
          <w:rFonts w:eastAsia="Calibri"/>
          <w:sz w:val="14"/>
        </w:rPr>
        <w:t xml:space="preserve"> and are thus </w:t>
      </w:r>
      <w:r w:rsidRPr="00522231">
        <w:rPr>
          <w:rFonts w:eastAsia="Calibri"/>
          <w:b/>
          <w:iCs/>
          <w:highlight w:val="yellow"/>
          <w:u w:val="single"/>
        </w:rPr>
        <w:t>better</w:t>
      </w:r>
      <w:r w:rsidRPr="00522231">
        <w:rPr>
          <w:rFonts w:eastAsia="Calibri"/>
          <w:sz w:val="14"/>
        </w:rPr>
        <w:t xml:space="preserve"> equipped to understand the nuances of unforeseen behavior [when </w:t>
      </w:r>
      <w:r w:rsidRPr="00522231">
        <w:rPr>
          <w:rFonts w:eastAsia="Calibri"/>
          <w:b/>
          <w:iCs/>
          <w:highlight w:val="yellow"/>
          <w:u w:val="single"/>
        </w:rPr>
        <w:t>distinguish</w:t>
      </w:r>
      <w:r w:rsidRPr="00522231">
        <w:rPr>
          <w:rFonts w:eastAsia="Calibri"/>
          <w:b/>
          <w:iCs/>
          <w:u w:val="single"/>
        </w:rPr>
        <w:t>ing</w:t>
      </w:r>
      <w:r w:rsidRPr="00522231">
        <w:rPr>
          <w:rFonts w:eastAsia="Calibri"/>
          <w:u w:val="single"/>
        </w:rPr>
        <w:t xml:space="preserve"> between </w:t>
      </w:r>
      <w:r w:rsidRPr="00522231">
        <w:rPr>
          <w:rFonts w:eastAsia="Calibri"/>
          <w:b/>
          <w:iCs/>
          <w:highlight w:val="yellow"/>
          <w:u w:val="single"/>
        </w:rPr>
        <w:t>lawful</w:t>
      </w:r>
      <w:r w:rsidRPr="00522231">
        <w:rPr>
          <w:rFonts w:eastAsia="Calibri"/>
          <w:highlight w:val="yellow"/>
          <w:u w:val="single"/>
        </w:rPr>
        <w:t xml:space="preserve"> and </w:t>
      </w:r>
      <w:r w:rsidRPr="00522231">
        <w:rPr>
          <w:rFonts w:eastAsia="Calibri"/>
          <w:b/>
          <w:iCs/>
          <w:highlight w:val="yellow"/>
          <w:u w:val="single"/>
        </w:rPr>
        <w:t>unlawful targets</w:t>
      </w:r>
      <w:r w:rsidRPr="00522231">
        <w:rPr>
          <w:rFonts w:eastAsia="Calibri"/>
          <w:sz w:val="14"/>
        </w:rPr>
        <w:t xml:space="preserve">] </w:t>
      </w:r>
      <w:r w:rsidRPr="00522231">
        <w:rPr>
          <w:rFonts w:eastAsia="Calibri"/>
          <w:u w:val="single"/>
        </w:rPr>
        <w:t>in ways in which machines . . . simply cannot.</w:t>
      </w:r>
      <w:r w:rsidRPr="00522231">
        <w:rPr>
          <w:rFonts w:eastAsia="Calibri"/>
          <w:sz w:val="14"/>
        </w:rPr>
        <w:t xml:space="preserve">”32 </w:t>
      </w:r>
      <w:r w:rsidRPr="00522231">
        <w:rPr>
          <w:rFonts w:eastAsia="Calibri"/>
          <w:u w:val="single"/>
        </w:rPr>
        <w:t>The report</w:t>
      </w:r>
      <w:r w:rsidRPr="00522231">
        <w:rPr>
          <w:rFonts w:eastAsia="Calibri"/>
          <w:sz w:val="14"/>
        </w:rPr>
        <w:t xml:space="preserve"> also </w:t>
      </w:r>
      <w:r w:rsidRPr="00522231">
        <w:rPr>
          <w:rFonts w:eastAsia="Calibri"/>
          <w:u w:val="single"/>
        </w:rPr>
        <w:t>proposes</w:t>
      </w:r>
      <w:r w:rsidRPr="00522231">
        <w:rPr>
          <w:rFonts w:eastAsia="Calibri"/>
          <w:sz w:val="14"/>
        </w:rPr>
        <w:t xml:space="preserve"> </w:t>
      </w:r>
      <w:r w:rsidRPr="00522231">
        <w:rPr>
          <w:rFonts w:eastAsia="Calibri"/>
          <w:b/>
          <w:bCs/>
          <w:highlight w:val="yellow"/>
          <w:u w:val="single"/>
        </w:rPr>
        <w:t>that</w:t>
      </w:r>
      <w:r w:rsidRPr="00522231">
        <w:rPr>
          <w:rFonts w:eastAsia="Calibri"/>
          <w:sz w:val="14"/>
        </w:rPr>
        <w:t xml:space="preserve"> because “fully autonomous weapons would lack emotions, including compassion and a resistance to killing,” civilians and soldiers would be in greater danger: “</w:t>
      </w:r>
      <w:r w:rsidRPr="00522231">
        <w:rPr>
          <w:rFonts w:eastAsia="Calibri"/>
          <w:b/>
          <w:iCs/>
          <w:highlight w:val="yellow"/>
          <w:u w:val="single"/>
        </w:rPr>
        <w:t>Humans possess empathy</w:t>
      </w:r>
      <w:r w:rsidRPr="00522231">
        <w:rPr>
          <w:rFonts w:eastAsia="Calibri"/>
          <w:highlight w:val="yellow"/>
          <w:u w:val="single"/>
        </w:rPr>
        <w:t xml:space="preserve"> . . . and are</w:t>
      </w:r>
      <w:r w:rsidRPr="00522231">
        <w:rPr>
          <w:rFonts w:eastAsia="Calibri"/>
          <w:sz w:val="14"/>
        </w:rPr>
        <w:t xml:space="preserve"> generally </w:t>
      </w:r>
      <w:r w:rsidRPr="00522231">
        <w:rPr>
          <w:rFonts w:eastAsia="Calibri"/>
          <w:b/>
          <w:bCs/>
          <w:highlight w:val="yellow"/>
          <w:u w:val="single"/>
        </w:rPr>
        <w:t>reluctant to take</w:t>
      </w:r>
      <w:r w:rsidRPr="00522231">
        <w:rPr>
          <w:rFonts w:eastAsia="Calibri"/>
          <w:u w:val="single"/>
        </w:rPr>
        <w:t xml:space="preserve"> the </w:t>
      </w:r>
      <w:r w:rsidRPr="00522231">
        <w:rPr>
          <w:rFonts w:eastAsia="Calibri"/>
          <w:b/>
          <w:bCs/>
          <w:highlight w:val="yellow"/>
          <w:u w:val="single"/>
        </w:rPr>
        <w:t>life</w:t>
      </w:r>
      <w:r w:rsidRPr="00522231">
        <w:rPr>
          <w:rFonts w:eastAsia="Calibri"/>
          <w:u w:val="single"/>
        </w:rPr>
        <w:t xml:space="preserve"> of another human</w:t>
      </w:r>
      <w:r w:rsidRPr="00522231">
        <w:rPr>
          <w:rFonts w:eastAsia="Calibri"/>
          <w:sz w:val="14"/>
        </w:rPr>
        <w:t xml:space="preserve">.”33 Unable to regard targets as relatable, a machine cannot make a moral choice about when, where, and against whom to enact violence. </w:t>
      </w:r>
      <w:r w:rsidRPr="00522231">
        <w:rPr>
          <w:rFonts w:eastAsia="Calibri"/>
          <w:b/>
          <w:iCs/>
          <w:u w:val="single"/>
        </w:rPr>
        <w:t xml:space="preserve">What emerges is </w:t>
      </w:r>
      <w:r w:rsidRPr="00522231">
        <w:rPr>
          <w:rFonts w:eastAsia="Calibri"/>
          <w:b/>
          <w:iCs/>
          <w:highlight w:val="yellow"/>
          <w:u w:val="single"/>
        </w:rPr>
        <w:t>a fantasy of shared humanity</w:t>
      </w:r>
      <w:r w:rsidRPr="00522231">
        <w:rPr>
          <w:rFonts w:eastAsia="Calibri"/>
          <w:sz w:val="14"/>
        </w:rPr>
        <w:t xml:space="preserve"> that is felt and created </w:t>
      </w:r>
      <w:r w:rsidRPr="00522231">
        <w:rPr>
          <w:rFonts w:eastAsia="Calibri"/>
          <w:u w:val="single"/>
        </w:rPr>
        <w:t>across difference</w:t>
      </w:r>
      <w:r w:rsidRPr="00522231">
        <w:rPr>
          <w:rFonts w:eastAsia="Calibri"/>
          <w:sz w:val="14"/>
        </w:rPr>
        <w:t xml:space="preserve"> through flashes of recognition (and reobjectification) </w:t>
      </w:r>
      <w:r w:rsidRPr="00522231">
        <w:rPr>
          <w:rFonts w:eastAsia="Calibri"/>
          <w:u w:val="single"/>
        </w:rPr>
        <w:t>that elicit compassion and empathy toward another who is suffering</w:t>
      </w:r>
      <w:r w:rsidRPr="00522231">
        <w:rPr>
          <w:rFonts w:eastAsia="Calibri"/>
          <w:sz w:val="14"/>
        </w:rPr>
        <w:t>.</w:t>
      </w:r>
    </w:p>
    <w:p w14:paraId="2D69D845" w14:textId="77777777" w:rsidR="00522231" w:rsidRPr="00522231" w:rsidRDefault="00522231" w:rsidP="00522231">
      <w:pPr>
        <w:spacing w:line="256" w:lineRule="auto"/>
        <w:ind w:firstLine="720"/>
        <w:rPr>
          <w:rFonts w:eastAsia="Calibri"/>
          <w:sz w:val="14"/>
        </w:rPr>
      </w:pPr>
      <w:r w:rsidRPr="00522231">
        <w:rPr>
          <w:rFonts w:eastAsia="Calibri"/>
          <w:sz w:val="14"/>
        </w:rPr>
        <w:t xml:space="preserve">As we argue in chapter 5, machines are not simply extensions of and mediations around a stable category of the “human”; rather, notions of human autonomy, agency, and fields of actions shift through machines even if they reiterate, reassert, or regenerate through well-worn racial and imperial epistemes. On the one hand, </w:t>
      </w:r>
      <w:r w:rsidRPr="00522231">
        <w:rPr>
          <w:rFonts w:eastAsia="Calibri"/>
          <w:u w:val="single"/>
        </w:rPr>
        <w:t>human rights operate through racial and gendered difference</w:t>
      </w:r>
      <w:r w:rsidRPr="00522231">
        <w:rPr>
          <w:rFonts w:eastAsia="Calibri"/>
          <w:sz w:val="14"/>
        </w:rPr>
        <w:t>. Human beings demonstrate themselves as moral by being able to feel for the pain and suffering of others who are dif</w:t>
      </w:r>
      <w:r w:rsidRPr="00522231">
        <w:rPr>
          <w:rFonts w:eastAsia="Calibri"/>
          <w:sz w:val="14"/>
        </w:rPr>
        <w:softHyphen/>
        <w:t xml:space="preserve">ferent from themselves. On the other hand, there is an emphasis on sameness (or at least a potential for similarity as distant others </w:t>
      </w:r>
      <w:proofErr w:type="gramStart"/>
      <w:r w:rsidRPr="00522231">
        <w:rPr>
          <w:rFonts w:eastAsia="Calibri"/>
          <w:sz w:val="14"/>
        </w:rPr>
        <w:t>are</w:t>
      </w:r>
      <w:proofErr w:type="gramEnd"/>
      <w:r w:rsidRPr="00522231">
        <w:rPr>
          <w:rFonts w:eastAsia="Calibri"/>
          <w:sz w:val="14"/>
        </w:rPr>
        <w:t xml:space="preserve"> welcomed into the “family of man” as liberal rights-bearing subjects). </w:t>
      </w:r>
      <w:r w:rsidRPr="00522231">
        <w:rPr>
          <w:rFonts w:eastAsia="Calibri"/>
          <w:u w:val="single"/>
        </w:rPr>
        <w:t>One must be judged to be human</w:t>
      </w:r>
      <w:r w:rsidRPr="00522231">
        <w:rPr>
          <w:rFonts w:eastAsia="Calibri"/>
          <w:sz w:val="14"/>
        </w:rPr>
        <w:t xml:space="preserve"> (or otherwise sentient in a humanlike manner) </w:t>
      </w:r>
      <w:r w:rsidRPr="00522231">
        <w:rPr>
          <w:rFonts w:eastAsia="Calibri"/>
          <w:u w:val="single"/>
        </w:rPr>
        <w:t>in order for suffering to be recognized as needing to be remediated</w:t>
      </w:r>
      <w:r w:rsidRPr="00522231">
        <w:rPr>
          <w:rFonts w:eastAsia="Calibri"/>
          <w:sz w:val="14"/>
        </w:rPr>
        <w:t xml:space="preserve">. </w:t>
      </w:r>
      <w:r w:rsidRPr="00522231">
        <w:rPr>
          <w:rFonts w:eastAsia="Calibri"/>
          <w:u w:val="single"/>
        </w:rPr>
        <w:t>The scale of relatability</w:t>
      </w:r>
      <w:r w:rsidRPr="00522231">
        <w:rPr>
          <w:rFonts w:eastAsia="Calibri"/>
          <w:sz w:val="14"/>
        </w:rPr>
        <w:t xml:space="preserve">, perceptible </w:t>
      </w:r>
      <w:r w:rsidRPr="00522231">
        <w:rPr>
          <w:rFonts w:eastAsia="Calibri"/>
          <w:u w:val="single"/>
        </w:rPr>
        <w:t>through</w:t>
      </w:r>
      <w:r w:rsidRPr="00522231">
        <w:rPr>
          <w:rFonts w:eastAsia="Calibri"/>
          <w:sz w:val="14"/>
        </w:rPr>
        <w:t xml:space="preserve"> what Hartman proposes is </w:t>
      </w:r>
      <w:r w:rsidRPr="00522231">
        <w:rPr>
          <w:rFonts w:eastAsia="Calibri"/>
          <w:u w:val="single"/>
        </w:rPr>
        <w:t>the precarity of empathy</w:t>
      </w:r>
      <w:r w:rsidRPr="00522231">
        <w:rPr>
          <w:rFonts w:eastAsia="Calibri"/>
          <w:sz w:val="14"/>
        </w:rPr>
        <w:t xml:space="preserve">, then, not only parallels and </w:t>
      </w:r>
      <w:r w:rsidRPr="00522231">
        <w:rPr>
          <w:rFonts w:eastAsia="Calibri"/>
          <w:u w:val="single"/>
        </w:rPr>
        <w:t>reinforces the scale of humanness (that is, who can be judged to be human and who cannot)</w:t>
      </w:r>
      <w:r w:rsidRPr="00522231">
        <w:rPr>
          <w:rFonts w:eastAsia="Calibri"/>
          <w:sz w:val="14"/>
        </w:rPr>
        <w:t>; it also underwrites how notions of the “moral nature” of humanity come to take shape. This is a temporal relation that produces full humanity as part of liberal futurity and social development.</w:t>
      </w:r>
    </w:p>
    <w:p w14:paraId="509A9C64" w14:textId="77777777" w:rsidR="00522231" w:rsidRPr="00522231" w:rsidRDefault="00522231" w:rsidP="00522231">
      <w:pPr>
        <w:spacing w:line="256" w:lineRule="auto"/>
        <w:ind w:firstLine="720"/>
        <w:rPr>
          <w:rFonts w:eastAsia="Calibri"/>
          <w:sz w:val="16"/>
        </w:rPr>
      </w:pPr>
      <w:r w:rsidRPr="00522231">
        <w:rPr>
          <w:rFonts w:eastAsia="Calibri"/>
          <w:sz w:val="16"/>
        </w:rPr>
        <w:t xml:space="preserve">Because the programming to make life-and-death decisions would be housed in a shell that does not register pain, the autonomy of the killer robot raises the impossibility of an ethical relation for those activists calling to ban killer robots. Yet removing a human referent from the enactment of violence, as in the case of </w:t>
      </w:r>
      <w:r w:rsidRPr="00522231">
        <w:rPr>
          <w:rFonts w:eastAsia="Calibri"/>
          <w:u w:val="single"/>
        </w:rPr>
        <w:t xml:space="preserve">the killer robot, reveals the </w:t>
      </w:r>
      <w:r w:rsidRPr="00522231">
        <w:rPr>
          <w:rFonts w:eastAsia="Calibri"/>
          <w:b/>
          <w:bCs/>
          <w:highlight w:val="yellow"/>
          <w:u w:val="single"/>
        </w:rPr>
        <w:t>normative assumptions</w:t>
      </w:r>
      <w:r w:rsidRPr="00522231">
        <w:rPr>
          <w:rFonts w:eastAsia="Calibri"/>
          <w:u w:val="single"/>
        </w:rPr>
        <w:t xml:space="preserve"> built into notions of moral progress</w:t>
      </w:r>
      <w:r w:rsidRPr="00522231">
        <w:rPr>
          <w:rFonts w:eastAsia="Calibri"/>
          <w:sz w:val="16"/>
        </w:rPr>
        <w:t xml:space="preserve"> deemed to be essential to the development of the human. This morality exists as part of a racial epistemology that makes certain deaths illegible as unethical. </w:t>
      </w:r>
      <w:r w:rsidRPr="00522231">
        <w:rPr>
          <w:rFonts w:eastAsia="Calibri"/>
          <w:u w:val="single"/>
        </w:rPr>
        <w:t xml:space="preserve">There is a chilling passage </w:t>
      </w:r>
      <w:r w:rsidRPr="00522231">
        <w:rPr>
          <w:rFonts w:eastAsia="Calibri"/>
          <w:highlight w:val="yellow"/>
          <w:u w:val="single"/>
        </w:rPr>
        <w:t>in the</w:t>
      </w:r>
      <w:r w:rsidRPr="00522231">
        <w:rPr>
          <w:rFonts w:eastAsia="Calibri"/>
          <w:u w:val="single"/>
        </w:rPr>
        <w:t xml:space="preserve"> 2014 </w:t>
      </w:r>
      <w:r w:rsidRPr="00522231">
        <w:rPr>
          <w:rFonts w:eastAsia="Calibri"/>
          <w:b/>
          <w:iCs/>
          <w:highlight w:val="yellow"/>
          <w:u w:val="single"/>
        </w:rPr>
        <w:t>H</w:t>
      </w:r>
      <w:r w:rsidRPr="00522231">
        <w:rPr>
          <w:rFonts w:eastAsia="Calibri"/>
          <w:u w:val="single"/>
        </w:rPr>
        <w:t xml:space="preserve">uman </w:t>
      </w:r>
      <w:r w:rsidRPr="00522231">
        <w:rPr>
          <w:rFonts w:eastAsia="Calibri"/>
          <w:b/>
          <w:iCs/>
          <w:highlight w:val="yellow"/>
          <w:u w:val="single"/>
        </w:rPr>
        <w:t>R</w:t>
      </w:r>
      <w:r w:rsidRPr="00522231">
        <w:rPr>
          <w:rFonts w:eastAsia="Calibri"/>
          <w:u w:val="single"/>
        </w:rPr>
        <w:t xml:space="preserve">ights </w:t>
      </w:r>
      <w:r w:rsidRPr="00522231">
        <w:rPr>
          <w:rFonts w:eastAsia="Calibri"/>
          <w:b/>
          <w:iCs/>
          <w:highlight w:val="yellow"/>
          <w:u w:val="single"/>
        </w:rPr>
        <w:t>W</w:t>
      </w:r>
      <w:r w:rsidRPr="00522231">
        <w:rPr>
          <w:rFonts w:eastAsia="Calibri"/>
          <w:u w:val="single"/>
        </w:rPr>
        <w:t xml:space="preserve">atch </w:t>
      </w:r>
      <w:r w:rsidRPr="00522231">
        <w:rPr>
          <w:rFonts w:eastAsia="Calibri"/>
          <w:highlight w:val="yellow"/>
          <w:u w:val="single"/>
        </w:rPr>
        <w:t>report</w:t>
      </w:r>
      <w:r w:rsidRPr="00522231">
        <w:rPr>
          <w:rFonts w:eastAsia="Calibri"/>
          <w:sz w:val="16"/>
        </w:rPr>
        <w:t xml:space="preserve"> cited above </w:t>
      </w:r>
      <w:r w:rsidRPr="00522231">
        <w:rPr>
          <w:rFonts w:eastAsia="Calibri"/>
          <w:u w:val="single"/>
        </w:rPr>
        <w:t>that</w:t>
      </w:r>
      <w:r w:rsidRPr="00522231">
        <w:rPr>
          <w:rFonts w:eastAsia="Calibri"/>
          <w:sz w:val="16"/>
        </w:rPr>
        <w:t xml:space="preserve">, </w:t>
      </w:r>
      <w:r w:rsidRPr="00522231">
        <w:rPr>
          <w:rFonts w:eastAsia="Calibri"/>
          <w:highlight w:val="yellow"/>
          <w:u w:val="single"/>
        </w:rPr>
        <w:t xml:space="preserve">in light of </w:t>
      </w:r>
      <w:r w:rsidRPr="00522231">
        <w:rPr>
          <w:rFonts w:eastAsia="Calibri"/>
          <w:b/>
          <w:iCs/>
          <w:highlight w:val="yellow"/>
          <w:u w:val="single"/>
        </w:rPr>
        <w:t>US police</w:t>
      </w:r>
      <w:r w:rsidRPr="00522231">
        <w:rPr>
          <w:rFonts w:eastAsia="Calibri"/>
          <w:sz w:val="16"/>
        </w:rPr>
        <w:t xml:space="preserve"> racial violence and </w:t>
      </w:r>
      <w:r w:rsidRPr="00522231">
        <w:rPr>
          <w:rFonts w:eastAsia="Calibri"/>
          <w:b/>
          <w:bCs/>
          <w:highlight w:val="yellow"/>
          <w:u w:val="single"/>
        </w:rPr>
        <w:t>killing</w:t>
      </w:r>
      <w:r w:rsidRPr="00522231">
        <w:rPr>
          <w:rFonts w:eastAsia="Calibri"/>
          <w:highlight w:val="yellow"/>
          <w:u w:val="single"/>
        </w:rPr>
        <w:t xml:space="preserve"> of unarmed black men and women</w:t>
      </w:r>
      <w:r w:rsidRPr="00522231">
        <w:rPr>
          <w:rFonts w:eastAsia="Calibri"/>
          <w:u w:val="single"/>
        </w:rPr>
        <w:t xml:space="preserve">, gives the lie to the content of the human implicit in these </w:t>
      </w:r>
      <w:r w:rsidRPr="00522231">
        <w:rPr>
          <w:rFonts w:eastAsia="Calibri"/>
          <w:b/>
          <w:bCs/>
          <w:u w:val="single"/>
        </w:rPr>
        <w:t>calls to ban killer robots</w:t>
      </w:r>
      <w:r w:rsidRPr="00522231">
        <w:rPr>
          <w:rFonts w:eastAsia="Calibri"/>
          <w:sz w:val="16"/>
        </w:rPr>
        <w:t>.</w:t>
      </w:r>
    </w:p>
    <w:p w14:paraId="566E938D" w14:textId="77777777" w:rsidR="00522231" w:rsidRPr="00522231" w:rsidRDefault="00522231" w:rsidP="00522231">
      <w:pPr>
        <w:spacing w:line="256" w:lineRule="auto"/>
        <w:ind w:left="720"/>
        <w:rPr>
          <w:rFonts w:eastAsia="Calibri"/>
          <w:sz w:val="16"/>
        </w:rPr>
      </w:pPr>
      <w:r w:rsidRPr="00522231">
        <w:rPr>
          <w:rFonts w:eastAsia="Calibri"/>
          <w:u w:val="single"/>
        </w:rPr>
        <w:t xml:space="preserve">Fully </w:t>
      </w:r>
      <w:r w:rsidRPr="00522231">
        <w:rPr>
          <w:rFonts w:eastAsia="Calibri"/>
          <w:b/>
          <w:iCs/>
          <w:highlight w:val="yellow"/>
          <w:u w:val="single"/>
        </w:rPr>
        <w:t>autonomous weapons</w:t>
      </w:r>
      <w:r w:rsidRPr="00522231">
        <w:rPr>
          <w:rFonts w:eastAsia="Calibri"/>
          <w:highlight w:val="yellow"/>
          <w:u w:val="single"/>
        </w:rPr>
        <w:t xml:space="preserve"> </w:t>
      </w:r>
      <w:r w:rsidRPr="00522231">
        <w:rPr>
          <w:rFonts w:eastAsia="Calibri"/>
          <w:u w:val="single"/>
        </w:rPr>
        <w:t xml:space="preserve">would </w:t>
      </w:r>
      <w:r w:rsidRPr="00522231">
        <w:rPr>
          <w:rFonts w:eastAsia="Calibri"/>
          <w:b/>
          <w:bCs/>
          <w:highlight w:val="yellow"/>
          <w:u w:val="single"/>
        </w:rPr>
        <w:t>lack human qualities</w:t>
      </w:r>
      <w:r w:rsidRPr="00522231">
        <w:rPr>
          <w:rFonts w:eastAsia="Calibri"/>
          <w:u w:val="single"/>
        </w:rPr>
        <w:t xml:space="preserve"> </w:t>
      </w:r>
      <w:r w:rsidRPr="00522231">
        <w:rPr>
          <w:rFonts w:eastAsia="Calibri"/>
          <w:b/>
          <w:iCs/>
          <w:highlight w:val="yellow"/>
          <w:u w:val="single"/>
        </w:rPr>
        <w:t>that help law enforcement</w:t>
      </w:r>
      <w:r w:rsidRPr="00522231">
        <w:rPr>
          <w:rFonts w:eastAsia="Calibri"/>
          <w:u w:val="single"/>
        </w:rPr>
        <w:t xml:space="preserve"> officials </w:t>
      </w:r>
      <w:r w:rsidRPr="00522231">
        <w:rPr>
          <w:rFonts w:eastAsia="Calibri"/>
          <w:b/>
          <w:bCs/>
          <w:highlight w:val="yellow"/>
          <w:u w:val="single"/>
        </w:rPr>
        <w:t>assess</w:t>
      </w:r>
      <w:r w:rsidRPr="00522231">
        <w:rPr>
          <w:rFonts w:eastAsia="Calibri"/>
          <w:sz w:val="16"/>
        </w:rPr>
        <w:t xml:space="preserve"> the seriousness of </w:t>
      </w:r>
      <w:r w:rsidRPr="00522231">
        <w:rPr>
          <w:rFonts w:eastAsia="Calibri"/>
          <w:b/>
          <w:iCs/>
          <w:highlight w:val="yellow"/>
          <w:u w:val="single"/>
        </w:rPr>
        <w:t>a threat</w:t>
      </w:r>
      <w:r w:rsidRPr="00522231">
        <w:rPr>
          <w:rFonts w:eastAsia="Calibri"/>
          <w:u w:val="single"/>
        </w:rPr>
        <w:t xml:space="preserve"> and </w:t>
      </w:r>
      <w:r w:rsidRPr="00522231">
        <w:rPr>
          <w:rFonts w:eastAsia="Calibri"/>
          <w:b/>
          <w:bCs/>
          <w:u w:val="single"/>
        </w:rPr>
        <w:t>the need for response</w:t>
      </w:r>
      <w:r w:rsidRPr="00522231">
        <w:rPr>
          <w:rFonts w:eastAsia="Calibri"/>
          <w:sz w:val="16"/>
        </w:rPr>
        <w:t xml:space="preserve">. Both machines and a police officer can take into account clearly visible signs, such as the presence of a weapon. However, </w:t>
      </w:r>
      <w:r w:rsidRPr="00522231">
        <w:rPr>
          <w:rFonts w:eastAsia="Calibri"/>
          <w:u w:val="single"/>
        </w:rPr>
        <w:t>interpreting more subtle cues</w:t>
      </w:r>
      <w:r w:rsidRPr="00522231">
        <w:rPr>
          <w:rFonts w:eastAsia="Calibri"/>
          <w:sz w:val="16"/>
        </w:rPr>
        <w:t xml:space="preserve"> whose meaning can vary by context, such as tone of voice, facial expressions, and body language, </w:t>
      </w:r>
      <w:r w:rsidRPr="00522231">
        <w:rPr>
          <w:rFonts w:eastAsia="Calibri"/>
          <w:u w:val="single"/>
        </w:rPr>
        <w:t>requires an understanding of human nature</w:t>
      </w:r>
      <w:r w:rsidRPr="00522231">
        <w:rPr>
          <w:rFonts w:eastAsia="Calibri"/>
          <w:sz w:val="16"/>
        </w:rPr>
        <w:t xml:space="preserve">. </w:t>
      </w:r>
      <w:r w:rsidRPr="00522231">
        <w:rPr>
          <w:rFonts w:eastAsia="Calibri"/>
          <w:b/>
          <w:bCs/>
          <w:highlight w:val="yellow"/>
          <w:u w:val="single"/>
        </w:rPr>
        <w:t>A human officer can relate to another</w:t>
      </w:r>
      <w:r w:rsidRPr="00522231">
        <w:rPr>
          <w:rFonts w:eastAsia="Calibri"/>
          <w:b/>
          <w:bCs/>
          <w:u w:val="single"/>
        </w:rPr>
        <w:t xml:space="preserve"> individual </w:t>
      </w:r>
      <w:r w:rsidRPr="00522231">
        <w:rPr>
          <w:rFonts w:eastAsia="Calibri"/>
          <w:b/>
          <w:bCs/>
          <w:highlight w:val="yellow"/>
          <w:u w:val="single"/>
        </w:rPr>
        <w:t>as a fellow human</w:t>
      </w:r>
      <w:r w:rsidRPr="00522231">
        <w:rPr>
          <w:rFonts w:eastAsia="Calibri"/>
          <w:b/>
          <w:bCs/>
          <w:u w:val="single"/>
        </w:rPr>
        <w:t xml:space="preserve"> being</w:t>
      </w:r>
      <w:r w:rsidRPr="00522231">
        <w:rPr>
          <w:rFonts w:eastAsia="Calibri"/>
          <w:sz w:val="16"/>
        </w:rPr>
        <w:t xml:space="preserve">, and this ability can help him or her read the other person’s intentions. </w:t>
      </w:r>
      <w:r w:rsidRPr="00522231">
        <w:rPr>
          <w:rFonts w:eastAsia="Calibri"/>
          <w:u w:val="single"/>
        </w:rPr>
        <w:t>Development of a fully autonomous weapon that could identify with the individual in the same way seems unlikely</w:t>
      </w:r>
      <w:r w:rsidRPr="00522231">
        <w:rPr>
          <w:rFonts w:eastAsia="Calibri"/>
          <w:sz w:val="16"/>
        </w:rPr>
        <w:t xml:space="preserve">, </w:t>
      </w:r>
      <w:r w:rsidRPr="00522231">
        <w:rPr>
          <w:rFonts w:eastAsia="Calibri"/>
          <w:u w:val="single"/>
        </w:rPr>
        <w:t xml:space="preserve">and thus </w:t>
      </w:r>
      <w:r w:rsidRPr="00522231">
        <w:rPr>
          <w:rFonts w:eastAsia="Calibri"/>
          <w:b/>
          <w:iCs/>
          <w:highlight w:val="yellow"/>
          <w:u w:val="single"/>
        </w:rPr>
        <w:t>a robot might</w:t>
      </w:r>
      <w:r w:rsidRPr="00522231">
        <w:rPr>
          <w:rFonts w:eastAsia="Calibri"/>
          <w:sz w:val="16"/>
        </w:rPr>
        <w:t xml:space="preserve"> miss or </w:t>
      </w:r>
      <w:r w:rsidRPr="00522231">
        <w:rPr>
          <w:rFonts w:eastAsia="Calibri"/>
          <w:b/>
          <w:iCs/>
          <w:highlight w:val="yellow"/>
          <w:u w:val="single"/>
        </w:rPr>
        <w:t>misconstrue</w:t>
      </w:r>
      <w:r w:rsidRPr="00522231">
        <w:rPr>
          <w:rFonts w:eastAsia="Calibri"/>
          <w:b/>
          <w:iCs/>
          <w:u w:val="single"/>
        </w:rPr>
        <w:t xml:space="preserve"> important</w:t>
      </w:r>
      <w:r w:rsidRPr="00522231">
        <w:rPr>
          <w:rFonts w:eastAsia="Calibri"/>
          <w:u w:val="single"/>
        </w:rPr>
        <w:t xml:space="preserve"> clues as to </w:t>
      </w:r>
      <w:r w:rsidRPr="00522231">
        <w:rPr>
          <w:rFonts w:eastAsia="Calibri"/>
          <w:highlight w:val="yellow"/>
          <w:u w:val="single"/>
        </w:rPr>
        <w:t xml:space="preserve">whether </w:t>
      </w:r>
      <w:r w:rsidRPr="00522231">
        <w:rPr>
          <w:rFonts w:eastAsia="Calibri"/>
          <w:b/>
          <w:iCs/>
          <w:highlight w:val="yellow"/>
          <w:u w:val="single"/>
        </w:rPr>
        <w:t>a</w:t>
      </w:r>
      <w:r w:rsidRPr="00522231">
        <w:rPr>
          <w:rFonts w:eastAsia="Calibri"/>
          <w:b/>
          <w:iCs/>
          <w:u w:val="single"/>
        </w:rPr>
        <w:t xml:space="preserve"> real </w:t>
      </w:r>
      <w:r w:rsidRPr="00522231">
        <w:rPr>
          <w:rFonts w:eastAsia="Calibri"/>
          <w:b/>
          <w:iCs/>
          <w:highlight w:val="yellow"/>
          <w:u w:val="single"/>
        </w:rPr>
        <w:t>threat</w:t>
      </w:r>
      <w:r w:rsidRPr="00522231">
        <w:rPr>
          <w:rFonts w:eastAsia="Calibri"/>
          <w:b/>
          <w:iCs/>
          <w:u w:val="single"/>
        </w:rPr>
        <w:t xml:space="preserve"> to human life </w:t>
      </w:r>
      <w:r w:rsidRPr="00522231">
        <w:rPr>
          <w:rFonts w:eastAsia="Calibri"/>
          <w:b/>
          <w:iCs/>
          <w:highlight w:val="yellow"/>
          <w:u w:val="single"/>
        </w:rPr>
        <w:t>existed</w:t>
      </w:r>
      <w:r w:rsidRPr="00522231">
        <w:rPr>
          <w:rFonts w:eastAsia="Calibri"/>
          <w:sz w:val="16"/>
        </w:rPr>
        <w:t>.34</w:t>
      </w:r>
    </w:p>
    <w:p w14:paraId="6B1F5F49" w14:textId="77777777" w:rsidR="00522231" w:rsidRPr="00522231" w:rsidRDefault="00522231" w:rsidP="00522231">
      <w:pPr>
        <w:spacing w:line="256" w:lineRule="auto"/>
        <w:rPr>
          <w:rFonts w:eastAsia="Calibri"/>
          <w:u w:val="single"/>
        </w:rPr>
      </w:pPr>
      <w:r w:rsidRPr="00522231">
        <w:rPr>
          <w:rFonts w:eastAsia="Calibri"/>
          <w:u w:val="single"/>
        </w:rPr>
        <w:t>From the deaths of Eric Garner in New York and Michael Brown in Ferguson in 2014, to the over one hundred deaths of black unarmed men at the hands of US police just in 2015</w:t>
      </w:r>
      <w:r w:rsidRPr="00522231">
        <w:rPr>
          <w:rFonts w:eastAsia="Calibri"/>
        </w:rPr>
        <w:t xml:space="preserve">, </w:t>
      </w:r>
      <w:r w:rsidRPr="00522231">
        <w:rPr>
          <w:rFonts w:eastAsia="Calibri"/>
          <w:u w:val="single"/>
        </w:rPr>
        <w:t xml:space="preserve">it becomes clear that </w:t>
      </w:r>
      <w:r w:rsidRPr="00522231">
        <w:rPr>
          <w:rFonts w:eastAsia="Calibri"/>
          <w:b/>
          <w:bCs/>
          <w:highlight w:val="yellow"/>
          <w:u w:val="single"/>
        </w:rPr>
        <w:t>relatability</w:t>
      </w:r>
      <w:r w:rsidRPr="00522231">
        <w:rPr>
          <w:rFonts w:eastAsia="Calibri"/>
          <w:b/>
          <w:bCs/>
          <w:u w:val="single"/>
        </w:rPr>
        <w:t xml:space="preserve"> to an individual </w:t>
      </w:r>
      <w:r w:rsidRPr="00522231">
        <w:rPr>
          <w:rFonts w:eastAsia="Calibri"/>
          <w:b/>
          <w:bCs/>
          <w:highlight w:val="yellow"/>
          <w:u w:val="single"/>
        </w:rPr>
        <w:t xml:space="preserve">as a </w:t>
      </w:r>
      <w:r w:rsidRPr="00522231">
        <w:rPr>
          <w:rFonts w:eastAsia="Calibri"/>
          <w:b/>
          <w:bCs/>
          <w:u w:val="single"/>
        </w:rPr>
        <w:t xml:space="preserve">“fellow </w:t>
      </w:r>
      <w:r w:rsidRPr="00522231">
        <w:rPr>
          <w:rFonts w:eastAsia="Calibri"/>
          <w:b/>
          <w:bCs/>
          <w:highlight w:val="yellow"/>
          <w:u w:val="single"/>
        </w:rPr>
        <w:t>human</w:t>
      </w:r>
      <w:r w:rsidRPr="00522231">
        <w:rPr>
          <w:rFonts w:eastAsia="Calibri"/>
          <w:b/>
          <w:bCs/>
          <w:u w:val="single"/>
        </w:rPr>
        <w:t xml:space="preserve"> being”</w:t>
      </w:r>
      <w:r w:rsidRPr="00522231">
        <w:rPr>
          <w:rFonts w:eastAsia="Calibri"/>
          <w:u w:val="single"/>
        </w:rPr>
        <w:t xml:space="preserve"> continues to be </w:t>
      </w:r>
      <w:r w:rsidRPr="00522231">
        <w:rPr>
          <w:rFonts w:eastAsia="Calibri"/>
          <w:b/>
          <w:iCs/>
          <w:highlight w:val="yellow"/>
          <w:u w:val="single"/>
        </w:rPr>
        <w:t>a racial project</w:t>
      </w:r>
      <w:r w:rsidRPr="00522231">
        <w:rPr>
          <w:rFonts w:eastAsia="Calibri"/>
          <w:b/>
          <w:iCs/>
          <w:u w:val="single"/>
        </w:rPr>
        <w:t>.</w:t>
      </w:r>
    </w:p>
    <w:p w14:paraId="2D977645"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 xml:space="preserve">In July 2016, a black sniper believed to have shot five police officers in Dallas during a rally for Alton Sterling and Philando Castile, two black men killed by US police that year, became the first human being to be killed by a drone on US soil (a drone that was commonly referred to as a “killer robot” by the media).35 The Dallas police attached a bomb to a remotely controlled small aircraft designed to investigate suspicious packages, thus creating an improvised drone, in order to kill the sniper without injuring any other people. This historic use of a drone at a rally insisting that </w:t>
      </w:r>
      <w:proofErr w:type="gramStart"/>
      <w:r w:rsidRPr="00522231">
        <w:rPr>
          <w:rFonts w:eastAsia="Calibri"/>
          <w:sz w:val="10"/>
          <w:szCs w:val="10"/>
        </w:rPr>
        <w:t>black lives matter</w:t>
      </w:r>
      <w:proofErr w:type="gramEnd"/>
      <w:r w:rsidRPr="00522231">
        <w:rPr>
          <w:rFonts w:eastAsia="Calibri"/>
          <w:sz w:val="10"/>
          <w:szCs w:val="10"/>
        </w:rPr>
        <w:t xml:space="preserve"> points to the racialized and differentially distributed value and valuelessness attributed to lives against which remote violence can be deployed—even on US soil. Marjorie Cohn, professor emerita at the Thomas Jefferson School of Law, noted that “The fact that the police have a weapon like this, and other weapons like drones and tanks, is an example of the militarization of the police and law enforcement . . . and although certainly the police officers did not deserve to die, this is an indication of something much deeper in the society, and that’s the racism that permeates the police departments across the country.”36 Cohn links US police violence and racism at home to the war on terror: “The same way that the Obama administration uses unmanned drones in other countries to kill people instead of arresting them and bringing them to trial, we see a similar situation here.”37 While we remain critical of juridical reckoning as a possible solution to drone/killer robot violence, it is important to take seriously Cohn’s insistence that military and police racial projects delimit who can be a target of automated killing. The distance between the “target” and the police officer or soldier mediated by the machine, Cohn suggests, reproduces the distance in the ability to recognize the humanity of a target.38</w:t>
      </w:r>
    </w:p>
    <w:p w14:paraId="26A10D8F" w14:textId="77777777" w:rsidR="00522231" w:rsidRPr="00522231" w:rsidRDefault="00522231" w:rsidP="00522231">
      <w:pPr>
        <w:spacing w:line="256" w:lineRule="auto"/>
        <w:ind w:firstLine="720"/>
        <w:rPr>
          <w:rFonts w:eastAsia="Calibri"/>
          <w:sz w:val="10"/>
          <w:szCs w:val="10"/>
        </w:rPr>
      </w:pPr>
      <w:r w:rsidRPr="00522231">
        <w:rPr>
          <w:rFonts w:eastAsia="Calibri"/>
          <w:sz w:val="10"/>
          <w:szCs w:val="10"/>
        </w:rPr>
        <w:t xml:space="preserve">The Dallas police officers’ use of a drone domestically is suggestive of how older imperial modes of racialization on the ground are engineered into the mechanics and </w:t>
      </w:r>
      <w:proofErr w:type="spellStart"/>
      <w:r w:rsidRPr="00522231">
        <w:rPr>
          <w:rFonts w:eastAsia="Calibri"/>
          <w:sz w:val="10"/>
          <w:szCs w:val="10"/>
        </w:rPr>
        <w:t>technos</w:t>
      </w:r>
      <w:proofErr w:type="spellEnd"/>
      <w:r w:rsidRPr="00522231">
        <w:rPr>
          <w:rFonts w:eastAsia="Calibri"/>
          <w:sz w:val="10"/>
          <w:szCs w:val="10"/>
        </w:rPr>
        <w:t xml:space="preserve"> of drones as well as in the automated learning systems of other kinds of military bots. They indicate that racial distance, figured in space and time, from the fully human structures </w:t>
      </w:r>
      <w:proofErr w:type="spellStart"/>
      <w:r w:rsidRPr="00522231">
        <w:rPr>
          <w:rFonts w:eastAsia="Calibri"/>
          <w:sz w:val="10"/>
          <w:szCs w:val="10"/>
        </w:rPr>
        <w:t>technorevolutionary</w:t>
      </w:r>
      <w:proofErr w:type="spellEnd"/>
      <w:r w:rsidRPr="00522231">
        <w:rPr>
          <w:rFonts w:eastAsia="Calibri"/>
          <w:sz w:val="10"/>
          <w:szCs w:val="10"/>
        </w:rPr>
        <w:t xml:space="preserve"> fantasies of command and control. Threats of the proximity of racial others thus unleash the most brutal violence. Hugh Gusterson insists that drone warfare is never just about remoteness, but also always about intimacy.39 “Remote intimacy” describes the situation where drone operators spend most of their hours observing people and terrain, so that even in dreaming they “see” in infrared or experience the feeling of being in a drone. They craft moral narratives of good and bad tied to the terrains they are seeing, giving the lie to the notion that killing from a distance requires a lack of ethics or consciousness. </w:t>
      </w:r>
    </w:p>
    <w:p w14:paraId="0B91EE49" w14:textId="77777777" w:rsidR="00522231" w:rsidRPr="00522231" w:rsidRDefault="00522231" w:rsidP="00522231">
      <w:pPr>
        <w:spacing w:line="256" w:lineRule="auto"/>
        <w:ind w:firstLine="720"/>
        <w:rPr>
          <w:rFonts w:eastAsia="Calibri"/>
          <w:sz w:val="12"/>
        </w:rPr>
      </w:pPr>
      <w:r w:rsidRPr="00522231">
        <w:rPr>
          <w:rFonts w:eastAsia="Calibri"/>
          <w:sz w:val="12"/>
        </w:rPr>
        <w:t xml:space="preserve">The fact that some deaths are unpunishable (the deaths of those never quite human) reveals the racial limits of relatability and accountability that are glossed over in the continual reiteration of the universal promises of human rights in the realm of justice. Ironically, as Talal Asad points out, within the realm of constructing the fully human through human rights, “the ability to feel pain is a precondition not only for compassion but also for punishment.”40 </w:t>
      </w:r>
      <w:r w:rsidRPr="00522231">
        <w:rPr>
          <w:rFonts w:eastAsia="Calibri"/>
          <w:u w:val="single"/>
        </w:rPr>
        <w:t xml:space="preserve">According to a 2015 Human Rights Watch report, “A fully </w:t>
      </w:r>
      <w:r w:rsidRPr="00522231">
        <w:rPr>
          <w:rFonts w:eastAsia="Calibri"/>
          <w:b/>
          <w:iCs/>
          <w:highlight w:val="yellow"/>
          <w:u w:val="single"/>
        </w:rPr>
        <w:t>autonomous weapon</w:t>
      </w:r>
      <w:r w:rsidRPr="00522231">
        <w:rPr>
          <w:rFonts w:eastAsia="Calibri"/>
          <w:u w:val="single"/>
        </w:rPr>
        <w:t xml:space="preserve"> itself </w:t>
      </w:r>
      <w:r w:rsidRPr="00522231">
        <w:rPr>
          <w:rFonts w:eastAsia="Calibri"/>
          <w:b/>
          <w:iCs/>
          <w:highlight w:val="yellow"/>
          <w:u w:val="single"/>
        </w:rPr>
        <w:t>could not be</w:t>
      </w:r>
      <w:r w:rsidRPr="00522231">
        <w:rPr>
          <w:rFonts w:eastAsia="Calibri"/>
          <w:b/>
          <w:iCs/>
          <w:u w:val="single"/>
        </w:rPr>
        <w:t xml:space="preserve"> found </w:t>
      </w:r>
      <w:r w:rsidRPr="00522231">
        <w:rPr>
          <w:rFonts w:eastAsia="Calibri"/>
          <w:b/>
          <w:iCs/>
          <w:highlight w:val="yellow"/>
          <w:u w:val="single"/>
        </w:rPr>
        <w:t>accountable</w:t>
      </w:r>
      <w:r w:rsidRPr="00522231">
        <w:rPr>
          <w:rFonts w:eastAsia="Calibri"/>
          <w:highlight w:val="yellow"/>
          <w:u w:val="single"/>
        </w:rPr>
        <w:t xml:space="preserve"> </w:t>
      </w:r>
      <w:r w:rsidRPr="00522231">
        <w:rPr>
          <w:rFonts w:eastAsia="Calibri"/>
          <w:b/>
          <w:bCs/>
          <w:highlight w:val="yellow"/>
          <w:u w:val="single"/>
        </w:rPr>
        <w:t>for criminal acts</w:t>
      </w:r>
      <w:r w:rsidRPr="00522231">
        <w:rPr>
          <w:rFonts w:eastAsia="Calibri"/>
          <w:u w:val="single"/>
        </w:rPr>
        <w:t xml:space="preserve"> that it might commit because it would lack intentionality.</w:t>
      </w:r>
      <w:r w:rsidRPr="00522231">
        <w:rPr>
          <w:rFonts w:eastAsia="Calibri"/>
          <w:sz w:val="12"/>
        </w:rPr>
        <w:t xml:space="preserve"> In addition, </w:t>
      </w:r>
      <w:r w:rsidRPr="00522231">
        <w:rPr>
          <w:rFonts w:eastAsia="Calibri"/>
          <w:u w:val="single"/>
        </w:rPr>
        <w:t xml:space="preserve">such a </w:t>
      </w:r>
      <w:r w:rsidRPr="00522231">
        <w:rPr>
          <w:rFonts w:eastAsia="Calibri"/>
          <w:b/>
          <w:bCs/>
          <w:u w:val="single"/>
        </w:rPr>
        <w:t>robot</w:t>
      </w:r>
      <w:r w:rsidRPr="00522231">
        <w:rPr>
          <w:rFonts w:eastAsia="Calibri"/>
          <w:u w:val="single"/>
        </w:rPr>
        <w:t xml:space="preserve"> </w:t>
      </w:r>
      <w:r w:rsidRPr="00522231">
        <w:rPr>
          <w:rFonts w:eastAsia="Calibri"/>
          <w:b/>
          <w:iCs/>
          <w:u w:val="single"/>
        </w:rPr>
        <w:t>would not fall within the ‘</w:t>
      </w:r>
      <w:r w:rsidRPr="00522231">
        <w:rPr>
          <w:rFonts w:eastAsia="Calibri"/>
          <w:b/>
          <w:iCs/>
          <w:szCs w:val="26"/>
          <w:u w:val="single"/>
        </w:rPr>
        <w:t>natural person’</w:t>
      </w:r>
      <w:r w:rsidRPr="00522231">
        <w:rPr>
          <w:rFonts w:eastAsia="Calibri"/>
          <w:b/>
          <w:iCs/>
          <w:u w:val="single"/>
        </w:rPr>
        <w:t xml:space="preserve"> jurisdiction of international courts</w:t>
      </w:r>
      <w:r w:rsidRPr="00522231">
        <w:rPr>
          <w:rFonts w:eastAsia="Calibri"/>
          <w:sz w:val="12"/>
        </w:rPr>
        <w:t xml:space="preserve">. </w:t>
      </w:r>
      <w:r w:rsidRPr="00522231">
        <w:rPr>
          <w:rFonts w:eastAsia="Calibri"/>
          <w:b/>
          <w:iCs/>
          <w:sz w:val="28"/>
          <w:szCs w:val="28"/>
          <w:u w:val="single"/>
        </w:rPr>
        <w:t>Even if such jurisdiction were amended</w:t>
      </w:r>
      <w:r w:rsidRPr="00522231">
        <w:rPr>
          <w:rFonts w:eastAsia="Calibri"/>
          <w:sz w:val="12"/>
        </w:rPr>
        <w:t xml:space="preserve"> to encompass a machine, a judgment would not fulfill the purposes of punishment for society or the victim </w:t>
      </w:r>
      <w:r w:rsidRPr="00522231">
        <w:rPr>
          <w:rFonts w:eastAsia="Calibri"/>
          <w:u w:val="single"/>
        </w:rPr>
        <w:t>because the robot could neither be deterred by condemnation nor perceive or appreciate being ‘punished’”</w:t>
      </w:r>
      <w:r w:rsidRPr="00522231">
        <w:rPr>
          <w:rFonts w:eastAsia="Calibri"/>
          <w:sz w:val="12"/>
        </w:rPr>
        <w:t xml:space="preserve">41 (see figure 6.2). </w:t>
      </w:r>
      <w:r w:rsidRPr="00522231">
        <w:rPr>
          <w:rFonts w:eastAsia="Calibri"/>
          <w:u w:val="single"/>
        </w:rPr>
        <w:t xml:space="preserve">That the possibility of </w:t>
      </w:r>
      <w:r w:rsidRPr="00522231">
        <w:rPr>
          <w:rFonts w:eastAsia="Calibri"/>
          <w:b/>
          <w:iCs/>
          <w:u w:val="single"/>
        </w:rPr>
        <w:t>ethical violence</w:t>
      </w:r>
      <w:r w:rsidRPr="00522231">
        <w:rPr>
          <w:rFonts w:eastAsia="Calibri"/>
          <w:u w:val="single"/>
        </w:rPr>
        <w:t xml:space="preserve"> is sutured to the possibility of </w:t>
      </w:r>
      <w:r w:rsidRPr="00522231">
        <w:rPr>
          <w:rFonts w:eastAsia="Calibri"/>
          <w:b/>
          <w:iCs/>
          <w:u w:val="single"/>
        </w:rPr>
        <w:t>being punishable</w:t>
      </w:r>
      <w:r w:rsidRPr="00522231">
        <w:rPr>
          <w:rFonts w:eastAsia="Calibri"/>
          <w:u w:val="single"/>
        </w:rPr>
        <w:t xml:space="preserve"> </w:t>
      </w:r>
      <w:r w:rsidRPr="00522231">
        <w:rPr>
          <w:rFonts w:eastAsia="Calibri"/>
          <w:b/>
          <w:bCs/>
          <w:u w:val="single"/>
        </w:rPr>
        <w:t>reaffirms states of imperial sovereignty</w:t>
      </w:r>
      <w:r w:rsidRPr="00522231">
        <w:rPr>
          <w:rFonts w:eastAsia="Calibri"/>
          <w:u w:val="single"/>
        </w:rPr>
        <w:t xml:space="preserve"> where full humanity resides</w:t>
      </w:r>
      <w:r w:rsidRPr="00522231">
        <w:rPr>
          <w:rFonts w:eastAsia="Calibri"/>
          <w:sz w:val="12"/>
        </w:rPr>
        <w:t>.</w:t>
      </w:r>
    </w:p>
    <w:p w14:paraId="786F16FF" w14:textId="77777777" w:rsidR="00522231" w:rsidRPr="00522231" w:rsidRDefault="00522231" w:rsidP="00522231">
      <w:pPr>
        <w:spacing w:line="256" w:lineRule="auto"/>
        <w:ind w:firstLine="720"/>
        <w:rPr>
          <w:rFonts w:eastAsia="Calibri"/>
          <w:u w:val="single"/>
        </w:rPr>
      </w:pPr>
      <w:r w:rsidRPr="00522231">
        <w:rPr>
          <w:rFonts w:eastAsia="Calibri"/>
          <w:b/>
          <w:iCs/>
          <w:highlight w:val="yellow"/>
          <w:u w:val="single"/>
        </w:rPr>
        <w:t>The focus on punishment</w:t>
      </w:r>
      <w:r w:rsidRPr="00522231">
        <w:rPr>
          <w:rFonts w:eastAsia="Calibri"/>
          <w:u w:val="single"/>
        </w:rPr>
        <w:t xml:space="preserve"> as</w:t>
      </w:r>
      <w:r w:rsidRPr="00522231">
        <w:rPr>
          <w:rFonts w:eastAsia="Calibri"/>
          <w:sz w:val="14"/>
        </w:rPr>
        <w:t xml:space="preserve"> delimiting </w:t>
      </w:r>
      <w:r w:rsidRPr="00522231">
        <w:rPr>
          <w:rFonts w:eastAsia="Calibri"/>
          <w:u w:val="single"/>
        </w:rPr>
        <w:t xml:space="preserve">the possibility of figuring an </w:t>
      </w:r>
      <w:r w:rsidRPr="00522231">
        <w:rPr>
          <w:rFonts w:eastAsia="Calibri"/>
          <w:b/>
          <w:iCs/>
          <w:u w:val="single"/>
        </w:rPr>
        <w:t>ethical</w:t>
      </w:r>
      <w:r w:rsidRPr="00522231">
        <w:rPr>
          <w:rFonts w:eastAsia="Calibri"/>
          <w:u w:val="single"/>
        </w:rPr>
        <w:t xml:space="preserve"> (or humane)</w:t>
      </w:r>
      <w:r w:rsidRPr="00522231">
        <w:rPr>
          <w:rFonts w:eastAsia="Calibri"/>
          <w:sz w:val="14"/>
        </w:rPr>
        <w:t xml:space="preserve"> enactment of </w:t>
      </w:r>
      <w:r w:rsidRPr="00522231">
        <w:rPr>
          <w:rFonts w:eastAsia="Calibri"/>
          <w:b/>
          <w:bCs/>
          <w:u w:val="single"/>
        </w:rPr>
        <w:t>violence</w:t>
      </w:r>
      <w:r w:rsidRPr="00522231">
        <w:rPr>
          <w:rFonts w:eastAsia="Calibri"/>
          <w:u w:val="single"/>
        </w:rPr>
        <w:t xml:space="preserve"> </w:t>
      </w:r>
      <w:r w:rsidRPr="00522231">
        <w:rPr>
          <w:rFonts w:eastAsia="Calibri"/>
          <w:highlight w:val="yellow"/>
          <w:u w:val="single"/>
        </w:rPr>
        <w:t>is tied to</w:t>
      </w:r>
      <w:r w:rsidRPr="00522231">
        <w:rPr>
          <w:rFonts w:eastAsia="Calibri"/>
          <w:u w:val="single"/>
        </w:rPr>
        <w:t xml:space="preserve"> the emergence of </w:t>
      </w:r>
      <w:r w:rsidRPr="00522231">
        <w:rPr>
          <w:rFonts w:eastAsia="Calibri"/>
          <w:b/>
          <w:iCs/>
          <w:u w:val="single"/>
        </w:rPr>
        <w:t>perpetual tribunals</w:t>
      </w:r>
      <w:r w:rsidRPr="00522231">
        <w:rPr>
          <w:rFonts w:eastAsia="Calibri"/>
          <w:u w:val="single"/>
        </w:rPr>
        <w:t xml:space="preserve"> and transitional </w:t>
      </w:r>
      <w:r w:rsidRPr="00522231">
        <w:rPr>
          <w:rFonts w:eastAsia="Calibri"/>
          <w:b/>
          <w:bCs/>
          <w:u w:val="single"/>
        </w:rPr>
        <w:t>justice</w:t>
      </w:r>
      <w:r w:rsidRPr="00522231">
        <w:rPr>
          <w:rFonts w:eastAsia="Calibri"/>
          <w:u w:val="single"/>
        </w:rPr>
        <w:t xml:space="preserve"> that undergird the consolidation of </w:t>
      </w:r>
      <w:r w:rsidRPr="00522231">
        <w:rPr>
          <w:rFonts w:eastAsia="Calibri"/>
          <w:b/>
          <w:iCs/>
          <w:highlight w:val="yellow"/>
          <w:u w:val="single"/>
        </w:rPr>
        <w:t>humanitarian imperialism</w:t>
      </w:r>
      <w:r w:rsidRPr="00522231">
        <w:rPr>
          <w:rFonts w:eastAsia="Calibri"/>
          <w:u w:val="single"/>
        </w:rPr>
        <w:t>.</w:t>
      </w:r>
      <w:r w:rsidRPr="00522231">
        <w:rPr>
          <w:rFonts w:eastAsia="Calibri"/>
          <w:sz w:val="14"/>
        </w:rPr>
        <w:t xml:space="preserve">42 </w:t>
      </w:r>
      <w:r w:rsidRPr="00522231">
        <w:rPr>
          <w:rFonts w:eastAsia="Calibri"/>
          <w:u w:val="single"/>
        </w:rPr>
        <w:t>Because the sacredness of human life is</w:t>
      </w:r>
      <w:r w:rsidRPr="00522231">
        <w:rPr>
          <w:rFonts w:eastAsia="Calibri"/>
          <w:sz w:val="14"/>
        </w:rPr>
        <w:t xml:space="preserve"> increasingly </w:t>
      </w:r>
      <w:r w:rsidRPr="00522231">
        <w:rPr>
          <w:rFonts w:eastAsia="Calibri"/>
          <w:u w:val="single"/>
        </w:rPr>
        <w:t>articulated</w:t>
      </w:r>
      <w:r w:rsidRPr="00522231">
        <w:rPr>
          <w:rFonts w:eastAsia="Calibri"/>
          <w:sz w:val="14"/>
        </w:rPr>
        <w:t xml:space="preserve"> in and </w:t>
      </w:r>
      <w:r w:rsidRPr="00522231">
        <w:rPr>
          <w:rFonts w:eastAsia="Calibri"/>
          <w:u w:val="single"/>
        </w:rPr>
        <w:t xml:space="preserve">through the institutionalization of liberal rights-based models of justice housed in </w:t>
      </w:r>
      <w:r w:rsidRPr="00522231">
        <w:rPr>
          <w:rFonts w:eastAsia="Calibri"/>
          <w:b/>
          <w:bCs/>
          <w:u w:val="single"/>
        </w:rPr>
        <w:t>international tribunals that can punish</w:t>
      </w:r>
      <w:r w:rsidRPr="00522231">
        <w:rPr>
          <w:rFonts w:eastAsia="Calibri"/>
          <w:sz w:val="14"/>
        </w:rPr>
        <w:t xml:space="preserve"> or offer “truth and reconciliation” </w:t>
      </w:r>
      <w:r w:rsidRPr="00522231">
        <w:rPr>
          <w:rFonts w:eastAsia="Calibri"/>
          <w:u w:val="single"/>
        </w:rPr>
        <w:t xml:space="preserve">among warring </w:t>
      </w:r>
      <w:r w:rsidRPr="00522231">
        <w:rPr>
          <w:rFonts w:eastAsia="Calibri"/>
          <w:b/>
          <w:bCs/>
          <w:u w:val="single"/>
        </w:rPr>
        <w:t>parties</w:t>
      </w:r>
      <w:r w:rsidRPr="00522231">
        <w:rPr>
          <w:rFonts w:eastAsia="Calibri"/>
          <w:sz w:val="14"/>
        </w:rPr>
        <w:t xml:space="preserve">, </w:t>
      </w:r>
      <w:r w:rsidRPr="00522231">
        <w:rPr>
          <w:rFonts w:eastAsia="Calibri"/>
          <w:u w:val="single"/>
        </w:rPr>
        <w:t xml:space="preserve">the </w:t>
      </w:r>
      <w:r w:rsidRPr="00522231">
        <w:rPr>
          <w:rFonts w:eastAsia="Calibri"/>
          <w:b/>
          <w:iCs/>
          <w:highlight w:val="yellow"/>
          <w:u w:val="single"/>
        </w:rPr>
        <w:t>juridical humanization of the non-West</w:t>
      </w:r>
      <w:r w:rsidRPr="00522231">
        <w:rPr>
          <w:rFonts w:eastAsia="Calibri"/>
          <w:b/>
          <w:iCs/>
          <w:u w:val="single"/>
        </w:rPr>
        <w:t>ern world</w:t>
      </w:r>
      <w:r w:rsidRPr="00522231">
        <w:rPr>
          <w:rFonts w:eastAsia="Calibri"/>
          <w:u w:val="single"/>
        </w:rPr>
        <w:t xml:space="preserve"> has </w:t>
      </w:r>
      <w:r w:rsidRPr="00522231">
        <w:rPr>
          <w:rFonts w:eastAsia="Calibri"/>
          <w:b/>
          <w:bCs/>
          <w:highlight w:val="yellow"/>
          <w:u w:val="single"/>
        </w:rPr>
        <w:t>enact</w:t>
      </w:r>
      <w:r w:rsidRPr="00522231">
        <w:rPr>
          <w:rFonts w:eastAsia="Calibri"/>
          <w:u w:val="single"/>
        </w:rPr>
        <w:t>ed “</w:t>
      </w:r>
      <w:r w:rsidRPr="00522231">
        <w:rPr>
          <w:rFonts w:eastAsia="Calibri"/>
          <w:b/>
          <w:iCs/>
          <w:highlight w:val="yellow"/>
          <w:u w:val="single"/>
        </w:rPr>
        <w:t>unequal sovereignties</w:t>
      </w:r>
      <w:r w:rsidRPr="00522231">
        <w:rPr>
          <w:rFonts w:eastAsia="Calibri"/>
          <w:highlight w:val="yellow"/>
          <w:u w:val="single"/>
        </w:rPr>
        <w:t xml:space="preserve"> </w:t>
      </w:r>
      <w:r w:rsidRPr="00522231">
        <w:rPr>
          <w:rFonts w:eastAsia="Calibri"/>
          <w:b/>
          <w:bCs/>
          <w:highlight w:val="yellow"/>
          <w:u w:val="single"/>
        </w:rPr>
        <w:t>in the name of</w:t>
      </w:r>
      <w:r w:rsidRPr="00522231">
        <w:rPr>
          <w:rFonts w:eastAsia="Calibri"/>
          <w:u w:val="single"/>
        </w:rPr>
        <w:t xml:space="preserve"> producing </w:t>
      </w:r>
      <w:r w:rsidRPr="00522231">
        <w:rPr>
          <w:rFonts w:eastAsia="Calibri"/>
          <w:highlight w:val="yellow"/>
          <w:u w:val="single"/>
        </w:rPr>
        <w:t xml:space="preserve">a </w:t>
      </w:r>
      <w:r w:rsidRPr="00522231">
        <w:rPr>
          <w:rFonts w:eastAsia="Calibri"/>
          <w:b/>
          <w:iCs/>
          <w:highlight w:val="yellow"/>
          <w:u w:val="single"/>
        </w:rPr>
        <w:t>common humanity</w:t>
      </w:r>
      <w:r w:rsidRPr="00522231">
        <w:rPr>
          <w:rFonts w:eastAsia="Calibri"/>
          <w:u w:val="single"/>
        </w:rPr>
        <w:t>.”</w:t>
      </w:r>
      <w:r w:rsidRPr="00522231">
        <w:rPr>
          <w:rFonts w:eastAsia="Calibri"/>
          <w:sz w:val="14"/>
        </w:rPr>
        <w:t xml:space="preserve">43 </w:t>
      </w:r>
      <w:r w:rsidRPr="00522231">
        <w:rPr>
          <w:rFonts w:eastAsia="Calibri"/>
          <w:b/>
          <w:iCs/>
          <w:u w:val="single"/>
        </w:rPr>
        <w:t>H</w:t>
      </w:r>
      <w:r w:rsidRPr="00522231">
        <w:rPr>
          <w:rFonts w:eastAsia="Calibri"/>
          <w:u w:val="single"/>
        </w:rPr>
        <w:t xml:space="preserve">uman </w:t>
      </w:r>
      <w:r w:rsidRPr="00522231">
        <w:rPr>
          <w:rFonts w:eastAsia="Calibri"/>
          <w:b/>
          <w:iCs/>
          <w:u w:val="single"/>
        </w:rPr>
        <w:t>R</w:t>
      </w:r>
      <w:r w:rsidRPr="00522231">
        <w:rPr>
          <w:rFonts w:eastAsia="Calibri"/>
          <w:u w:val="single"/>
        </w:rPr>
        <w:t xml:space="preserve">ights </w:t>
      </w:r>
      <w:r w:rsidRPr="00522231">
        <w:rPr>
          <w:rFonts w:eastAsia="Calibri"/>
          <w:b/>
          <w:iCs/>
          <w:u w:val="single"/>
        </w:rPr>
        <w:t>W</w:t>
      </w:r>
      <w:r w:rsidRPr="00522231">
        <w:rPr>
          <w:rFonts w:eastAsia="Calibri"/>
          <w:u w:val="single"/>
        </w:rPr>
        <w:t>atch itself underscores the fact that “</w:t>
      </w:r>
      <w:r w:rsidRPr="00522231">
        <w:rPr>
          <w:rFonts w:eastAsia="Calibri"/>
          <w:b/>
          <w:bCs/>
          <w:highlight w:val="yellow"/>
          <w:u w:val="single"/>
        </w:rPr>
        <w:t>states likely to field autonomous weapons</w:t>
      </w:r>
      <w:r w:rsidRPr="00522231">
        <w:rPr>
          <w:rFonts w:eastAsia="Calibri"/>
          <w:u w:val="single"/>
        </w:rPr>
        <w:t xml:space="preserve"> first—</w:t>
      </w:r>
      <w:r w:rsidRPr="00522231">
        <w:rPr>
          <w:rFonts w:eastAsia="Calibri"/>
          <w:b/>
          <w:iCs/>
          <w:u w:val="single"/>
        </w:rPr>
        <w:t>the United States</w:t>
      </w:r>
      <w:r w:rsidRPr="00522231">
        <w:rPr>
          <w:rFonts w:eastAsia="Calibri"/>
          <w:u w:val="single"/>
        </w:rPr>
        <w:t>, Israel, and European countries—</w:t>
      </w:r>
      <w:r w:rsidRPr="00522231">
        <w:rPr>
          <w:rFonts w:eastAsia="Calibri"/>
          <w:b/>
          <w:bCs/>
          <w:highlight w:val="yellow"/>
          <w:u w:val="single"/>
        </w:rPr>
        <w:t>have been fighting</w:t>
      </w:r>
      <w:r w:rsidRPr="00522231">
        <w:rPr>
          <w:rFonts w:eastAsia="Calibri"/>
          <w:u w:val="single"/>
        </w:rPr>
        <w:t xml:space="preserve"> predominately counterinsurgency and </w:t>
      </w:r>
      <w:r w:rsidRPr="00522231">
        <w:rPr>
          <w:rFonts w:eastAsia="Calibri"/>
          <w:b/>
          <w:iCs/>
          <w:highlight w:val="yellow"/>
          <w:u w:val="single"/>
        </w:rPr>
        <w:t>unconventional wars</w:t>
      </w:r>
      <w:r w:rsidRPr="00522231">
        <w:rPr>
          <w:rFonts w:eastAsia="Calibri"/>
          <w:u w:val="single"/>
        </w:rPr>
        <w:t xml:space="preserve"> in recent years. In these conflicts, </w:t>
      </w:r>
      <w:r w:rsidRPr="00522231">
        <w:rPr>
          <w:rFonts w:eastAsia="Calibri"/>
          <w:highlight w:val="yellow"/>
          <w:u w:val="single"/>
        </w:rPr>
        <w:t>combatants</w:t>
      </w:r>
      <w:r w:rsidRPr="00522231">
        <w:rPr>
          <w:rFonts w:eastAsia="Calibri"/>
          <w:u w:val="single"/>
        </w:rPr>
        <w:t xml:space="preserve"> often </w:t>
      </w:r>
      <w:r w:rsidRPr="00522231">
        <w:rPr>
          <w:rFonts w:eastAsia="Calibri"/>
          <w:b/>
          <w:iCs/>
          <w:highlight w:val="yellow"/>
          <w:u w:val="single"/>
        </w:rPr>
        <w:t>do not wear uniforms</w:t>
      </w:r>
      <w:r w:rsidRPr="00522231">
        <w:rPr>
          <w:rFonts w:eastAsia="Calibri"/>
          <w:u w:val="single"/>
        </w:rPr>
        <w:t xml:space="preserve"> or insignia. </w:t>
      </w:r>
      <w:proofErr w:type="gramStart"/>
      <w:r w:rsidRPr="00522231">
        <w:rPr>
          <w:rFonts w:eastAsia="Calibri"/>
          <w:u w:val="single"/>
        </w:rPr>
        <w:t>Instead</w:t>
      </w:r>
      <w:proofErr w:type="gramEnd"/>
      <w:r w:rsidRPr="00522231">
        <w:rPr>
          <w:rFonts w:eastAsia="Calibri"/>
          <w:u w:val="single"/>
        </w:rPr>
        <w:t xml:space="preserve"> they seek to </w:t>
      </w:r>
      <w:r w:rsidRPr="00522231">
        <w:rPr>
          <w:rFonts w:eastAsia="Calibri"/>
          <w:b/>
          <w:iCs/>
          <w:highlight w:val="yellow"/>
          <w:u w:val="single"/>
        </w:rPr>
        <w:t xml:space="preserve">blend in with </w:t>
      </w:r>
      <w:r w:rsidRPr="00522231">
        <w:rPr>
          <w:rFonts w:eastAsia="Calibri"/>
          <w:b/>
          <w:iCs/>
          <w:u w:val="single"/>
        </w:rPr>
        <w:t xml:space="preserve">the </w:t>
      </w:r>
      <w:r w:rsidRPr="00522231">
        <w:rPr>
          <w:rFonts w:eastAsia="Calibri"/>
          <w:b/>
          <w:iCs/>
          <w:highlight w:val="yellow"/>
          <w:u w:val="single"/>
        </w:rPr>
        <w:t xml:space="preserve">civilian </w:t>
      </w:r>
      <w:r w:rsidRPr="00522231">
        <w:rPr>
          <w:rFonts w:eastAsia="Calibri"/>
          <w:b/>
          <w:iCs/>
          <w:u w:val="single"/>
        </w:rPr>
        <w:t>populations</w:t>
      </w:r>
      <w:r w:rsidRPr="00522231">
        <w:rPr>
          <w:rFonts w:eastAsia="Calibri"/>
          <w:sz w:val="14"/>
        </w:rPr>
        <w:t xml:space="preserve">.”44 </w:t>
      </w:r>
      <w:r w:rsidRPr="00522231">
        <w:rPr>
          <w:rFonts w:eastAsia="Calibri"/>
          <w:u w:val="single"/>
        </w:rPr>
        <w:t xml:space="preserve">While </w:t>
      </w:r>
      <w:r w:rsidRPr="00522231">
        <w:rPr>
          <w:rFonts w:eastAsia="Calibri"/>
          <w:b/>
          <w:bCs/>
          <w:highlight w:val="yellow"/>
          <w:u w:val="single"/>
        </w:rPr>
        <w:t>the</w:t>
      </w:r>
      <w:r w:rsidRPr="00522231">
        <w:rPr>
          <w:rFonts w:eastAsia="Calibri"/>
          <w:u w:val="single"/>
        </w:rPr>
        <w:t xml:space="preserve"> organization’s </w:t>
      </w:r>
      <w:r w:rsidRPr="00522231">
        <w:rPr>
          <w:rFonts w:eastAsia="Calibri"/>
          <w:b/>
          <w:bCs/>
          <w:highlight w:val="yellow"/>
          <w:u w:val="single"/>
        </w:rPr>
        <w:t>conclusion</w:t>
      </w:r>
      <w:r w:rsidRPr="00522231">
        <w:rPr>
          <w:rFonts w:eastAsia="Calibri"/>
          <w:u w:val="single"/>
        </w:rPr>
        <w:t xml:space="preserve"> is </w:t>
      </w:r>
      <w:r w:rsidRPr="00522231">
        <w:rPr>
          <w:rFonts w:eastAsia="Calibri"/>
          <w:highlight w:val="yellow"/>
          <w:u w:val="single"/>
        </w:rPr>
        <w:t xml:space="preserve">that </w:t>
      </w:r>
      <w:r w:rsidRPr="00522231">
        <w:rPr>
          <w:rFonts w:eastAsia="Calibri"/>
          <w:b/>
          <w:iCs/>
          <w:highlight w:val="yellow"/>
          <w:u w:val="single"/>
        </w:rPr>
        <w:t>robots</w:t>
      </w:r>
      <w:r w:rsidRPr="00522231">
        <w:rPr>
          <w:rFonts w:eastAsia="Calibri"/>
          <w:highlight w:val="yellow"/>
          <w:u w:val="single"/>
        </w:rPr>
        <w:t xml:space="preserve"> </w:t>
      </w:r>
      <w:r w:rsidRPr="00522231">
        <w:rPr>
          <w:rFonts w:eastAsia="Calibri"/>
          <w:b/>
          <w:bCs/>
          <w:highlight w:val="yellow"/>
          <w:u w:val="single"/>
        </w:rPr>
        <w:t>could not make the distinction between enemy and civilian</w:t>
      </w:r>
      <w:r w:rsidRPr="00522231">
        <w:rPr>
          <w:rFonts w:eastAsia="Calibri"/>
          <w:u w:val="single"/>
        </w:rPr>
        <w:t xml:space="preserve"> in the increasing messiness of contemporary </w:t>
      </w:r>
      <w:r w:rsidRPr="00522231">
        <w:rPr>
          <w:rFonts w:eastAsia="Calibri"/>
          <w:b/>
          <w:iCs/>
          <w:u w:val="single"/>
        </w:rPr>
        <w:t>armed conflict</w:t>
      </w:r>
      <w:r w:rsidRPr="00522231">
        <w:rPr>
          <w:rFonts w:eastAsia="Calibri"/>
          <w:sz w:val="14"/>
        </w:rPr>
        <w:t xml:space="preserve">, in fact </w:t>
      </w:r>
      <w:r w:rsidRPr="00522231">
        <w:rPr>
          <w:rFonts w:eastAsia="Calibri"/>
          <w:u w:val="single"/>
        </w:rPr>
        <w:t xml:space="preserve">such a statement </w:t>
      </w:r>
      <w:r w:rsidRPr="00522231">
        <w:rPr>
          <w:rFonts w:eastAsia="Calibri"/>
          <w:b/>
          <w:bCs/>
          <w:highlight w:val="yellow"/>
          <w:u w:val="single"/>
        </w:rPr>
        <w:t>highlights</w:t>
      </w:r>
      <w:r w:rsidRPr="00522231">
        <w:rPr>
          <w:rFonts w:eastAsia="Calibri"/>
          <w:u w:val="single"/>
        </w:rPr>
        <w:t xml:space="preserve"> the </w:t>
      </w:r>
      <w:r w:rsidRPr="00522231">
        <w:rPr>
          <w:rFonts w:eastAsia="Calibri"/>
          <w:b/>
          <w:iCs/>
          <w:u w:val="single"/>
        </w:rPr>
        <w:t>unequal</w:t>
      </w:r>
      <w:r w:rsidRPr="00522231">
        <w:rPr>
          <w:rFonts w:eastAsia="Calibri"/>
          <w:u w:val="single"/>
        </w:rPr>
        <w:t xml:space="preserve"> and </w:t>
      </w:r>
      <w:r w:rsidRPr="00522231">
        <w:rPr>
          <w:rFonts w:eastAsia="Calibri"/>
          <w:b/>
          <w:iCs/>
          <w:highlight w:val="yellow"/>
          <w:u w:val="single"/>
        </w:rPr>
        <w:t>racialized distribution</w:t>
      </w:r>
      <w:r w:rsidRPr="00522231">
        <w:rPr>
          <w:rFonts w:eastAsia="Calibri"/>
          <w:highlight w:val="yellow"/>
          <w:u w:val="single"/>
        </w:rPr>
        <w:t xml:space="preserve"> of</w:t>
      </w:r>
      <w:r w:rsidRPr="00522231">
        <w:rPr>
          <w:rFonts w:eastAsia="Calibri"/>
          <w:u w:val="single"/>
        </w:rPr>
        <w:t xml:space="preserve"> degrees of </w:t>
      </w:r>
      <w:r w:rsidRPr="00522231">
        <w:rPr>
          <w:rFonts w:eastAsia="Calibri"/>
          <w:b/>
          <w:bCs/>
          <w:highlight w:val="yellow"/>
          <w:u w:val="single"/>
        </w:rPr>
        <w:t>humanity</w:t>
      </w:r>
      <w:r w:rsidRPr="00522231">
        <w:rPr>
          <w:rFonts w:eastAsia="Calibri"/>
          <w:highlight w:val="yellow"/>
          <w:u w:val="single"/>
        </w:rPr>
        <w:t>, and</w:t>
      </w:r>
      <w:r w:rsidRPr="00522231">
        <w:rPr>
          <w:rFonts w:eastAsia="Calibri"/>
          <w:u w:val="single"/>
        </w:rPr>
        <w:t xml:space="preserve"> hence precarity and </w:t>
      </w:r>
      <w:proofErr w:type="spellStart"/>
      <w:r w:rsidRPr="00522231">
        <w:rPr>
          <w:rFonts w:eastAsia="Calibri"/>
          <w:b/>
          <w:iCs/>
          <w:highlight w:val="yellow"/>
          <w:u w:val="single"/>
        </w:rPr>
        <w:t>punishability</w:t>
      </w:r>
      <w:proofErr w:type="spellEnd"/>
      <w:r w:rsidRPr="00522231">
        <w:rPr>
          <w:rFonts w:eastAsia="Calibri"/>
          <w:u w:val="single"/>
        </w:rPr>
        <w:t>, across time and space</w:t>
      </w:r>
      <w:r w:rsidRPr="00522231">
        <w:rPr>
          <w:rFonts w:eastAsia="Calibri"/>
          <w:sz w:val="14"/>
        </w:rPr>
        <w:t xml:space="preserve">. </w:t>
      </w:r>
      <w:r w:rsidRPr="00522231">
        <w:rPr>
          <w:rFonts w:eastAsia="Calibri"/>
          <w:u w:val="single"/>
        </w:rPr>
        <w:t>The crux of using the threat of military punishment to discourage immoral violence lies in the inherent assumption that the inhuman can be converted to the liberal, modern human within the theater of the tribunal that emerges from the rubble of war</w:t>
      </w:r>
      <w:r w:rsidRPr="00522231">
        <w:rPr>
          <w:rFonts w:eastAsia="Calibri"/>
          <w:sz w:val="14"/>
        </w:rPr>
        <w:t xml:space="preserve">.45 </w:t>
      </w:r>
      <w:r w:rsidRPr="00522231">
        <w:rPr>
          <w:rFonts w:eastAsia="Calibri"/>
          <w:u w:val="single"/>
        </w:rPr>
        <w:t>Racialized populations, the formerly illiberal, can once again be made useful as economic restructuring projects in the name of justice, reaffirming the supremacy of Enlightenment man against other</w:t>
      </w:r>
      <w:r w:rsidRPr="00522231">
        <w:rPr>
          <w:rFonts w:eastAsia="Calibri"/>
          <w:sz w:val="14"/>
        </w:rPr>
        <w:t xml:space="preserve"> (nonsecular, </w:t>
      </w:r>
      <w:proofErr w:type="spellStart"/>
      <w:r w:rsidRPr="00522231">
        <w:rPr>
          <w:rFonts w:eastAsia="Calibri"/>
          <w:sz w:val="14"/>
        </w:rPr>
        <w:t>noncapitalist</w:t>
      </w:r>
      <w:proofErr w:type="spellEnd"/>
      <w:r w:rsidRPr="00522231">
        <w:rPr>
          <w:rFonts w:eastAsia="Calibri"/>
          <w:sz w:val="14"/>
        </w:rPr>
        <w:t xml:space="preserve">) </w:t>
      </w:r>
      <w:r w:rsidRPr="00522231">
        <w:rPr>
          <w:rFonts w:eastAsia="Calibri"/>
          <w:u w:val="single"/>
        </w:rPr>
        <w:t>forms of being.</w:t>
      </w:r>
    </w:p>
    <w:p w14:paraId="3ABEB8F7" w14:textId="77777777" w:rsidR="00522231" w:rsidRDefault="00522231" w:rsidP="00522231"/>
    <w:p w14:paraId="7CBA9A62" w14:textId="500DC155" w:rsidR="00D6334E" w:rsidRPr="00570800" w:rsidRDefault="00D6334E" w:rsidP="00D6334E">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1DC1A2B5" w14:textId="77777777" w:rsidR="00D6334E" w:rsidRPr="00943E13" w:rsidRDefault="00D6334E" w:rsidP="00D6334E">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288BAC08" w14:textId="77777777" w:rsidR="00D6334E" w:rsidRPr="00397A78" w:rsidRDefault="00D6334E" w:rsidP="00D6334E">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1153842E" w14:textId="77777777" w:rsidR="00D6334E" w:rsidRPr="008F6CA8" w:rsidRDefault="00D6334E" w:rsidP="00D6334E">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4C0280F2" w14:textId="77777777" w:rsidR="00D6334E" w:rsidRPr="008F6CA8" w:rsidRDefault="00D6334E" w:rsidP="00D6334E">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1719B283" w14:textId="77777777" w:rsidR="00D6334E" w:rsidRPr="00397A78" w:rsidRDefault="00D6334E" w:rsidP="00D6334E">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4FE202F6" w14:textId="77777777" w:rsidR="00D6334E" w:rsidRPr="00397A78" w:rsidRDefault="00D6334E" w:rsidP="00D6334E">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C987A20" w14:textId="77777777" w:rsidR="00D6334E" w:rsidRPr="00397A78" w:rsidRDefault="00D6334E" w:rsidP="00D6334E">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7091E089" w14:textId="77777777" w:rsidR="00D6334E" w:rsidRPr="00397A78" w:rsidRDefault="00D6334E" w:rsidP="00D6334E">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275FC97A" w14:textId="77777777" w:rsidR="00D6334E" w:rsidRPr="00397A78" w:rsidRDefault="00D6334E" w:rsidP="00D6334E">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20C121C4" w14:textId="77777777" w:rsidR="00D6334E" w:rsidRPr="00397A78" w:rsidRDefault="00D6334E" w:rsidP="00D6334E">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2C392AE1" w14:textId="77777777" w:rsidR="00D6334E" w:rsidRPr="00397A78" w:rsidRDefault="00D6334E" w:rsidP="00D6334E">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282EC8F0" w14:textId="77777777" w:rsidR="00D6334E" w:rsidRPr="000408A1" w:rsidRDefault="00D6334E" w:rsidP="00D6334E">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3943B019" w14:textId="77777777" w:rsidR="00D6334E" w:rsidRDefault="00D6334E" w:rsidP="00D6334E"/>
    <w:p w14:paraId="25DF78CE" w14:textId="0DDED951" w:rsidR="00D6334E" w:rsidRPr="00426AC9" w:rsidRDefault="00D6334E" w:rsidP="00D6334E">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092A339B" w14:textId="77777777" w:rsidR="00D6334E" w:rsidRPr="00C85F21" w:rsidRDefault="00D6334E" w:rsidP="00D6334E">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330A80B3" w14:textId="77777777" w:rsidR="00D6334E" w:rsidRPr="001C30C5" w:rsidRDefault="00D6334E" w:rsidP="00D6334E">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34F82021" w14:textId="77777777" w:rsidR="00D6334E" w:rsidRPr="001C30C5" w:rsidRDefault="00D6334E" w:rsidP="00D6334E">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2DF5684F" w14:textId="77777777" w:rsidR="00D6334E" w:rsidRPr="001C30C5" w:rsidRDefault="00D6334E" w:rsidP="00D6334E">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3AAF5BC4" w14:textId="77777777" w:rsidR="00D6334E" w:rsidRPr="001C30C5" w:rsidRDefault="00D6334E" w:rsidP="00D6334E">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74604977" w14:textId="77777777" w:rsidR="00D6334E" w:rsidRPr="001C30C5" w:rsidRDefault="00D6334E" w:rsidP="00D6334E">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2CEF3D36" w14:textId="77777777" w:rsidR="00D6334E" w:rsidRDefault="00D6334E" w:rsidP="00D6334E">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779D749A" w14:textId="77777777" w:rsidR="00005925" w:rsidRPr="00005925" w:rsidRDefault="00005925" w:rsidP="00005925"/>
    <w:p w14:paraId="32E3048C" w14:textId="1782F229" w:rsidR="00005925" w:rsidRDefault="00005925" w:rsidP="00005925">
      <w:pPr>
        <w:pStyle w:val="Heading3"/>
      </w:pPr>
      <w:r>
        <w:t>Case</w:t>
      </w:r>
    </w:p>
    <w:p w14:paraId="074C2CAF" w14:textId="77777777" w:rsidR="00F0055E" w:rsidRPr="006F5B27" w:rsidRDefault="00F0055E" w:rsidP="00F0055E">
      <w:pPr>
        <w:pStyle w:val="Heading4"/>
      </w:pPr>
      <w:r w:rsidRPr="006F5B27">
        <w:t xml:space="preserve">Chinese leadership is </w:t>
      </w:r>
      <w:r w:rsidRPr="006F5B27">
        <w:rPr>
          <w:u w:val="single"/>
        </w:rPr>
        <w:t>better</w:t>
      </w:r>
      <w:r w:rsidRPr="006F5B27">
        <w:t xml:space="preserve"> for AI safety. </w:t>
      </w:r>
    </w:p>
    <w:p w14:paraId="105AE276" w14:textId="77777777" w:rsidR="00F0055E" w:rsidRPr="006F5B27" w:rsidRDefault="00F0055E" w:rsidP="00F0055E">
      <w:r w:rsidRPr="00F15E91">
        <w:rPr>
          <w:rStyle w:val="Style13ptBold"/>
        </w:rPr>
        <w:t>Sheehan 24</w:t>
      </w:r>
      <w:r w:rsidRPr="006F5B27">
        <w:t>, fellow at the Carnegie Endowment for International Peace. (Matt, 8-27-2024, "China’s Views on AI Safety Are Changing—Quickly," Carnegie, https://carnegieendowment.org/research/2024/08/china-artificial-intelligence-ai-safety-regulation?lang=en)</w:t>
      </w:r>
    </w:p>
    <w:p w14:paraId="09AE74C7" w14:textId="77777777" w:rsidR="00F0055E" w:rsidRPr="006F5B27" w:rsidRDefault="00F0055E" w:rsidP="00F0055E">
      <w:pPr>
        <w:rPr>
          <w:sz w:val="16"/>
        </w:rPr>
      </w:pPr>
      <w:r w:rsidRPr="006F5B27">
        <w:rPr>
          <w:sz w:val="16"/>
        </w:rPr>
        <w:t xml:space="preserve">Today, there is mounting evidence that China does indeed share these concerns. </w:t>
      </w:r>
      <w:r w:rsidRPr="007D407C">
        <w:rPr>
          <w:rStyle w:val="StyleUnderline"/>
          <w:highlight w:val="yellow"/>
        </w:rPr>
        <w:t xml:space="preserve">A </w:t>
      </w:r>
      <w:r w:rsidRPr="007D407C">
        <w:rPr>
          <w:rStyle w:val="Emphasis"/>
          <w:highlight w:val="yellow"/>
        </w:rPr>
        <w:t>growing number of</w:t>
      </w:r>
      <w:r w:rsidRPr="006F5B27">
        <w:rPr>
          <w:sz w:val="16"/>
        </w:rPr>
        <w:t xml:space="preserve"> research </w:t>
      </w:r>
      <w:r w:rsidRPr="007D407C">
        <w:rPr>
          <w:rStyle w:val="Emphasis"/>
          <w:highlight w:val="yellow"/>
        </w:rPr>
        <w:t>papers</w:t>
      </w:r>
      <w:r w:rsidRPr="006F5B27">
        <w:rPr>
          <w:sz w:val="16"/>
        </w:rPr>
        <w:t xml:space="preserve">, </w:t>
      </w:r>
      <w:r w:rsidRPr="006F5B27">
        <w:rPr>
          <w:rStyle w:val="Emphasis"/>
        </w:rPr>
        <w:t xml:space="preserve">public </w:t>
      </w:r>
      <w:r w:rsidRPr="007D407C">
        <w:rPr>
          <w:rStyle w:val="Emphasis"/>
          <w:highlight w:val="yellow"/>
        </w:rPr>
        <w:t>statements</w:t>
      </w:r>
      <w:r w:rsidRPr="006F5B27">
        <w:rPr>
          <w:sz w:val="16"/>
        </w:rPr>
        <w:t xml:space="preserve">, </w:t>
      </w:r>
      <w:r w:rsidRPr="007D407C">
        <w:rPr>
          <w:rStyle w:val="StyleUnderline"/>
          <w:highlight w:val="yellow"/>
        </w:rPr>
        <w:t xml:space="preserve">and </w:t>
      </w:r>
      <w:r w:rsidRPr="007D407C">
        <w:rPr>
          <w:rStyle w:val="Emphasis"/>
          <w:highlight w:val="yellow"/>
        </w:rPr>
        <w:t>government documents</w:t>
      </w:r>
      <w:r w:rsidRPr="006F5B27">
        <w:rPr>
          <w:rStyle w:val="StyleUnderline"/>
        </w:rPr>
        <w:t xml:space="preserve"> </w:t>
      </w:r>
      <w:r w:rsidRPr="007D407C">
        <w:rPr>
          <w:rStyle w:val="StyleUnderline"/>
          <w:highlight w:val="yellow"/>
        </w:rPr>
        <w:t>suggest</w:t>
      </w:r>
      <w:r w:rsidRPr="006F5B27">
        <w:rPr>
          <w:sz w:val="16"/>
        </w:rPr>
        <w:t xml:space="preserve"> that </w:t>
      </w:r>
      <w:r w:rsidRPr="007D407C">
        <w:rPr>
          <w:rStyle w:val="StyleUnderline"/>
          <w:highlight w:val="yellow"/>
        </w:rPr>
        <w:t>China is treating AI safety as</w:t>
      </w:r>
      <w:r w:rsidRPr="006F5B27">
        <w:rPr>
          <w:rStyle w:val="StyleUnderline"/>
        </w:rPr>
        <w:t xml:space="preserve"> an </w:t>
      </w:r>
      <w:r w:rsidRPr="007D407C">
        <w:rPr>
          <w:rStyle w:val="Emphasis"/>
          <w:highlight w:val="yellow"/>
        </w:rPr>
        <w:t>increasingly urgent</w:t>
      </w:r>
      <w:r w:rsidRPr="006F5B27">
        <w:rPr>
          <w:rStyle w:val="Emphasis"/>
        </w:rPr>
        <w:t xml:space="preserve"> concern</w:t>
      </w:r>
      <w:r w:rsidRPr="006F5B27">
        <w:rPr>
          <w:sz w:val="16"/>
        </w:rPr>
        <w:t xml:space="preserve">, one </w:t>
      </w:r>
      <w:r w:rsidRPr="007D407C">
        <w:rPr>
          <w:rStyle w:val="StyleUnderline"/>
          <w:highlight w:val="yellow"/>
        </w:rPr>
        <w:t>worthy of significant</w:t>
      </w:r>
      <w:r w:rsidRPr="006F5B27">
        <w:rPr>
          <w:rStyle w:val="StyleUnderline"/>
        </w:rPr>
        <w:t xml:space="preserve"> technical </w:t>
      </w:r>
      <w:r w:rsidRPr="007D407C">
        <w:rPr>
          <w:rStyle w:val="StyleUnderline"/>
          <w:highlight w:val="yellow"/>
        </w:rPr>
        <w:t>investment and</w:t>
      </w:r>
      <w:r w:rsidRPr="006F5B27">
        <w:rPr>
          <w:sz w:val="16"/>
        </w:rPr>
        <w:t xml:space="preserve"> potential </w:t>
      </w:r>
      <w:r w:rsidRPr="007D407C">
        <w:rPr>
          <w:rStyle w:val="StyleUnderline"/>
          <w:highlight w:val="yellow"/>
        </w:rPr>
        <w:t>regulatory interventions</w:t>
      </w:r>
      <w:r w:rsidRPr="006F5B27">
        <w:rPr>
          <w:sz w:val="16"/>
        </w:rPr>
        <w:t>. Momentum around AI safety first began to build within China’s elite technical community, and it now appears to be gaining some traction in the country’s top policy circles. In a potentially significant move, the Chinese Communist Party (CCP) released a major policy document in July 2024 that included a call to create “oversight systems to ensure the safety of artificial intelligence.”</w:t>
      </w:r>
    </w:p>
    <w:p w14:paraId="04C2BAB5" w14:textId="77777777" w:rsidR="00F0055E" w:rsidRPr="006F5B27" w:rsidRDefault="00F0055E" w:rsidP="00F0055E">
      <w:pPr>
        <w:rPr>
          <w:sz w:val="16"/>
        </w:rPr>
      </w:pPr>
      <w:r w:rsidRPr="006F5B27">
        <w:rPr>
          <w:sz w:val="16"/>
        </w:rPr>
        <w:t>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w:t>
      </w:r>
    </w:p>
    <w:p w14:paraId="3D815F03" w14:textId="77777777" w:rsidR="00F0055E" w:rsidRPr="006F5B27" w:rsidRDefault="00F0055E" w:rsidP="00F0055E">
      <w:pPr>
        <w:rPr>
          <w:sz w:val="16"/>
        </w:rPr>
      </w:pPr>
      <w:r w:rsidRPr="006F5B27">
        <w:rPr>
          <w:sz w:val="16"/>
        </w:rPr>
        <w:t>Contested Science and Translation Troubles</w:t>
      </w:r>
    </w:p>
    <w:p w14:paraId="2726C4D7" w14:textId="77777777" w:rsidR="00F0055E" w:rsidRPr="006F5B27" w:rsidRDefault="00F0055E" w:rsidP="00F0055E">
      <w:pPr>
        <w:rPr>
          <w:sz w:val="16"/>
        </w:rPr>
      </w:pPr>
      <w:r w:rsidRPr="006F5B27">
        <w:rPr>
          <w:sz w:val="16"/>
        </w:rPr>
        <w:t>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p>
    <w:p w14:paraId="155A4247" w14:textId="77777777" w:rsidR="00F0055E" w:rsidRPr="006F5B27" w:rsidRDefault="00F0055E" w:rsidP="00F0055E">
      <w:pPr>
        <w:rPr>
          <w:sz w:val="16"/>
        </w:rPr>
      </w:pPr>
      <w:r w:rsidRPr="006F5B27">
        <w:rPr>
          <w:sz w:val="16"/>
        </w:rPr>
        <w:t>Parsing Chinese discussions of AI safety is further complicated by some unfortunate linguistic ambiguity. In Chinese, the word for safety (</w:t>
      </w:r>
      <w:proofErr w:type="spellStart"/>
      <w:r w:rsidRPr="006F5B27">
        <w:rPr>
          <w:sz w:val="16"/>
        </w:rPr>
        <w:t>anquan</w:t>
      </w:r>
      <w:proofErr w:type="spellEnd"/>
      <w:r w:rsidRPr="006F5B27">
        <w:rPr>
          <w:sz w:val="16"/>
        </w:rPr>
        <w:t xml:space="preserve">)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w:t>
      </w:r>
      <w:proofErr w:type="spellStart"/>
      <w:r w:rsidRPr="006F5B27">
        <w:rPr>
          <w:sz w:val="16"/>
        </w:rPr>
        <w:t>anquan</w:t>
      </w:r>
      <w:proofErr w:type="spellEnd"/>
      <w:r w:rsidRPr="006F5B27">
        <w:rPr>
          <w:sz w:val="16"/>
        </w:rPr>
        <w:t xml:space="preserve"> into English. This piece will follow this practice for ambiguous uses of the term and will employ either safety or security when the meaning appears to be clear from context.</w:t>
      </w:r>
    </w:p>
    <w:p w14:paraId="42AD4CEC" w14:textId="77777777" w:rsidR="00F0055E" w:rsidRPr="006F5B27" w:rsidRDefault="00F0055E" w:rsidP="00F0055E">
      <w:pPr>
        <w:rPr>
          <w:sz w:val="16"/>
        </w:rPr>
      </w:pPr>
      <w:r w:rsidRPr="006F5B27">
        <w:rPr>
          <w:sz w:val="16"/>
        </w:rPr>
        <w:t>Despite these technological uncertainties and linguistic pitfalls, there is a growing body of evidence to suggest that Chinese scientists and public officials are undergoing a significant shift in how they view AI safety.</w:t>
      </w:r>
    </w:p>
    <w:p w14:paraId="0D6CDD3E" w14:textId="77777777" w:rsidR="00F0055E" w:rsidRPr="006F5B27" w:rsidRDefault="00F0055E" w:rsidP="00F0055E">
      <w:pPr>
        <w:rPr>
          <w:sz w:val="16"/>
        </w:rPr>
      </w:pPr>
      <w:r w:rsidRPr="006F5B27">
        <w:rPr>
          <w:sz w:val="16"/>
        </w:rPr>
        <w:t>Early Signs of Concern</w:t>
      </w:r>
    </w:p>
    <w:p w14:paraId="24704F65" w14:textId="77777777" w:rsidR="00F0055E" w:rsidRPr="006F5B27" w:rsidRDefault="00F0055E" w:rsidP="00F0055E">
      <w:pPr>
        <w:rPr>
          <w:sz w:val="16"/>
        </w:rPr>
      </w:pPr>
      <w:r w:rsidRPr="006F5B27">
        <w:rPr>
          <w:sz w:val="16"/>
        </w:rPr>
        <w:t>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p>
    <w:p w14:paraId="03A28E31" w14:textId="77777777" w:rsidR="00F0055E" w:rsidRPr="006F5B27" w:rsidRDefault="00F0055E" w:rsidP="00F0055E">
      <w:pPr>
        <w:rPr>
          <w:sz w:val="16"/>
        </w:rPr>
      </w:pPr>
      <w:r w:rsidRPr="006F5B27">
        <w:rPr>
          <w:sz w:val="16"/>
        </w:rPr>
        <w:t>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0E359FA2" w14:textId="77777777" w:rsidR="00F0055E" w:rsidRPr="006F5B27" w:rsidRDefault="00F0055E" w:rsidP="00F0055E">
      <w:pPr>
        <w:rPr>
          <w:sz w:val="16"/>
        </w:rPr>
      </w:pPr>
      <w:r w:rsidRPr="006F5B27">
        <w:rPr>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p>
    <w:p w14:paraId="3A39B550" w14:textId="77777777" w:rsidR="00F0055E" w:rsidRPr="006F5B27" w:rsidRDefault="00F0055E" w:rsidP="00F0055E">
      <w:pPr>
        <w:rPr>
          <w:sz w:val="16"/>
        </w:rPr>
      </w:pPr>
      <w:r w:rsidRPr="006F5B27">
        <w:rPr>
          <w:sz w:val="16"/>
        </w:rPr>
        <w:t>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p>
    <w:p w14:paraId="52ED7F06" w14:textId="77777777" w:rsidR="00F0055E" w:rsidRPr="006F5B27" w:rsidRDefault="00F0055E" w:rsidP="00F0055E">
      <w:pPr>
        <w:rPr>
          <w:sz w:val="16"/>
        </w:rPr>
      </w:pPr>
      <w:r w:rsidRPr="006F5B27">
        <w:rPr>
          <w:sz w:val="16"/>
        </w:rPr>
        <w:t xml:space="preserve">The first hint that specific concerns over frontier AI safety were entering policy discourse came in September 2021, when </w:t>
      </w:r>
      <w:r w:rsidRPr="006F5B27">
        <w:rPr>
          <w:rStyle w:val="StyleUnderline"/>
        </w:rPr>
        <w:t>the official AI governance expert committee for the Ministry of Science and Technology</w:t>
      </w:r>
      <w:r w:rsidRPr="006F5B27">
        <w:rPr>
          <w:sz w:val="16"/>
        </w:rPr>
        <w:t xml:space="preserve"> (MOST) </w:t>
      </w:r>
      <w:r w:rsidRPr="006F5B27">
        <w:rPr>
          <w:rStyle w:val="StyleUnderline"/>
        </w:rPr>
        <w:t xml:space="preserve">issued a document titled </w:t>
      </w:r>
      <w:r w:rsidRPr="006F5B27">
        <w:rPr>
          <w:sz w:val="16"/>
        </w:rPr>
        <w:t>“</w:t>
      </w:r>
      <w:r w:rsidRPr="006F5B27">
        <w:rPr>
          <w:rStyle w:val="StyleUnderline"/>
        </w:rPr>
        <w:t>Ethical Norms for New Generation A</w:t>
      </w:r>
      <w:r w:rsidRPr="006F5B27">
        <w:rPr>
          <w:sz w:val="16"/>
        </w:rPr>
        <w:t xml:space="preserve">rtificial </w:t>
      </w:r>
      <w:r w:rsidRPr="006F5B27">
        <w:rPr>
          <w:rStyle w:val="StyleUnderline"/>
        </w:rPr>
        <w:t>I</w:t>
      </w:r>
      <w:r w:rsidRPr="006F5B27">
        <w:rPr>
          <w:sz w:val="16"/>
        </w:rPr>
        <w:t>ntelligence.” One of the six ethical norms in the document included a call to “ensure that AI is always under human control,” a central concern in AI safety circles. The document was notable for this reference, but it was a form of soft law issued by a single ministry and didn’t necessarily represent the widely held views of the CCP leadership.</w:t>
      </w:r>
    </w:p>
    <w:p w14:paraId="7C2EF586" w14:textId="77777777" w:rsidR="00F0055E" w:rsidRPr="006F5B27" w:rsidRDefault="00F0055E" w:rsidP="00F0055E">
      <w:pPr>
        <w:rPr>
          <w:sz w:val="16"/>
        </w:rPr>
      </w:pPr>
      <w:r w:rsidRPr="006F5B27">
        <w:rPr>
          <w:sz w:val="16"/>
        </w:rPr>
        <w:t xml:space="preserve">Over the following year, </w:t>
      </w:r>
      <w:r w:rsidRPr="007D407C">
        <w:rPr>
          <w:rStyle w:val="StyleUnderline"/>
          <w:highlight w:val="yellow"/>
        </w:rPr>
        <w:t>China rolled out</w:t>
      </w:r>
      <w:r w:rsidRPr="006F5B27">
        <w:rPr>
          <w:rStyle w:val="StyleUnderline"/>
        </w:rPr>
        <w:t xml:space="preserve"> its first pair of </w:t>
      </w:r>
      <w:r w:rsidRPr="007D407C">
        <w:rPr>
          <w:rStyle w:val="Emphasis"/>
          <w:highlight w:val="yellow"/>
        </w:rPr>
        <w:t>AI-focused reg</w:t>
      </w:r>
      <w:r w:rsidRPr="006F5B27">
        <w:rPr>
          <w:rStyle w:val="StyleUnderline"/>
        </w:rPr>
        <w:t>ulation</w:t>
      </w:r>
      <w:r w:rsidRPr="007D407C">
        <w:rPr>
          <w:rStyle w:val="Emphasis"/>
          <w:highlight w:val="yellow"/>
        </w:rPr>
        <w:t>s</w:t>
      </w:r>
      <w:r w:rsidRPr="006F5B27">
        <w:rPr>
          <w:rStyle w:val="StyleUnderline"/>
        </w:rPr>
        <w:t xml:space="preserve">, </w:t>
      </w:r>
      <w:r w:rsidRPr="007D407C">
        <w:rPr>
          <w:rStyle w:val="StyleUnderline"/>
          <w:highlight w:val="yellow"/>
        </w:rPr>
        <w:t>targeting</w:t>
      </w:r>
      <w:r w:rsidRPr="006F5B27">
        <w:rPr>
          <w:rStyle w:val="StyleUnderline"/>
        </w:rPr>
        <w:t xml:space="preserve"> recommendation </w:t>
      </w:r>
      <w:r w:rsidRPr="007D407C">
        <w:rPr>
          <w:rStyle w:val="StyleUnderline"/>
          <w:highlight w:val="yellow"/>
        </w:rPr>
        <w:t>algorithms and deepfakes</w:t>
      </w:r>
      <w:r w:rsidRPr="006F5B27">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308E088C" w14:textId="77777777" w:rsidR="00F0055E" w:rsidRPr="006F5B27" w:rsidRDefault="00F0055E" w:rsidP="00F0055E">
      <w:pPr>
        <w:rPr>
          <w:sz w:val="16"/>
        </w:rPr>
      </w:pPr>
      <w:r w:rsidRPr="006F5B27">
        <w:rPr>
          <w:sz w:val="16"/>
        </w:rPr>
        <w:t>ChatGPT Changes the Conversation</w:t>
      </w:r>
    </w:p>
    <w:p w14:paraId="53EAA7DE" w14:textId="77777777" w:rsidR="00F0055E" w:rsidRPr="006F5B27" w:rsidRDefault="00F0055E" w:rsidP="00F0055E">
      <w:pPr>
        <w:rPr>
          <w:sz w:val="16"/>
        </w:rPr>
      </w:pPr>
      <w:r w:rsidRPr="006F5B27">
        <w:rPr>
          <w:sz w:val="16"/>
        </w:rPr>
        <w:t xml:space="preserve">The debut of </w:t>
      </w:r>
      <w:r w:rsidRPr="007D407C">
        <w:rPr>
          <w:rStyle w:val="Emphasis"/>
          <w:highlight w:val="yellow"/>
        </w:rPr>
        <w:t>ChatGPT</w:t>
      </w:r>
      <w:r w:rsidRPr="006F5B27">
        <w:rPr>
          <w:sz w:val="16"/>
        </w:rPr>
        <w:t xml:space="preserve"> in late 2022 </w:t>
      </w:r>
      <w:r w:rsidRPr="007D407C">
        <w:rPr>
          <w:rStyle w:val="StyleUnderline"/>
          <w:highlight w:val="yellow"/>
        </w:rPr>
        <w:t>brought AI safety</w:t>
      </w:r>
      <w:r w:rsidRPr="006F5B27">
        <w:rPr>
          <w:rStyle w:val="StyleUnderline"/>
        </w:rPr>
        <w:t xml:space="preserve"> concerns </w:t>
      </w:r>
      <w:r w:rsidRPr="007D407C">
        <w:rPr>
          <w:rStyle w:val="StyleUnderline"/>
          <w:highlight w:val="yellow"/>
        </w:rPr>
        <w:t>into the limelight</w:t>
      </w:r>
      <w:r w:rsidRPr="006F5B27">
        <w:rPr>
          <w:sz w:val="16"/>
        </w:rPr>
        <w:t xml:space="preserve">. During the first half of 2023, Chinese </w:t>
      </w:r>
      <w:r w:rsidRPr="006F5B27">
        <w:rPr>
          <w:rStyle w:val="StyleUnderline"/>
        </w:rPr>
        <w:t xml:space="preserve">technical and </w:t>
      </w:r>
      <w:r w:rsidRPr="007D407C">
        <w:rPr>
          <w:rStyle w:val="StyleUnderline"/>
          <w:highlight w:val="yellow"/>
        </w:rPr>
        <w:t>policy conversations</w:t>
      </w:r>
      <w:r w:rsidRPr="006F5B27">
        <w:rPr>
          <w:rStyle w:val="StyleUnderline"/>
        </w:rPr>
        <w:t xml:space="preserve"> around AI safety </w:t>
      </w:r>
      <w:r w:rsidRPr="007D407C">
        <w:rPr>
          <w:rStyle w:val="StyleUnderline"/>
          <w:highlight w:val="yellow"/>
        </w:rPr>
        <w:t>ramped up quickly</w:t>
      </w:r>
      <w:r w:rsidRPr="006F5B27">
        <w:rPr>
          <w:sz w:val="16"/>
        </w:rPr>
        <w:t xml:space="preserve">. In June, the Beijing Academy of Artificial Intelligence hosted a full day forum on frontier AI safety, with some of China’s most prominent computer scientists in conversation with their peers from Western countries. During this period, </w:t>
      </w:r>
      <w:r w:rsidRPr="006F5B27">
        <w:rPr>
          <w:rStyle w:val="StyleUnderline"/>
        </w:rPr>
        <w:t>several senior figures in China’s AI community spoke publicly about AI safety concerns</w:t>
      </w:r>
      <w:r w:rsidRPr="006F5B27">
        <w:rPr>
          <w:sz w:val="16"/>
        </w:rPr>
        <w:t>. These included the dean of the Beijing Academy of Artificial Intelligence, the former president of Baidu, and, perhaps most importantly, Tsinghua University’s Andrew Yao.</w:t>
      </w:r>
    </w:p>
    <w:p w14:paraId="6C36D4A6" w14:textId="77777777" w:rsidR="00F0055E" w:rsidRPr="006F5B27" w:rsidRDefault="00F0055E" w:rsidP="00F0055E">
      <w:pPr>
        <w:rPr>
          <w:sz w:val="16"/>
        </w:rPr>
      </w:pPr>
      <w:r w:rsidRPr="006F5B27">
        <w:rPr>
          <w:sz w:val="16"/>
        </w:rPr>
        <w:t xml:space="preserve">Yao is a giant in the field of computer science. Born in China, </w:t>
      </w:r>
      <w:r w:rsidRPr="006F5B27">
        <w:rPr>
          <w:rStyle w:val="StyleUnderline"/>
        </w:rPr>
        <w:t>Yao spent thirty years at top U.S. universities where his work won him a Turing Award, often called the Nobel Prize for computer science</w:t>
      </w:r>
      <w:r w:rsidRPr="006F5B27">
        <w:rPr>
          <w:sz w:val="16"/>
        </w:rPr>
        <w:t>. In 2004, he returned to China as a dean at Tsinghua University, where he created the so-called Yao Class, an extremely selective program whose graduates have gone on to found leading AI startups and conduct research at top universities. Yao is perhaps the most respected computer scientist in China, and his word carries significant weight in academic and policy circles.</w:t>
      </w:r>
    </w:p>
    <w:p w14:paraId="0E88DED1" w14:textId="77777777" w:rsidR="00F0055E" w:rsidRPr="006F5B27" w:rsidRDefault="00F0055E" w:rsidP="00F0055E">
      <w:pPr>
        <w:rPr>
          <w:sz w:val="16"/>
        </w:rPr>
      </w:pPr>
      <w:r w:rsidRPr="006F5B27">
        <w:rPr>
          <w:sz w:val="16"/>
        </w:rPr>
        <w:t>Beginning around 2020, Yao referenced issues related to AI safety in public talks. But the frequency and urgency of his remarks on the subject picked up in 2023. Some of Yao’s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The paper bluntly warned that “unchecked AI advancement could culminate in a large-scale loss of life and the biosphere, and the marginalization or extinction of humanity.” It outlined key areas of technical research needed to ensure safety, and called on major tech companies to dedicate one-third of their AI research and development budgets to safety research. Shortly after publication of the paper, Yao and three other prominent Chinese computer scientists joined international peers at the first meeting of the International Dialogues on AI Safety (IDAIS) and signed a joint statement on strategies for mitigating frontier AI risks.</w:t>
      </w:r>
    </w:p>
    <w:p w14:paraId="33D8AACE" w14:textId="77777777" w:rsidR="00F0055E" w:rsidRPr="006F5B27" w:rsidRDefault="00F0055E" w:rsidP="00F0055E">
      <w:pPr>
        <w:rPr>
          <w:rStyle w:val="StyleUnderline"/>
        </w:rPr>
      </w:pPr>
      <w:r w:rsidRPr="007D407C">
        <w:rPr>
          <w:rStyle w:val="StyleUnderline"/>
          <w:highlight w:val="yellow"/>
        </w:rPr>
        <w:t>In China</w:t>
      </w:r>
      <w:r w:rsidRPr="006F5B27">
        <w:rPr>
          <w:rStyle w:val="StyleUnderline"/>
        </w:rPr>
        <w:t xml:space="preserve">, </w:t>
      </w:r>
      <w:r w:rsidRPr="006F5B27">
        <w:rPr>
          <w:rStyle w:val="Emphasis"/>
        </w:rPr>
        <w:t xml:space="preserve">senior </w:t>
      </w:r>
      <w:r w:rsidRPr="007D407C">
        <w:rPr>
          <w:rStyle w:val="Emphasis"/>
          <w:highlight w:val="yellow"/>
        </w:rPr>
        <w:t>scientists</w:t>
      </w:r>
      <w:r w:rsidRPr="006F5B27">
        <w:rPr>
          <w:rStyle w:val="StyleUnderline"/>
        </w:rPr>
        <w:t xml:space="preserve"> and </w:t>
      </w:r>
      <w:r w:rsidRPr="006F5B27">
        <w:rPr>
          <w:rStyle w:val="Emphasis"/>
        </w:rPr>
        <w:t>academics</w:t>
      </w:r>
      <w:r w:rsidRPr="006F5B27">
        <w:rPr>
          <w:sz w:val="16"/>
        </w:rPr>
        <w:t xml:space="preserve"> often </w:t>
      </w:r>
      <w:r w:rsidRPr="007D407C">
        <w:rPr>
          <w:rStyle w:val="StyleUnderline"/>
          <w:highlight w:val="yellow"/>
        </w:rPr>
        <w:t xml:space="preserve">have a </w:t>
      </w:r>
      <w:r w:rsidRPr="007D407C">
        <w:rPr>
          <w:rStyle w:val="Emphasis"/>
          <w:highlight w:val="yellow"/>
        </w:rPr>
        <w:t>stronger voice</w:t>
      </w:r>
      <w:r w:rsidRPr="007D407C">
        <w:rPr>
          <w:rStyle w:val="StyleUnderline"/>
          <w:highlight w:val="yellow"/>
        </w:rPr>
        <w:t xml:space="preserve"> in policy discussions</w:t>
      </w:r>
      <w:r w:rsidRPr="006F5B27">
        <w:rPr>
          <w:rStyle w:val="StyleUnderline"/>
        </w:rPr>
        <w:t xml:space="preserve"> than their peers in the </w:t>
      </w:r>
      <w:r w:rsidRPr="006F5B27">
        <w:rPr>
          <w:rStyle w:val="Emphasis"/>
        </w:rPr>
        <w:t>U</w:t>
      </w:r>
      <w:r w:rsidRPr="006F5B27">
        <w:rPr>
          <w:sz w:val="16"/>
        </w:rPr>
        <w:t xml:space="preserve">nited </w:t>
      </w:r>
      <w:r w:rsidRPr="006F5B27">
        <w:rPr>
          <w:rStyle w:val="Emphasis"/>
        </w:rPr>
        <w:t>S</w:t>
      </w:r>
      <w:r w:rsidRPr="006F5B27">
        <w:rPr>
          <w:sz w:val="16"/>
        </w:rPr>
        <w:t xml:space="preserve">tates. </w:t>
      </w:r>
      <w:r w:rsidRPr="007D407C">
        <w:rPr>
          <w:rStyle w:val="StyleUnderline"/>
          <w:highlight w:val="yellow"/>
        </w:rPr>
        <w:t>Whereas AI</w:t>
      </w:r>
      <w:r w:rsidRPr="006F5B27">
        <w:rPr>
          <w:rStyle w:val="StyleUnderline"/>
        </w:rPr>
        <w:t xml:space="preserve"> policy </w:t>
      </w:r>
      <w:r w:rsidRPr="007D407C">
        <w:rPr>
          <w:rStyle w:val="StyleUnderline"/>
          <w:highlight w:val="yellow"/>
        </w:rPr>
        <w:t xml:space="preserve">debates in the </w:t>
      </w:r>
      <w:r w:rsidRPr="007D407C">
        <w:rPr>
          <w:rStyle w:val="Emphasis"/>
          <w:highlight w:val="yellow"/>
        </w:rPr>
        <w:t>U</w:t>
      </w:r>
      <w:r w:rsidRPr="006F5B27">
        <w:rPr>
          <w:sz w:val="16"/>
        </w:rPr>
        <w:t xml:space="preserve">nited </w:t>
      </w:r>
      <w:r w:rsidRPr="007D407C">
        <w:rPr>
          <w:rStyle w:val="Emphasis"/>
          <w:highlight w:val="yellow"/>
        </w:rPr>
        <w:t>S</w:t>
      </w:r>
      <w:r w:rsidRPr="006F5B27">
        <w:rPr>
          <w:sz w:val="16"/>
        </w:rPr>
        <w:t xml:space="preserve">tates </w:t>
      </w:r>
      <w:r w:rsidRPr="007D407C">
        <w:rPr>
          <w:rStyle w:val="StyleUnderline"/>
          <w:highlight w:val="yellow"/>
        </w:rPr>
        <w:t>are</w:t>
      </w:r>
      <w:r w:rsidRPr="006F5B27">
        <w:rPr>
          <w:sz w:val="16"/>
        </w:rPr>
        <w:t xml:space="preserve"> often </w:t>
      </w:r>
      <w:r w:rsidRPr="007D407C">
        <w:rPr>
          <w:rStyle w:val="Emphasis"/>
          <w:highlight w:val="yellow"/>
        </w:rPr>
        <w:t>dominated by</w:t>
      </w:r>
      <w:r w:rsidRPr="006F5B27">
        <w:rPr>
          <w:sz w:val="16"/>
        </w:rPr>
        <w:t xml:space="preserve"> executives from </w:t>
      </w:r>
      <w:r w:rsidRPr="007D407C">
        <w:rPr>
          <w:rStyle w:val="Emphasis"/>
          <w:highlight w:val="yellow"/>
        </w:rPr>
        <w:t>tech</w:t>
      </w:r>
      <w:r w:rsidRPr="006F5B27">
        <w:rPr>
          <w:sz w:val="16"/>
        </w:rPr>
        <w:t xml:space="preserve">nology </w:t>
      </w:r>
      <w:r w:rsidRPr="007D407C">
        <w:rPr>
          <w:rStyle w:val="Emphasis"/>
          <w:highlight w:val="yellow"/>
        </w:rPr>
        <w:t>companies</w:t>
      </w:r>
      <w:r w:rsidRPr="006F5B27">
        <w:rPr>
          <w:rStyle w:val="StyleUnderline"/>
        </w:rPr>
        <w:t xml:space="preserve">, </w:t>
      </w:r>
      <w:r w:rsidRPr="007D407C">
        <w:rPr>
          <w:rStyle w:val="StyleUnderline"/>
          <w:highlight w:val="yellow"/>
        </w:rPr>
        <w:t>Chinese</w:t>
      </w:r>
      <w:r w:rsidRPr="006F5B27">
        <w:rPr>
          <w:rStyle w:val="StyleUnderline"/>
        </w:rPr>
        <w:t xml:space="preserve"> business leaders don’t share that eagerness</w:t>
      </w:r>
      <w:r w:rsidRPr="006F5B27">
        <w:rPr>
          <w:sz w:val="16"/>
        </w:rPr>
        <w:t xml:space="preserve"> or ability </w:t>
      </w:r>
      <w:r w:rsidRPr="006F5B27">
        <w:rPr>
          <w:rStyle w:val="StyleUnderline"/>
        </w:rPr>
        <w:t xml:space="preserve">to shape public debates. Instead, </w:t>
      </w:r>
      <w:r w:rsidRPr="007D407C">
        <w:rPr>
          <w:rStyle w:val="Emphasis"/>
          <w:highlight w:val="yellow"/>
        </w:rPr>
        <w:t>academics</w:t>
      </w:r>
      <w:r w:rsidRPr="006F5B27">
        <w:rPr>
          <w:sz w:val="16"/>
        </w:rPr>
        <w:t xml:space="preserve"> tend to </w:t>
      </w:r>
      <w:r w:rsidRPr="007D407C">
        <w:rPr>
          <w:rStyle w:val="StyleUnderline"/>
          <w:highlight w:val="yellow"/>
        </w:rPr>
        <w:t>make up governmental advisory bodies and are consulted on policy</w:t>
      </w:r>
      <w:r w:rsidRPr="006F5B27">
        <w:rPr>
          <w:rStyle w:val="StyleUnderline"/>
        </w:rPr>
        <w:t xml:space="preserve"> development. With many of the country’s elite scientists warning of these risks, the</w:t>
      </w:r>
      <w:r w:rsidRPr="006F5B27">
        <w:rPr>
          <w:sz w:val="16"/>
        </w:rPr>
        <w:t xml:space="preserve"> CCP and </w:t>
      </w:r>
      <w:r w:rsidRPr="006F5B27">
        <w:rPr>
          <w:rStyle w:val="StyleUnderline"/>
        </w:rPr>
        <w:t>Chinese government began issuing clearer and stronger statements on AI safety.</w:t>
      </w:r>
    </w:p>
    <w:p w14:paraId="2985A65E" w14:textId="77777777" w:rsidR="00F0055E" w:rsidRDefault="00F0055E" w:rsidP="00211CC4"/>
    <w:p w14:paraId="7C79F634" w14:textId="77777777" w:rsidR="00F0055E" w:rsidRDefault="00F0055E" w:rsidP="00F0055E">
      <w:pPr>
        <w:pStyle w:val="Heading4"/>
      </w:pPr>
      <w:r>
        <w:t xml:space="preserve">China won’t use AI for military purposes because that would require surrendering </w:t>
      </w:r>
      <w:r w:rsidRPr="0079241A">
        <w:rPr>
          <w:u w:val="single"/>
        </w:rPr>
        <w:t>too much control</w:t>
      </w:r>
    </w:p>
    <w:p w14:paraId="6DE72F03" w14:textId="77777777" w:rsidR="00F0055E" w:rsidRDefault="00F0055E" w:rsidP="00F0055E">
      <w:r w:rsidRPr="005A51CC">
        <w:rPr>
          <w:rStyle w:val="Style13ptBold"/>
        </w:rPr>
        <w:t>Bresnick 12-31</w:t>
      </w:r>
      <w:r>
        <w:t>-2024, MA Asian Studies, Research Fellow at Georgetown University’s Center for Security and Emerging Technology. (Sam, "The Obstacles to China’s AI Power," Foreign Affairs, https://www.foreignaffairs.com/china/obstacles-china-ai-military-power) [Language edited]</w:t>
      </w:r>
    </w:p>
    <w:p w14:paraId="59036553" w14:textId="77777777" w:rsidR="00F0055E" w:rsidRPr="00091A4F" w:rsidRDefault="00F0055E" w:rsidP="00F0055E">
      <w:pPr>
        <w:rPr>
          <w:sz w:val="16"/>
        </w:rPr>
      </w:pPr>
      <w:r w:rsidRPr="00091A4F">
        <w:rPr>
          <w:sz w:val="16"/>
        </w:rPr>
        <w:t xml:space="preserve">But </w:t>
      </w:r>
      <w:r w:rsidRPr="007D407C">
        <w:rPr>
          <w:rStyle w:val="Emphasis"/>
          <w:highlight w:val="yellow"/>
        </w:rPr>
        <w:t>even if China</w:t>
      </w:r>
      <w:r w:rsidRPr="00091A4F">
        <w:rPr>
          <w:sz w:val="16"/>
        </w:rPr>
        <w:t xml:space="preserve"> </w:t>
      </w:r>
      <w:r w:rsidRPr="00091A4F">
        <w:rPr>
          <w:rStyle w:val="StyleUnderline"/>
        </w:rPr>
        <w:t>figures out how to</w:t>
      </w:r>
      <w:r w:rsidRPr="00091A4F">
        <w:rPr>
          <w:sz w:val="16"/>
        </w:rPr>
        <w:t xml:space="preserve"> </w:t>
      </w:r>
      <w:r w:rsidRPr="007D407C">
        <w:rPr>
          <w:rStyle w:val="Emphasis"/>
          <w:highlight w:val="yellow"/>
        </w:rPr>
        <w:t>overcome</w:t>
      </w:r>
      <w:r w:rsidRPr="00091A4F">
        <w:rPr>
          <w:sz w:val="16"/>
        </w:rPr>
        <w:t xml:space="preserve"> </w:t>
      </w:r>
      <w:r w:rsidRPr="00AC7C36">
        <w:rPr>
          <w:rStyle w:val="StyleUnderline"/>
        </w:rPr>
        <w:t>these</w:t>
      </w:r>
      <w:r w:rsidRPr="00091A4F">
        <w:rPr>
          <w:sz w:val="16"/>
        </w:rPr>
        <w:t xml:space="preserve"> </w:t>
      </w:r>
      <w:r w:rsidRPr="007D407C">
        <w:rPr>
          <w:rStyle w:val="Emphasis"/>
          <w:highlight w:val="yellow"/>
        </w:rPr>
        <w:t>technical roadblocks</w:t>
      </w:r>
      <w:r w:rsidRPr="00AC7C36">
        <w:rPr>
          <w:sz w:val="16"/>
        </w:rPr>
        <w:t xml:space="preserve">, </w:t>
      </w:r>
      <w:r w:rsidRPr="00AC7C36">
        <w:rPr>
          <w:rStyle w:val="StyleUnderline"/>
        </w:rPr>
        <w:t>it will still face</w:t>
      </w:r>
      <w:r w:rsidRPr="00AC7C36">
        <w:rPr>
          <w:sz w:val="16"/>
        </w:rPr>
        <w:t xml:space="preserve"> several </w:t>
      </w:r>
      <w:r w:rsidRPr="00AC7C36">
        <w:rPr>
          <w:rStyle w:val="Emphasis"/>
        </w:rPr>
        <w:t>organizational</w:t>
      </w:r>
      <w:r w:rsidRPr="00F72E14">
        <w:rPr>
          <w:rStyle w:val="StyleUnderline"/>
        </w:rPr>
        <w:t xml:space="preserve"> and </w:t>
      </w:r>
      <w:r w:rsidRPr="007D407C">
        <w:rPr>
          <w:rStyle w:val="Emphasis"/>
          <w:highlight w:val="yellow"/>
        </w:rPr>
        <w:t>political hurdles</w:t>
      </w:r>
      <w:r w:rsidRPr="00F72E14">
        <w:rPr>
          <w:rStyle w:val="StyleUnderline"/>
        </w:rPr>
        <w:t xml:space="preserve"> </w:t>
      </w:r>
      <w:r w:rsidRPr="00AC7C36">
        <w:rPr>
          <w:rStyle w:val="StyleUnderline"/>
        </w:rPr>
        <w:t>that</w:t>
      </w:r>
      <w:r w:rsidRPr="00091A4F">
        <w:rPr>
          <w:sz w:val="16"/>
        </w:rPr>
        <w:t xml:space="preserve"> </w:t>
      </w:r>
      <w:r w:rsidRPr="00F72E14">
        <w:rPr>
          <w:rStyle w:val="StyleUnderline"/>
        </w:rPr>
        <w:t xml:space="preserve">could </w:t>
      </w:r>
      <w:r w:rsidRPr="007D407C">
        <w:rPr>
          <w:rStyle w:val="StyleUnderline"/>
          <w:highlight w:val="yellow"/>
        </w:rPr>
        <w:t xml:space="preserve">keep it from </w:t>
      </w:r>
      <w:r w:rsidRPr="007D407C">
        <w:rPr>
          <w:rStyle w:val="Emphasis"/>
          <w:highlight w:val="yellow"/>
        </w:rPr>
        <w:t>taking</w:t>
      </w:r>
      <w:r w:rsidRPr="00091A4F">
        <w:rPr>
          <w:sz w:val="16"/>
        </w:rPr>
        <w:t xml:space="preserve"> full </w:t>
      </w:r>
      <w:r w:rsidRPr="007D407C">
        <w:rPr>
          <w:rStyle w:val="Emphasis"/>
          <w:highlight w:val="yellow"/>
        </w:rPr>
        <w:t>advantage</w:t>
      </w:r>
      <w:r w:rsidRPr="007D407C">
        <w:rPr>
          <w:sz w:val="16"/>
          <w:highlight w:val="yellow"/>
        </w:rPr>
        <w:t xml:space="preserve"> </w:t>
      </w:r>
      <w:r w:rsidRPr="007D407C">
        <w:rPr>
          <w:rStyle w:val="StyleUnderline"/>
          <w:highlight w:val="yellow"/>
        </w:rPr>
        <w:t xml:space="preserve">of </w:t>
      </w:r>
      <w:r w:rsidRPr="007D407C">
        <w:rPr>
          <w:rStyle w:val="Emphasis"/>
          <w:highlight w:val="yellow"/>
        </w:rPr>
        <w:t>AI</w:t>
      </w:r>
      <w:r w:rsidRPr="00F72E14">
        <w:rPr>
          <w:rStyle w:val="Emphasis"/>
        </w:rPr>
        <w:t>-enabled military tech</w:t>
      </w:r>
      <w:r w:rsidRPr="00091A4F">
        <w:rPr>
          <w:sz w:val="16"/>
        </w:rPr>
        <w:t xml:space="preserve">nologies in tomorrow’s conflicts. </w:t>
      </w:r>
      <w:r w:rsidRPr="007D407C">
        <w:rPr>
          <w:rStyle w:val="StyleUnderline"/>
          <w:highlight w:val="yellow"/>
        </w:rPr>
        <w:t>There is</w:t>
      </w:r>
      <w:r w:rsidRPr="00F72E14">
        <w:rPr>
          <w:rStyle w:val="StyleUnderline"/>
        </w:rPr>
        <w:t>,</w:t>
      </w:r>
      <w:r w:rsidRPr="00091A4F">
        <w:rPr>
          <w:sz w:val="16"/>
        </w:rPr>
        <w:t xml:space="preserve"> for instance, </w:t>
      </w:r>
      <w:r w:rsidRPr="00F72E14">
        <w:rPr>
          <w:rStyle w:val="StyleUnderline"/>
        </w:rPr>
        <w:t xml:space="preserve">a looming </w:t>
      </w:r>
      <w:r w:rsidRPr="007D407C">
        <w:rPr>
          <w:rStyle w:val="Emphasis"/>
          <w:highlight w:val="yellow"/>
        </w:rPr>
        <w:t>tension</w:t>
      </w:r>
      <w:r w:rsidRPr="007D407C">
        <w:rPr>
          <w:rStyle w:val="StyleUnderline"/>
          <w:highlight w:val="yellow"/>
        </w:rPr>
        <w:t xml:space="preserve"> between </w:t>
      </w:r>
      <w:r w:rsidRPr="007D407C">
        <w:rPr>
          <w:rStyle w:val="Emphasis"/>
          <w:highlight w:val="yellow"/>
        </w:rPr>
        <w:t>relying on AI</w:t>
      </w:r>
      <w:r w:rsidRPr="00091A4F">
        <w:rPr>
          <w:sz w:val="16"/>
        </w:rPr>
        <w:t xml:space="preserve"> to guide battlefield operations and decision-making, on the one hand, </w:t>
      </w:r>
      <w:r w:rsidRPr="007D407C">
        <w:rPr>
          <w:rStyle w:val="StyleUnderline"/>
          <w:highlight w:val="yellow"/>
        </w:rPr>
        <w:t>and the PLA’s</w:t>
      </w:r>
      <w:r w:rsidRPr="00F72E14">
        <w:rPr>
          <w:rStyle w:val="StyleUnderline"/>
        </w:rPr>
        <w:t xml:space="preserve"> highly </w:t>
      </w:r>
      <w:r w:rsidRPr="00F72E14">
        <w:rPr>
          <w:rStyle w:val="Emphasis"/>
        </w:rPr>
        <w:t>hierarchical</w:t>
      </w:r>
      <w:r w:rsidRPr="00091A4F">
        <w:rPr>
          <w:sz w:val="16"/>
        </w:rPr>
        <w:t xml:space="preserve">, </w:t>
      </w:r>
      <w:r w:rsidRPr="007D407C">
        <w:rPr>
          <w:rStyle w:val="Emphasis"/>
          <w:highlight w:val="yellow"/>
        </w:rPr>
        <w:t>centralized</w:t>
      </w:r>
      <w:r w:rsidRPr="00091A4F">
        <w:rPr>
          <w:sz w:val="16"/>
        </w:rPr>
        <w:t xml:space="preserve"> bureaucratic </w:t>
      </w:r>
      <w:r w:rsidRPr="007D407C">
        <w:rPr>
          <w:rStyle w:val="Emphasis"/>
          <w:highlight w:val="yellow"/>
        </w:rPr>
        <w:t>processes</w:t>
      </w:r>
      <w:r w:rsidRPr="00091A4F">
        <w:rPr>
          <w:sz w:val="16"/>
        </w:rPr>
        <w:t xml:space="preserve">, on the other. </w:t>
      </w:r>
      <w:r w:rsidRPr="007D407C">
        <w:rPr>
          <w:rStyle w:val="StyleUnderline"/>
          <w:highlight w:val="yellow"/>
        </w:rPr>
        <w:t>Xi’s</w:t>
      </w:r>
      <w:r w:rsidRPr="00091A4F">
        <w:rPr>
          <w:sz w:val="16"/>
        </w:rPr>
        <w:t xml:space="preserve"> ongoing </w:t>
      </w:r>
      <w:r w:rsidRPr="007D407C">
        <w:rPr>
          <w:rStyle w:val="Emphasis"/>
          <w:highlight w:val="yellow"/>
        </w:rPr>
        <w:t>consolidation</w:t>
      </w:r>
      <w:r w:rsidRPr="00F72E14">
        <w:rPr>
          <w:rStyle w:val="Emphasis"/>
        </w:rPr>
        <w:t xml:space="preserve"> of power</w:t>
      </w:r>
      <w:r w:rsidRPr="00091A4F">
        <w:rPr>
          <w:sz w:val="16"/>
        </w:rPr>
        <w:t xml:space="preserve"> </w:t>
      </w:r>
      <w:r w:rsidRPr="007D407C">
        <w:rPr>
          <w:rStyle w:val="StyleUnderline"/>
          <w:highlight w:val="yellow"/>
        </w:rPr>
        <w:t>might</w:t>
      </w:r>
      <w:r w:rsidRPr="00091A4F">
        <w:rPr>
          <w:sz w:val="16"/>
        </w:rPr>
        <w:t xml:space="preserve"> also </w:t>
      </w:r>
      <w:r w:rsidRPr="007D407C">
        <w:rPr>
          <w:rStyle w:val="Emphasis"/>
          <w:highlight w:val="yellow"/>
        </w:rPr>
        <w:t>limit</w:t>
      </w:r>
      <w:r w:rsidRPr="00091A4F">
        <w:rPr>
          <w:sz w:val="16"/>
        </w:rPr>
        <w:t xml:space="preserve"> the effective </w:t>
      </w:r>
      <w:r w:rsidRPr="007D407C">
        <w:rPr>
          <w:rStyle w:val="Emphasis"/>
          <w:highlight w:val="yellow"/>
        </w:rPr>
        <w:t>application</w:t>
      </w:r>
      <w:r w:rsidRPr="00091A4F">
        <w:rPr>
          <w:sz w:val="16"/>
        </w:rPr>
        <w:t xml:space="preserve"> </w:t>
      </w:r>
      <w:r w:rsidRPr="00F72E14">
        <w:rPr>
          <w:rStyle w:val="StyleUnderline"/>
        </w:rPr>
        <w:t>of AI</w:t>
      </w:r>
      <w:r w:rsidRPr="00091A4F">
        <w:rPr>
          <w:sz w:val="16"/>
        </w:rPr>
        <w:t xml:space="preserve">-enabled </w:t>
      </w:r>
      <w:r w:rsidRPr="00F72E14">
        <w:rPr>
          <w:rStyle w:val="StyleUnderline"/>
        </w:rPr>
        <w:t>tools</w:t>
      </w:r>
      <w:r w:rsidRPr="00091A4F">
        <w:rPr>
          <w:sz w:val="16"/>
        </w:rPr>
        <w:t xml:space="preserve">. Although Beijing clearly hopes that AI will allow its soldiers to automate their way around thorny political choices in future wars, it is unlikely that the technology, </w:t>
      </w:r>
      <w:r w:rsidRPr="00F72E14">
        <w:rPr>
          <w:rStyle w:val="Emphasis"/>
        </w:rPr>
        <w:t>even if</w:t>
      </w:r>
      <w:r w:rsidRPr="00091A4F">
        <w:rPr>
          <w:sz w:val="16"/>
        </w:rPr>
        <w:t xml:space="preserve"> exquisitely </w:t>
      </w:r>
      <w:r w:rsidRPr="00F72E14">
        <w:rPr>
          <w:rStyle w:val="StyleUnderline"/>
        </w:rPr>
        <w:t>developed</w:t>
      </w:r>
      <w:r w:rsidRPr="00091A4F">
        <w:rPr>
          <w:sz w:val="16"/>
        </w:rPr>
        <w:t>, will fully ameliorate the Chinese military’s decision-making difficulties.</w:t>
      </w:r>
    </w:p>
    <w:p w14:paraId="7252F5E5" w14:textId="77777777" w:rsidR="00F0055E" w:rsidRPr="00091A4F" w:rsidRDefault="00F0055E" w:rsidP="00F0055E">
      <w:pPr>
        <w:rPr>
          <w:sz w:val="16"/>
        </w:rPr>
      </w:pPr>
      <w:r w:rsidRPr="00091A4F">
        <w:rPr>
          <w:sz w:val="16"/>
        </w:rPr>
        <w:t>Decision Trouble</w:t>
      </w:r>
    </w:p>
    <w:p w14:paraId="73B03CBD" w14:textId="77777777" w:rsidR="00F0055E" w:rsidRPr="00091A4F" w:rsidRDefault="00F0055E" w:rsidP="00F0055E">
      <w:pPr>
        <w:rPr>
          <w:sz w:val="16"/>
        </w:rPr>
      </w:pPr>
      <w:r w:rsidRPr="00091A4F">
        <w:rPr>
          <w:sz w:val="16"/>
        </w:rPr>
        <w:t>The ability of AI models to make rapid, data-informed decisions is attracting much attention from military leaders around the world. Some of these leaders are already looking to AI tools to help their militaries allocate resources more efficiently and use lethal force with more precision. Speed is another potential benefit: by accelerating militaries’ decision-making, these systems could provide operational benefits that tip the balance of future conflicts. As these technologies evolve, they may even be able to forecast enemy behavior and predict tactical maneuvers, thus allowing a country’s armed forces to stay a few steps ahead of its adversaries.</w:t>
      </w:r>
    </w:p>
    <w:p w14:paraId="4B1703E3" w14:textId="77777777" w:rsidR="00F0055E" w:rsidRPr="00F72E14" w:rsidRDefault="00F0055E" w:rsidP="00F0055E">
      <w:pPr>
        <w:rPr>
          <w:rStyle w:val="StyleUnderline"/>
        </w:rPr>
      </w:pPr>
      <w:r w:rsidRPr="00091A4F">
        <w:rPr>
          <w:sz w:val="16"/>
        </w:rPr>
        <w:t xml:space="preserve">Yet the October 2024 White House Memorandum on AI offers a useful reminder that the successful deployment of AI in military applications will depend not only on the development of cutting-edge technologies but also on establishing superior concepts and practices for using these systems. One critical aspect of AI deployment will be the pace at which militaries are able to act on the recommendations offered by AI tools. The United States appears to hold an edge here: whereas the U.S. military provides lower-level officers considerable autonomy to make quick, adaptive decisions on the battlefield, </w:t>
      </w:r>
      <w:r w:rsidRPr="00F72E14">
        <w:rPr>
          <w:rStyle w:val="StyleUnderline"/>
        </w:rPr>
        <w:t>the PLA maintains a highly bureaucratic culture and deeply hierarchical command structure. Instead of empowering junior officers to make independent decisions, the PLA has long had a penchant for centralizing decision-making authority among senior commanders.</w:t>
      </w:r>
    </w:p>
    <w:p w14:paraId="4CFD0497" w14:textId="77777777" w:rsidR="00F0055E" w:rsidRPr="00091A4F" w:rsidRDefault="00F0055E" w:rsidP="00F0055E">
      <w:pPr>
        <w:rPr>
          <w:sz w:val="16"/>
        </w:rPr>
      </w:pPr>
      <w:r w:rsidRPr="00091A4F">
        <w:rPr>
          <w:sz w:val="16"/>
        </w:rPr>
        <w:t xml:space="preserve">Chinese military publications, for example, have reported on complaints about the tendency of </w:t>
      </w:r>
      <w:r w:rsidRPr="00F72E14">
        <w:rPr>
          <w:rStyle w:val="StyleUnderline"/>
        </w:rPr>
        <w:t>senior officers</w:t>
      </w:r>
      <w:r w:rsidRPr="00091A4F">
        <w:rPr>
          <w:sz w:val="16"/>
        </w:rPr>
        <w:t xml:space="preserve"> in the Chinese armed forces to </w:t>
      </w:r>
      <w:r w:rsidRPr="00F72E14">
        <w:rPr>
          <w:rStyle w:val="Emphasis"/>
        </w:rPr>
        <w:t>micromanage</w:t>
      </w:r>
      <w:r w:rsidRPr="00091A4F">
        <w:rPr>
          <w:sz w:val="16"/>
        </w:rPr>
        <w:t xml:space="preserve"> </w:t>
      </w:r>
      <w:r w:rsidRPr="00F72E14">
        <w:rPr>
          <w:rStyle w:val="StyleUnderline"/>
        </w:rPr>
        <w:t>their subordinates’ activities</w:t>
      </w:r>
      <w:r w:rsidRPr="00091A4F">
        <w:rPr>
          <w:sz w:val="16"/>
        </w:rPr>
        <w:t>, which PLA officers have called the “nanny command style.” What’s more, some Chinese command centers appear to have live video feeds of various platforms under their purview, potentially limiting the autonomy of more junior officers and creating a sense that their every move is under the microscope. Finally, senior officers are sometimes required to command small tactical units.</w:t>
      </w:r>
    </w:p>
    <w:p w14:paraId="21A5E8A1" w14:textId="77777777" w:rsidR="00F0055E" w:rsidRPr="00091A4F" w:rsidRDefault="00F0055E" w:rsidP="00F0055E">
      <w:pPr>
        <w:rPr>
          <w:sz w:val="16"/>
        </w:rPr>
      </w:pPr>
      <w:r w:rsidRPr="00091A4F">
        <w:rPr>
          <w:sz w:val="16"/>
        </w:rPr>
        <w:t>Some Chinese defense scholars have suggested that the PLA must devolve decision-making power down the chain of command in order to take full advantage of emerging technologies. The bureaucratic morass of the PLA’s culture, they argue, will likely put it at a disadvantage when using AI in the complex, fast-paced wars of the future. To address this challenge, Chinese defense experts have proposed that China’s military culture must become comfortable with decentralized and flexible operations. Other experts, worried that the PLA’s command system is too rigid for the demands of future wars, have advocated for “mission command,” which involves giving lower-level commanders the authority to make battlefield decisions.</w:t>
      </w:r>
    </w:p>
    <w:p w14:paraId="74DA1ECF" w14:textId="77777777" w:rsidR="00F0055E" w:rsidRPr="00091A4F" w:rsidRDefault="00F0055E" w:rsidP="00F0055E">
      <w:pPr>
        <w:rPr>
          <w:sz w:val="16"/>
        </w:rPr>
      </w:pPr>
      <w:r w:rsidRPr="00091A4F">
        <w:rPr>
          <w:sz w:val="16"/>
        </w:rPr>
        <w:t>Increasing Centralization</w:t>
      </w:r>
    </w:p>
    <w:p w14:paraId="6EDCDF7C" w14:textId="77777777" w:rsidR="00F0055E" w:rsidRPr="00091A4F" w:rsidRDefault="00F0055E" w:rsidP="00F0055E">
      <w:pPr>
        <w:rPr>
          <w:sz w:val="16"/>
        </w:rPr>
      </w:pPr>
      <w:r w:rsidRPr="00091A4F">
        <w:rPr>
          <w:sz w:val="16"/>
        </w:rPr>
        <w:t>Since assuming power in 2013, Xi has concentrated more and more power in his hands. To solidify his authority, he prosecuted an extensive anticorruption campaign that, while rooting out graft, also ensnared many of his political enemies. He has also promoted a cult of personality, transferred power from the State Council to organizations led by the Chinese Communist Party—many of which he personally heads—and abolished term limits, perhaps opening the door for him to rule for life.</w:t>
      </w:r>
    </w:p>
    <w:p w14:paraId="2A7694A7" w14:textId="77777777" w:rsidR="00F0055E" w:rsidRPr="00091A4F" w:rsidRDefault="00F0055E" w:rsidP="00F0055E">
      <w:pPr>
        <w:rPr>
          <w:sz w:val="16"/>
        </w:rPr>
      </w:pPr>
      <w:r w:rsidRPr="00091A4F">
        <w:rPr>
          <w:sz w:val="16"/>
        </w:rPr>
        <w:t>Xi’s campaign for centralized power has extended to the military. Although exerting absolute control over the PLA may not be possible, Xi has tried. He has consolidated command structures to ensure the PLA’s loyalty and has purged, suspended, or placed under investigation several senior military officials, including Miao Hua, who was the director of the Political Work Department of the Central Military Commission, the group that oversees the PLA and the People’s Armed Police. In 2013, Xi created the National Security Commission, which had the effect of centralizing decision-making regarding military issues. Two years later, he restructured the CMC, paving the way for his allies to play a greater role in military decision-making. He also reorganized the PLA’s seven military regions into five theater commands, whose leaders report directly to the CMC. By installing his allies in key positions and consolidating control over the CMC, Xi aimed to ensure that he and the party would hold greater influence over the armed forces.</w:t>
      </w:r>
    </w:p>
    <w:p w14:paraId="2231A735" w14:textId="77777777" w:rsidR="00F0055E" w:rsidRPr="00091A4F" w:rsidRDefault="00F0055E" w:rsidP="00F0055E">
      <w:pPr>
        <w:rPr>
          <w:sz w:val="16"/>
        </w:rPr>
      </w:pPr>
      <w:r w:rsidRPr="00091A4F">
        <w:rPr>
          <w:sz w:val="16"/>
        </w:rPr>
        <w:t xml:space="preserve">Xi justified these military reforms, which included the elimination of bureaucratic layers, as an attempt to streamline decision-making. Yet the further concentration of already centralized command-and-control processes, as well as </w:t>
      </w:r>
      <w:r w:rsidRPr="007D407C">
        <w:rPr>
          <w:rStyle w:val="StyleUnderline"/>
          <w:highlight w:val="yellow"/>
        </w:rPr>
        <w:t xml:space="preserve">China’s </w:t>
      </w:r>
      <w:r w:rsidRPr="007D407C">
        <w:rPr>
          <w:rStyle w:val="Emphasis"/>
          <w:highlight w:val="yellow"/>
        </w:rPr>
        <w:t>hierarchical</w:t>
      </w:r>
      <w:r w:rsidRPr="007D407C">
        <w:rPr>
          <w:rStyle w:val="StyleUnderline"/>
          <w:highlight w:val="yellow"/>
        </w:rPr>
        <w:t xml:space="preserve"> military culture</w:t>
      </w:r>
      <w:r w:rsidRPr="00091A4F">
        <w:rPr>
          <w:sz w:val="16"/>
        </w:rPr>
        <w:t xml:space="preserve">, </w:t>
      </w:r>
      <w:r w:rsidRPr="007D407C">
        <w:rPr>
          <w:rStyle w:val="StyleUnderline"/>
          <w:highlight w:val="yellow"/>
        </w:rPr>
        <w:t>could</w:t>
      </w:r>
      <w:r w:rsidRPr="00091A4F">
        <w:rPr>
          <w:rStyle w:val="StyleUnderline"/>
        </w:rPr>
        <w:t xml:space="preserve"> weaken or</w:t>
      </w:r>
      <w:r w:rsidRPr="00091A4F">
        <w:rPr>
          <w:sz w:val="16"/>
        </w:rPr>
        <w:t xml:space="preserve"> even </w:t>
      </w:r>
      <w:r w:rsidRPr="007D407C">
        <w:rPr>
          <w:rStyle w:val="Emphasis"/>
          <w:highlight w:val="yellow"/>
        </w:rPr>
        <w:t>obviate</w:t>
      </w:r>
      <w:r w:rsidRPr="00091A4F">
        <w:rPr>
          <w:sz w:val="16"/>
        </w:rPr>
        <w:t xml:space="preserve"> </w:t>
      </w:r>
      <w:r w:rsidRPr="007D407C">
        <w:rPr>
          <w:rStyle w:val="StyleUnderline"/>
          <w:highlight w:val="yellow"/>
        </w:rPr>
        <w:t>the</w:t>
      </w:r>
      <w:r w:rsidRPr="00091A4F">
        <w:rPr>
          <w:rStyle w:val="StyleUnderline"/>
        </w:rPr>
        <w:t xml:space="preserve"> </w:t>
      </w:r>
      <w:r w:rsidRPr="00091A4F">
        <w:rPr>
          <w:rStyle w:val="Emphasis"/>
        </w:rPr>
        <w:t xml:space="preserve">supposed </w:t>
      </w:r>
      <w:r w:rsidRPr="007D407C">
        <w:rPr>
          <w:rStyle w:val="Emphasis"/>
          <w:highlight w:val="yellow"/>
        </w:rPr>
        <w:t>advantages</w:t>
      </w:r>
      <w:r w:rsidRPr="007D407C">
        <w:rPr>
          <w:rStyle w:val="StyleUnderline"/>
          <w:highlight w:val="yellow"/>
        </w:rPr>
        <w:t xml:space="preserve"> of AI</w:t>
      </w:r>
      <w:r w:rsidRPr="00AC7C36">
        <w:rPr>
          <w:rStyle w:val="StyleUnderline"/>
        </w:rPr>
        <w:t xml:space="preserve"> tools</w:t>
      </w:r>
      <w:r w:rsidRPr="00091A4F">
        <w:rPr>
          <w:rStyle w:val="StyleUnderline"/>
        </w:rPr>
        <w:t xml:space="preserve"> in future conflicts</w:t>
      </w:r>
      <w:r w:rsidRPr="00091A4F">
        <w:rPr>
          <w:sz w:val="16"/>
        </w:rPr>
        <w:t>.</w:t>
      </w:r>
    </w:p>
    <w:p w14:paraId="65E85C3E" w14:textId="77777777" w:rsidR="00F0055E" w:rsidRPr="00091A4F" w:rsidRDefault="00F0055E" w:rsidP="00F0055E">
      <w:pPr>
        <w:rPr>
          <w:sz w:val="16"/>
        </w:rPr>
      </w:pPr>
      <w:r w:rsidRPr="00091A4F">
        <w:rPr>
          <w:sz w:val="16"/>
        </w:rPr>
        <w:t>Xi’s consolidation of power might limit China’s effective use of AI.</w:t>
      </w:r>
    </w:p>
    <w:p w14:paraId="1E279503" w14:textId="77777777" w:rsidR="00F0055E" w:rsidRPr="00091A4F" w:rsidRDefault="00F0055E" w:rsidP="00F0055E">
      <w:pPr>
        <w:rPr>
          <w:sz w:val="16"/>
        </w:rPr>
      </w:pPr>
      <w:r w:rsidRPr="00091A4F">
        <w:rPr>
          <w:sz w:val="16"/>
        </w:rPr>
        <w:t>Xi’s craving for control, for example, may mean that he or his closest subordinates will try to lead military operations from afar. Such arrangements would not be unique to China; according to some reports, Russian President Vladimir Putin has directed tactical military decisions from Moscow during the full-scale invasion of Ukraine. Advanced AI tools are already beginning to allow senior officials to make decisions from thousands of miles away, and Xi might welcome such a capability. That approach, however, would come with real costs, as commanders on the front will likely continue to have a better sense of battlefield dynamics for at least some time.</w:t>
      </w:r>
    </w:p>
    <w:p w14:paraId="6F8C4970" w14:textId="77777777" w:rsidR="00F0055E" w:rsidRPr="00F75C62" w:rsidRDefault="00F0055E" w:rsidP="00F0055E">
      <w:pPr>
        <w:rPr>
          <w:sz w:val="16"/>
        </w:rPr>
      </w:pPr>
      <w:r w:rsidRPr="00F75C62">
        <w:rPr>
          <w:sz w:val="16"/>
        </w:rPr>
        <w:t xml:space="preserve">Even if Xi delegates warfighting decisions to </w:t>
      </w:r>
      <w:r w:rsidRPr="007D407C">
        <w:rPr>
          <w:rStyle w:val="StyleUnderline"/>
          <w:highlight w:val="yellow"/>
        </w:rPr>
        <w:t>PLA officers</w:t>
      </w:r>
      <w:r w:rsidRPr="00F75C62">
        <w:rPr>
          <w:sz w:val="16"/>
        </w:rPr>
        <w:t xml:space="preserve">, however, it stands to reason that they </w:t>
      </w:r>
      <w:r w:rsidRPr="007D407C">
        <w:rPr>
          <w:rStyle w:val="StyleUnderline"/>
          <w:highlight w:val="yellow"/>
        </w:rPr>
        <w:t xml:space="preserve">may be reluctant to </w:t>
      </w:r>
      <w:r w:rsidRPr="007D407C">
        <w:rPr>
          <w:rStyle w:val="Emphasis"/>
          <w:highlight w:val="yellow"/>
        </w:rPr>
        <w:t>delegate</w:t>
      </w:r>
      <w:r w:rsidRPr="00F75C62">
        <w:rPr>
          <w:sz w:val="16"/>
        </w:rPr>
        <w:t xml:space="preserve"> their own decisions </w:t>
      </w:r>
      <w:r w:rsidRPr="00F75C62">
        <w:rPr>
          <w:rStyle w:val="Emphasis"/>
        </w:rPr>
        <w:t xml:space="preserve">to </w:t>
      </w:r>
      <w:r w:rsidRPr="00091A4F">
        <w:rPr>
          <w:rStyle w:val="Emphasis"/>
        </w:rPr>
        <w:t>AI</w:t>
      </w:r>
      <w:r w:rsidRPr="00F75C62">
        <w:rPr>
          <w:sz w:val="16"/>
        </w:rPr>
        <w:t xml:space="preserve">. The Chinese system punishes PLA officers who fail to carry out their duties to certain standards. </w:t>
      </w:r>
      <w:r w:rsidRPr="00F75C62">
        <w:rPr>
          <w:rStyle w:val="StyleUnderline"/>
        </w:rPr>
        <w:t xml:space="preserve">It is easy to imagine commanders being disciplined if AI-enabled systems lead them to make militarily or politically </w:t>
      </w:r>
      <w:r w:rsidRPr="00F75C62">
        <w:rPr>
          <w:rStyle w:val="Emphasis"/>
        </w:rPr>
        <w:t>disastrous choices</w:t>
      </w:r>
      <w:r w:rsidRPr="00F75C62">
        <w:rPr>
          <w:sz w:val="16"/>
        </w:rPr>
        <w:t xml:space="preserve">. </w:t>
      </w:r>
      <w:r w:rsidRPr="007D407C">
        <w:rPr>
          <w:rStyle w:val="StyleUnderline"/>
          <w:highlight w:val="yellow"/>
        </w:rPr>
        <w:t xml:space="preserve">The </w:t>
      </w:r>
      <w:r w:rsidRPr="007D407C">
        <w:rPr>
          <w:rStyle w:val="Emphasis"/>
          <w:highlight w:val="yellow"/>
        </w:rPr>
        <w:t>unpredictability</w:t>
      </w:r>
      <w:r w:rsidRPr="00091A4F">
        <w:rPr>
          <w:rStyle w:val="StyleUnderline"/>
        </w:rPr>
        <w:t xml:space="preserve"> and </w:t>
      </w:r>
      <w:r w:rsidRPr="00AC7C36">
        <w:rPr>
          <w:rStyle w:val="StyleUnderline"/>
        </w:rPr>
        <w:t>unreliability of</w:t>
      </w:r>
      <w:r w:rsidRPr="00AC7C36">
        <w:rPr>
          <w:sz w:val="16"/>
        </w:rPr>
        <w:t xml:space="preserve"> current-generation </w:t>
      </w:r>
      <w:r w:rsidRPr="00AC7C36">
        <w:rPr>
          <w:rStyle w:val="StyleUnderline"/>
        </w:rPr>
        <w:t>AI might</w:t>
      </w:r>
      <w:r w:rsidRPr="00F75C62">
        <w:rPr>
          <w:rStyle w:val="StyleUnderline"/>
        </w:rPr>
        <w:t xml:space="preserve"> also </w:t>
      </w:r>
      <w:r w:rsidRPr="007D407C">
        <w:rPr>
          <w:rStyle w:val="StyleUnderline"/>
          <w:highlight w:val="yellow"/>
        </w:rPr>
        <w:t xml:space="preserve">make it </w:t>
      </w:r>
      <w:r w:rsidRPr="007D407C">
        <w:rPr>
          <w:rStyle w:val="Emphasis"/>
          <w:highlight w:val="yellow"/>
        </w:rPr>
        <w:t>difficult</w:t>
      </w:r>
      <w:r w:rsidRPr="007D407C">
        <w:rPr>
          <w:rStyle w:val="StyleUnderline"/>
          <w:highlight w:val="yellow"/>
        </w:rPr>
        <w:t xml:space="preserve"> for the PLA</w:t>
      </w:r>
      <w:r w:rsidRPr="00F75C62">
        <w:rPr>
          <w:sz w:val="16"/>
        </w:rPr>
        <w:t xml:space="preserve">’s decision-makers </w:t>
      </w:r>
      <w:r w:rsidRPr="007D407C">
        <w:rPr>
          <w:rStyle w:val="StyleUnderline"/>
          <w:highlight w:val="yellow"/>
        </w:rPr>
        <w:t>to</w:t>
      </w:r>
      <w:r w:rsidRPr="00F75C62">
        <w:rPr>
          <w:sz w:val="16"/>
        </w:rPr>
        <w:t xml:space="preserve"> fully </w:t>
      </w:r>
      <w:r w:rsidRPr="007D407C">
        <w:rPr>
          <w:rStyle w:val="Emphasis"/>
          <w:highlight w:val="yellow"/>
        </w:rPr>
        <w:t>trust</w:t>
      </w:r>
      <w:r w:rsidRPr="00F75C62">
        <w:rPr>
          <w:rStyle w:val="Emphasis"/>
        </w:rPr>
        <w:t xml:space="preserve"> these </w:t>
      </w:r>
      <w:r w:rsidRPr="007D407C">
        <w:rPr>
          <w:rStyle w:val="Emphasis"/>
          <w:highlight w:val="yellow"/>
        </w:rPr>
        <w:t>new tools</w:t>
      </w:r>
      <w:r w:rsidRPr="00F75C62">
        <w:rPr>
          <w:sz w:val="16"/>
        </w:rPr>
        <w:t>.</w:t>
      </w:r>
    </w:p>
    <w:p w14:paraId="73EA341D" w14:textId="77777777" w:rsidR="00F0055E" w:rsidRDefault="00F0055E" w:rsidP="00F0055E">
      <w:pPr>
        <w:rPr>
          <w:sz w:val="16"/>
        </w:rPr>
      </w:pPr>
      <w:r w:rsidRPr="00F75C62">
        <w:rPr>
          <w:sz w:val="16"/>
        </w:rPr>
        <w:t xml:space="preserve">Further complicating PLA decision-making is the fact that </w:t>
      </w:r>
      <w:r w:rsidRPr="00F75C62">
        <w:rPr>
          <w:rStyle w:val="StyleUnderline"/>
        </w:rPr>
        <w:t xml:space="preserve">Xi has strengthened the </w:t>
      </w:r>
      <w:r w:rsidRPr="007D407C">
        <w:rPr>
          <w:rStyle w:val="Emphasis"/>
          <w:highlight w:val="yellow"/>
        </w:rPr>
        <w:t>party</w:t>
      </w:r>
      <w:r w:rsidRPr="00F75C62">
        <w:rPr>
          <w:rStyle w:val="StyleUnderline"/>
        </w:rPr>
        <w:t xml:space="preserve">’s </w:t>
      </w:r>
      <w:r w:rsidRPr="007D407C">
        <w:rPr>
          <w:rStyle w:val="Emphasis"/>
          <w:highlight w:val="yellow"/>
        </w:rPr>
        <w:t>control</w:t>
      </w:r>
      <w:r w:rsidRPr="00F75C62">
        <w:rPr>
          <w:rStyle w:val="StyleUnderline"/>
        </w:rPr>
        <w:t xml:space="preserve"> over the military</w:t>
      </w:r>
      <w:r w:rsidRPr="00F75C62">
        <w:rPr>
          <w:sz w:val="16"/>
        </w:rPr>
        <w:t xml:space="preserve">. In Xi’s China, politics come first, and thus he has built up the system of political commissars, party committees, and inspection cadres who are tasked with ensuring that military decisions align with party objectives, creating a dual-command structure that could slow decision-making in future conflicts. Although party representatives are meant to cede responsibility to the military brass during conflicts, </w:t>
      </w:r>
      <w:r w:rsidRPr="00F75C62">
        <w:rPr>
          <w:rStyle w:val="StyleUnderline"/>
        </w:rPr>
        <w:t xml:space="preserve">their prominence </w:t>
      </w:r>
      <w:r w:rsidRPr="007D407C">
        <w:rPr>
          <w:rStyle w:val="StyleUnderline"/>
          <w:highlight w:val="yellow"/>
        </w:rPr>
        <w:t xml:space="preserve">could </w:t>
      </w:r>
      <w:r w:rsidRPr="007D407C">
        <w:rPr>
          <w:rStyle w:val="Emphasis"/>
          <w:highlight w:val="yellow"/>
        </w:rPr>
        <w:t>complicate</w:t>
      </w:r>
      <w:r w:rsidRPr="00F75C62">
        <w:rPr>
          <w:rStyle w:val="StyleUnderline"/>
        </w:rPr>
        <w:t xml:space="preserve"> the use of </w:t>
      </w:r>
      <w:r w:rsidRPr="007D407C">
        <w:rPr>
          <w:rStyle w:val="StyleUnderline"/>
          <w:highlight w:val="yellow"/>
        </w:rPr>
        <w:t>AI tools</w:t>
      </w:r>
      <w:r w:rsidRPr="00F75C62">
        <w:rPr>
          <w:rStyle w:val="StyleUnderline"/>
        </w:rPr>
        <w:t xml:space="preserve">, especially </w:t>
      </w:r>
      <w:r w:rsidRPr="007D407C">
        <w:rPr>
          <w:rStyle w:val="StyleUnderline"/>
          <w:highlight w:val="yellow"/>
        </w:rPr>
        <w:t>if those</w:t>
      </w:r>
      <w:r w:rsidRPr="00F75C62">
        <w:rPr>
          <w:rStyle w:val="StyleUnderline"/>
        </w:rPr>
        <w:t xml:space="preserve"> technologies </w:t>
      </w:r>
      <w:r w:rsidRPr="007D407C">
        <w:rPr>
          <w:rStyle w:val="StyleUnderline"/>
          <w:highlight w:val="yellow"/>
        </w:rPr>
        <w:t>recommend</w:t>
      </w:r>
      <w:r w:rsidRPr="00F75C62">
        <w:rPr>
          <w:rStyle w:val="StyleUnderline"/>
        </w:rPr>
        <w:t xml:space="preserve"> </w:t>
      </w:r>
      <w:r w:rsidRPr="007D407C">
        <w:rPr>
          <w:rStyle w:val="Emphasis"/>
          <w:highlight w:val="yellow"/>
        </w:rPr>
        <w:t>politically risky</w:t>
      </w:r>
      <w:r w:rsidRPr="00F75C62">
        <w:rPr>
          <w:rStyle w:val="StyleUnderline"/>
        </w:rPr>
        <w:t xml:space="preserve"> or otherwise unacceptable </w:t>
      </w:r>
      <w:r w:rsidRPr="007D407C">
        <w:rPr>
          <w:rStyle w:val="Emphasis"/>
          <w:highlight w:val="yellow"/>
        </w:rPr>
        <w:t>operations</w:t>
      </w:r>
      <w:r w:rsidRPr="00F75C62">
        <w:rPr>
          <w:sz w:val="16"/>
        </w:rPr>
        <w:t xml:space="preserve">. </w:t>
      </w:r>
      <w:r w:rsidRPr="00F75C62">
        <w:rPr>
          <w:rStyle w:val="StyleUnderline"/>
        </w:rPr>
        <w:t xml:space="preserve">Differences between </w:t>
      </w:r>
      <w:r w:rsidRPr="00F75C62">
        <w:rPr>
          <w:rStyle w:val="Emphasis"/>
        </w:rPr>
        <w:t>Xi’s view</w:t>
      </w:r>
      <w:r w:rsidRPr="00F75C62">
        <w:rPr>
          <w:sz w:val="16"/>
        </w:rPr>
        <w:t xml:space="preserve"> </w:t>
      </w:r>
      <w:r w:rsidRPr="00F75C62">
        <w:rPr>
          <w:rStyle w:val="StyleUnderline"/>
        </w:rPr>
        <w:t>of the correct political decision</w:t>
      </w:r>
      <w:r w:rsidRPr="00F75C62">
        <w:rPr>
          <w:sz w:val="16"/>
        </w:rPr>
        <w:t xml:space="preserve"> in a conflict </w:t>
      </w:r>
      <w:r w:rsidRPr="00F75C62">
        <w:rPr>
          <w:rStyle w:val="StyleUnderline"/>
        </w:rPr>
        <w:t xml:space="preserve">and the recommendation of an </w:t>
      </w:r>
      <w:r w:rsidRPr="00F75C62">
        <w:rPr>
          <w:rStyle w:val="Emphasis"/>
        </w:rPr>
        <w:t>AI tool,</w:t>
      </w:r>
      <w:r w:rsidRPr="00F75C62">
        <w:rPr>
          <w:sz w:val="16"/>
        </w:rPr>
        <w:t xml:space="preserve"> or even concern among military officers that there might be a difference, </w:t>
      </w:r>
      <w:r w:rsidRPr="00F75C62">
        <w:rPr>
          <w:rStyle w:val="StyleUnderline"/>
        </w:rPr>
        <w:t>could lead to</w:t>
      </w:r>
      <w:r w:rsidRPr="00F75C62">
        <w:rPr>
          <w:sz w:val="16"/>
        </w:rPr>
        <w:t xml:space="preserve"> operational [</w:t>
      </w:r>
      <w:r w:rsidRPr="00F75C62">
        <w:rPr>
          <w:rStyle w:val="Emphasis"/>
        </w:rPr>
        <w:t>inaction</w:t>
      </w:r>
      <w:r w:rsidRPr="00F75C62">
        <w:rPr>
          <w:sz w:val="16"/>
        </w:rPr>
        <w:t>] paralysis.</w:t>
      </w:r>
    </w:p>
    <w:p w14:paraId="2A543B76" w14:textId="77777777" w:rsidR="00F0055E" w:rsidRPr="00211CC4" w:rsidRDefault="00F0055E" w:rsidP="00211CC4"/>
    <w:p w14:paraId="49B20BFC" w14:textId="77777777" w:rsidR="009F7E5B" w:rsidRDefault="009F7E5B" w:rsidP="009F7E5B">
      <w:pPr>
        <w:pStyle w:val="Heading4"/>
      </w:pPr>
      <w:r>
        <w:t xml:space="preserve">US AI leadership </w:t>
      </w:r>
      <w:r>
        <w:rPr>
          <w:u w:val="single"/>
        </w:rPr>
        <w:t>undercuts</w:t>
      </w:r>
      <w:r>
        <w:t xml:space="preserve"> AI safety and </w:t>
      </w:r>
      <w:r>
        <w:rPr>
          <w:u w:val="single"/>
        </w:rPr>
        <w:t>militarizes it</w:t>
      </w:r>
      <w:r>
        <w:t>-- makes extinction inevitable</w:t>
      </w:r>
    </w:p>
    <w:p w14:paraId="4E82AFDE" w14:textId="77777777" w:rsidR="009F7E5B" w:rsidRDefault="009F7E5B" w:rsidP="009F7E5B">
      <w:proofErr w:type="spellStart"/>
      <w:r w:rsidRPr="007C3E58">
        <w:rPr>
          <w:rStyle w:val="Style13ptBold"/>
        </w:rPr>
        <w:t>Fuelle</w:t>
      </w:r>
      <w:proofErr w:type="spellEnd"/>
      <w:r w:rsidRPr="007C3E58">
        <w:rPr>
          <w:rStyle w:val="Style13ptBold"/>
        </w:rPr>
        <w:t xml:space="preserve"> &amp; Lang 25</w:t>
      </w:r>
      <w:r>
        <w:t xml:space="preserve"> (</w:t>
      </w:r>
      <w:r w:rsidRPr="007C3E58">
        <w:t xml:space="preserve">Evi </w:t>
      </w:r>
      <w:proofErr w:type="spellStart"/>
      <w:r w:rsidRPr="007C3E58">
        <w:t>Fuelle</w:t>
      </w:r>
      <w:proofErr w:type="spellEnd"/>
      <w:r w:rsidRPr="007C3E58">
        <w:t xml:space="preserve"> is Global Policy Director at Credo AI</w:t>
      </w:r>
      <w:r>
        <w:t xml:space="preserve">. Former </w:t>
      </w:r>
      <w:r w:rsidRPr="007C3E58">
        <w:t>Advisor, Digital Economy Policy at the Delegation of the European Union to the United States of America</w:t>
      </w:r>
      <w:r>
        <w:t xml:space="preserve">. </w:t>
      </w:r>
      <w:r w:rsidRPr="007C3E58">
        <w:t>Courtney Lang is Vice President of Policy for Trust, Data, and Technology at Information Technology Industry Council.</w:t>
      </w:r>
      <w:r>
        <w:t xml:space="preserve"> </w:t>
      </w:r>
      <w:proofErr w:type="gramStart"/>
      <w:r>
        <w:t>Also</w:t>
      </w:r>
      <w:proofErr w:type="gramEnd"/>
      <w:r>
        <w:t xml:space="preserve"> </w:t>
      </w:r>
      <w:r w:rsidRPr="007C3E58">
        <w:t>OECD Expert for the Expert Group on AI Risk and Accountability.</w:t>
      </w:r>
      <w:r>
        <w:t xml:space="preserve"> “</w:t>
      </w:r>
      <w:r w:rsidRPr="007C3E58">
        <w:t>Navigating the new reality of international AI policy</w:t>
      </w:r>
      <w:r>
        <w:t xml:space="preserve">” </w:t>
      </w:r>
      <w:r w:rsidRPr="007C3E58">
        <w:t>https://www.atlanticcouncil.org/blogs/geotech-cues/navigating-the-new-reality-of-international-ai-policy/</w:t>
      </w:r>
      <w:r>
        <w:t xml:space="preserve"> July 21, 025)</w:t>
      </w:r>
    </w:p>
    <w:p w14:paraId="06A1BD7B" w14:textId="77777777" w:rsidR="009F7E5B" w:rsidRPr="007C3E58" w:rsidRDefault="009F7E5B" w:rsidP="009F7E5B">
      <w:pPr>
        <w:rPr>
          <w:u w:val="single"/>
        </w:rPr>
      </w:pPr>
      <w:r w:rsidRPr="007C3E58">
        <w:rPr>
          <w:u w:val="single"/>
        </w:rPr>
        <w:t xml:space="preserve">Initial </w:t>
      </w:r>
      <w:r w:rsidRPr="007C3E58">
        <w:rPr>
          <w:b/>
          <w:bCs/>
          <w:u w:val="single"/>
        </w:rPr>
        <w:t>momentum</w:t>
      </w:r>
      <w:r w:rsidRPr="007C3E58">
        <w:rPr>
          <w:u w:val="single"/>
        </w:rPr>
        <w:t xml:space="preserve"> for </w:t>
      </w:r>
      <w:r w:rsidRPr="007C3E58">
        <w:rPr>
          <w:rStyle w:val="Emphasis"/>
          <w:highlight w:val="yellow"/>
        </w:rPr>
        <w:t>policies</w:t>
      </w:r>
      <w:r w:rsidRPr="007C3E58">
        <w:rPr>
          <w:highlight w:val="yellow"/>
          <w:u w:val="single"/>
        </w:rPr>
        <w:t xml:space="preserve"> focused on</w:t>
      </w:r>
      <w:r w:rsidRPr="007C3E58">
        <w:rPr>
          <w:u w:val="single"/>
        </w:rPr>
        <w:t xml:space="preserve"> </w:t>
      </w:r>
      <w:r w:rsidRPr="007C3E58">
        <w:rPr>
          <w:rStyle w:val="Emphasis"/>
        </w:rPr>
        <w:t xml:space="preserve">ensuring </w:t>
      </w:r>
      <w:r w:rsidRPr="007C3E58">
        <w:rPr>
          <w:rStyle w:val="Emphasis"/>
          <w:highlight w:val="yellow"/>
        </w:rPr>
        <w:t>AI safety</w:t>
      </w:r>
      <w:r w:rsidRPr="007C3E58">
        <w:rPr>
          <w:highlight w:val="yellow"/>
          <w:u w:val="single"/>
        </w:rPr>
        <w:t xml:space="preserve"> and</w:t>
      </w:r>
      <w:r w:rsidRPr="007C3E58">
        <w:rPr>
          <w:u w:val="single"/>
        </w:rPr>
        <w:t xml:space="preserve"> its potential to pose </w:t>
      </w:r>
      <w:r w:rsidRPr="007C3E58">
        <w:rPr>
          <w:rStyle w:val="Emphasis"/>
          <w:highlight w:val="yellow"/>
        </w:rPr>
        <w:t>existential risks</w:t>
      </w:r>
      <w:r w:rsidRPr="007C3E58">
        <w:rPr>
          <w:rStyle w:val="Emphasis"/>
        </w:rPr>
        <w:t xml:space="preserve"> to humanity</w:t>
      </w:r>
      <w:r w:rsidRPr="007C3E58">
        <w:rPr>
          <w:u w:val="single"/>
        </w:rPr>
        <w:t xml:space="preserve"> </w:t>
      </w:r>
      <w:r w:rsidRPr="007C3E58">
        <w:rPr>
          <w:highlight w:val="yellow"/>
          <w:u w:val="single"/>
        </w:rPr>
        <w:t>began</w:t>
      </w:r>
      <w:r w:rsidRPr="007C3E58">
        <w:rPr>
          <w:u w:val="single"/>
        </w:rPr>
        <w:t xml:space="preserve"> </w:t>
      </w:r>
      <w:r w:rsidRPr="007C3E58">
        <w:rPr>
          <w:sz w:val="14"/>
        </w:rPr>
        <w:t xml:space="preserve">at the first UK-hosted AI Safety Summit in Bletchley Park </w:t>
      </w:r>
      <w:r w:rsidRPr="007C3E58">
        <w:rPr>
          <w:highlight w:val="yellow"/>
          <w:u w:val="single"/>
        </w:rPr>
        <w:t>in</w:t>
      </w:r>
      <w:r w:rsidRPr="007C3E58">
        <w:rPr>
          <w:u w:val="single"/>
        </w:rPr>
        <w:t xml:space="preserve"> 20</w:t>
      </w:r>
      <w:r w:rsidRPr="007C3E58">
        <w:rPr>
          <w:rStyle w:val="Emphasis"/>
          <w:highlight w:val="yellow"/>
        </w:rPr>
        <w:t>23</w:t>
      </w:r>
      <w:r w:rsidRPr="007C3E58">
        <w:rPr>
          <w:sz w:val="14"/>
        </w:rPr>
        <w:t xml:space="preserve">. This discussion was further advanced in subsequent international summits in Seoul, South Korea, and San Francisco, California, in 2024. </w:t>
      </w:r>
      <w:r w:rsidRPr="007C3E58">
        <w:rPr>
          <w:highlight w:val="yellow"/>
          <w:u w:val="single"/>
        </w:rPr>
        <w:t>Yet</w:t>
      </w:r>
      <w:r w:rsidRPr="007C3E58">
        <w:rPr>
          <w:u w:val="single"/>
        </w:rPr>
        <w:t xml:space="preserve">, as France held the first AI Action Summit in Paris in February of this year, shortly after US President Donald </w:t>
      </w:r>
      <w:r w:rsidRPr="007C3E58">
        <w:rPr>
          <w:b/>
          <w:bCs/>
          <w:highlight w:val="yellow"/>
          <w:u w:val="single"/>
        </w:rPr>
        <w:t>Trump</w:t>
      </w:r>
      <w:r w:rsidRPr="007C3E58">
        <w:rPr>
          <w:b/>
          <w:bCs/>
          <w:u w:val="single"/>
        </w:rPr>
        <w:t xml:space="preserve"> was sworn in</w:t>
      </w:r>
      <w:r w:rsidRPr="007C3E58">
        <w:rPr>
          <w:u w:val="single"/>
        </w:rPr>
        <w:t xml:space="preserve"> for his second term </w:t>
      </w:r>
      <w:r w:rsidRPr="007C3E58">
        <w:rPr>
          <w:highlight w:val="yellow"/>
          <w:u w:val="single"/>
        </w:rPr>
        <w:t>and</w:t>
      </w:r>
      <w:r w:rsidRPr="007C3E58">
        <w:rPr>
          <w:u w:val="single"/>
        </w:rPr>
        <w:t xml:space="preserve"> Prime Minister </w:t>
      </w:r>
      <w:r w:rsidRPr="007C3E58">
        <w:rPr>
          <w:rStyle w:val="Emphasis"/>
        </w:rPr>
        <w:t xml:space="preserve">Keir </w:t>
      </w:r>
      <w:r w:rsidRPr="007C3E58">
        <w:rPr>
          <w:rStyle w:val="Emphasis"/>
          <w:highlight w:val="yellow"/>
        </w:rPr>
        <w:t>Starmer took the helm</w:t>
      </w:r>
      <w:r w:rsidRPr="007C3E58">
        <w:rPr>
          <w:u w:val="single"/>
        </w:rPr>
        <w:t xml:space="preserve"> of a brand-new </w:t>
      </w:r>
      <w:proofErr w:type="spellStart"/>
      <w:r w:rsidRPr="007C3E58">
        <w:rPr>
          <w:u w:val="single"/>
        </w:rPr>
        <w:t>Labour</w:t>
      </w:r>
      <w:proofErr w:type="spellEnd"/>
      <w:r w:rsidRPr="007C3E58">
        <w:rPr>
          <w:u w:val="single"/>
        </w:rPr>
        <w:t xml:space="preserve"> government in the United Kingdom, these </w:t>
      </w:r>
      <w:r w:rsidRPr="007C3E58">
        <w:rPr>
          <w:b/>
          <w:bCs/>
          <w:u w:val="single"/>
        </w:rPr>
        <w:t>discussions</w:t>
      </w:r>
      <w:r w:rsidRPr="007C3E58">
        <w:rPr>
          <w:u w:val="single"/>
        </w:rPr>
        <w:t xml:space="preserve"> on </w:t>
      </w:r>
      <w:r w:rsidRPr="007C3E58">
        <w:rPr>
          <w:rStyle w:val="Emphasis"/>
          <w:highlight w:val="yellow"/>
        </w:rPr>
        <w:t>AI risks</w:t>
      </w:r>
      <w:r w:rsidRPr="007C3E58">
        <w:rPr>
          <w:highlight w:val="yellow"/>
          <w:u w:val="single"/>
        </w:rPr>
        <w:t xml:space="preserve"> and </w:t>
      </w:r>
      <w:r w:rsidRPr="007C3E58">
        <w:rPr>
          <w:rStyle w:val="Emphasis"/>
          <w:highlight w:val="yellow"/>
        </w:rPr>
        <w:t>safety</w:t>
      </w:r>
      <w:r w:rsidRPr="007C3E58">
        <w:rPr>
          <w:u w:val="single"/>
        </w:rPr>
        <w:t xml:space="preserve"> appeared to </w:t>
      </w:r>
      <w:r w:rsidRPr="007C3E58">
        <w:rPr>
          <w:b/>
          <w:bCs/>
          <w:highlight w:val="yellow"/>
          <w:u w:val="single"/>
        </w:rPr>
        <w:t>lose momentum</w:t>
      </w:r>
      <w:r w:rsidRPr="007C3E58">
        <w:rPr>
          <w:u w:val="single"/>
        </w:rPr>
        <w:t>.</w:t>
      </w:r>
    </w:p>
    <w:p w14:paraId="05EEC565" w14:textId="77777777" w:rsidR="009F7E5B" w:rsidRPr="007C3E58" w:rsidRDefault="009F7E5B" w:rsidP="009F7E5B">
      <w:pPr>
        <w:rPr>
          <w:u w:val="single"/>
        </w:rPr>
      </w:pPr>
      <w:r w:rsidRPr="007C3E58">
        <w:rPr>
          <w:sz w:val="14"/>
        </w:rPr>
        <w:t xml:space="preserve">At the AI Action Summit in Paris, French President Emmanuel </w:t>
      </w:r>
      <w:r w:rsidRPr="007C3E58">
        <w:rPr>
          <w:rStyle w:val="Emphasis"/>
          <w:highlight w:val="yellow"/>
        </w:rPr>
        <w:t>Macron</w:t>
      </w:r>
      <w:r w:rsidRPr="007C3E58">
        <w:rPr>
          <w:highlight w:val="yellow"/>
          <w:u w:val="single"/>
        </w:rPr>
        <w:t> declared</w:t>
      </w:r>
      <w:r w:rsidRPr="007C3E58">
        <w:rPr>
          <w:u w:val="single"/>
        </w:rPr>
        <w:t xml:space="preserve"> that </w:t>
      </w:r>
      <w:r w:rsidRPr="007C3E58">
        <w:rPr>
          <w:highlight w:val="yellow"/>
          <w:u w:val="single"/>
        </w:rPr>
        <w:t>now is “a time for</w:t>
      </w:r>
      <w:r w:rsidRPr="007C3E58">
        <w:rPr>
          <w:u w:val="single"/>
        </w:rPr>
        <w:t xml:space="preserve"> innovation and </w:t>
      </w:r>
      <w:r w:rsidRPr="007C3E58">
        <w:rPr>
          <w:highlight w:val="yellow"/>
          <w:u w:val="single"/>
        </w:rPr>
        <w:t>acceleration</w:t>
      </w:r>
      <w:r w:rsidRPr="007C3E58">
        <w:rPr>
          <w:u w:val="single"/>
        </w:rPr>
        <w:t xml:space="preserve">” in AI, while US Vice President JD </w:t>
      </w:r>
      <w:r w:rsidRPr="007C3E58">
        <w:rPr>
          <w:rStyle w:val="Emphasis"/>
          <w:highlight w:val="yellow"/>
        </w:rPr>
        <w:t>Vance</w:t>
      </w:r>
      <w:r w:rsidRPr="007C3E58">
        <w:rPr>
          <w:highlight w:val="yellow"/>
          <w:u w:val="single"/>
        </w:rPr>
        <w:t> said</w:t>
      </w:r>
      <w:r w:rsidRPr="007C3E58">
        <w:rPr>
          <w:u w:val="single"/>
        </w:rPr>
        <w:t xml:space="preserve"> that “the </w:t>
      </w:r>
      <w:r w:rsidRPr="007C3E58">
        <w:rPr>
          <w:highlight w:val="yellow"/>
          <w:u w:val="single"/>
        </w:rPr>
        <w:t>AI</w:t>
      </w:r>
      <w:r w:rsidRPr="007C3E58">
        <w:rPr>
          <w:u w:val="single"/>
        </w:rPr>
        <w:t xml:space="preserve"> future </w:t>
      </w:r>
      <w:r w:rsidRPr="007C3E58">
        <w:rPr>
          <w:highlight w:val="yellow"/>
          <w:u w:val="single"/>
        </w:rPr>
        <w:t>is not going to be won by</w:t>
      </w:r>
      <w:r w:rsidRPr="007C3E58">
        <w:rPr>
          <w:u w:val="single"/>
        </w:rPr>
        <w:t xml:space="preserve"> </w:t>
      </w:r>
      <w:r w:rsidRPr="007C3E58">
        <w:rPr>
          <w:rStyle w:val="Emphasis"/>
        </w:rPr>
        <w:t xml:space="preserve">hand-wringing about </w:t>
      </w:r>
      <w:r w:rsidRPr="007C3E58">
        <w:rPr>
          <w:rStyle w:val="Emphasis"/>
          <w:highlight w:val="yellow"/>
        </w:rPr>
        <w:t>safety</w:t>
      </w:r>
      <w:r w:rsidRPr="007C3E58">
        <w:rPr>
          <w:u w:val="single"/>
        </w:rPr>
        <w:t>.”</w:t>
      </w:r>
      <w:r w:rsidRPr="007C3E58">
        <w:rPr>
          <w:sz w:val="14"/>
        </w:rPr>
        <w:t xml:space="preserve"> As the summit concluded, </w:t>
      </w:r>
      <w:r w:rsidRPr="007C3E58">
        <w:rPr>
          <w:u w:val="single"/>
        </w:rPr>
        <w:t xml:space="preserve">the </w:t>
      </w:r>
      <w:r w:rsidRPr="007C3E58">
        <w:rPr>
          <w:rStyle w:val="Emphasis"/>
          <w:highlight w:val="yellow"/>
        </w:rPr>
        <w:t>U</w:t>
      </w:r>
      <w:r w:rsidRPr="007C3E58">
        <w:rPr>
          <w:u w:val="single"/>
        </w:rPr>
        <w:t xml:space="preserve">nited </w:t>
      </w:r>
      <w:r w:rsidRPr="007C3E58">
        <w:rPr>
          <w:rStyle w:val="Emphasis"/>
          <w:highlight w:val="yellow"/>
        </w:rPr>
        <w:t>S</w:t>
      </w:r>
      <w:r w:rsidRPr="007C3E58">
        <w:rPr>
          <w:u w:val="single"/>
        </w:rPr>
        <w:t xml:space="preserve">tates and the United Kingdom </w:t>
      </w:r>
      <w:r w:rsidRPr="007C3E58">
        <w:rPr>
          <w:rStyle w:val="Emphasis"/>
          <w:highlight w:val="yellow"/>
        </w:rPr>
        <w:t>opted not</w:t>
      </w:r>
      <w:r w:rsidRPr="007C3E58">
        <w:rPr>
          <w:highlight w:val="yellow"/>
          <w:u w:val="single"/>
        </w:rPr>
        <w:t xml:space="preserve"> to</w:t>
      </w:r>
      <w:r w:rsidRPr="007C3E58">
        <w:rPr>
          <w:u w:val="single"/>
        </w:rPr>
        <w:t xml:space="preserve"> join other countries in </w:t>
      </w:r>
      <w:r w:rsidRPr="007C3E58">
        <w:rPr>
          <w:b/>
          <w:bCs/>
          <w:highlight w:val="yellow"/>
          <w:u w:val="single"/>
        </w:rPr>
        <w:t>sign</w:t>
      </w:r>
      <w:r w:rsidRPr="007C3E58">
        <w:rPr>
          <w:u w:val="single"/>
        </w:rPr>
        <w:t>ing the </w:t>
      </w:r>
      <w:r w:rsidRPr="007C3E58">
        <w:rPr>
          <w:rStyle w:val="Emphasis"/>
          <w:highlight w:val="yellow"/>
        </w:rPr>
        <w:t>Statement on</w:t>
      </w:r>
      <w:r w:rsidRPr="007C3E58">
        <w:rPr>
          <w:rStyle w:val="Emphasis"/>
        </w:rPr>
        <w:t xml:space="preserve"> Inclusive and </w:t>
      </w:r>
      <w:r w:rsidRPr="007C3E58">
        <w:rPr>
          <w:rStyle w:val="Emphasis"/>
          <w:highlight w:val="yellow"/>
        </w:rPr>
        <w:t>Sustainable AI</w:t>
      </w:r>
      <w:r w:rsidRPr="007C3E58">
        <w:rPr>
          <w:u w:val="single"/>
        </w:rPr>
        <w:t xml:space="preserve"> for People and Planet</w:t>
      </w:r>
      <w:r w:rsidRPr="007C3E58">
        <w:rPr>
          <w:sz w:val="14"/>
        </w:rPr>
        <w:t xml:space="preserve">. Days later, </w:t>
      </w:r>
      <w:r w:rsidRPr="007C3E58">
        <w:rPr>
          <w:u w:val="single"/>
        </w:rPr>
        <w:t xml:space="preserve">the United Kingdom renamed its AI Safety Institute to the AI Security Institute, reflecting its </w:t>
      </w:r>
      <w:r w:rsidRPr="007C3E58">
        <w:rPr>
          <w:b/>
          <w:bCs/>
          <w:highlight w:val="yellow"/>
          <w:u w:val="single"/>
        </w:rPr>
        <w:t>shift</w:t>
      </w:r>
      <w:r w:rsidRPr="007C3E58">
        <w:rPr>
          <w:highlight w:val="yellow"/>
          <w:u w:val="single"/>
        </w:rPr>
        <w:t xml:space="preserve"> toward</w:t>
      </w:r>
      <w:r w:rsidRPr="007C3E58">
        <w:rPr>
          <w:u w:val="single"/>
        </w:rPr>
        <w:t xml:space="preserve"> </w:t>
      </w:r>
      <w:r w:rsidRPr="007C3E58">
        <w:rPr>
          <w:rStyle w:val="Emphasis"/>
        </w:rPr>
        <w:t>focusing</w:t>
      </w:r>
      <w:r w:rsidRPr="007C3E58">
        <w:rPr>
          <w:u w:val="single"/>
        </w:rPr>
        <w:t xml:space="preserve"> on the </w:t>
      </w:r>
      <w:r w:rsidRPr="007C3E58">
        <w:rPr>
          <w:rStyle w:val="Emphasis"/>
          <w:highlight w:val="yellow"/>
        </w:rPr>
        <w:t>national security</w:t>
      </w:r>
      <w:r w:rsidRPr="007C3E58">
        <w:rPr>
          <w:rStyle w:val="Emphasis"/>
        </w:rPr>
        <w:t>-related risks</w:t>
      </w:r>
      <w:r w:rsidRPr="007C3E58">
        <w:rPr>
          <w:u w:val="single"/>
        </w:rPr>
        <w:t xml:space="preserve"> stemming from the most advanced AI models </w:t>
      </w:r>
      <w:r w:rsidRPr="007C3E58">
        <w:rPr>
          <w:rStyle w:val="Emphasis"/>
          <w:highlight w:val="yellow"/>
        </w:rPr>
        <w:t>as opposed to addressing</w:t>
      </w:r>
      <w:r w:rsidRPr="007C3E58">
        <w:rPr>
          <w:u w:val="single"/>
        </w:rPr>
        <w:t xml:space="preserve"> broader concerns around </w:t>
      </w:r>
      <w:r w:rsidRPr="007C3E58">
        <w:rPr>
          <w:rStyle w:val="Emphasis"/>
          <w:highlight w:val="yellow"/>
        </w:rPr>
        <w:t>existential risks</w:t>
      </w:r>
      <w:r w:rsidRPr="007C3E58">
        <w:rPr>
          <w:rStyle w:val="Emphasis"/>
        </w:rPr>
        <w:t xml:space="preserve"> to society that </w:t>
      </w:r>
      <w:r w:rsidRPr="007C3E58">
        <w:rPr>
          <w:rStyle w:val="Emphasis"/>
          <w:highlight w:val="yellow"/>
        </w:rPr>
        <w:t>AI</w:t>
      </w:r>
      <w:r w:rsidRPr="007C3E58">
        <w:rPr>
          <w:u w:val="single"/>
        </w:rPr>
        <w:t xml:space="preserve"> systems </w:t>
      </w:r>
      <w:r w:rsidRPr="007C3E58">
        <w:rPr>
          <w:b/>
          <w:bCs/>
          <w:highlight w:val="yellow"/>
          <w:u w:val="single"/>
        </w:rPr>
        <w:t>might pose</w:t>
      </w:r>
      <w:r w:rsidRPr="007C3E58">
        <w:rPr>
          <w:u w:val="single"/>
        </w:rPr>
        <w:t xml:space="preserve">. This approach has also been </w:t>
      </w:r>
      <w:r w:rsidRPr="007C3E58">
        <w:rPr>
          <w:b/>
          <w:bCs/>
          <w:u w:val="single"/>
        </w:rPr>
        <w:t>adopted</w:t>
      </w:r>
      <w:r w:rsidRPr="007C3E58">
        <w:rPr>
          <w:u w:val="single"/>
        </w:rPr>
        <w:t xml:space="preserve"> by the </w:t>
      </w:r>
      <w:r w:rsidRPr="007C3E58">
        <w:rPr>
          <w:rStyle w:val="Emphasis"/>
        </w:rPr>
        <w:t>U</w:t>
      </w:r>
      <w:r w:rsidRPr="007C3E58">
        <w:rPr>
          <w:u w:val="single"/>
        </w:rPr>
        <w:t xml:space="preserve">nited </w:t>
      </w:r>
      <w:r w:rsidRPr="007C3E58">
        <w:rPr>
          <w:rStyle w:val="Emphasis"/>
        </w:rPr>
        <w:t>S</w:t>
      </w:r>
      <w:r w:rsidRPr="007C3E58">
        <w:rPr>
          <w:u w:val="single"/>
        </w:rPr>
        <w:t>tates, which </w:t>
      </w:r>
      <w:r w:rsidRPr="007C3E58">
        <w:rPr>
          <w:b/>
          <w:bCs/>
          <w:u w:val="single"/>
        </w:rPr>
        <w:t>rebranded</w:t>
      </w:r>
      <w:r w:rsidRPr="007C3E58">
        <w:rPr>
          <w:u w:val="single"/>
        </w:rPr>
        <w:t xml:space="preserve"> the </w:t>
      </w:r>
      <w:r w:rsidRPr="007C3E58">
        <w:rPr>
          <w:rStyle w:val="Emphasis"/>
        </w:rPr>
        <w:t>US AI Safety Institute</w:t>
      </w:r>
      <w:r w:rsidRPr="007C3E58">
        <w:rPr>
          <w:u w:val="single"/>
        </w:rPr>
        <w:t xml:space="preserve"> to the </w:t>
      </w:r>
      <w:r w:rsidRPr="007C3E58">
        <w:rPr>
          <w:rStyle w:val="Emphasis"/>
        </w:rPr>
        <w:t>Center for AI Standards and Innovation</w:t>
      </w:r>
      <w:r w:rsidRPr="007C3E58">
        <w:rPr>
          <w:u w:val="single"/>
        </w:rPr>
        <w:t xml:space="preserve"> in June.</w:t>
      </w:r>
    </w:p>
    <w:p w14:paraId="34175F87" w14:textId="77777777" w:rsidR="009F7E5B" w:rsidRPr="007C3E58" w:rsidRDefault="009F7E5B" w:rsidP="009F7E5B">
      <w:pPr>
        <w:rPr>
          <w:u w:val="single"/>
        </w:rPr>
      </w:pPr>
      <w:r w:rsidRPr="007C3E58">
        <w:rPr>
          <w:sz w:val="14"/>
        </w:rPr>
        <w:t xml:space="preserve">The Paris AI Action Summit was an early indicator of what the first six months of 2025 would further reveal: </w:t>
      </w:r>
      <w:r w:rsidRPr="007C3E58">
        <w:rPr>
          <w:u w:val="single"/>
        </w:rPr>
        <w:t xml:space="preserve">a </w:t>
      </w:r>
      <w:r w:rsidRPr="007C3E58">
        <w:rPr>
          <w:b/>
          <w:bCs/>
          <w:u w:val="single"/>
        </w:rPr>
        <w:t>shift</w:t>
      </w:r>
      <w:r w:rsidRPr="007C3E58">
        <w:rPr>
          <w:u w:val="single"/>
        </w:rPr>
        <w:t xml:space="preserve"> away from focusing on the </w:t>
      </w:r>
      <w:r w:rsidRPr="007C3E58">
        <w:rPr>
          <w:rStyle w:val="Emphasis"/>
        </w:rPr>
        <w:t>potential existential risks</w:t>
      </w:r>
      <w:r w:rsidRPr="007C3E58">
        <w:rPr>
          <w:u w:val="single"/>
        </w:rPr>
        <w:t xml:space="preserve"> and </w:t>
      </w:r>
      <w:r w:rsidRPr="007C3E58">
        <w:rPr>
          <w:rStyle w:val="Emphasis"/>
        </w:rPr>
        <w:t>societal harms posed by</w:t>
      </w:r>
      <w:r w:rsidRPr="007C3E58">
        <w:rPr>
          <w:u w:val="single"/>
        </w:rPr>
        <w:t xml:space="preserve"> AI. </w:t>
      </w:r>
      <w:r w:rsidRPr="007C3E58">
        <w:rPr>
          <w:highlight w:val="yellow"/>
          <w:u w:val="single"/>
        </w:rPr>
        <w:t>Instead</w:t>
      </w:r>
      <w:r w:rsidRPr="007C3E58">
        <w:rPr>
          <w:u w:val="single"/>
        </w:rPr>
        <w:t xml:space="preserve">, more </w:t>
      </w:r>
      <w:r w:rsidRPr="007C3E58">
        <w:rPr>
          <w:highlight w:val="yellow"/>
          <w:u w:val="single"/>
        </w:rPr>
        <w:t>countries have</w:t>
      </w:r>
      <w:r w:rsidRPr="007C3E58">
        <w:rPr>
          <w:u w:val="single"/>
        </w:rPr>
        <w:t xml:space="preserve"> </w:t>
      </w:r>
      <w:r w:rsidRPr="007C3E58">
        <w:rPr>
          <w:rStyle w:val="Emphasis"/>
        </w:rPr>
        <w:t>doubled down</w:t>
      </w:r>
      <w:r w:rsidRPr="007C3E58">
        <w:rPr>
          <w:u w:val="single"/>
        </w:rPr>
        <w:t xml:space="preserve"> on </w:t>
      </w:r>
      <w:r w:rsidRPr="007C3E58">
        <w:rPr>
          <w:rStyle w:val="Emphasis"/>
        </w:rPr>
        <w:t>AI</w:t>
      </w:r>
      <w:r w:rsidRPr="007C3E58">
        <w:rPr>
          <w:u w:val="single"/>
        </w:rPr>
        <w:t xml:space="preserve"> research</w:t>
      </w:r>
      <w:r w:rsidRPr="007C3E58">
        <w:rPr>
          <w:sz w:val="14"/>
        </w:rPr>
        <w:t xml:space="preserve"> and development investments and the development of secure AI data centers, further increased their focus on extended training for large language models (LLMs), developed national AI adoption mandates, </w:t>
      </w:r>
      <w:r w:rsidRPr="007C3E58">
        <w:rPr>
          <w:u w:val="single"/>
        </w:rPr>
        <w:t xml:space="preserve">and made </w:t>
      </w:r>
      <w:r w:rsidRPr="007C3E58">
        <w:rPr>
          <w:b/>
          <w:bCs/>
          <w:u w:val="single"/>
        </w:rPr>
        <w:t>proposals</w:t>
      </w:r>
      <w:r w:rsidRPr="007C3E58">
        <w:rPr>
          <w:u w:val="single"/>
        </w:rPr>
        <w:t xml:space="preserve"> to slow down or </w:t>
      </w:r>
      <w:r w:rsidRPr="007C3E58">
        <w:rPr>
          <w:rStyle w:val="Emphasis"/>
          <w:highlight w:val="yellow"/>
        </w:rPr>
        <w:t>prevent</w:t>
      </w:r>
      <w:r w:rsidRPr="007C3E58">
        <w:rPr>
          <w:rStyle w:val="Emphasis"/>
        </w:rPr>
        <w:t xml:space="preserve"> additional </w:t>
      </w:r>
      <w:r w:rsidRPr="007C3E58">
        <w:rPr>
          <w:rStyle w:val="Emphasis"/>
          <w:highlight w:val="yellow"/>
        </w:rPr>
        <w:t>regulation</w:t>
      </w:r>
      <w:r w:rsidRPr="007C3E58">
        <w:rPr>
          <w:u w:val="single"/>
        </w:rPr>
        <w:t xml:space="preserve"> that may inhibit AI adoption.</w:t>
      </w:r>
    </w:p>
    <w:p w14:paraId="7FB87B7B" w14:textId="77777777" w:rsidR="009F7E5B" w:rsidRPr="007C3E58" w:rsidRDefault="009F7E5B" w:rsidP="009F7E5B">
      <w:pPr>
        <w:rPr>
          <w:sz w:val="14"/>
        </w:rPr>
      </w:pPr>
      <w:r w:rsidRPr="007C3E58">
        <w:rPr>
          <w:sz w:val="14"/>
        </w:rPr>
        <w:t>AI investment and adoption mandates</w:t>
      </w:r>
    </w:p>
    <w:p w14:paraId="63661BC9" w14:textId="77777777" w:rsidR="009F7E5B" w:rsidRPr="007C3E58" w:rsidRDefault="009F7E5B" w:rsidP="009F7E5B">
      <w:pPr>
        <w:rPr>
          <w:u w:val="single"/>
        </w:rPr>
      </w:pPr>
      <w:r w:rsidRPr="007C3E58">
        <w:rPr>
          <w:sz w:val="14"/>
        </w:rPr>
        <w:t xml:space="preserve">The United States has taken several steps in this new direction. The </w:t>
      </w:r>
      <w:r w:rsidRPr="007C3E58">
        <w:rPr>
          <w:rStyle w:val="Emphasis"/>
          <w:highlight w:val="yellow"/>
        </w:rPr>
        <w:t>Trump</w:t>
      </w:r>
      <w:r w:rsidRPr="007C3E58">
        <w:rPr>
          <w:u w:val="single"/>
        </w:rPr>
        <w:t xml:space="preserve"> administration </w:t>
      </w:r>
      <w:r w:rsidRPr="007C3E58">
        <w:rPr>
          <w:b/>
          <w:bCs/>
          <w:highlight w:val="yellow"/>
          <w:u w:val="single"/>
        </w:rPr>
        <w:t>repealed</w:t>
      </w:r>
      <w:r w:rsidRPr="007C3E58">
        <w:rPr>
          <w:u w:val="single"/>
        </w:rPr>
        <w:t xml:space="preserve"> several Biden-era executive </w:t>
      </w:r>
      <w:r w:rsidRPr="007C3E58">
        <w:rPr>
          <w:b/>
          <w:bCs/>
          <w:highlight w:val="yellow"/>
          <w:u w:val="single"/>
        </w:rPr>
        <w:t>actions on AI</w:t>
      </w:r>
      <w:r w:rsidRPr="007C3E58">
        <w:rPr>
          <w:u w:val="single"/>
        </w:rPr>
        <w:t xml:space="preserve"> during the first few weeks of January, including repealing the “Executive Order on the Safe, Secure, and Trustworthy Development and Use of Artificial Intelligence</w:t>
      </w:r>
      <w:r w:rsidRPr="007C3E58">
        <w:rPr>
          <w:sz w:val="14"/>
        </w:rPr>
        <w:t>.” In February, the administration issued a request for information to develop a new “AI Action Plan,” pursuant to an executive order signed in January called “Removing Barriers to American Leadership in Artificial Intelligence</w:t>
      </w:r>
      <w:r w:rsidRPr="007C3E58">
        <w:rPr>
          <w:u w:val="single"/>
        </w:rPr>
        <w:t xml:space="preserve">.” The </w:t>
      </w:r>
      <w:r w:rsidRPr="007C3E58">
        <w:rPr>
          <w:rStyle w:val="Emphasis"/>
          <w:highlight w:val="yellow"/>
        </w:rPr>
        <w:t>Trump</w:t>
      </w:r>
      <w:r w:rsidRPr="007C3E58">
        <w:rPr>
          <w:u w:val="single"/>
        </w:rPr>
        <w:t xml:space="preserve"> administration’s </w:t>
      </w:r>
      <w:r w:rsidRPr="007C3E58">
        <w:rPr>
          <w:b/>
          <w:bCs/>
          <w:highlight w:val="yellow"/>
          <w:u w:val="single"/>
        </w:rPr>
        <w:t>AI</w:t>
      </w:r>
      <w:r w:rsidRPr="007C3E58">
        <w:rPr>
          <w:u w:val="single"/>
        </w:rPr>
        <w:t xml:space="preserve"> executive order </w:t>
      </w:r>
      <w:r w:rsidRPr="007C3E58">
        <w:rPr>
          <w:highlight w:val="yellow"/>
          <w:u w:val="single"/>
        </w:rPr>
        <w:t>calls for</w:t>
      </w:r>
      <w:r w:rsidRPr="007C3E58">
        <w:rPr>
          <w:u w:val="single"/>
        </w:rPr>
        <w:t xml:space="preserve"> the </w:t>
      </w:r>
      <w:r w:rsidRPr="007C3E58">
        <w:rPr>
          <w:rStyle w:val="Emphasis"/>
          <w:highlight w:val="yellow"/>
        </w:rPr>
        <w:t>reduction of</w:t>
      </w:r>
      <w:r w:rsidRPr="007C3E58">
        <w:rPr>
          <w:rStyle w:val="Emphasis"/>
        </w:rPr>
        <w:t xml:space="preserve"> administrative and </w:t>
      </w:r>
      <w:r w:rsidRPr="007C3E58">
        <w:rPr>
          <w:rStyle w:val="Emphasis"/>
          <w:highlight w:val="yellow"/>
        </w:rPr>
        <w:t>regulatory burdens</w:t>
      </w:r>
      <w:r w:rsidRPr="007C3E58">
        <w:rPr>
          <w:u w:val="single"/>
        </w:rPr>
        <w:t xml:space="preserve"> to AI development and adoption, </w:t>
      </w:r>
      <w:r w:rsidRPr="007C3E58">
        <w:rPr>
          <w:highlight w:val="yellow"/>
          <w:u w:val="single"/>
        </w:rPr>
        <w:t>as well as</w:t>
      </w:r>
      <w:r w:rsidRPr="007C3E58">
        <w:rPr>
          <w:u w:val="single"/>
        </w:rPr>
        <w:t xml:space="preserve"> a further </w:t>
      </w:r>
      <w:r w:rsidRPr="007C3E58">
        <w:rPr>
          <w:b/>
          <w:bCs/>
          <w:highlight w:val="yellow"/>
          <w:u w:val="single"/>
        </w:rPr>
        <w:t>alignment</w:t>
      </w:r>
      <w:r w:rsidRPr="007C3E58">
        <w:rPr>
          <w:u w:val="single"/>
        </w:rPr>
        <w:t xml:space="preserve"> of US </w:t>
      </w:r>
      <w:r w:rsidRPr="007C3E58">
        <w:rPr>
          <w:rStyle w:val="Emphasis"/>
        </w:rPr>
        <w:t xml:space="preserve">AI strategy </w:t>
      </w:r>
      <w:r w:rsidRPr="007C3E58">
        <w:rPr>
          <w:rStyle w:val="Emphasis"/>
          <w:highlight w:val="yellow"/>
        </w:rPr>
        <w:t>with national security</w:t>
      </w:r>
      <w:r w:rsidRPr="007C3E58">
        <w:rPr>
          <w:u w:val="single"/>
        </w:rPr>
        <w:t xml:space="preserve"> interests and economic competitiveness goals. Taken together, these actions emphasize an approach that views </w:t>
      </w:r>
      <w:r w:rsidRPr="007C3E58">
        <w:rPr>
          <w:rStyle w:val="Emphasis"/>
          <w:highlight w:val="yellow"/>
        </w:rPr>
        <w:t>deregulation</w:t>
      </w:r>
      <w:r w:rsidRPr="007C3E58">
        <w:rPr>
          <w:highlight w:val="yellow"/>
          <w:u w:val="single"/>
        </w:rPr>
        <w:t xml:space="preserve"> as </w:t>
      </w:r>
      <w:r w:rsidRPr="007C3E58">
        <w:rPr>
          <w:b/>
          <w:bCs/>
          <w:highlight w:val="yellow"/>
          <w:u w:val="single"/>
        </w:rPr>
        <w:t>essential</w:t>
      </w:r>
      <w:r w:rsidRPr="007C3E58">
        <w:rPr>
          <w:highlight w:val="yellow"/>
          <w:u w:val="single"/>
        </w:rPr>
        <w:t xml:space="preserve"> for </w:t>
      </w:r>
      <w:r w:rsidRPr="007C3E58">
        <w:rPr>
          <w:rStyle w:val="Emphasis"/>
          <w:highlight w:val="yellow"/>
        </w:rPr>
        <w:t>US</w:t>
      </w:r>
      <w:r w:rsidRPr="007C3E58">
        <w:rPr>
          <w:rStyle w:val="Emphasis"/>
        </w:rPr>
        <w:t xml:space="preserve"> global </w:t>
      </w:r>
      <w:r w:rsidRPr="007C3E58">
        <w:rPr>
          <w:rStyle w:val="Emphasis"/>
          <w:highlight w:val="yellow"/>
        </w:rPr>
        <w:t>leadership in AI</w:t>
      </w:r>
      <w:r w:rsidRPr="007C3E58">
        <w:rPr>
          <w:rStyle w:val="Emphasis"/>
        </w:rPr>
        <w:t>.</w:t>
      </w:r>
    </w:p>
    <w:p w14:paraId="5F44E2D5" w14:textId="77777777" w:rsidR="009F7E5B" w:rsidRPr="00BD64AD" w:rsidRDefault="009F7E5B" w:rsidP="009F7E5B">
      <w:pPr>
        <w:pStyle w:val="Heading4"/>
      </w:pPr>
      <w:r>
        <w:t>Western</w:t>
      </w:r>
      <w:r w:rsidRPr="00BD64AD">
        <w:t xml:space="preserve"> AI </w:t>
      </w:r>
      <w:r>
        <w:t>exports</w:t>
      </w:r>
      <w:r w:rsidRPr="00BD64AD">
        <w:t xml:space="preserve"> high-tech genocide.</w:t>
      </w:r>
    </w:p>
    <w:p w14:paraId="70BEE609" w14:textId="77777777" w:rsidR="009F7E5B" w:rsidRPr="00BD64AD" w:rsidRDefault="009F7E5B" w:rsidP="009F7E5B">
      <w:r w:rsidRPr="00BD64AD">
        <w:rPr>
          <w:rStyle w:val="Style13ptBold"/>
        </w:rPr>
        <w:t>Gray 25</w:t>
      </w:r>
      <w:r w:rsidRPr="00BD64AD">
        <w:t xml:space="preserve"> (Chris Hables, Continuing Lecturer &amp; Fellow, Crown College, University of California at Santa Cruz. PhD in History of Consciousness from the University of California at Santa Cruz. </w:t>
      </w:r>
      <w:r w:rsidRPr="00BD64AD">
        <w:rPr>
          <w:i/>
          <w:iCs/>
        </w:rPr>
        <w:t>AI, Sacred Violence, and War—The Case of Gaza</w:t>
      </w:r>
      <w:r w:rsidRPr="00BD64AD">
        <w:t>. Springer Nature, 2025)</w:t>
      </w:r>
    </w:p>
    <w:p w14:paraId="668BCD3F" w14:textId="77777777" w:rsidR="009F7E5B" w:rsidRPr="009D3767" w:rsidRDefault="009F7E5B" w:rsidP="009F7E5B">
      <w:pPr>
        <w:ind w:left="720"/>
        <w:rPr>
          <w:sz w:val="16"/>
        </w:rPr>
      </w:pPr>
      <w:r w:rsidRPr="009D3767">
        <w:rPr>
          <w:sz w:val="16"/>
        </w:rPr>
        <w:t xml:space="preserve">At the risk of exaggeration, the preoccupation with computerization dominates military technology, which in turn dominates military thinking, which itself dominates foreign policy, i.e., international politics. This is because </w:t>
      </w:r>
      <w:r w:rsidRPr="00BD64AD">
        <w:rPr>
          <w:u w:val="single"/>
        </w:rPr>
        <w:t>our political leaders</w:t>
      </w:r>
      <w:r w:rsidRPr="009D3767">
        <w:rPr>
          <w:sz w:val="16"/>
        </w:rPr>
        <w:t xml:space="preserve">, our government bureaucracies, and much of the general public </w:t>
      </w:r>
      <w:r w:rsidRPr="00BD64AD">
        <w:rPr>
          <w:u w:val="single"/>
        </w:rPr>
        <w:t>take for granted that superior computer technology guarantees superior military technology. In turn it is assumed that superior military technology guarantees superior military power, and that superior military power guarantees political effectiveness on the international scene</w:t>
      </w:r>
      <w:r w:rsidRPr="009D3767">
        <w:rPr>
          <w:sz w:val="16"/>
        </w:rPr>
        <w:t xml:space="preserve"> in the pursuit and protection of our national interests. (Ladd 1987, pp. 298–9) </w:t>
      </w:r>
    </w:p>
    <w:p w14:paraId="1C4DCBF8" w14:textId="77777777" w:rsidR="009F7E5B" w:rsidRPr="00BD64AD" w:rsidRDefault="009F7E5B" w:rsidP="009F7E5B">
      <w:pPr>
        <w:ind w:left="720"/>
        <w:rPr>
          <w:u w:val="single"/>
        </w:rPr>
      </w:pPr>
      <w:r w:rsidRPr="00BD64AD">
        <w:rPr>
          <w:u w:val="single"/>
        </w:rPr>
        <w:t xml:space="preserve">Our product is used on occasion to kill people. </w:t>
      </w:r>
    </w:p>
    <w:p w14:paraId="6F96BA04" w14:textId="77777777" w:rsidR="009F7E5B" w:rsidRPr="009D3767" w:rsidRDefault="009F7E5B" w:rsidP="009F7E5B">
      <w:pPr>
        <w:ind w:left="720"/>
        <w:rPr>
          <w:sz w:val="16"/>
        </w:rPr>
      </w:pPr>
      <w:r w:rsidRPr="009D3767">
        <w:rPr>
          <w:sz w:val="16"/>
        </w:rPr>
        <w:t xml:space="preserve">—Alex </w:t>
      </w:r>
      <w:r w:rsidRPr="00BD64AD">
        <w:rPr>
          <w:u w:val="single"/>
        </w:rPr>
        <w:t>Karp, CEO and cofounder of Palantir</w:t>
      </w:r>
      <w:r w:rsidRPr="009D3767">
        <w:rPr>
          <w:sz w:val="16"/>
        </w:rPr>
        <w:t xml:space="preserve"> (Bamford 2024)</w:t>
      </w:r>
    </w:p>
    <w:p w14:paraId="046B0BE4" w14:textId="77777777" w:rsidR="009F7E5B" w:rsidRPr="009D3767" w:rsidRDefault="009F7E5B" w:rsidP="009F7E5B">
      <w:pPr>
        <w:ind w:firstLine="720"/>
        <w:rPr>
          <w:sz w:val="16"/>
        </w:rPr>
      </w:pPr>
      <w:r w:rsidRPr="009D3767">
        <w:rPr>
          <w:sz w:val="16"/>
        </w:rPr>
        <w:t xml:space="preserve">The current doctrines and technologies used by Israel in Gaza have their own specific genealogy. Since World War II, when modern war morphed into postmodern war, </w:t>
      </w:r>
      <w:r w:rsidRPr="00BD64AD">
        <w:rPr>
          <w:u w:val="single"/>
        </w:rPr>
        <w:t>there has been an increasing commitment by the dominant militaries of the world to control information while automating combat</w:t>
      </w:r>
      <w:r w:rsidRPr="009D3767">
        <w:rPr>
          <w:sz w:val="16"/>
        </w:rPr>
        <w:t xml:space="preserve"> as much as possible. As digital technologies improve, the temptation grows to succumb to the fantasy that Total Battlefield Awareness is possible, and if possible, useful. That this dream has been losing imperial wars since the 1950s has kept it in check, but again and again it returns as nightmare in new weapons in new battles.</w:t>
      </w:r>
    </w:p>
    <w:p w14:paraId="19B3D49D" w14:textId="77777777" w:rsidR="009F7E5B" w:rsidRPr="00BD64AD" w:rsidRDefault="009F7E5B" w:rsidP="009F7E5B">
      <w:pPr>
        <w:ind w:firstLine="720"/>
        <w:rPr>
          <w:u w:val="single"/>
        </w:rPr>
      </w:pPr>
      <w:r w:rsidRPr="00BD64AD">
        <w:rPr>
          <w:u w:val="single"/>
        </w:rPr>
        <w:t xml:space="preserve">This macabre dance has been led by the </w:t>
      </w:r>
      <w:r w:rsidRPr="009D3767">
        <w:rPr>
          <w:rStyle w:val="Emphasis"/>
        </w:rPr>
        <w:t>U</w:t>
      </w:r>
      <w:r w:rsidRPr="00BD64AD">
        <w:rPr>
          <w:u w:val="single"/>
        </w:rPr>
        <w:t xml:space="preserve">nited </w:t>
      </w:r>
      <w:r w:rsidRPr="000813BD">
        <w:rPr>
          <w:rStyle w:val="Emphasis"/>
        </w:rPr>
        <w:t>S</w:t>
      </w:r>
      <w:r w:rsidRPr="00BD64AD">
        <w:rPr>
          <w:u w:val="single"/>
        </w:rPr>
        <w:t xml:space="preserve">tates but Israel is a leading partner. </w:t>
      </w:r>
      <w:r w:rsidRPr="009D3767">
        <w:rPr>
          <w:rStyle w:val="Emphasis"/>
        </w:rPr>
        <w:t>Israel’s</w:t>
      </w:r>
      <w:r w:rsidRPr="00BD64AD">
        <w:rPr>
          <w:u w:val="single"/>
        </w:rPr>
        <w:t xml:space="preserve"> military-</w:t>
      </w:r>
      <w:r w:rsidRPr="009D3767">
        <w:rPr>
          <w:b/>
          <w:bCs/>
          <w:u w:val="single"/>
        </w:rPr>
        <w:t>tech</w:t>
      </w:r>
      <w:r w:rsidRPr="00BD64AD">
        <w:rPr>
          <w:u w:val="single"/>
        </w:rPr>
        <w:t xml:space="preserve">nology complex </w:t>
      </w:r>
      <w:r w:rsidRPr="009D3767">
        <w:rPr>
          <w:rStyle w:val="Emphasis"/>
        </w:rPr>
        <w:t>is part of the U.S. military-industrial complex</w:t>
      </w:r>
      <w:r w:rsidRPr="009D3767">
        <w:rPr>
          <w:sz w:val="16"/>
        </w:rPr>
        <w:t xml:space="preserve"> President Eisenhower warned about in his Farewell Address. </w:t>
      </w:r>
      <w:r w:rsidRPr="00BD64AD">
        <w:rPr>
          <w:u w:val="single"/>
        </w:rPr>
        <w:t>Despite the reality that doctrines emphasizing the control of information technologically and the production of more and more sophisticated digital weapons have failed to produce victories</w:t>
      </w:r>
      <w:r w:rsidRPr="009D3767">
        <w:rPr>
          <w:sz w:val="16"/>
        </w:rPr>
        <w:t xml:space="preserve"> for either the Soviet/Russian empire or the United States, </w:t>
      </w:r>
      <w:r w:rsidRPr="00BD64AD">
        <w:rPr>
          <w:u w:val="single"/>
        </w:rPr>
        <w:t>they have continued to proliferate nonetheless because war is not a rational human enterprise</w:t>
      </w:r>
      <w:r w:rsidRPr="009D3767">
        <w:rPr>
          <w:sz w:val="16"/>
        </w:rPr>
        <w:t xml:space="preserve">. </w:t>
      </w:r>
      <w:r w:rsidRPr="00BD64AD">
        <w:rPr>
          <w:u w:val="single"/>
        </w:rPr>
        <w:t xml:space="preserve">After all, the defeat in Vietnam of the Electronic Battlefield did not stop the development of potentially </w:t>
      </w:r>
      <w:r w:rsidRPr="009D3767">
        <w:rPr>
          <w:rStyle w:val="Emphasis"/>
        </w:rPr>
        <w:t>fully autonomous</w:t>
      </w:r>
      <w:r w:rsidRPr="00BD64AD">
        <w:rPr>
          <w:u w:val="single"/>
        </w:rPr>
        <w:t xml:space="preserve"> </w:t>
      </w:r>
      <w:r w:rsidRPr="007D407C">
        <w:rPr>
          <w:rStyle w:val="Emphasis"/>
          <w:highlight w:val="yellow"/>
        </w:rPr>
        <w:t>a</w:t>
      </w:r>
      <w:r w:rsidRPr="00BD64AD">
        <w:rPr>
          <w:u w:val="single"/>
        </w:rPr>
        <w:t xml:space="preserve">rtificial </w:t>
      </w:r>
      <w:r w:rsidRPr="007D407C">
        <w:rPr>
          <w:rStyle w:val="Emphasis"/>
          <w:highlight w:val="yellow"/>
        </w:rPr>
        <w:t>i</w:t>
      </w:r>
      <w:r w:rsidRPr="00BD64AD">
        <w:rPr>
          <w:u w:val="single"/>
        </w:rPr>
        <w:t xml:space="preserve">ntelligence </w:t>
      </w:r>
      <w:r w:rsidRPr="007D407C">
        <w:rPr>
          <w:b/>
          <w:bCs/>
          <w:highlight w:val="yellow"/>
          <w:u w:val="single"/>
        </w:rPr>
        <w:t>weapon</w:t>
      </w:r>
      <w:r w:rsidRPr="007D407C">
        <w:rPr>
          <w:highlight w:val="yellow"/>
          <w:u w:val="single"/>
        </w:rPr>
        <w:t xml:space="preserve"> </w:t>
      </w:r>
      <w:r w:rsidRPr="007D407C">
        <w:rPr>
          <w:b/>
          <w:bCs/>
          <w:highlight w:val="yellow"/>
          <w:u w:val="single"/>
        </w:rPr>
        <w:t>systems</w:t>
      </w:r>
      <w:r w:rsidRPr="00BD64AD">
        <w:rPr>
          <w:u w:val="single"/>
        </w:rPr>
        <w:t xml:space="preserve"> by the </w:t>
      </w:r>
      <w:r w:rsidRPr="009D3767">
        <w:rPr>
          <w:rStyle w:val="Emphasis"/>
        </w:rPr>
        <w:t>U.S</w:t>
      </w:r>
      <w:r w:rsidRPr="00BD64AD">
        <w:rPr>
          <w:u w:val="single"/>
        </w:rPr>
        <w:t>. military in the 1980s.</w:t>
      </w:r>
    </w:p>
    <w:p w14:paraId="22F05A03" w14:textId="77777777" w:rsidR="009F7E5B" w:rsidRPr="009D3767" w:rsidRDefault="009F7E5B" w:rsidP="009F7E5B">
      <w:pPr>
        <w:ind w:firstLine="720"/>
        <w:rPr>
          <w:sz w:val="16"/>
        </w:rPr>
      </w:pPr>
      <w:r w:rsidRPr="00BD64AD">
        <w:rPr>
          <w:u w:val="single"/>
        </w:rPr>
        <w:t xml:space="preserve">The </w:t>
      </w:r>
      <w:r w:rsidRPr="009D3767">
        <w:rPr>
          <w:b/>
          <w:bCs/>
          <w:u w:val="single"/>
        </w:rPr>
        <w:t>first</w:t>
      </w:r>
      <w:r w:rsidRPr="00BD64AD">
        <w:rPr>
          <w:u w:val="single"/>
        </w:rPr>
        <w:t xml:space="preserve"> of these, the </w:t>
      </w:r>
      <w:r w:rsidRPr="007D407C">
        <w:rPr>
          <w:rStyle w:val="Emphasis"/>
          <w:highlight w:val="yellow"/>
        </w:rPr>
        <w:t>Aegis</w:t>
      </w:r>
      <w:r w:rsidRPr="009D3767">
        <w:rPr>
          <w:sz w:val="16"/>
        </w:rPr>
        <w:t xml:space="preserve"> (the shield Athena gifted Perseus), is for defending ships, especially carrier flotillas, against aerial attacks. The Aegis system takes in various kinds of electronic data (satellite, radio and radar data from other sources, radar reflections from the ship’s own radars, target and other information from humans) and distills it into options for the humans in the ship’s Command and Control system. It runs on an array of large and small computers, and is coordinated through dozens of different computer programs. It controls ship-to-ship Harpoon missiles, ship-to-air Standard missiles (up to 122), and two six-ton, six-barreled Phalanx automatic machine guns that can spit out 50 20-mm </w:t>
      </w:r>
      <w:proofErr w:type="spellStart"/>
      <w:r w:rsidRPr="009D3767">
        <w:rPr>
          <w:sz w:val="16"/>
        </w:rPr>
        <w:t>uraniumcore</w:t>
      </w:r>
      <w:proofErr w:type="spellEnd"/>
      <w:r w:rsidRPr="009D3767">
        <w:rPr>
          <w:sz w:val="16"/>
        </w:rPr>
        <w:t xml:space="preserve"> bullets a second. The humans can either choose the targets and tell the computer system to engage them or put Aegis on automatic and it will do it itself. But </w:t>
      </w:r>
      <w:proofErr w:type="gramStart"/>
      <w:r w:rsidRPr="009D3767">
        <w:rPr>
          <w:sz w:val="16"/>
        </w:rPr>
        <w:t>actually</w:t>
      </w:r>
      <w:proofErr w:type="gramEnd"/>
      <w:r w:rsidRPr="009D3767">
        <w:rPr>
          <w:sz w:val="16"/>
        </w:rPr>
        <w:t xml:space="preserve"> captains never let it go autonomous because they would be responsible for what it does (Gray 1990).</w:t>
      </w:r>
    </w:p>
    <w:p w14:paraId="79B9E9CC" w14:textId="77777777" w:rsidR="009F7E5B" w:rsidRPr="009D3767" w:rsidRDefault="009F7E5B" w:rsidP="009F7E5B">
      <w:pPr>
        <w:ind w:firstLine="720"/>
        <w:rPr>
          <w:sz w:val="16"/>
        </w:rPr>
      </w:pPr>
      <w:r w:rsidRPr="00BD64AD">
        <w:rPr>
          <w:u w:val="single"/>
        </w:rPr>
        <w:t xml:space="preserve">Its first </w:t>
      </w:r>
      <w:r w:rsidRPr="007D407C">
        <w:rPr>
          <w:b/>
          <w:bCs/>
          <w:highlight w:val="yellow"/>
          <w:u w:val="single"/>
        </w:rPr>
        <w:t>use in combat</w:t>
      </w:r>
      <w:r w:rsidRPr="007D407C">
        <w:rPr>
          <w:highlight w:val="yellow"/>
          <w:u w:val="single"/>
        </w:rPr>
        <w:t xml:space="preserve"> led</w:t>
      </w:r>
      <w:r w:rsidRPr="00BD64AD">
        <w:rPr>
          <w:u w:val="single"/>
        </w:rPr>
        <w:t xml:space="preserve"> directly </w:t>
      </w:r>
      <w:r w:rsidRPr="007D407C">
        <w:rPr>
          <w:highlight w:val="yellow"/>
          <w:u w:val="single"/>
        </w:rPr>
        <w:t xml:space="preserve">to the </w:t>
      </w:r>
      <w:r w:rsidRPr="007D407C">
        <w:rPr>
          <w:b/>
          <w:bCs/>
          <w:highlight w:val="yellow"/>
          <w:u w:val="single"/>
        </w:rPr>
        <w:t>downing</w:t>
      </w:r>
      <w:r w:rsidRPr="007D407C">
        <w:rPr>
          <w:highlight w:val="yellow"/>
          <w:u w:val="single"/>
        </w:rPr>
        <w:t xml:space="preserve"> of an </w:t>
      </w:r>
      <w:r w:rsidRPr="007D407C">
        <w:rPr>
          <w:rStyle w:val="Emphasis"/>
          <w:highlight w:val="yellow"/>
        </w:rPr>
        <w:t>Iranian civilian airliner</w:t>
      </w:r>
      <w:r w:rsidRPr="00BD64AD">
        <w:rPr>
          <w:u w:val="single"/>
        </w:rPr>
        <w:t xml:space="preserve"> in 1987 during the war between Iran and Iraq</w:t>
      </w:r>
      <w:r w:rsidRPr="009D3767">
        <w:rPr>
          <w:sz w:val="16"/>
        </w:rPr>
        <w:t xml:space="preserve">. </w:t>
      </w:r>
      <w:r w:rsidRPr="00BD64AD">
        <w:rPr>
          <w:u w:val="single"/>
        </w:rPr>
        <w:t xml:space="preserve">The USS Vincennes was sent into Iran’s territorial waters </w:t>
      </w:r>
      <w:r w:rsidRPr="007D407C">
        <w:rPr>
          <w:rStyle w:val="Emphasis"/>
          <w:highlight w:val="yellow"/>
        </w:rPr>
        <w:t>to provoke an Iranian attack on U.S. military assets</w:t>
      </w:r>
      <w:r w:rsidRPr="00BD64AD">
        <w:rPr>
          <w:u w:val="single"/>
        </w:rPr>
        <w:t xml:space="preserve">, </w:t>
      </w:r>
      <w:r w:rsidRPr="009D3767">
        <w:rPr>
          <w:rStyle w:val="Emphasis"/>
        </w:rPr>
        <w:t>allowing an intervention on behalf</w:t>
      </w:r>
      <w:r w:rsidRPr="00BD64AD">
        <w:rPr>
          <w:u w:val="single"/>
        </w:rPr>
        <w:t xml:space="preserve"> of Saddam </w:t>
      </w:r>
      <w:r w:rsidRPr="009D3767">
        <w:rPr>
          <w:rStyle w:val="Emphasis"/>
        </w:rPr>
        <w:t>Hussain</w:t>
      </w:r>
      <w:r w:rsidRPr="00BD64AD">
        <w:rPr>
          <w:u w:val="single"/>
        </w:rPr>
        <w:t xml:space="preserve">, a key U.S. ally at the time and losing his war with </w:t>
      </w:r>
      <w:r w:rsidRPr="009D3767">
        <w:rPr>
          <w:rStyle w:val="Emphasis"/>
        </w:rPr>
        <w:t>Iran</w:t>
      </w:r>
      <w:r w:rsidRPr="00BD64AD">
        <w:rPr>
          <w:u w:val="single"/>
        </w:rPr>
        <w:t xml:space="preserve">. </w:t>
      </w:r>
      <w:r w:rsidRPr="009D3767">
        <w:rPr>
          <w:sz w:val="16"/>
        </w:rPr>
        <w:t xml:space="preserve">The Aegis is now deployed on over 120 ships in the U.S. Navy (and a few favored allies). But in 1987 it was only on two ships, one of them the cruiser USS Vincennes. </w:t>
      </w:r>
      <w:r w:rsidRPr="00BD64AD">
        <w:rPr>
          <w:u w:val="single"/>
        </w:rPr>
        <w:t xml:space="preserve">Through a series of human–machine communication errors in the context of scenario fulfillment (they were hoping to be attacked, after all), the ship shot down a </w:t>
      </w:r>
      <w:r w:rsidRPr="009D3767">
        <w:rPr>
          <w:rStyle w:val="Emphasis"/>
        </w:rPr>
        <w:t>commercial airliner</w:t>
      </w:r>
      <w:r w:rsidRPr="00BD64AD">
        <w:rPr>
          <w:u w:val="single"/>
        </w:rPr>
        <w:t xml:space="preserve"> and </w:t>
      </w:r>
      <w:r w:rsidRPr="007D407C">
        <w:rPr>
          <w:b/>
          <w:bCs/>
          <w:highlight w:val="yellow"/>
          <w:u w:val="single"/>
        </w:rPr>
        <w:t>killed</w:t>
      </w:r>
      <w:r w:rsidRPr="00BD64AD">
        <w:rPr>
          <w:u w:val="single"/>
        </w:rPr>
        <w:t xml:space="preserve"> </w:t>
      </w:r>
      <w:r w:rsidRPr="009D3767">
        <w:rPr>
          <w:rStyle w:val="Emphasis"/>
        </w:rPr>
        <w:t xml:space="preserve">all </w:t>
      </w:r>
      <w:r w:rsidRPr="007D407C">
        <w:rPr>
          <w:rStyle w:val="Emphasis"/>
          <w:highlight w:val="yellow"/>
        </w:rPr>
        <w:t>290</w:t>
      </w:r>
      <w:r w:rsidRPr="009D3767">
        <w:rPr>
          <w:rStyle w:val="Emphasis"/>
        </w:rPr>
        <w:t xml:space="preserve"> </w:t>
      </w:r>
      <w:r w:rsidRPr="007D407C">
        <w:rPr>
          <w:rStyle w:val="Emphasis"/>
          <w:highlight w:val="yellow"/>
        </w:rPr>
        <w:t>passengers</w:t>
      </w:r>
      <w:r w:rsidRPr="009D3767">
        <w:rPr>
          <w:rStyle w:val="Emphasis"/>
        </w:rPr>
        <w:t xml:space="preserve"> and crew</w:t>
      </w:r>
      <w:r w:rsidRPr="009D3767">
        <w:rPr>
          <w:sz w:val="16"/>
        </w:rPr>
        <w:t xml:space="preserve">. While </w:t>
      </w:r>
      <w:r w:rsidRPr="009D3767">
        <w:rPr>
          <w:rStyle w:val="Emphasis"/>
        </w:rPr>
        <w:t>the U.S. never apologized</w:t>
      </w:r>
      <w:r w:rsidRPr="009D3767">
        <w:rPr>
          <w:sz w:val="16"/>
        </w:rPr>
        <w:t>, it did pay compensation to the families of the victims and Iran (Gray 1990).</w:t>
      </w:r>
    </w:p>
    <w:p w14:paraId="6C4B269A" w14:textId="77777777" w:rsidR="009F7E5B" w:rsidRPr="009D3767" w:rsidRDefault="009F7E5B" w:rsidP="009F7E5B">
      <w:pPr>
        <w:ind w:firstLine="720"/>
        <w:rPr>
          <w:sz w:val="16"/>
        </w:rPr>
      </w:pPr>
      <w:r w:rsidRPr="009D3767">
        <w:rPr>
          <w:sz w:val="16"/>
        </w:rPr>
        <w:t xml:space="preserve">Since that inauspicious beginning, the </w:t>
      </w:r>
      <w:r w:rsidRPr="007D407C">
        <w:rPr>
          <w:rStyle w:val="Emphasis"/>
          <w:highlight w:val="yellow"/>
        </w:rPr>
        <w:t>U.S</w:t>
      </w:r>
      <w:r w:rsidRPr="00BD64AD">
        <w:rPr>
          <w:u w:val="single"/>
        </w:rPr>
        <w:t xml:space="preserve">. military </w:t>
      </w:r>
      <w:r w:rsidRPr="007D407C">
        <w:rPr>
          <w:highlight w:val="yellow"/>
          <w:u w:val="single"/>
        </w:rPr>
        <w:t>has accelerated its</w:t>
      </w:r>
      <w:r w:rsidRPr="00BD64AD">
        <w:rPr>
          <w:u w:val="single"/>
        </w:rPr>
        <w:t xml:space="preserve"> commitment to automated weapons and logical systems—Fire-</w:t>
      </w:r>
      <w:proofErr w:type="spellStart"/>
      <w:r w:rsidRPr="00BD64AD">
        <w:rPr>
          <w:u w:val="single"/>
        </w:rPr>
        <w:t>andforget</w:t>
      </w:r>
      <w:proofErr w:type="spellEnd"/>
      <w:r w:rsidRPr="00BD64AD">
        <w:rPr>
          <w:u w:val="single"/>
        </w:rPr>
        <w:t xml:space="preserve">, shoot-and-scoot, self-contained launch-and-leave first-pass </w:t>
      </w:r>
      <w:proofErr w:type="spellStart"/>
      <w:r w:rsidRPr="00BD64AD">
        <w:rPr>
          <w:u w:val="single"/>
        </w:rPr>
        <w:t>singleshot</w:t>
      </w:r>
      <w:proofErr w:type="spellEnd"/>
      <w:r w:rsidRPr="00BD64AD">
        <w:rPr>
          <w:u w:val="single"/>
        </w:rPr>
        <w:t xml:space="preserve"> kills—from automatic machine guns on guard robots, smart mines, drones of all sorts, to a wide range of intelligence and logistical </w:t>
      </w:r>
      <w:r w:rsidRPr="007D407C">
        <w:rPr>
          <w:rStyle w:val="Emphasis"/>
          <w:highlight w:val="yellow"/>
        </w:rPr>
        <w:t>AI-infused applications</w:t>
      </w:r>
      <w:r w:rsidRPr="00BD64AD">
        <w:rPr>
          <w:u w:val="single"/>
        </w:rPr>
        <w:t xml:space="preserve"> and aids</w:t>
      </w:r>
      <w:r w:rsidRPr="009D3767">
        <w:rPr>
          <w:sz w:val="16"/>
        </w:rPr>
        <w:t>. But a deep understanding of target populations eluded simple databases, so in Afghanistan the U.S. created a hybrid system where anthropologists were to feed information to the system, and called it Human Terrain. It failed miserably (</w:t>
      </w:r>
      <w:proofErr w:type="spellStart"/>
      <w:r w:rsidRPr="009D3767">
        <w:rPr>
          <w:sz w:val="16"/>
        </w:rPr>
        <w:t>Gusterson</w:t>
      </w:r>
      <w:proofErr w:type="spellEnd"/>
      <w:r w:rsidRPr="009D3767">
        <w:rPr>
          <w:sz w:val="16"/>
        </w:rPr>
        <w:t xml:space="preserve"> 2008).</w:t>
      </w:r>
    </w:p>
    <w:p w14:paraId="1A14C694" w14:textId="77777777" w:rsidR="009F7E5B" w:rsidRPr="009D3767" w:rsidRDefault="009F7E5B" w:rsidP="009F7E5B">
      <w:pPr>
        <w:ind w:firstLine="720"/>
        <w:rPr>
          <w:sz w:val="16"/>
        </w:rPr>
      </w:pPr>
      <w:r w:rsidRPr="00BD64AD">
        <w:rPr>
          <w:u w:val="single"/>
        </w:rPr>
        <w:t xml:space="preserve">Current </w:t>
      </w:r>
      <w:r w:rsidRPr="007D407C">
        <w:rPr>
          <w:rStyle w:val="Emphasis"/>
          <w:highlight w:val="yellow"/>
        </w:rPr>
        <w:t>Israeli systems</w:t>
      </w:r>
      <w:r w:rsidRPr="00BD64AD">
        <w:rPr>
          <w:u w:val="single"/>
        </w:rPr>
        <w:t xml:space="preserve"> such as Gospel and Lavender are directly </w:t>
      </w:r>
      <w:r w:rsidRPr="007D407C">
        <w:rPr>
          <w:b/>
          <w:bCs/>
          <w:highlight w:val="yellow"/>
          <w:u w:val="single"/>
        </w:rPr>
        <w:t>descend</w:t>
      </w:r>
      <w:r w:rsidRPr="000813BD">
        <w:rPr>
          <w:u w:val="single"/>
        </w:rPr>
        <w:t xml:space="preserve">ed </w:t>
      </w:r>
      <w:r w:rsidRPr="007D407C">
        <w:rPr>
          <w:b/>
          <w:bCs/>
          <w:highlight w:val="yellow"/>
          <w:u w:val="single"/>
        </w:rPr>
        <w:t>from these</w:t>
      </w:r>
      <w:r w:rsidRPr="00BD64AD">
        <w:rPr>
          <w:u w:val="single"/>
        </w:rPr>
        <w:t xml:space="preserve"> programs </w:t>
      </w:r>
      <w:r w:rsidRPr="007D407C">
        <w:rPr>
          <w:highlight w:val="yellow"/>
          <w:u w:val="single"/>
        </w:rPr>
        <w:t>and</w:t>
      </w:r>
      <w:r w:rsidRPr="00BD64AD">
        <w:rPr>
          <w:u w:val="single"/>
        </w:rPr>
        <w:t xml:space="preserve"> a long line of </w:t>
      </w:r>
      <w:r w:rsidRPr="007D407C">
        <w:rPr>
          <w:rStyle w:val="Emphasis"/>
          <w:highlight w:val="yellow"/>
        </w:rPr>
        <w:t>imperial databases</w:t>
      </w:r>
      <w:r w:rsidRPr="00BD64AD">
        <w:rPr>
          <w:u w:val="single"/>
        </w:rPr>
        <w:t xml:space="preserve"> with decision-making capabilities going back to the Electronic Battlefield of the Vietnam War.</w:t>
      </w:r>
      <w:r w:rsidRPr="009D3767">
        <w:rPr>
          <w:sz w:val="16"/>
        </w:rPr>
        <w:t xml:space="preserve"> </w:t>
      </w:r>
      <w:r w:rsidRPr="007D407C">
        <w:rPr>
          <w:highlight w:val="yellow"/>
          <w:u w:val="single"/>
        </w:rPr>
        <w:t>Under</w:t>
      </w:r>
      <w:r w:rsidRPr="00BD64AD">
        <w:rPr>
          <w:u w:val="single"/>
        </w:rPr>
        <w:t xml:space="preserve"> President </w:t>
      </w:r>
      <w:r w:rsidRPr="007D407C">
        <w:rPr>
          <w:rStyle w:val="Emphasis"/>
          <w:highlight w:val="yellow"/>
        </w:rPr>
        <w:t>Obama</w:t>
      </w:r>
      <w:r w:rsidRPr="00BD64AD">
        <w:rPr>
          <w:u w:val="single"/>
        </w:rPr>
        <w:t xml:space="preserve"> </w:t>
      </w:r>
      <w:r w:rsidRPr="007D407C">
        <w:rPr>
          <w:highlight w:val="yellow"/>
          <w:u w:val="single"/>
        </w:rPr>
        <w:t>one</w:t>
      </w:r>
      <w:r w:rsidRPr="00BD64AD">
        <w:rPr>
          <w:u w:val="single"/>
        </w:rPr>
        <w:t xml:space="preserve"> key secret </w:t>
      </w:r>
      <w:r w:rsidRPr="007D407C">
        <w:rPr>
          <w:b/>
          <w:bCs/>
          <w:highlight w:val="yellow"/>
          <w:u w:val="single"/>
        </w:rPr>
        <w:t>kill list</w:t>
      </w:r>
      <w:r w:rsidRPr="00BD64AD">
        <w:rPr>
          <w:u w:val="single"/>
        </w:rPr>
        <w:t xml:space="preserve"> was called “the disposition matrix, a complex grid of suspected terrorists to be traced and then targeted in drone strikes or captured and interrogated.” It included biographies, locations, and ranges of operations for “individuals believed to pose a threat to U.S. interests.” But it was quite flawed. In the 10 years between 2001 and 2011 it </w:t>
      </w:r>
      <w:r w:rsidRPr="007D407C">
        <w:rPr>
          <w:highlight w:val="yellow"/>
          <w:u w:val="single"/>
        </w:rPr>
        <w:t xml:space="preserve">targeted </w:t>
      </w:r>
      <w:r w:rsidRPr="007D407C">
        <w:rPr>
          <w:b/>
          <w:bCs/>
          <w:highlight w:val="yellow"/>
          <w:u w:val="single"/>
        </w:rPr>
        <w:t>400 people</w:t>
      </w:r>
      <w:r w:rsidRPr="00BD64AD">
        <w:rPr>
          <w:u w:val="single"/>
        </w:rPr>
        <w:t xml:space="preserve"> </w:t>
      </w:r>
      <w:r w:rsidRPr="00BD64AD">
        <w:rPr>
          <w:b/>
          <w:bCs/>
          <w:u w:val="single"/>
        </w:rPr>
        <w:t>killed</w:t>
      </w:r>
      <w:r w:rsidRPr="00BD64AD">
        <w:rPr>
          <w:u w:val="single"/>
        </w:rPr>
        <w:t xml:space="preserve"> </w:t>
      </w:r>
      <w:r w:rsidRPr="007D407C">
        <w:rPr>
          <w:highlight w:val="yellow"/>
          <w:u w:val="single"/>
        </w:rPr>
        <w:t xml:space="preserve">in </w:t>
      </w:r>
      <w:r w:rsidRPr="007D407C">
        <w:rPr>
          <w:b/>
          <w:bCs/>
          <w:highlight w:val="yellow"/>
          <w:u w:val="single"/>
        </w:rPr>
        <w:t>Pakistan</w:t>
      </w:r>
      <w:r w:rsidRPr="007D407C">
        <w:rPr>
          <w:highlight w:val="yellow"/>
          <w:u w:val="single"/>
        </w:rPr>
        <w:t xml:space="preserve"> alone</w:t>
      </w:r>
      <w:r w:rsidRPr="00BD64AD">
        <w:rPr>
          <w:u w:val="single"/>
        </w:rPr>
        <w:t xml:space="preserve">, for example, </w:t>
      </w:r>
      <w:r w:rsidRPr="007D407C">
        <w:rPr>
          <w:rStyle w:val="Emphasis"/>
          <w:highlight w:val="yellow"/>
        </w:rPr>
        <w:t>making many mistakes</w:t>
      </w:r>
      <w:r w:rsidRPr="009D3767">
        <w:rPr>
          <w:sz w:val="16"/>
        </w:rPr>
        <w:t xml:space="preserve"> (Cobain 2013).</w:t>
      </w:r>
    </w:p>
    <w:p w14:paraId="2A12CD25" w14:textId="77777777" w:rsidR="009F7E5B" w:rsidRPr="009D3767" w:rsidRDefault="009F7E5B" w:rsidP="009F7E5B">
      <w:pPr>
        <w:ind w:firstLine="720"/>
        <w:rPr>
          <w:sz w:val="16"/>
        </w:rPr>
      </w:pPr>
      <w:r w:rsidRPr="00BD64AD">
        <w:rPr>
          <w:u w:val="single"/>
        </w:rPr>
        <w:t xml:space="preserve">There are much </w:t>
      </w:r>
      <w:r w:rsidRPr="00BD64AD">
        <w:rPr>
          <w:rStyle w:val="Emphasis"/>
        </w:rPr>
        <w:t>close</w:t>
      </w:r>
      <w:r w:rsidRPr="00BD64AD">
        <w:rPr>
          <w:u w:val="single"/>
        </w:rPr>
        <w:t xml:space="preserve">r </w:t>
      </w:r>
      <w:r w:rsidRPr="00BD64AD">
        <w:rPr>
          <w:rStyle w:val="Emphasis"/>
        </w:rPr>
        <w:t>links</w:t>
      </w:r>
      <w:r w:rsidRPr="00BD64AD">
        <w:rPr>
          <w:u w:val="single"/>
        </w:rPr>
        <w:t xml:space="preserve">, </w:t>
      </w:r>
      <w:r w:rsidRPr="00BD64AD">
        <w:rPr>
          <w:b/>
          <w:bCs/>
          <w:u w:val="single"/>
        </w:rPr>
        <w:t>technologically</w:t>
      </w:r>
      <w:r w:rsidRPr="00BD64AD">
        <w:rPr>
          <w:u w:val="single"/>
        </w:rPr>
        <w:t xml:space="preserve"> and chronologically, between the </w:t>
      </w:r>
      <w:r w:rsidRPr="007D407C">
        <w:rPr>
          <w:rStyle w:val="Emphasis"/>
          <w:highlight w:val="yellow"/>
        </w:rPr>
        <w:t>U.S. and Israeli</w:t>
      </w:r>
      <w:r w:rsidRPr="00BD64AD">
        <w:rPr>
          <w:rStyle w:val="Emphasis"/>
        </w:rPr>
        <w:t xml:space="preserve"> military </w:t>
      </w:r>
      <w:r w:rsidRPr="007D407C">
        <w:rPr>
          <w:rStyle w:val="Emphasis"/>
          <w:highlight w:val="yellow"/>
        </w:rPr>
        <w:t>AI</w:t>
      </w:r>
      <w:r w:rsidRPr="007D407C">
        <w:rPr>
          <w:highlight w:val="yellow"/>
          <w:u w:val="single"/>
        </w:rPr>
        <w:t xml:space="preserve"> deployed in</w:t>
      </w:r>
      <w:r w:rsidRPr="00BD64AD">
        <w:rPr>
          <w:u w:val="single"/>
        </w:rPr>
        <w:t xml:space="preserve"> the </w:t>
      </w:r>
      <w:r w:rsidRPr="00BD64AD">
        <w:rPr>
          <w:rStyle w:val="Emphasis"/>
        </w:rPr>
        <w:t xml:space="preserve">Torture of </w:t>
      </w:r>
      <w:r w:rsidRPr="007D407C">
        <w:rPr>
          <w:rStyle w:val="Emphasis"/>
          <w:highlight w:val="yellow"/>
        </w:rPr>
        <w:t>Gaza</w:t>
      </w:r>
      <w:r w:rsidRPr="009D3767">
        <w:rPr>
          <w:sz w:val="16"/>
        </w:rPr>
        <w:t xml:space="preserve">. As Edward Snowden revealed, </w:t>
      </w:r>
      <w:r w:rsidRPr="00BD64AD">
        <w:rPr>
          <w:u w:val="single"/>
        </w:rPr>
        <w:t>the U.S. has given Israel SIGINT (electronically captured signal intelligence) data for over a decade</w:t>
      </w:r>
      <w:r w:rsidRPr="009D3767">
        <w:rPr>
          <w:sz w:val="16"/>
        </w:rPr>
        <w:t xml:space="preserve">. According to a </w:t>
      </w:r>
      <w:proofErr w:type="gramStart"/>
      <w:r w:rsidRPr="009D3767">
        <w:rPr>
          <w:sz w:val="16"/>
        </w:rPr>
        <w:t>Top Secret</w:t>
      </w:r>
      <w:proofErr w:type="gramEnd"/>
      <w:r w:rsidRPr="009D3767">
        <w:rPr>
          <w:sz w:val="16"/>
        </w:rPr>
        <w:t xml:space="preserve"> Special Intelligence agreement between the two countries revealed in 2013, </w:t>
      </w:r>
      <w:r w:rsidRPr="007D407C">
        <w:rPr>
          <w:rStyle w:val="Emphasis"/>
          <w:highlight w:val="yellow"/>
        </w:rPr>
        <w:t>the U.S. provides</w:t>
      </w:r>
      <w:r w:rsidRPr="00BD64AD">
        <w:rPr>
          <w:rStyle w:val="Emphasis"/>
        </w:rPr>
        <w:t xml:space="preserve"> Israel</w:t>
      </w:r>
      <w:r w:rsidRPr="00BD64AD">
        <w:rPr>
          <w:u w:val="single"/>
        </w:rPr>
        <w:t xml:space="preserve"> with unprocessed (“raw”) </w:t>
      </w:r>
      <w:r w:rsidRPr="007D407C">
        <w:rPr>
          <w:rStyle w:val="Emphasis"/>
          <w:highlight w:val="yellow"/>
        </w:rPr>
        <w:t>SIGINT</w:t>
      </w:r>
      <w:r w:rsidRPr="00BD64AD">
        <w:rPr>
          <w:u w:val="single"/>
        </w:rPr>
        <w:t xml:space="preserve"> that “includes, but is not limited to, unevaluated and unminimized transcripts, </w:t>
      </w:r>
      <w:proofErr w:type="spellStart"/>
      <w:r w:rsidRPr="00BD64AD">
        <w:rPr>
          <w:u w:val="single"/>
        </w:rPr>
        <w:t>gists</w:t>
      </w:r>
      <w:proofErr w:type="spellEnd"/>
      <w:r w:rsidRPr="00BD64AD">
        <w:rPr>
          <w:u w:val="single"/>
        </w:rPr>
        <w:t xml:space="preserve">, facsimiles, telex, voice and </w:t>
      </w:r>
      <w:r w:rsidRPr="007D407C">
        <w:rPr>
          <w:rStyle w:val="Emphasis"/>
          <w:highlight w:val="yellow"/>
        </w:rPr>
        <w:t>Digital</w:t>
      </w:r>
      <w:r w:rsidRPr="00BD64AD">
        <w:rPr>
          <w:rStyle w:val="Emphasis"/>
        </w:rPr>
        <w:t xml:space="preserve"> Network </w:t>
      </w:r>
      <w:r w:rsidRPr="007D407C">
        <w:rPr>
          <w:rStyle w:val="Emphasis"/>
          <w:highlight w:val="yellow"/>
        </w:rPr>
        <w:t>Intelligence</w:t>
      </w:r>
      <w:r w:rsidRPr="00BD64AD">
        <w:rPr>
          <w:u w:val="single"/>
        </w:rPr>
        <w:t xml:space="preserve"> </w:t>
      </w:r>
      <w:r w:rsidRPr="00BD64AD">
        <w:rPr>
          <w:b/>
          <w:bCs/>
          <w:u w:val="single"/>
        </w:rPr>
        <w:t>metadata</w:t>
      </w:r>
      <w:r w:rsidRPr="00BD64AD">
        <w:rPr>
          <w:u w:val="single"/>
        </w:rPr>
        <w:t xml:space="preserve"> and content</w:t>
      </w:r>
      <w:r w:rsidRPr="009D3767">
        <w:rPr>
          <w:sz w:val="16"/>
        </w:rPr>
        <w:t xml:space="preserve">.” As Snowden pointed out, </w:t>
      </w:r>
      <w:r w:rsidRPr="00BD64AD">
        <w:rPr>
          <w:u w:val="single"/>
        </w:rPr>
        <w:t>this includes phone and email communication between U.S. citizens and their relatives in Gaza and the West Bank</w:t>
      </w:r>
      <w:r w:rsidRPr="009D3767">
        <w:rPr>
          <w:sz w:val="16"/>
        </w:rPr>
        <w:t xml:space="preserve"> (Bamford 2024).</w:t>
      </w:r>
    </w:p>
    <w:p w14:paraId="2E54D2D1" w14:textId="77777777" w:rsidR="009F7E5B" w:rsidRPr="009D3767" w:rsidRDefault="009F7E5B" w:rsidP="009F7E5B">
      <w:pPr>
        <w:ind w:firstLine="720"/>
        <w:rPr>
          <w:sz w:val="16"/>
        </w:rPr>
      </w:pPr>
      <w:r w:rsidRPr="00BD64AD">
        <w:rPr>
          <w:u w:val="single"/>
        </w:rPr>
        <w:t xml:space="preserve">It is </w:t>
      </w:r>
      <w:r w:rsidRPr="007D407C">
        <w:rPr>
          <w:highlight w:val="yellow"/>
          <w:u w:val="single"/>
        </w:rPr>
        <w:t>fed into</w:t>
      </w:r>
      <w:r w:rsidRPr="00BD64AD">
        <w:rPr>
          <w:u w:val="single"/>
        </w:rPr>
        <w:t xml:space="preserve"> the </w:t>
      </w:r>
      <w:r w:rsidRPr="007D407C">
        <w:rPr>
          <w:rStyle w:val="Emphasis"/>
          <w:highlight w:val="yellow"/>
        </w:rPr>
        <w:t>A</w:t>
      </w:r>
      <w:r w:rsidRPr="00BD64AD">
        <w:rPr>
          <w:u w:val="single"/>
        </w:rPr>
        <w:t xml:space="preserve">rtificial </w:t>
      </w:r>
      <w:r w:rsidRPr="007D407C">
        <w:rPr>
          <w:rStyle w:val="Emphasis"/>
          <w:highlight w:val="yellow"/>
        </w:rPr>
        <w:t>I</w:t>
      </w:r>
      <w:r w:rsidRPr="00BD64AD">
        <w:rPr>
          <w:u w:val="single"/>
        </w:rPr>
        <w:t xml:space="preserve">ntelligence </w:t>
      </w:r>
      <w:r w:rsidRPr="00BD64AD">
        <w:rPr>
          <w:b/>
          <w:bCs/>
          <w:u w:val="single"/>
        </w:rPr>
        <w:t>Platform</w:t>
      </w:r>
      <w:r w:rsidRPr="00BD64AD">
        <w:rPr>
          <w:u w:val="single"/>
        </w:rPr>
        <w:t xml:space="preserve"> and related </w:t>
      </w:r>
      <w:r w:rsidRPr="00BD64AD">
        <w:rPr>
          <w:b/>
          <w:bCs/>
          <w:u w:val="single"/>
        </w:rPr>
        <w:t>targeting systems</w:t>
      </w:r>
      <w:r w:rsidRPr="00BD64AD">
        <w:rPr>
          <w:u w:val="single"/>
        </w:rPr>
        <w:t xml:space="preserve"> such as Gospel, Lavender, and Where’s Daddy </w:t>
      </w:r>
      <w:r w:rsidRPr="007D407C">
        <w:rPr>
          <w:rStyle w:val="Emphasis"/>
          <w:highlight w:val="yellow"/>
        </w:rPr>
        <w:t>that Palantir helped Israel build</w:t>
      </w:r>
      <w:r w:rsidRPr="00BD64AD">
        <w:rPr>
          <w:u w:val="single"/>
        </w:rPr>
        <w:t xml:space="preserve">, </w:t>
      </w:r>
      <w:r w:rsidRPr="007D407C">
        <w:rPr>
          <w:highlight w:val="yellow"/>
          <w:u w:val="single"/>
        </w:rPr>
        <w:t>based</w:t>
      </w:r>
      <w:r w:rsidRPr="00BD64AD">
        <w:rPr>
          <w:u w:val="single"/>
        </w:rPr>
        <w:t xml:space="preserve"> it seems </w:t>
      </w:r>
      <w:r w:rsidRPr="007D407C">
        <w:rPr>
          <w:highlight w:val="yellow"/>
          <w:u w:val="single"/>
        </w:rPr>
        <w:t xml:space="preserve">on the </w:t>
      </w:r>
      <w:r w:rsidRPr="007D407C">
        <w:rPr>
          <w:rStyle w:val="Emphasis"/>
          <w:highlight w:val="yellow"/>
        </w:rPr>
        <w:t>U.S.’s Maven system</w:t>
      </w:r>
      <w:r w:rsidRPr="009D3767">
        <w:rPr>
          <w:sz w:val="16"/>
        </w:rPr>
        <w:t>. Meanwhile, Palantir has been given funding to build TITAN, the Tactical Intelligence Targeting Access Node, which the U.S. Department of Defense (DoD) describes as the “next-generation Intelligence, Surveillance, and Reconnaissance ground station enabled by artificial Intelligence and Machine Learning to process data received from Space, High Altitude, Aerial and Terrestrial layers” (Bamford 2024).</w:t>
      </w:r>
    </w:p>
    <w:p w14:paraId="0728759E" w14:textId="77777777" w:rsidR="009F7E5B" w:rsidRPr="009D3767" w:rsidRDefault="009F7E5B" w:rsidP="009F7E5B">
      <w:pPr>
        <w:ind w:firstLine="720"/>
        <w:rPr>
          <w:sz w:val="16"/>
        </w:rPr>
      </w:pPr>
      <w:r w:rsidRPr="009D3767">
        <w:rPr>
          <w:sz w:val="16"/>
        </w:rPr>
        <w:t xml:space="preserve">How </w:t>
      </w:r>
      <w:r w:rsidRPr="00BD64AD">
        <w:rPr>
          <w:u w:val="single"/>
        </w:rPr>
        <w:t xml:space="preserve">Israel has </w:t>
      </w:r>
      <w:r w:rsidRPr="007D407C">
        <w:rPr>
          <w:highlight w:val="yellow"/>
          <w:u w:val="single"/>
        </w:rPr>
        <w:t>used</w:t>
      </w:r>
      <w:r w:rsidRPr="00BD64AD">
        <w:rPr>
          <w:u w:val="single"/>
        </w:rPr>
        <w:t xml:space="preserve"> their AI systems </w:t>
      </w:r>
      <w:r w:rsidRPr="007D407C">
        <w:rPr>
          <w:highlight w:val="yellow"/>
          <w:u w:val="single"/>
        </w:rPr>
        <w:t>to target</w:t>
      </w:r>
      <w:r w:rsidRPr="009D3767">
        <w:rPr>
          <w:sz w:val="16"/>
        </w:rPr>
        <w:t xml:space="preserve"> over 37,000 low-level Hamas functionaries and their families (often only their </w:t>
      </w:r>
      <w:r w:rsidRPr="007D407C">
        <w:rPr>
          <w:rStyle w:val="Emphasis"/>
          <w:highlight w:val="yellow"/>
        </w:rPr>
        <w:t>families</w:t>
      </w:r>
      <w:r w:rsidRPr="009D3767">
        <w:rPr>
          <w:sz w:val="16"/>
        </w:rPr>
        <w:t xml:space="preserve">) will be discussed throughout the book. But to be clear, </w:t>
      </w:r>
      <w:r w:rsidRPr="00BD64AD">
        <w:rPr>
          <w:u w:val="single"/>
        </w:rPr>
        <w:t xml:space="preserve">these assaults, and what are obviously </w:t>
      </w:r>
      <w:r w:rsidRPr="009D3767">
        <w:rPr>
          <w:rStyle w:val="Emphasis"/>
        </w:rPr>
        <w:t>direct attacks</w:t>
      </w:r>
      <w:r w:rsidRPr="00BD64AD">
        <w:rPr>
          <w:u w:val="single"/>
        </w:rPr>
        <w:t xml:space="preserve"> on </w:t>
      </w:r>
      <w:r w:rsidRPr="007D407C">
        <w:rPr>
          <w:rStyle w:val="Emphasis"/>
          <w:highlight w:val="yellow"/>
        </w:rPr>
        <w:t>journalists</w:t>
      </w:r>
      <w:r w:rsidRPr="00BD64AD">
        <w:rPr>
          <w:u w:val="single"/>
        </w:rPr>
        <w:t xml:space="preserve"> and </w:t>
      </w:r>
      <w:r w:rsidRPr="007D407C">
        <w:rPr>
          <w:rStyle w:val="Emphasis"/>
          <w:highlight w:val="yellow"/>
        </w:rPr>
        <w:t>aid workers</w:t>
      </w:r>
      <w:r w:rsidRPr="00BD64AD">
        <w:rPr>
          <w:u w:val="single"/>
        </w:rPr>
        <w:t xml:space="preserve">, </w:t>
      </w:r>
      <w:r w:rsidRPr="00BD64AD">
        <w:rPr>
          <w:rStyle w:val="Emphasis"/>
        </w:rPr>
        <w:t xml:space="preserve">are </w:t>
      </w:r>
      <w:r w:rsidRPr="007D407C">
        <w:rPr>
          <w:rStyle w:val="Emphasis"/>
          <w:highlight w:val="yellow"/>
        </w:rPr>
        <w:t>not “mistakes</w:t>
      </w:r>
      <w:r w:rsidRPr="00BD64AD">
        <w:rPr>
          <w:rStyle w:val="Emphasis"/>
        </w:rPr>
        <w:t>” in the heat of war</w:t>
      </w:r>
      <w:r w:rsidRPr="009D3767">
        <w:rPr>
          <w:sz w:val="16"/>
        </w:rPr>
        <w:t xml:space="preserve">. </w:t>
      </w:r>
      <w:r w:rsidRPr="00BD64AD">
        <w:rPr>
          <w:rStyle w:val="Emphasis"/>
        </w:rPr>
        <w:t xml:space="preserve">These are cold and </w:t>
      </w:r>
      <w:r w:rsidRPr="007D407C">
        <w:rPr>
          <w:rStyle w:val="Emphasis"/>
          <w:highlight w:val="yellow"/>
        </w:rPr>
        <w:t>calculated killings</w:t>
      </w:r>
      <w:r w:rsidRPr="009D3767">
        <w:rPr>
          <w:sz w:val="16"/>
        </w:rPr>
        <w:t xml:space="preserve">. When </w:t>
      </w:r>
      <w:r w:rsidRPr="00BD64AD">
        <w:rPr>
          <w:u w:val="single"/>
        </w:rPr>
        <w:t>Israel dropped three missiles directly on the rooftop logos of three Word Central Kitchen cars and killed all seven people in them, it was not an accident.</w:t>
      </w:r>
      <w:r w:rsidRPr="009D3767">
        <w:rPr>
          <w:sz w:val="16"/>
        </w:rPr>
        <w:t xml:space="preserve"> </w:t>
      </w:r>
      <w:r w:rsidRPr="00BD64AD">
        <w:rPr>
          <w:u w:val="single"/>
        </w:rPr>
        <w:t>It is no mistake that over 200 aid workers have been killed in Gaza, “more than in all the rest of the world over the last 30 years combined</w:t>
      </w:r>
      <w:r w:rsidRPr="009D3767">
        <w:rPr>
          <w:sz w:val="16"/>
        </w:rPr>
        <w:t xml:space="preserve">, according to the Aid Worker Security Database.” </w:t>
      </w:r>
      <w:r w:rsidRPr="00BD64AD">
        <w:rPr>
          <w:u w:val="single"/>
        </w:rPr>
        <w:t xml:space="preserve">The same goes for the </w:t>
      </w:r>
      <w:proofErr w:type="gramStart"/>
      <w:r w:rsidRPr="00BD64AD">
        <w:rPr>
          <w:u w:val="single"/>
        </w:rPr>
        <w:t>record breaking</w:t>
      </w:r>
      <w:proofErr w:type="gramEnd"/>
      <w:r w:rsidRPr="00BD64AD">
        <w:rPr>
          <w:u w:val="single"/>
        </w:rPr>
        <w:t xml:space="preserve"> number of journalists assassinated</w:t>
      </w:r>
      <w:r w:rsidRPr="009D3767">
        <w:rPr>
          <w:sz w:val="16"/>
        </w:rPr>
        <w:t xml:space="preserve"> by distance munitions in Gaza (Bramford 2024). </w:t>
      </w:r>
      <w:r w:rsidRPr="007D407C">
        <w:rPr>
          <w:highlight w:val="yellow"/>
          <w:u w:val="single"/>
        </w:rPr>
        <w:t>This is</w:t>
      </w:r>
      <w:r w:rsidRPr="00BD64AD">
        <w:rPr>
          <w:u w:val="single"/>
        </w:rPr>
        <w:t xml:space="preserve"> murder and </w:t>
      </w:r>
      <w:r w:rsidRPr="007D407C">
        <w:rPr>
          <w:rStyle w:val="Emphasis"/>
          <w:highlight w:val="yellow"/>
        </w:rPr>
        <w:t>high-tech genocide</w:t>
      </w:r>
      <w:r w:rsidRPr="009D3767">
        <w:rPr>
          <w:sz w:val="16"/>
        </w:rPr>
        <w:t>. Considering the starvation, the denying of medical aid, and the “deals” Netanyahu offers to Hamas members to escape with their lives, it is clear that the goal is to cleanse Gaza of Palestinians by any means they can get away with.</w:t>
      </w:r>
    </w:p>
    <w:p w14:paraId="015C36E1" w14:textId="77777777" w:rsidR="009F7E5B" w:rsidRDefault="009F7E5B" w:rsidP="009F7E5B"/>
    <w:p w14:paraId="6969E8FF" w14:textId="2B1936E8" w:rsidR="007159D8" w:rsidRPr="00BD64AD" w:rsidRDefault="007159D8" w:rsidP="007159D8">
      <w:pPr>
        <w:pStyle w:val="Heading4"/>
      </w:pPr>
      <w:r w:rsidRPr="00BD64AD">
        <w:t xml:space="preserve">Fears of Chinese ‘authoritarian tech innovation’ are </w:t>
      </w:r>
      <w:r w:rsidRPr="00BD64AD">
        <w:rPr>
          <w:u w:val="single"/>
        </w:rPr>
        <w:t>orientalist</w:t>
      </w:r>
      <w:r w:rsidRPr="00BD64AD">
        <w:t xml:space="preserve"> and paper over </w:t>
      </w:r>
      <w:r w:rsidRPr="00BD64AD">
        <w:rPr>
          <w:u w:val="single"/>
        </w:rPr>
        <w:t>centuries of surveillance</w:t>
      </w:r>
      <w:r w:rsidRPr="00BD64AD">
        <w:t xml:space="preserve"> by the US – causes anti-</w:t>
      </w:r>
      <w:proofErr w:type="spellStart"/>
      <w:r w:rsidRPr="00BD64AD">
        <w:t>asian</w:t>
      </w:r>
      <w:proofErr w:type="spellEnd"/>
      <w:r w:rsidRPr="00BD64AD">
        <w:t xml:space="preserve"> violence.</w:t>
      </w:r>
    </w:p>
    <w:p w14:paraId="1F1C5D93" w14:textId="77777777" w:rsidR="007159D8" w:rsidRPr="00BD64AD" w:rsidRDefault="007159D8" w:rsidP="007159D8">
      <w:r w:rsidRPr="00BD64AD">
        <w:t xml:space="preserve">Mark </w:t>
      </w:r>
      <w:r w:rsidRPr="00BD64AD">
        <w:rPr>
          <w:rStyle w:val="Style13ptBold"/>
        </w:rPr>
        <w:t>Tseng-Putterman ’21</w:t>
      </w:r>
      <w:r w:rsidRPr="00BD64AD">
        <w:t xml:space="preserve">, is a PhD candidate in American Studies at Brown University in Providence, Rhode Island., “China and the American Lake”, Monthly Review, 7/1/21, </w:t>
      </w:r>
      <w:r w:rsidRPr="00A97CAA">
        <w:t>https://monthlyreview.org/2021/07/01/china-and-the-american-lake/</w:t>
      </w:r>
      <w:r w:rsidRPr="00BD64AD">
        <w:t xml:space="preserve"> *edited for offensive language</w:t>
      </w:r>
    </w:p>
    <w:p w14:paraId="1E3E8933" w14:textId="77777777" w:rsidR="007159D8" w:rsidRPr="00BD64AD" w:rsidRDefault="007159D8" w:rsidP="007159D8">
      <w:pPr>
        <w:rPr>
          <w:sz w:val="10"/>
          <w:szCs w:val="16"/>
        </w:rPr>
      </w:pPr>
      <w:r w:rsidRPr="00BD64AD">
        <w:rPr>
          <w:rStyle w:val="StyleUnderline"/>
        </w:rPr>
        <w:t>This U.S.-dominated structure positions China not as a developing nation subject to the imperialist pressures of international trade policy, but a “cheater” whose actions undermine the global economy and threaten nations both in the periphery and the imperial core</w:t>
      </w:r>
      <w:r w:rsidRPr="00BD64AD">
        <w:rPr>
          <w:sz w:val="16"/>
        </w:rPr>
        <w:t xml:space="preserve">. </w:t>
      </w:r>
      <w:r w:rsidRPr="00BD64AD">
        <w:rPr>
          <w:rStyle w:val="StyleUnderline"/>
        </w:rPr>
        <w:t xml:space="preserve">The discourse of </w:t>
      </w:r>
      <w:r w:rsidRPr="007D407C">
        <w:rPr>
          <w:rStyle w:val="StyleUnderline"/>
          <w:highlight w:val="yellow"/>
        </w:rPr>
        <w:t>“monetary Orientalism</w:t>
      </w:r>
      <w:r w:rsidRPr="00BD64AD">
        <w:rPr>
          <w:rStyle w:val="StyleUnderline"/>
        </w:rPr>
        <w:t xml:space="preserve">” </w:t>
      </w:r>
      <w:r w:rsidRPr="007D407C">
        <w:rPr>
          <w:rStyle w:val="StyleUnderline"/>
          <w:highlight w:val="yellow"/>
        </w:rPr>
        <w:t xml:space="preserve">frames China as a </w:t>
      </w:r>
      <w:r w:rsidRPr="00BD64AD">
        <w:rPr>
          <w:rStyle w:val="StyleUnderline"/>
        </w:rPr>
        <w:t xml:space="preserve">singular currency manipulator, a </w:t>
      </w:r>
      <w:r w:rsidRPr="007D407C">
        <w:rPr>
          <w:rStyle w:val="StyleUnderline"/>
          <w:highlight w:val="yellow"/>
        </w:rPr>
        <w:t>racialized deviation from</w:t>
      </w:r>
      <w:r w:rsidRPr="00BD64AD">
        <w:rPr>
          <w:rStyle w:val="StyleUnderline"/>
        </w:rPr>
        <w:t xml:space="preserve"> the norms of global </w:t>
      </w:r>
      <w:r w:rsidRPr="007D407C">
        <w:rPr>
          <w:rStyle w:val="StyleUnderline"/>
          <w:highlight w:val="yellow"/>
        </w:rPr>
        <w:t>capitalism</w:t>
      </w:r>
      <w:r w:rsidRPr="00BD64AD">
        <w:rPr>
          <w:rStyle w:val="StyleUnderline"/>
        </w:rPr>
        <w:t xml:space="preserve"> “raping” the United States</w:t>
      </w:r>
      <w:r w:rsidRPr="00BD64AD">
        <w:rPr>
          <w:sz w:val="16"/>
        </w:rPr>
        <w:t xml:space="preserve"> (</w:t>
      </w:r>
      <w:r w:rsidRPr="00BD64AD">
        <w:rPr>
          <w:rStyle w:val="StyleUnderline"/>
        </w:rPr>
        <w:t>in the words of Trump</w:t>
      </w:r>
      <w:r w:rsidRPr="00BD64AD">
        <w:rPr>
          <w:sz w:val="16"/>
        </w:rPr>
        <w:t xml:space="preserve">) </w:t>
      </w:r>
      <w:r w:rsidRPr="00BD64AD">
        <w:rPr>
          <w:rStyle w:val="StyleUnderline"/>
        </w:rPr>
        <w:t xml:space="preserve">and </w:t>
      </w:r>
      <w:r w:rsidRPr="007D407C">
        <w:rPr>
          <w:rStyle w:val="StyleUnderline"/>
          <w:highlight w:val="yellow"/>
        </w:rPr>
        <w:t xml:space="preserve">in need of </w:t>
      </w:r>
      <w:r w:rsidRPr="00BD64AD">
        <w:rPr>
          <w:rStyle w:val="StyleUnderline"/>
        </w:rPr>
        <w:t xml:space="preserve">being </w:t>
      </w:r>
      <w:r w:rsidRPr="007D407C">
        <w:rPr>
          <w:rStyle w:val="Emphasis"/>
          <w:highlight w:val="yellow"/>
        </w:rPr>
        <w:t>discipline</w:t>
      </w:r>
      <w:r w:rsidRPr="00BD64AD">
        <w:rPr>
          <w:rStyle w:val="Emphasis"/>
        </w:rPr>
        <w:t>d</w:t>
      </w:r>
      <w:r w:rsidRPr="00BD64AD">
        <w:rPr>
          <w:rStyle w:val="StyleUnderline"/>
        </w:rPr>
        <w:t xml:space="preserve"> </w:t>
      </w:r>
      <w:r w:rsidRPr="00BD64AD">
        <w:rPr>
          <w:rStyle w:val="StyleUnderline"/>
          <w:sz w:val="16"/>
          <w:szCs w:val="16"/>
        </w:rPr>
        <w:t>by international financial institutions</w:t>
      </w:r>
      <w:r w:rsidRPr="00BD64AD">
        <w:rPr>
          <w:sz w:val="10"/>
          <w:szCs w:val="16"/>
        </w:rPr>
        <w:t xml:space="preserve">.40 In this context, the World Trade Organization has functioned as an institutionalized arm of trade aggression on China: between 2009 and 2015, 90 percent of cases brought by the four largest economies against one another were directed against China.41 The majority of these cases seek to adjudicate state economic intervention in private industry, such as state subsidies, state-owned industries, and barriers to foreign ownership. This mobilization to open China’s economy to the domination of foreign capital seeks to realize the “art of combination” of international capitalism that Hobson portended. </w:t>
      </w:r>
      <w:r w:rsidRPr="00BD64AD">
        <w:rPr>
          <w:rStyle w:val="Emphasis"/>
          <w:sz w:val="16"/>
          <w:szCs w:val="16"/>
        </w:rPr>
        <w:t>Within a system of global commerce adjudicated by the imperial core, the hand of imperialist coercion is effectively masked in the familiar language of competition and liberalization</w:t>
      </w:r>
      <w:r w:rsidRPr="00BD64AD">
        <w:rPr>
          <w:rStyle w:val="StyleUnderline"/>
          <w:sz w:val="16"/>
          <w:szCs w:val="16"/>
        </w:rPr>
        <w:t>. An interventionist Eight-Nation Alliance has receded into the backdrop, leaving only an “anticommercial” China to be disciplined by the U.S.-defined “rules-based” international liberal global order</w:t>
      </w:r>
      <w:r w:rsidRPr="00BD64AD">
        <w:rPr>
          <w:sz w:val="10"/>
          <w:szCs w:val="16"/>
        </w:rPr>
        <w:t>.</w:t>
      </w:r>
    </w:p>
    <w:p w14:paraId="6022373A" w14:textId="77777777" w:rsidR="007159D8" w:rsidRPr="00BD64AD" w:rsidRDefault="007159D8" w:rsidP="007159D8">
      <w:pPr>
        <w:rPr>
          <w:sz w:val="10"/>
          <w:szCs w:val="16"/>
        </w:rPr>
      </w:pPr>
      <w:r w:rsidRPr="00BD64AD">
        <w:rPr>
          <w:rStyle w:val="StyleUnderline"/>
          <w:sz w:val="16"/>
          <w:szCs w:val="16"/>
        </w:rPr>
        <w:t>A closer examination of the complaints lodged against China by the imperialist triad of North America, the European Union, and Japan makes clear that it is defined less by “inter-imperialist” competition than by the same tactics and disputes that have long defined core-periphery negotiations over the parameters of trade and development in an unequal world</w:t>
      </w:r>
      <w:r w:rsidRPr="00BD64AD">
        <w:rPr>
          <w:sz w:val="10"/>
          <w:szCs w:val="16"/>
        </w:rPr>
        <w:t xml:space="preserve">. Since China’s ascension to the World Trade Organization, </w:t>
      </w:r>
      <w:r w:rsidRPr="00BD64AD">
        <w:rPr>
          <w:rStyle w:val="StyleUnderline"/>
          <w:sz w:val="16"/>
          <w:szCs w:val="16"/>
        </w:rPr>
        <w:t>China has sided not with the imperialist powers but with the developing world on issues of development rights, agricultural subsidies, intellectual property, and other key concerns</w:t>
      </w:r>
      <w:r w:rsidRPr="00BD64AD">
        <w:rPr>
          <w:sz w:val="10"/>
          <w:szCs w:val="16"/>
        </w:rPr>
        <w:t xml:space="preserve">. As the imperialist powers sought to consolidate their dominion over the terms of international trade via the World Trade Organization during the Doha talks of the early 2000s, </w:t>
      </w:r>
      <w:r w:rsidRPr="00BD64AD">
        <w:rPr>
          <w:rStyle w:val="Emphasis"/>
          <w:sz w:val="16"/>
          <w:szCs w:val="16"/>
        </w:rPr>
        <w:t>it was China’s opposition</w:t>
      </w:r>
      <w:r w:rsidRPr="00BD64AD">
        <w:rPr>
          <w:sz w:val="10"/>
          <w:szCs w:val="16"/>
        </w:rPr>
        <w:t>—</w:t>
      </w:r>
      <w:r w:rsidRPr="00BD64AD">
        <w:rPr>
          <w:rStyle w:val="StyleUnderline"/>
          <w:sz w:val="16"/>
          <w:szCs w:val="16"/>
        </w:rPr>
        <w:t>alongside Brazil, India, and the rest of the developing world</w:t>
      </w:r>
      <w:r w:rsidRPr="00BD64AD">
        <w:rPr>
          <w:sz w:val="10"/>
          <w:szCs w:val="16"/>
        </w:rPr>
        <w:t>—</w:t>
      </w:r>
      <w:r w:rsidRPr="00BD64AD">
        <w:rPr>
          <w:rStyle w:val="Emphasis"/>
          <w:sz w:val="16"/>
          <w:szCs w:val="16"/>
        </w:rPr>
        <w:t>that thwarted attempts to liberalize agricultural subsidy programs in the developing world and obstructed moves to further tighten the restrictions within the Agreement on Trade-Related Aspects of Intellectual Property Rights in order to consolidate the intellectual property monopoly of developed countries’ pharmaceutical companies</w:t>
      </w:r>
      <w:r w:rsidRPr="00BD64AD">
        <w:rPr>
          <w:sz w:val="10"/>
          <w:szCs w:val="16"/>
        </w:rPr>
        <w:t xml:space="preserve">.42 </w:t>
      </w:r>
      <w:r w:rsidRPr="00BD64AD">
        <w:rPr>
          <w:rStyle w:val="Emphasis"/>
          <w:sz w:val="16"/>
          <w:szCs w:val="16"/>
        </w:rPr>
        <w:t>These determinative core-periphery disputes persist</w:t>
      </w:r>
      <w:r w:rsidRPr="00BD64AD">
        <w:rPr>
          <w:sz w:val="10"/>
          <w:szCs w:val="16"/>
        </w:rPr>
        <w:t>. In 2019, the World Trade Organization ruled in favor of the U.S. complaint against China’s agricultural subsidies that provide critical stability to China’s 550 million agricultural workers—with ramifications for the erosion of minimum price support mechanisms that have sparked mass protests among Indian farmers.43</w:t>
      </w:r>
    </w:p>
    <w:p w14:paraId="1BAD93C6" w14:textId="77777777" w:rsidR="007159D8" w:rsidRPr="00BD64AD" w:rsidRDefault="007159D8" w:rsidP="007159D8">
      <w:pPr>
        <w:rPr>
          <w:sz w:val="16"/>
        </w:rPr>
      </w:pPr>
      <w:r w:rsidRPr="00BD64AD">
        <w:rPr>
          <w:rStyle w:val="StyleUnderline"/>
          <w:sz w:val="16"/>
          <w:szCs w:val="16"/>
        </w:rPr>
        <w:t>This should come as no surprise to those who have taken seriously the repeated assertions of Chinese officials that China, despite its rapid industrialization, remains a developing nation</w:t>
      </w:r>
      <w:r w:rsidRPr="00BD64AD">
        <w:rPr>
          <w:sz w:val="10"/>
          <w:szCs w:val="16"/>
        </w:rPr>
        <w:t>. At the Nineteenth National Congress of the Chinese Communist Party in 2018, Xi Jinping said China’s status as the world’s “largest developing country” had not changed.44 Similarly, at a 2019 forum with the European Policy Centre, foreign minister Wang Yi told his European counterparts that it would be “</w:t>
      </w:r>
      <w:proofErr w:type="spellStart"/>
      <w:r w:rsidRPr="00BD64AD">
        <w:rPr>
          <w:sz w:val="10"/>
          <w:szCs w:val="16"/>
        </w:rPr>
        <w:t>irreciprocal</w:t>
      </w:r>
      <w:proofErr w:type="spellEnd"/>
      <w:r w:rsidRPr="00BD64AD">
        <w:rPr>
          <w:sz w:val="10"/>
          <w:szCs w:val="16"/>
        </w:rPr>
        <w:t xml:space="preserve">” to demand trade reciprocity between China and developed countries, given China’s more recent industrialization path.45 </w:t>
      </w:r>
      <w:r w:rsidRPr="00BD64AD">
        <w:rPr>
          <w:rStyle w:val="StyleUnderline"/>
          <w:sz w:val="16"/>
          <w:szCs w:val="16"/>
        </w:rPr>
        <w:t>These claims fly in the face of the Western conception of China as a “crazy rich,” hyper-industrialized hub, epitomized by tech tycoons like Jack Ma and the gleaming skyscrapers and high-speed rails linking urban centers like Shanghai and Beijing. The contradictions of what Chinese officials now call “unbalanced and inadequate development” tell a different story: in terms of national gross domestic product per capita, China’s standard of living is only one-sixth of that of the United States, and one-quarter that of the European Union</w:t>
      </w:r>
      <w:r w:rsidRPr="00BD64AD">
        <w:rPr>
          <w:sz w:val="10"/>
          <w:szCs w:val="16"/>
        </w:rPr>
        <w:t xml:space="preserve">. These disparities become clearer when adjusting for provincial disparities. Middle-tier inland provinces such as Henan have a gross domestic product per capita that is one-eighth of that of the United States (comparable to Equatorial Guinea); China’s poorest province, Gansu, is one-thirteenth that of the United States (comparable to Namibia).46 </w:t>
      </w:r>
      <w:r w:rsidRPr="00BD64AD">
        <w:rPr>
          <w:rStyle w:val="StyleUnderline"/>
          <w:sz w:val="16"/>
          <w:szCs w:val="16"/>
        </w:rPr>
        <w:t>As a middle-income, developing country in which more than five hundred million people remain in agricultural work, it is</w:t>
      </w:r>
      <w:r w:rsidRPr="00BD64AD">
        <w:rPr>
          <w:rStyle w:val="StyleUnderline"/>
        </w:rPr>
        <w:t xml:space="preserve"> </w:t>
      </w:r>
      <w:r w:rsidRPr="007D407C">
        <w:rPr>
          <w:rStyle w:val="StyleUnderline"/>
          <w:highlight w:val="yellow"/>
        </w:rPr>
        <w:t xml:space="preserve">natural that China </w:t>
      </w:r>
      <w:r w:rsidRPr="00BD64AD">
        <w:rPr>
          <w:rStyle w:val="StyleUnderline"/>
        </w:rPr>
        <w:t xml:space="preserve">would </w:t>
      </w:r>
      <w:r w:rsidRPr="007D407C">
        <w:rPr>
          <w:rStyle w:val="StyleUnderline"/>
          <w:highlight w:val="yellow"/>
        </w:rPr>
        <w:t>form</w:t>
      </w:r>
      <w:r w:rsidRPr="00BD64AD">
        <w:rPr>
          <w:rStyle w:val="StyleUnderline"/>
        </w:rPr>
        <w:t xml:space="preserve"> strategic </w:t>
      </w:r>
      <w:r w:rsidRPr="007D407C">
        <w:rPr>
          <w:rStyle w:val="StyleUnderline"/>
          <w:highlight w:val="yellow"/>
        </w:rPr>
        <w:t xml:space="preserve">alliances with </w:t>
      </w:r>
      <w:r w:rsidRPr="00BD64AD">
        <w:rPr>
          <w:rStyle w:val="StyleUnderline"/>
        </w:rPr>
        <w:t xml:space="preserve">other </w:t>
      </w:r>
      <w:r w:rsidRPr="007D407C">
        <w:rPr>
          <w:rStyle w:val="StyleUnderline"/>
          <w:highlight w:val="yellow"/>
        </w:rPr>
        <w:t xml:space="preserve">Global South </w:t>
      </w:r>
      <w:r w:rsidRPr="00BD64AD">
        <w:rPr>
          <w:rStyle w:val="StyleUnderline"/>
        </w:rPr>
        <w:t>countries when negotiating the terms of international trade</w:t>
      </w:r>
      <w:r w:rsidRPr="00BD64AD">
        <w:rPr>
          <w:sz w:val="16"/>
        </w:rPr>
        <w:t xml:space="preserve">. </w:t>
      </w:r>
      <w:r w:rsidRPr="00BD64AD">
        <w:rPr>
          <w:rStyle w:val="Emphasis"/>
        </w:rPr>
        <w:t xml:space="preserve">These </w:t>
      </w:r>
      <w:r w:rsidRPr="007D407C">
        <w:rPr>
          <w:rStyle w:val="Emphasis"/>
          <w:highlight w:val="yellow"/>
        </w:rPr>
        <w:t>macroeconomic and geopolitical realities undermine</w:t>
      </w:r>
      <w:r w:rsidRPr="00BD64AD">
        <w:rPr>
          <w:rStyle w:val="Emphasis"/>
        </w:rPr>
        <w:t xml:space="preserve"> dematerialized notions of an </w:t>
      </w:r>
      <w:r w:rsidRPr="007D407C">
        <w:rPr>
          <w:rStyle w:val="Emphasis"/>
          <w:highlight w:val="yellow"/>
        </w:rPr>
        <w:t>inter-imperial rivalry</w:t>
      </w:r>
      <w:r w:rsidRPr="00BD64AD">
        <w:rPr>
          <w:rStyle w:val="Emphasis"/>
        </w:rPr>
        <w:t xml:space="preserve"> between the U.S. and China</w:t>
      </w:r>
      <w:r w:rsidRPr="00BD64AD">
        <w:rPr>
          <w:sz w:val="16"/>
        </w:rPr>
        <w:t>.</w:t>
      </w:r>
    </w:p>
    <w:p w14:paraId="6D0AD563" w14:textId="77777777" w:rsidR="007159D8" w:rsidRPr="00BD64AD" w:rsidRDefault="007159D8" w:rsidP="007159D8">
      <w:pPr>
        <w:rPr>
          <w:sz w:val="10"/>
          <w:szCs w:val="16"/>
        </w:rPr>
      </w:pPr>
      <w:r w:rsidRPr="00BD64AD">
        <w:rPr>
          <w:rStyle w:val="StyleUnderline"/>
          <w:sz w:val="16"/>
          <w:szCs w:val="16"/>
        </w:rPr>
        <w:t>Crucially, U.S. trade aggression against China has been largely focused on industries through which China seeks to develop a sovereign economy independent from the U.S. hegemonic world system, in which China’s role has been circumscribed as that of the “world’s factory.”</w:t>
      </w:r>
      <w:r w:rsidRPr="00BD64AD">
        <w:rPr>
          <w:sz w:val="10"/>
          <w:szCs w:val="16"/>
        </w:rPr>
        <w:t xml:space="preserve"> China’s economic engagement with the core nations since 1979 has been largely predicated on making China’s comparative advantage in labor costs available to Western corporations to offshore manufacturing. </w:t>
      </w:r>
      <w:r w:rsidRPr="00BD64AD">
        <w:rPr>
          <w:rStyle w:val="StyleUnderline"/>
          <w:sz w:val="16"/>
          <w:szCs w:val="16"/>
        </w:rPr>
        <w:t xml:space="preserve">However, Chinese state investments in education, infrastructure, and high-tech innovation, coupled with requirements for foreign firms to transfer technology in exchange for operating in China, has jumpstarted domestic innovation and led to the rise of Chinese value-added industry in electronics, mobile apps, and other tech innovation industries. </w:t>
      </w:r>
      <w:r w:rsidRPr="00BD64AD">
        <w:rPr>
          <w:rStyle w:val="Emphasis"/>
          <w:sz w:val="16"/>
          <w:szCs w:val="16"/>
        </w:rPr>
        <w:t>It is precisely these industries that have been the target of U.S. trade belligerence</w:t>
      </w:r>
      <w:r w:rsidRPr="00BD64AD">
        <w:rPr>
          <w:sz w:val="10"/>
          <w:szCs w:val="16"/>
        </w:rPr>
        <w:t xml:space="preserve">. Efforts such as Made in China 2025, which wields Chinese state economic capacity to build Chinese innovation in domestic high-tech fields like information technology and telecommunications, have been a prime target of Western hostility. The hawkish Council for Foreign Relations, for instance, wondered if the development program was “a threat to global trade.”47 Observers argued that Made in China 2025 was the “real target” of the Trump administration’s trade war.48 </w:t>
      </w:r>
      <w:r w:rsidRPr="00BD64AD">
        <w:rPr>
          <w:rStyle w:val="StyleUnderline"/>
          <w:sz w:val="16"/>
          <w:szCs w:val="16"/>
        </w:rPr>
        <w:t>These attempts to undermine China’s industrial modernization and approach to escaping the “middle-income trap” of newly industrialized countries are not emblematic of an inter-imperial rivalry, but of a continued paradigm of imperialist trade aggression that has tried to maintain developing nations either as sites of resource extraction or outsourced, low value-added manufacturing</w:t>
      </w:r>
      <w:r w:rsidRPr="00BD64AD">
        <w:rPr>
          <w:sz w:val="10"/>
          <w:szCs w:val="16"/>
        </w:rPr>
        <w:t>.</w:t>
      </w:r>
    </w:p>
    <w:p w14:paraId="53A93B96" w14:textId="77777777" w:rsidR="007159D8" w:rsidRPr="00BD64AD" w:rsidRDefault="007159D8" w:rsidP="007159D8">
      <w:pPr>
        <w:rPr>
          <w:sz w:val="16"/>
        </w:rPr>
      </w:pPr>
      <w:r w:rsidRPr="007D407C">
        <w:rPr>
          <w:rStyle w:val="StyleUnderline"/>
          <w:highlight w:val="yellow"/>
        </w:rPr>
        <w:t>Concerns over</w:t>
      </w:r>
      <w:r w:rsidRPr="00BD64AD">
        <w:rPr>
          <w:rStyle w:val="StyleUnderline"/>
        </w:rPr>
        <w:t xml:space="preserve"> China’s entry into the domain of </w:t>
      </w:r>
      <w:r w:rsidRPr="007D407C">
        <w:rPr>
          <w:rStyle w:val="StyleUnderline"/>
          <w:highlight w:val="yellow"/>
        </w:rPr>
        <w:t>tech innovation</w:t>
      </w:r>
      <w:r w:rsidRPr="00BD64AD">
        <w:rPr>
          <w:sz w:val="16"/>
        </w:rPr>
        <w:t>—long the exclusive domain of the triad—</w:t>
      </w:r>
      <w:r w:rsidRPr="007D407C">
        <w:rPr>
          <w:rStyle w:val="StyleUnderline"/>
          <w:highlight w:val="yellow"/>
        </w:rPr>
        <w:t>are</w:t>
      </w:r>
      <w:r w:rsidRPr="00BD64AD">
        <w:rPr>
          <w:rStyle w:val="StyleUnderline"/>
        </w:rPr>
        <w:t xml:space="preserve"> often cast in </w:t>
      </w:r>
      <w:r w:rsidRPr="007D407C">
        <w:rPr>
          <w:rStyle w:val="Emphasis"/>
          <w:highlight w:val="yellow"/>
        </w:rPr>
        <w:t>racialized</w:t>
      </w:r>
      <w:r w:rsidRPr="00BD64AD">
        <w:rPr>
          <w:rStyle w:val="StyleUnderline"/>
        </w:rPr>
        <w:t xml:space="preserve"> terms</w:t>
      </w:r>
      <w:r w:rsidRPr="00BD64AD">
        <w:rPr>
          <w:sz w:val="16"/>
        </w:rPr>
        <w:t xml:space="preserve">: Republican senator Thom Tillis said the United States needed to “chop off” the “tentacles” of Chinese 5G infrastructure during a Senate Judiciary Committee meeting. When the Chinese-owned TikTok became a social media craze among U.S. teenagers, former Trump trade advisor Peter Navarro (author of a book called Death by China) warned that “the mothers of America” had to worry about “whether the Chinese Communist Party knows where their children are.”49 </w:t>
      </w:r>
      <w:r w:rsidRPr="00BD64AD">
        <w:rPr>
          <w:rStyle w:val="Emphasis"/>
        </w:rPr>
        <w:t>These salacious representations of Chinese technology inherit a long history of associations between Chinese goods and bodies, and racialized, sexualized invasion</w:t>
      </w:r>
      <w:r w:rsidRPr="00BD64AD">
        <w:rPr>
          <w:sz w:val="16"/>
        </w:rPr>
        <w:t xml:space="preserve">. </w:t>
      </w:r>
      <w:r w:rsidRPr="00BD64AD">
        <w:rPr>
          <w:rStyle w:val="StyleUnderline"/>
        </w:rPr>
        <w:t>At the height of nineteenth-century anti-Chinese fervor, the Workingman’s Party, a California labor organization, campaigned to boycott cigars made by Chinese employees, arguing that these products would be conduits for racialized Oriental disease that threatened the propriety of the white nuclear family</w:t>
      </w:r>
      <w:r w:rsidRPr="00BD64AD">
        <w:rPr>
          <w:sz w:val="16"/>
        </w:rPr>
        <w:t>.50</w:t>
      </w:r>
    </w:p>
    <w:p w14:paraId="1E5FD6D1" w14:textId="77777777" w:rsidR="007159D8" w:rsidRPr="00BD64AD" w:rsidRDefault="007159D8" w:rsidP="007159D8">
      <w:pPr>
        <w:rPr>
          <w:sz w:val="16"/>
        </w:rPr>
      </w:pPr>
      <w:r w:rsidRPr="00BD64AD">
        <w:rPr>
          <w:sz w:val="16"/>
        </w:rPr>
        <w:t xml:space="preserve">As Lok Siu and Clare Chun argue, </w:t>
      </w:r>
      <w:r w:rsidRPr="00BD64AD">
        <w:rPr>
          <w:rStyle w:val="Emphasis"/>
        </w:rPr>
        <w:t xml:space="preserve">this convergence </w:t>
      </w:r>
      <w:r w:rsidRPr="007D407C">
        <w:rPr>
          <w:rStyle w:val="Emphasis"/>
          <w:highlight w:val="yellow"/>
        </w:rPr>
        <w:t>of yellow peril and techno-Orientalism</w:t>
      </w:r>
      <w:r w:rsidRPr="00BD64AD">
        <w:rPr>
          <w:rStyle w:val="Emphasis"/>
        </w:rPr>
        <w:t xml:space="preserve"> has been used to advance a kind of techno-economic warfare, one that has only been </w:t>
      </w:r>
      <w:r w:rsidRPr="007D407C">
        <w:rPr>
          <w:rStyle w:val="Emphasis"/>
          <w:highlight w:val="yellow"/>
        </w:rPr>
        <w:t>intensified</w:t>
      </w:r>
      <w:r w:rsidRPr="00BD64AD">
        <w:rPr>
          <w:rStyle w:val="Emphasis"/>
        </w:rPr>
        <w:t xml:space="preserve"> </w:t>
      </w:r>
      <w:r w:rsidRPr="007D407C">
        <w:rPr>
          <w:rStyle w:val="Emphasis"/>
          <w:highlight w:val="yellow"/>
        </w:rPr>
        <w:t>by</w:t>
      </w:r>
      <w:r w:rsidRPr="00BD64AD">
        <w:rPr>
          <w:rStyle w:val="Emphasis"/>
        </w:rPr>
        <w:t xml:space="preserve"> the racialization of the COVID-19 </w:t>
      </w:r>
      <w:r w:rsidRPr="007D407C">
        <w:rPr>
          <w:rStyle w:val="Emphasis"/>
          <w:highlight w:val="yellow"/>
        </w:rPr>
        <w:t>pandemic</w:t>
      </w:r>
      <w:r w:rsidRPr="00BD64AD">
        <w:rPr>
          <w:sz w:val="16"/>
        </w:rPr>
        <w:t xml:space="preserve">.51 </w:t>
      </w:r>
      <w:r w:rsidRPr="00BD64AD">
        <w:rPr>
          <w:rStyle w:val="StyleUnderline"/>
        </w:rPr>
        <w:t xml:space="preserve">Increasingly, this racialized discourse of Chinese technology is </w:t>
      </w:r>
      <w:r w:rsidRPr="007D407C">
        <w:rPr>
          <w:rStyle w:val="StyleUnderline"/>
          <w:highlight w:val="yellow"/>
        </w:rPr>
        <w:t>used to cajole allies to spurn</w:t>
      </w:r>
      <w:r w:rsidRPr="00BD64AD">
        <w:rPr>
          <w:rStyle w:val="StyleUnderline"/>
        </w:rPr>
        <w:t xml:space="preserve"> Chinese tech products</w:t>
      </w:r>
      <w:r w:rsidRPr="00BD64AD">
        <w:rPr>
          <w:sz w:val="16"/>
        </w:rPr>
        <w:t>—</w:t>
      </w:r>
      <w:r w:rsidRPr="007D407C">
        <w:rPr>
          <w:rStyle w:val="Emphasis"/>
          <w:highlight w:val="yellow"/>
        </w:rPr>
        <w:t>5G</w:t>
      </w:r>
      <w:r w:rsidRPr="00BD64AD">
        <w:rPr>
          <w:rStyle w:val="StyleUnderline"/>
        </w:rPr>
        <w:t xml:space="preserve"> infrastructure in particular</w:t>
      </w:r>
      <w:r w:rsidRPr="00BD64AD">
        <w:rPr>
          <w:sz w:val="16"/>
        </w:rPr>
        <w:t xml:space="preserve">. </w:t>
      </w:r>
      <w:r w:rsidRPr="00BD64AD">
        <w:rPr>
          <w:rStyle w:val="StyleUnderline"/>
        </w:rPr>
        <w:t xml:space="preserve">Hypocritically, as the United States has attempted to force an “open door” in China’s domestic markets via trade aggression, it has used </w:t>
      </w:r>
      <w:proofErr w:type="spellStart"/>
      <w:r w:rsidRPr="007D407C">
        <w:rPr>
          <w:rStyle w:val="StyleUnderline"/>
          <w:highlight w:val="yellow"/>
        </w:rPr>
        <w:t>extraeconomic</w:t>
      </w:r>
      <w:proofErr w:type="spellEnd"/>
      <w:r w:rsidRPr="007D407C">
        <w:rPr>
          <w:rStyle w:val="StyleUnderline"/>
          <w:highlight w:val="yellow"/>
        </w:rPr>
        <w:t xml:space="preserve"> means to shut </w:t>
      </w:r>
      <w:r w:rsidRPr="00BD64AD">
        <w:rPr>
          <w:rStyle w:val="StyleUnderline"/>
        </w:rPr>
        <w:t xml:space="preserve">the door on </w:t>
      </w:r>
      <w:r w:rsidRPr="007D407C">
        <w:rPr>
          <w:rStyle w:val="StyleUnderline"/>
          <w:highlight w:val="yellow"/>
        </w:rPr>
        <w:t>Chinese tech</w:t>
      </w:r>
      <w:r w:rsidRPr="00BD64AD">
        <w:rPr>
          <w:rStyle w:val="StyleUnderline"/>
        </w:rPr>
        <w:t>nology</w:t>
      </w:r>
      <w:r w:rsidRPr="007D407C">
        <w:rPr>
          <w:rStyle w:val="StyleUnderline"/>
          <w:highlight w:val="yellow"/>
        </w:rPr>
        <w:t xml:space="preserve"> exports</w:t>
      </w:r>
      <w:r w:rsidRPr="00BD64AD">
        <w:rPr>
          <w:sz w:val="16"/>
        </w:rPr>
        <w:t xml:space="preserve">. The State Department has threatened to cease sharing U.S. intelligence with allies that accept Chinese 5G infrastructure, stoking allegations that the Chinese Communist Party will install “backdoors” to access sensitive information—even as U.S. allies have conducted their own security reviews to the contrary. The Strategic Competition Act of 2021 similarly calls on U.S. governmental agencies to support European and Canadian “efforts to identify cost-effective alternatives to Huawei’s 5G technology.” </w:t>
      </w:r>
      <w:r w:rsidRPr="00BD64AD">
        <w:rPr>
          <w:rStyle w:val="Emphasis"/>
        </w:rPr>
        <w:t xml:space="preserve">The function of techno-Orientalist representations of Chinese technology is clear: in </w:t>
      </w:r>
      <w:r w:rsidRPr="007D407C">
        <w:rPr>
          <w:rStyle w:val="Emphasis"/>
          <w:highlight w:val="yellow"/>
        </w:rPr>
        <w:t>reifying tropes of Oriental despotism in</w:t>
      </w:r>
      <w:r w:rsidRPr="00BD64AD">
        <w:rPr>
          <w:rStyle w:val="Emphasis"/>
        </w:rPr>
        <w:t xml:space="preserve"> binary </w:t>
      </w:r>
      <w:r w:rsidRPr="007D407C">
        <w:rPr>
          <w:rStyle w:val="Emphasis"/>
          <w:highlight w:val="yellow"/>
        </w:rPr>
        <w:t>opposition to Western liberalism, the U</w:t>
      </w:r>
      <w:r w:rsidRPr="00BD64AD">
        <w:rPr>
          <w:rStyle w:val="Emphasis"/>
        </w:rPr>
        <w:t xml:space="preserve">nited </w:t>
      </w:r>
      <w:r w:rsidRPr="007D407C">
        <w:rPr>
          <w:rStyle w:val="Emphasis"/>
          <w:highlight w:val="yellow"/>
        </w:rPr>
        <w:t>S</w:t>
      </w:r>
      <w:r w:rsidRPr="00BD64AD">
        <w:rPr>
          <w:rStyle w:val="Emphasis"/>
        </w:rPr>
        <w:t xml:space="preserve">tates has essentially </w:t>
      </w:r>
      <w:r w:rsidRPr="00BD64AD">
        <w:rPr>
          <w:strike/>
        </w:rPr>
        <w:t>shunted</w:t>
      </w:r>
      <w:r w:rsidRPr="007D407C">
        <w:rPr>
          <w:rStyle w:val="Emphasis"/>
          <w:highlight w:val="yellow"/>
        </w:rPr>
        <w:t xml:space="preserve"> [impeded] its</w:t>
      </w:r>
      <w:r w:rsidRPr="00BD64AD">
        <w:rPr>
          <w:rStyle w:val="Emphasis"/>
        </w:rPr>
        <w:t xml:space="preserve"> own very real, documented </w:t>
      </w:r>
      <w:r w:rsidRPr="007D407C">
        <w:rPr>
          <w:rStyle w:val="Emphasis"/>
          <w:highlight w:val="yellow"/>
        </w:rPr>
        <w:t>history of surveillance</w:t>
      </w:r>
      <w:r w:rsidRPr="00BD64AD">
        <w:rPr>
          <w:rStyle w:val="Emphasis"/>
        </w:rPr>
        <w:t xml:space="preserve"> of allies </w:t>
      </w:r>
      <w:r w:rsidRPr="007D407C">
        <w:rPr>
          <w:rStyle w:val="Emphasis"/>
          <w:highlight w:val="yellow"/>
        </w:rPr>
        <w:t>onto China</w:t>
      </w:r>
      <w:r w:rsidRPr="007D407C">
        <w:rPr>
          <w:sz w:val="16"/>
          <w:highlight w:val="yellow"/>
        </w:rPr>
        <w:t>.</w:t>
      </w:r>
    </w:p>
    <w:p w14:paraId="5DC0C3ED" w14:textId="77777777" w:rsidR="007159D8" w:rsidRDefault="007159D8" w:rsidP="007159D8"/>
    <w:p w14:paraId="7FB73724" w14:textId="77777777" w:rsidR="007159D8" w:rsidRDefault="007159D8">
      <w:pPr>
        <w:spacing w:line="278" w:lineRule="auto"/>
        <w:rPr>
          <w:rFonts w:asciiTheme="minorHAnsi" w:hAnsiTheme="minorHAnsi" w:cstheme="minorBidi"/>
          <w:kern w:val="2"/>
          <w:sz w:val="24"/>
          <w:szCs w:val="24"/>
          <w14:ligatures w14:val="standardContextual"/>
        </w:rPr>
      </w:pPr>
    </w:p>
    <w:sectPr w:rsidR="00715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92861851616"/>
  </w:docVars>
  <w:rsids>
    <w:rsidRoot w:val="009C2CF0"/>
    <w:rsid w:val="00005925"/>
    <w:rsid w:val="00211CC4"/>
    <w:rsid w:val="003546A6"/>
    <w:rsid w:val="003D1542"/>
    <w:rsid w:val="003F1C11"/>
    <w:rsid w:val="0041134C"/>
    <w:rsid w:val="00415F15"/>
    <w:rsid w:val="004766E7"/>
    <w:rsid w:val="004774E8"/>
    <w:rsid w:val="00484F48"/>
    <w:rsid w:val="004F1B91"/>
    <w:rsid w:val="00522231"/>
    <w:rsid w:val="00622C68"/>
    <w:rsid w:val="00634AD3"/>
    <w:rsid w:val="00666D03"/>
    <w:rsid w:val="007159D8"/>
    <w:rsid w:val="007805D1"/>
    <w:rsid w:val="0081394E"/>
    <w:rsid w:val="00946378"/>
    <w:rsid w:val="009A36DE"/>
    <w:rsid w:val="009A79DB"/>
    <w:rsid w:val="009C2CF0"/>
    <w:rsid w:val="009F7E5B"/>
    <w:rsid w:val="00B13353"/>
    <w:rsid w:val="00B37A8A"/>
    <w:rsid w:val="00BB1D0F"/>
    <w:rsid w:val="00C679AC"/>
    <w:rsid w:val="00CC4AEC"/>
    <w:rsid w:val="00CD1828"/>
    <w:rsid w:val="00D525BE"/>
    <w:rsid w:val="00D6334E"/>
    <w:rsid w:val="00E12AE9"/>
    <w:rsid w:val="00E76198"/>
    <w:rsid w:val="00EE3AAE"/>
    <w:rsid w:val="00F0055E"/>
    <w:rsid w:val="00FB3C1F"/>
    <w:rsid w:val="00FC0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829F0"/>
  <w15:chartTrackingRefBased/>
  <w15:docId w15:val="{E10A34B3-ED4A-4B9F-BEE6-7B207EB6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C4AEC"/>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C4A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C4AE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C4AE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CC4AEC"/>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00592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C2C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C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C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C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C4A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4AEC"/>
  </w:style>
  <w:style w:type="character" w:customStyle="1" w:styleId="Heading1Char">
    <w:name w:val="Heading 1 Char"/>
    <w:aliases w:val="Pocket Char"/>
    <w:basedOn w:val="DefaultParagraphFont"/>
    <w:link w:val="Heading1"/>
    <w:rsid w:val="00CC4AE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C4AE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C4AE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CC4AEC"/>
    <w:rPr>
      <w:rFonts w:ascii="Calibri" w:eastAsiaTheme="majorEastAsia" w:hAnsi="Calibri" w:cstheme="majorBidi"/>
      <w:b/>
      <w:iCs/>
      <w:kern w:val="0"/>
      <w:szCs w:val="22"/>
      <w14:ligatures w14:val="none"/>
    </w:rPr>
  </w:style>
  <w:style w:type="character" w:customStyle="1" w:styleId="Heading5Char">
    <w:name w:val="Heading 5 Char"/>
    <w:basedOn w:val="DefaultParagraphFont"/>
    <w:link w:val="Heading5"/>
    <w:uiPriority w:val="9"/>
    <w:semiHidden/>
    <w:rsid w:val="0000592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C2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CF0"/>
    <w:rPr>
      <w:rFonts w:eastAsiaTheme="majorEastAsia" w:cstheme="majorBidi"/>
      <w:color w:val="272727" w:themeColor="text1" w:themeTint="D8"/>
    </w:rPr>
  </w:style>
  <w:style w:type="paragraph" w:styleId="Title">
    <w:name w:val="Title"/>
    <w:basedOn w:val="Normal"/>
    <w:next w:val="Normal"/>
    <w:link w:val="TitleChar"/>
    <w:uiPriority w:val="10"/>
    <w:qFormat/>
    <w:rsid w:val="009C2C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CF0"/>
    <w:pPr>
      <w:spacing w:before="160"/>
      <w:jc w:val="center"/>
    </w:pPr>
    <w:rPr>
      <w:i/>
      <w:iCs/>
      <w:color w:val="404040" w:themeColor="text1" w:themeTint="BF"/>
    </w:rPr>
  </w:style>
  <w:style w:type="character" w:customStyle="1" w:styleId="QuoteChar">
    <w:name w:val="Quote Char"/>
    <w:basedOn w:val="DefaultParagraphFont"/>
    <w:link w:val="Quote"/>
    <w:uiPriority w:val="29"/>
    <w:rsid w:val="009C2CF0"/>
    <w:rPr>
      <w:i/>
      <w:iCs/>
      <w:color w:val="404040" w:themeColor="text1" w:themeTint="BF"/>
    </w:rPr>
  </w:style>
  <w:style w:type="paragraph" w:styleId="ListParagraph">
    <w:name w:val="List Paragraph"/>
    <w:basedOn w:val="Normal"/>
    <w:uiPriority w:val="34"/>
    <w:qFormat/>
    <w:rsid w:val="009C2CF0"/>
    <w:pPr>
      <w:ind w:left="720"/>
      <w:contextualSpacing/>
    </w:pPr>
  </w:style>
  <w:style w:type="character" w:styleId="IntenseEmphasis">
    <w:name w:val="Intense Emphasis"/>
    <w:basedOn w:val="DefaultParagraphFont"/>
    <w:uiPriority w:val="21"/>
    <w:qFormat/>
    <w:rsid w:val="009C2CF0"/>
    <w:rPr>
      <w:i/>
      <w:iCs/>
      <w:color w:val="0F4761" w:themeColor="accent1" w:themeShade="BF"/>
    </w:rPr>
  </w:style>
  <w:style w:type="paragraph" w:styleId="IntenseQuote">
    <w:name w:val="Intense Quote"/>
    <w:basedOn w:val="Normal"/>
    <w:next w:val="Normal"/>
    <w:link w:val="IntenseQuoteChar"/>
    <w:uiPriority w:val="30"/>
    <w:qFormat/>
    <w:rsid w:val="009C2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CF0"/>
    <w:rPr>
      <w:i/>
      <w:iCs/>
      <w:color w:val="0F4761" w:themeColor="accent1" w:themeShade="BF"/>
    </w:rPr>
  </w:style>
  <w:style w:type="character" w:styleId="IntenseReference">
    <w:name w:val="Intense Reference"/>
    <w:basedOn w:val="DefaultParagraphFont"/>
    <w:uiPriority w:val="32"/>
    <w:qFormat/>
    <w:rsid w:val="009C2CF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CC4AEC"/>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CC4AE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C4AEC"/>
    <w:rPr>
      <w:b/>
      <w:bCs/>
      <w:sz w:val="22"/>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6"/>
    <w:qFormat/>
    <w:rsid w:val="00CC4AEC"/>
    <w:rPr>
      <w:b w:val="0"/>
      <w:sz w:val="22"/>
      <w:u w:val="single"/>
    </w:rPr>
  </w:style>
  <w:style w:type="character" w:styleId="Strong">
    <w:name w:val="Strong"/>
    <w:basedOn w:val="DefaultParagraphFont"/>
    <w:uiPriority w:val="22"/>
    <w:qFormat/>
    <w:rsid w:val="00005925"/>
    <w:rPr>
      <w:b/>
      <w:bCs/>
    </w:rPr>
  </w:style>
  <w:style w:type="character" w:styleId="BookTitle">
    <w:name w:val="Book Title"/>
    <w:basedOn w:val="DefaultParagraphFont"/>
    <w:uiPriority w:val="33"/>
    <w:qFormat/>
    <w:rsid w:val="00005925"/>
    <w:rPr>
      <w:b/>
      <w:bCs/>
      <w:i/>
      <w:iCs/>
      <w:spacing w:val="5"/>
    </w:rPr>
  </w:style>
  <w:style w:type="numbering" w:styleId="111111">
    <w:name w:val="Outline List 2"/>
    <w:basedOn w:val="NoList"/>
    <w:uiPriority w:val="99"/>
    <w:semiHidden/>
    <w:unhideWhenUsed/>
    <w:rsid w:val="00005925"/>
  </w:style>
  <w:style w:type="paragraph" w:styleId="Header">
    <w:name w:val="header"/>
    <w:basedOn w:val="Normal"/>
    <w:link w:val="HeaderChar"/>
    <w:uiPriority w:val="99"/>
    <w:semiHidden/>
    <w:rsid w:val="00005925"/>
    <w:pPr>
      <w:tabs>
        <w:tab w:val="center" w:pos="4680"/>
        <w:tab w:val="right" w:pos="9360"/>
      </w:tabs>
    </w:pPr>
  </w:style>
  <w:style w:type="character" w:customStyle="1" w:styleId="HeaderChar">
    <w:name w:val="Header Char"/>
    <w:basedOn w:val="DefaultParagraphFont"/>
    <w:link w:val="Header"/>
    <w:uiPriority w:val="99"/>
    <w:semiHidden/>
    <w:rsid w:val="00005925"/>
    <w:rPr>
      <w:rFonts w:ascii="Calibri" w:hAnsi="Calibri" w:cs="Calibri"/>
      <w:kern w:val="0"/>
      <w:sz w:val="22"/>
      <w:szCs w:val="22"/>
      <w14:ligatures w14:val="none"/>
    </w:rPr>
  </w:style>
  <w:style w:type="paragraph" w:styleId="Footer">
    <w:name w:val="footer"/>
    <w:basedOn w:val="Normal"/>
    <w:link w:val="FooterChar"/>
    <w:uiPriority w:val="99"/>
    <w:semiHidden/>
    <w:rsid w:val="00005925"/>
    <w:pPr>
      <w:tabs>
        <w:tab w:val="center" w:pos="4680"/>
        <w:tab w:val="right" w:pos="9360"/>
      </w:tabs>
    </w:pPr>
  </w:style>
  <w:style w:type="character" w:customStyle="1" w:styleId="FooterChar">
    <w:name w:val="Footer Char"/>
    <w:basedOn w:val="DefaultParagraphFont"/>
    <w:link w:val="Footer"/>
    <w:uiPriority w:val="99"/>
    <w:semiHidden/>
    <w:rsid w:val="0000592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05925"/>
    <w:pPr>
      <w:spacing w:after="120"/>
    </w:pPr>
  </w:style>
  <w:style w:type="character" w:customStyle="1" w:styleId="BodyTextChar">
    <w:name w:val="Body Text Char"/>
    <w:basedOn w:val="DefaultParagraphFont"/>
    <w:link w:val="BodyText"/>
    <w:uiPriority w:val="99"/>
    <w:semiHidden/>
    <w:rsid w:val="00005925"/>
    <w:rPr>
      <w:rFonts w:ascii="Calibri" w:hAnsi="Calibri" w:cs="Calibri"/>
      <w:kern w:val="0"/>
      <w:sz w:val="22"/>
      <w:szCs w:val="22"/>
      <w14:ligatures w14:val="none"/>
    </w:rPr>
  </w:style>
  <w:style w:type="paragraph" w:styleId="NoSpacing">
    <w:name w:val="No Spacing"/>
    <w:link w:val="NoSpacingChar"/>
    <w:uiPriority w:val="99"/>
    <w:unhideWhenUsed/>
    <w:qFormat/>
    <w:rsid w:val="0000592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05925"/>
    <w:rPr>
      <w:rFonts w:ascii="Calibri" w:hAnsi="Calibri" w:cs="Calibri"/>
      <w:kern w:val="0"/>
      <w:sz w:val="22"/>
      <w:szCs w:val="22"/>
      <w14:ligatures w14:val="none"/>
    </w:rPr>
  </w:style>
  <w:style w:type="character" w:styleId="Hyperlink">
    <w:name w:val="Hyperlink"/>
    <w:aliases w:val="heading 1 (block title),Card Text,Read,Important,Internet Link,Analytic Text,Internet link"/>
    <w:basedOn w:val="DefaultParagraphFont"/>
    <w:uiPriority w:val="99"/>
    <w:unhideWhenUsed/>
    <w:rsid w:val="00CC4AEC"/>
    <w:rPr>
      <w:color w:val="auto"/>
      <w:u w:val="none"/>
    </w:rPr>
  </w:style>
  <w:style w:type="character" w:styleId="UnresolvedMention">
    <w:name w:val="Unresolved Mention"/>
    <w:basedOn w:val="DefaultParagraphFont"/>
    <w:uiPriority w:val="99"/>
    <w:semiHidden/>
    <w:unhideWhenUsed/>
    <w:rsid w:val="00005925"/>
    <w:rPr>
      <w:color w:val="605E5C"/>
      <w:shd w:val="clear" w:color="auto" w:fill="E1DFDD"/>
    </w:rPr>
  </w:style>
  <w:style w:type="paragraph" w:customStyle="1" w:styleId="textbold">
    <w:name w:val="text bold"/>
    <w:basedOn w:val="Normal"/>
    <w:link w:val="Emphasis"/>
    <w:uiPriority w:val="7"/>
    <w:qFormat/>
    <w:rsid w:val="00D6334E"/>
    <w:pPr>
      <w:ind w:left="720"/>
      <w:jc w:val="both"/>
    </w:pPr>
    <w:rPr>
      <w:b/>
      <w:iCs/>
      <w:kern w:val="2"/>
      <w:szCs w:val="24"/>
      <w:u w:val="single"/>
      <w:bdr w:val="single" w:sz="12" w:space="0" w:color="auto"/>
      <w14:ligatures w14:val="standardContextual"/>
    </w:rPr>
  </w:style>
  <w:style w:type="paragraph" w:customStyle="1" w:styleId="UnderlinePara">
    <w:name w:val="Underline Para"/>
    <w:basedOn w:val="Normal"/>
    <w:link w:val="StyleUnderline"/>
    <w:autoRedefine/>
    <w:uiPriority w:val="6"/>
    <w:qFormat/>
    <w:rsid w:val="00D6334E"/>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F0055E"/>
    <w:pPr>
      <w:pBdr>
        <w:top w:val="single" w:sz="4" w:space="1" w:color="auto"/>
        <w:left w:val="single" w:sz="4" w:space="4" w:color="auto"/>
        <w:bottom w:val="single" w:sz="4" w:space="1" w:color="auto"/>
        <w:right w:val="single" w:sz="4" w:space="4" w:color="auto"/>
      </w:pBdr>
      <w:ind w:left="720"/>
      <w:jc w:val="both"/>
    </w:pPr>
    <w:rPr>
      <w:b/>
      <w:iCs/>
      <w:sz w:val="24"/>
      <w:u w:val="single"/>
      <w:bdr w:val="single" w:sz="12" w:space="0" w:color="auto"/>
    </w:rPr>
  </w:style>
  <w:style w:type="paragraph" w:customStyle="1" w:styleId="Analytic">
    <w:name w:val="Analytic"/>
    <w:basedOn w:val="Heading4"/>
    <w:link w:val="AnalyticChar"/>
    <w:autoRedefine/>
    <w:uiPriority w:val="4"/>
    <w:qFormat/>
    <w:rsid w:val="00CC4AEC"/>
    <w:pPr>
      <w:tabs>
        <w:tab w:val="num" w:pos="1800"/>
      </w:tabs>
    </w:pPr>
    <w:rPr>
      <w:color w:val="663300"/>
    </w:rPr>
  </w:style>
  <w:style w:type="character" w:customStyle="1" w:styleId="AnalyticChar">
    <w:name w:val="Analytic Char"/>
    <w:basedOn w:val="DefaultParagraphFont"/>
    <w:link w:val="Analytic"/>
    <w:uiPriority w:val="4"/>
    <w:rsid w:val="00CC4AEC"/>
    <w:rPr>
      <w:rFonts w:ascii="Calibri" w:eastAsiaTheme="majorEastAsia" w:hAnsi="Calibri" w:cstheme="majorBidi"/>
      <w:b/>
      <w:iCs/>
      <w:color w:val="66330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yo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20</TotalTime>
  <Pages>1</Pages>
  <Words>20782</Words>
  <Characters>118458</Characters>
  <Application>Microsoft Office Word</Application>
  <DocSecurity>0</DocSecurity>
  <Lines>987</Lines>
  <Paragraphs>277</Paragraphs>
  <ScaleCrop>false</ScaleCrop>
  <Company/>
  <LinksUpToDate>false</LinksUpToDate>
  <CharactersWithSpaces>138963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Jaden Campbell</cp:lastModifiedBy>
  <cp:revision>35</cp:revision>
  <dcterms:created xsi:type="dcterms:W3CDTF">2026-03-27T22:29:00Z</dcterms:created>
  <dcterms:modified xsi:type="dcterms:W3CDTF">2026-03-27T23:14:00Z</dcterms:modified>
</cp:coreProperties>
</file>