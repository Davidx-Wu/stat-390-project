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0E7DC" w14:textId="3E841EF8" w:rsidR="00574777" w:rsidRDefault="00574777" w:rsidP="00574777">
      <w:pPr>
        <w:pStyle w:val="Heading3"/>
      </w:pPr>
      <w:bookmarkStart w:id="0" w:name="_Hlk209787483"/>
      <w:r>
        <w:t xml:space="preserve">1NC </w:t>
      </w:r>
    </w:p>
    <w:p w14:paraId="4D1BC634" w14:textId="77777777" w:rsidR="00574777" w:rsidRPr="0008622E" w:rsidRDefault="00574777" w:rsidP="00574777">
      <w:r>
        <w:t xml:space="preserve">Valdez K </w:t>
      </w:r>
    </w:p>
    <w:p w14:paraId="3D8F8638" w14:textId="77777777" w:rsidR="00574777" w:rsidRPr="00BE7DA0" w:rsidRDefault="00574777" w:rsidP="00574777"/>
    <w:p w14:paraId="461CD734" w14:textId="77777777" w:rsidR="00574777" w:rsidRPr="00C4615B" w:rsidRDefault="00574777" w:rsidP="00574777">
      <w:r>
        <w:rPr>
          <w:noProof/>
        </w:rPr>
        <w:drawing>
          <wp:inline distT="0" distB="0" distL="0" distR="0" wp14:anchorId="114560E9" wp14:editId="2FB2E4D6">
            <wp:extent cx="4528457" cy="5795964"/>
            <wp:effectExtent l="0" t="0" r="5715" b="0"/>
            <wp:docPr id="1530253661" name="Picture 1530253661" descr="A person wearing a button up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earing a button up shir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32452" cy="5801078"/>
                    </a:xfrm>
                    <a:prstGeom prst="rect">
                      <a:avLst/>
                    </a:prstGeom>
                  </pic:spPr>
                </pic:pic>
              </a:graphicData>
            </a:graphic>
          </wp:inline>
        </w:drawing>
      </w:r>
      <w:r>
        <w:t xml:space="preserve"> </w:t>
      </w:r>
    </w:p>
    <w:bookmarkEnd w:id="0"/>
    <w:p w14:paraId="5B78BCF5" w14:textId="77777777" w:rsidR="00574777" w:rsidRPr="003D13A3" w:rsidRDefault="00574777" w:rsidP="00574777">
      <w:pPr>
        <w:pStyle w:val="Heading4"/>
      </w:pPr>
      <w:r>
        <w:t xml:space="preserve">The </w:t>
      </w:r>
      <w:proofErr w:type="spellStart"/>
      <w:r>
        <w:t>aff’s</w:t>
      </w:r>
      <w:proofErr w:type="spellEnd"/>
      <w:r>
        <w:t xml:space="preserve"> </w:t>
      </w:r>
      <w:r>
        <w:rPr>
          <w:u w:val="single"/>
        </w:rPr>
        <w:t>embrace</w:t>
      </w:r>
      <w:r>
        <w:t xml:space="preserve"> of </w:t>
      </w:r>
      <w:r>
        <w:rPr>
          <w:u w:val="single"/>
        </w:rPr>
        <w:t>labor imperialism</w:t>
      </w:r>
      <w:r>
        <w:t xml:space="preserve"> </w:t>
      </w:r>
      <w:r w:rsidRPr="00C4615B">
        <w:t>is</w:t>
      </w:r>
      <w:r>
        <w:t xml:space="preserve"> a desire to </w:t>
      </w:r>
      <w:r>
        <w:rPr>
          <w:u w:val="single"/>
        </w:rPr>
        <w:t>democratically</w:t>
      </w:r>
      <w:r>
        <w:t xml:space="preserve"> share the plunder of the global majority. These affective attachments to empire-secured wealth inculcates citizen-workers into </w:t>
      </w:r>
      <w:r>
        <w:rPr>
          <w:u w:val="single"/>
        </w:rPr>
        <w:t>a global race war</w:t>
      </w:r>
      <w:r>
        <w:t>.</w:t>
      </w:r>
    </w:p>
    <w:p w14:paraId="41F5DF64" w14:textId="77777777" w:rsidR="00574777" w:rsidRDefault="00574777" w:rsidP="00574777">
      <w:pPr>
        <w:rPr>
          <w:rStyle w:val="Style13ptBold"/>
          <w:b w:val="0"/>
          <w:bCs w:val="0"/>
          <w:sz w:val="24"/>
          <w:szCs w:val="24"/>
        </w:rPr>
      </w:pPr>
      <w:r w:rsidRPr="00B44136">
        <w:rPr>
          <w:rStyle w:val="Style13ptBold"/>
        </w:rPr>
        <w:t>Valdez 23</w:t>
      </w:r>
      <w:r>
        <w:rPr>
          <w:rStyle w:val="Style13ptBold"/>
        </w:rPr>
        <w:t xml:space="preserve"> </w:t>
      </w:r>
      <w:r w:rsidRPr="00B44136">
        <w:rPr>
          <w:rStyle w:val="Style13ptBold"/>
          <w:sz w:val="24"/>
          <w:szCs w:val="24"/>
        </w:rPr>
        <w:t xml:space="preserve">(Inés, </w:t>
      </w:r>
      <w:r w:rsidRPr="00B44136">
        <w:rPr>
          <w:szCs w:val="24"/>
        </w:rPr>
        <w:t>professor in the Department of Political Science at John Hopkins University</w:t>
      </w:r>
      <w:r w:rsidRPr="00B44136">
        <w:rPr>
          <w:rStyle w:val="Style13ptBold"/>
          <w:sz w:val="24"/>
          <w:szCs w:val="24"/>
        </w:rPr>
        <w:t>. PhD, University of North Carolina Chapel Hill </w:t>
      </w:r>
      <w:r w:rsidRPr="00B44136">
        <w:rPr>
          <w:rStyle w:val="Style13ptBold"/>
          <w:i/>
          <w:iCs/>
          <w:sz w:val="24"/>
          <w:szCs w:val="24"/>
        </w:rPr>
        <w:t>Democracy and empire: Labor, nature, and the reproduction of capitalism</w:t>
      </w:r>
      <w:r w:rsidRPr="00B44136">
        <w:rPr>
          <w:rStyle w:val="Style13ptBold"/>
          <w:sz w:val="24"/>
          <w:szCs w:val="24"/>
        </w:rPr>
        <w:t xml:space="preserve">. Cambridge University Press, 2023. pp. </w:t>
      </w:r>
      <w:r>
        <w:rPr>
          <w:rStyle w:val="Style13ptBold"/>
          <w:sz w:val="24"/>
          <w:szCs w:val="24"/>
        </w:rPr>
        <w:t>29-45 footnote 5 inserted in brackets: []</w:t>
      </w:r>
      <w:r w:rsidRPr="00B44136">
        <w:rPr>
          <w:rStyle w:val="Style13ptBold"/>
          <w:sz w:val="24"/>
          <w:szCs w:val="24"/>
        </w:rPr>
        <w:t>)</w:t>
      </w:r>
    </w:p>
    <w:p w14:paraId="1087D7BF" w14:textId="77777777" w:rsidR="00574777" w:rsidRPr="00D425ED" w:rsidRDefault="00574777" w:rsidP="00574777">
      <w:pPr>
        <w:ind w:firstLine="720"/>
        <w:rPr>
          <w:u w:val="single"/>
        </w:rPr>
      </w:pPr>
      <w:r w:rsidRPr="00E34A6A">
        <w:rPr>
          <w:sz w:val="14"/>
        </w:rPr>
        <w:t xml:space="preserve">I contextualize my reading of Du Bois in the discourses that prevailed among turn-of-the-century </w:t>
      </w:r>
      <w:r w:rsidRPr="00D425ED">
        <w:rPr>
          <w:u w:val="single"/>
        </w:rPr>
        <w:t xml:space="preserve">mass movements of labor enfranchisement </w:t>
      </w:r>
      <w:r w:rsidRPr="00E34A6A">
        <w:rPr>
          <w:szCs w:val="24"/>
          <w:u w:val="single"/>
        </w:rPr>
        <w:t>in the west. These took place in the context of empire and thus infused</w:t>
      </w:r>
      <w:r w:rsidRPr="00D425ED">
        <w:rPr>
          <w:u w:val="single"/>
        </w:rPr>
        <w:t xml:space="preserve"> popular sovereignty with affective attachments that supported and required the capitalist expropriation of the land and labor of imperial possessions.</w:t>
      </w:r>
      <w:r w:rsidRPr="00E34A6A">
        <w:rPr>
          <w:sz w:val="14"/>
        </w:rPr>
        <w:t xml:space="preserve"> Because of this, I claim that it is analytically more accurate to understand the dominant iteration of western popular sovereignty as entailing </w:t>
      </w:r>
      <w:proofErr w:type="spellStart"/>
      <w:r w:rsidRPr="00E34A6A">
        <w:rPr>
          <w:sz w:val="14"/>
        </w:rPr>
        <w:t>selfand</w:t>
      </w:r>
      <w:proofErr w:type="spellEnd"/>
      <w:r w:rsidRPr="00E34A6A">
        <w:rPr>
          <w:sz w:val="14"/>
        </w:rPr>
        <w:t xml:space="preserve">-other-determination, given its emergence in the context of imperial and racialized processes of enfranchisement.5 [My point is not that every claim of popular sovereignty since the turn of the century fits this form, but that early twentieth-century white </w:t>
      </w:r>
      <w:r w:rsidRPr="00977049">
        <w:rPr>
          <w:rStyle w:val="Emphasis"/>
          <w:highlight w:val="yellow"/>
        </w:rPr>
        <w:t>worker</w:t>
      </w:r>
      <w:r w:rsidRPr="00227B23">
        <w:rPr>
          <w:rStyle w:val="Emphasis"/>
        </w:rPr>
        <w:t xml:space="preserve">s’ </w:t>
      </w:r>
      <w:r w:rsidRPr="00977049">
        <w:rPr>
          <w:rStyle w:val="Emphasis"/>
          <w:highlight w:val="yellow"/>
        </w:rPr>
        <w:t xml:space="preserve">enfranchisement </w:t>
      </w:r>
      <w:r w:rsidRPr="008071A1">
        <w:rPr>
          <w:rStyle w:val="Emphasis"/>
        </w:rPr>
        <w:t xml:space="preserve">was </w:t>
      </w:r>
      <w:r w:rsidRPr="00977049">
        <w:rPr>
          <w:rStyle w:val="Emphasis"/>
          <w:highlight w:val="yellow"/>
        </w:rPr>
        <w:t>embedded in racial logics of empire</w:t>
      </w:r>
      <w:r w:rsidRPr="00E34A6A">
        <w:rPr>
          <w:sz w:val="14"/>
        </w:rPr>
        <w:t xml:space="preserve">, and that although groups that still profit from the imperial alliance have shrunk, </w:t>
      </w:r>
      <w:r w:rsidRPr="00C4615B">
        <w:rPr>
          <w:rStyle w:val="Emphasis"/>
        </w:rPr>
        <w:t xml:space="preserve">collective </w:t>
      </w:r>
      <w:r w:rsidRPr="00977049">
        <w:rPr>
          <w:rStyle w:val="Emphasis"/>
          <w:highlight w:val="yellow"/>
        </w:rPr>
        <w:t>attachments to exploitation</w:t>
      </w:r>
      <w:r w:rsidRPr="00C4615B">
        <w:rPr>
          <w:rStyle w:val="Emphasis"/>
        </w:rPr>
        <w:t xml:space="preserve"> abroad</w:t>
      </w:r>
      <w:r w:rsidRPr="0035231A">
        <w:rPr>
          <w:u w:val="single"/>
        </w:rPr>
        <w:t xml:space="preserve">, led or </w:t>
      </w:r>
      <w:r w:rsidRPr="00D425ED">
        <w:rPr>
          <w:b/>
          <w:bCs/>
          <w:u w:val="single"/>
        </w:rPr>
        <w:t>facilitated</w:t>
      </w:r>
      <w:r w:rsidRPr="0035231A">
        <w:rPr>
          <w:u w:val="single"/>
        </w:rPr>
        <w:t xml:space="preserve"> by </w:t>
      </w:r>
      <w:r w:rsidRPr="00D425ED">
        <w:rPr>
          <w:rStyle w:val="Emphasis"/>
        </w:rPr>
        <w:t>western governments</w:t>
      </w:r>
      <w:r w:rsidRPr="0035231A">
        <w:rPr>
          <w:u w:val="single"/>
        </w:rPr>
        <w:t xml:space="preserve">, </w:t>
      </w:r>
      <w:r w:rsidRPr="00D425ED">
        <w:rPr>
          <w:b/>
          <w:bCs/>
          <w:u w:val="single"/>
        </w:rPr>
        <w:t>remain</w:t>
      </w:r>
      <w:r w:rsidRPr="00E34A6A">
        <w:rPr>
          <w:sz w:val="14"/>
        </w:rPr>
        <w:t xml:space="preserve">.] </w:t>
      </w:r>
      <w:r w:rsidRPr="00D425ED">
        <w:rPr>
          <w:u w:val="single"/>
        </w:rPr>
        <w:t>Critical work has</w:t>
      </w:r>
      <w:r w:rsidRPr="00E34A6A">
        <w:rPr>
          <w:sz w:val="14"/>
        </w:rPr>
        <w:t xml:space="preserve"> so far </w:t>
      </w:r>
      <w:r w:rsidRPr="00D425ED">
        <w:rPr>
          <w:u w:val="single"/>
        </w:rPr>
        <w:t>not scrutinized this feature of self-determination</w:t>
      </w:r>
      <w:r w:rsidRPr="00E34A6A">
        <w:rPr>
          <w:sz w:val="14"/>
        </w:rPr>
        <w:t xml:space="preserve">, because of its focus on postcolonial countries’ deficits rather than on core countries’ excessive self-determination. Yet </w:t>
      </w:r>
      <w:r w:rsidRPr="00D425ED">
        <w:rPr>
          <w:u w:val="single"/>
        </w:rPr>
        <w:t xml:space="preserve">the proposed analysis is </w:t>
      </w:r>
      <w:r w:rsidRPr="00D425ED">
        <w:rPr>
          <w:rStyle w:val="Emphasis"/>
        </w:rPr>
        <w:t xml:space="preserve">potentially more </w:t>
      </w:r>
      <w:r w:rsidRPr="00977049">
        <w:rPr>
          <w:rStyle w:val="Emphasis"/>
          <w:highlight w:val="yellow"/>
        </w:rPr>
        <w:t>productive to understanding</w:t>
      </w:r>
      <w:r w:rsidRPr="00D425ED">
        <w:rPr>
          <w:u w:val="single"/>
        </w:rPr>
        <w:t xml:space="preserve"> continuing </w:t>
      </w:r>
      <w:r w:rsidRPr="00877903">
        <w:rPr>
          <w:rStyle w:val="Emphasis"/>
        </w:rPr>
        <w:t>global domination</w:t>
      </w:r>
      <w:r w:rsidRPr="00D425ED">
        <w:rPr>
          <w:u w:val="single"/>
        </w:rPr>
        <w:t xml:space="preserve"> as well as the rise of </w:t>
      </w:r>
      <w:r w:rsidRPr="00977049">
        <w:rPr>
          <w:rStyle w:val="Emphasis"/>
          <w:highlight w:val="yellow"/>
        </w:rPr>
        <w:t>right-wing populism</w:t>
      </w:r>
      <w:r w:rsidRPr="00D425ED">
        <w:rPr>
          <w:u w:val="single"/>
        </w:rPr>
        <w:t xml:space="preserve"> and its </w:t>
      </w:r>
      <w:r w:rsidRPr="00D425ED">
        <w:rPr>
          <w:rStyle w:val="Emphasis"/>
        </w:rPr>
        <w:t>resentful global attachments</w:t>
      </w:r>
      <w:r w:rsidRPr="00D425ED">
        <w:rPr>
          <w:u w:val="single"/>
        </w:rPr>
        <w:t xml:space="preserve"> at a time </w:t>
      </w:r>
      <w:r w:rsidRPr="00977049">
        <w:rPr>
          <w:b/>
          <w:bCs/>
          <w:highlight w:val="yellow"/>
          <w:u w:val="single"/>
        </w:rPr>
        <w:t>when</w:t>
      </w:r>
      <w:r w:rsidRPr="00D425ED">
        <w:rPr>
          <w:u w:val="single"/>
        </w:rPr>
        <w:t xml:space="preserve"> peoples in </w:t>
      </w:r>
      <w:r w:rsidRPr="00977049">
        <w:rPr>
          <w:rStyle w:val="Emphasis"/>
          <w:highlight w:val="yellow"/>
        </w:rPr>
        <w:t>wealthy countries</w:t>
      </w:r>
      <w:r w:rsidRPr="00977049">
        <w:rPr>
          <w:highlight w:val="yellow"/>
          <w:u w:val="single"/>
        </w:rPr>
        <w:t xml:space="preserve"> are </w:t>
      </w:r>
      <w:r w:rsidRPr="00977049">
        <w:rPr>
          <w:b/>
          <w:bCs/>
          <w:highlight w:val="yellow"/>
          <w:u w:val="single"/>
        </w:rPr>
        <w:t>losing</w:t>
      </w:r>
      <w:r w:rsidRPr="00D5483E">
        <w:rPr>
          <w:u w:val="single"/>
        </w:rPr>
        <w:t xml:space="preserve"> their </w:t>
      </w:r>
      <w:r w:rsidRPr="00977049">
        <w:rPr>
          <w:rStyle w:val="Emphasis"/>
          <w:highlight w:val="yellow"/>
        </w:rPr>
        <w:t>imperial entitlements</w:t>
      </w:r>
      <w:r w:rsidRPr="00D425ED">
        <w:rPr>
          <w:rStyle w:val="Emphasis"/>
        </w:rPr>
        <w:t>.</w:t>
      </w:r>
    </w:p>
    <w:p w14:paraId="466C7AC0" w14:textId="77777777" w:rsidR="00574777" w:rsidRPr="00E34A6A" w:rsidRDefault="00574777" w:rsidP="00574777">
      <w:pPr>
        <w:ind w:firstLine="720"/>
        <w:rPr>
          <w:sz w:val="14"/>
        </w:rPr>
      </w:pPr>
      <w:r w:rsidRPr="00E34A6A">
        <w:rPr>
          <w:sz w:val="14"/>
        </w:rPr>
        <w:t xml:space="preserve">This chapter first contextualizes my account within the recent literature on empire. Then, I examine Du Bois’s notion of democratic despotism in the context of evolving labor politics in the early twentieth century. After that, I conceptualize self-and-other-determination as an institutional form entangled with racism and capitalism and facilitated by racial affect. Fourth, I build on the work of </w:t>
      </w:r>
      <w:proofErr w:type="spellStart"/>
      <w:r w:rsidRPr="00E34A6A">
        <w:rPr>
          <w:sz w:val="14"/>
        </w:rPr>
        <w:t>Saidiya</w:t>
      </w:r>
      <w:proofErr w:type="spellEnd"/>
      <w:r w:rsidRPr="00E34A6A">
        <w:rPr>
          <w:sz w:val="14"/>
        </w:rPr>
        <w:t xml:space="preserve"> Hartman and Frantz Fanon to theorize how racial affective attachments that circulate and organize western democratic polities’ relationship to the global mutate but persist after decolonization and into the neoliberal era. Lastly, I discuss implications for the literature on self-determination and the contemporary rise of right-wing populism.</w:t>
      </w:r>
    </w:p>
    <w:p w14:paraId="4AADF2B6" w14:textId="77777777" w:rsidR="00574777" w:rsidRPr="00E34A6A" w:rsidRDefault="00574777" w:rsidP="00574777">
      <w:pPr>
        <w:rPr>
          <w:sz w:val="14"/>
        </w:rPr>
      </w:pPr>
      <w:r w:rsidRPr="00E34A6A">
        <w:rPr>
          <w:sz w:val="14"/>
        </w:rPr>
        <w:t>1.1 Popular Sovereignty, Self-Determination, and Empire</w:t>
      </w:r>
    </w:p>
    <w:p w14:paraId="0E451D97" w14:textId="77777777" w:rsidR="00574777" w:rsidRPr="00E34A6A" w:rsidRDefault="00574777" w:rsidP="00574777">
      <w:pPr>
        <w:rPr>
          <w:sz w:val="14"/>
        </w:rPr>
      </w:pPr>
      <w:r w:rsidRPr="00E34A6A">
        <w:rPr>
          <w:sz w:val="14"/>
        </w:rPr>
        <w:t>Critical engagement with popular sovereignty in the literature on empire has predominantly – and importantly – attended to projects in the postcolonial world.6 These scholars note that the Westphalian frame and its attendant view of decolonization as the incorporation of newly independent states into an international society leave much to be desired. This model overlooks projects of sovereignty that were decidedly anti-imperial, yet not necessarily national or statist.7 It also leaves out the radical break in the thought of postcolonial statesmen with the Eurocentric society of states.8 These accounts confirm that a Westphalian understanding of sovereignty disregards how, in an unjust world, background conditions are lacking for genuine self-determination.9</w:t>
      </w:r>
    </w:p>
    <w:p w14:paraId="0C8CEBCC" w14:textId="77777777" w:rsidR="00574777" w:rsidRPr="00D425ED" w:rsidRDefault="00574777" w:rsidP="00574777">
      <w:pPr>
        <w:rPr>
          <w:rStyle w:val="Emphasis"/>
        </w:rPr>
      </w:pPr>
      <w:r w:rsidRPr="00E34A6A">
        <w:rPr>
          <w:sz w:val="14"/>
        </w:rPr>
        <w:tab/>
        <w:t xml:space="preserve">Yet these accounts of subaltern popular sovereignty and self-determination limit their criticism to the international system and omit theorizing specifically how the global hierarchies and injustices they identify are grounded in the democratic European and settler polities that sustained the imperial order and remain dominant today. In other words, a notion of imperial popular sovereignty is needed that encompasses a will to self-government entwined with an entitlement to govern others abroad. It is this facet of popular sovereignty and self-determination that co-constitutes the hierarchical international system and makes the claim of an expansion of the society of states in equal terms truly absurd. To the extent that western states’ self-determination involves a claim both to govern themselves and dominate others, its very expansion is an inconsistent project; that is, a world of equally outwardly dominating states is impossible.10 </w:t>
      </w:r>
      <w:r w:rsidRPr="00D425ED">
        <w:rPr>
          <w:u w:val="single"/>
        </w:rPr>
        <w:t>From the start</w:t>
      </w:r>
      <w:r w:rsidRPr="00E34A6A">
        <w:rPr>
          <w:sz w:val="14"/>
        </w:rPr>
        <w:t xml:space="preserve">, </w:t>
      </w:r>
      <w:r w:rsidRPr="00D425ED">
        <w:rPr>
          <w:u w:val="single"/>
        </w:rPr>
        <w:t>the relative equality of western states among each other</w:t>
      </w:r>
      <w:r w:rsidRPr="00E34A6A">
        <w:rPr>
          <w:sz w:val="14"/>
        </w:rPr>
        <w:t xml:space="preserve"> sanctioned in Westphalia </w:t>
      </w:r>
      <w:r w:rsidRPr="00D425ED">
        <w:rPr>
          <w:u w:val="single"/>
        </w:rPr>
        <w:t>coexisted with their internal organization as democratic despotism</w:t>
      </w:r>
      <w:r w:rsidRPr="00E34A6A">
        <w:rPr>
          <w:sz w:val="14"/>
        </w:rPr>
        <w:t xml:space="preserve">s (i.e., </w:t>
      </w:r>
      <w:r w:rsidRPr="00D425ED">
        <w:rPr>
          <w:u w:val="single"/>
        </w:rPr>
        <w:t>domination of non-European states</w:t>
      </w:r>
      <w:r w:rsidRPr="00E34A6A">
        <w:rPr>
          <w:sz w:val="14"/>
        </w:rPr>
        <w:t xml:space="preserve"> that was popularly embraced). This means that </w:t>
      </w:r>
      <w:r w:rsidRPr="00C4615B">
        <w:rPr>
          <w:rStyle w:val="Emphasis"/>
        </w:rPr>
        <w:t>the political forms that brought western citizens</w:t>
      </w:r>
      <w:r w:rsidRPr="00C4615B">
        <w:rPr>
          <w:u w:val="single"/>
        </w:rPr>
        <w:t xml:space="preserve"> together </w:t>
      </w:r>
      <w:r w:rsidRPr="00C4615B">
        <w:rPr>
          <w:rStyle w:val="Emphasis"/>
        </w:rPr>
        <w:t>behind this despotic project must be critiqued</w:t>
      </w:r>
      <w:r w:rsidRPr="00D425ED">
        <w:rPr>
          <w:u w:val="single"/>
        </w:rPr>
        <w:t xml:space="preserve"> and transformed </w:t>
      </w:r>
      <w:r w:rsidRPr="00D5483E">
        <w:rPr>
          <w:u w:val="single"/>
        </w:rPr>
        <w:t xml:space="preserve">if </w:t>
      </w:r>
      <w:r w:rsidRPr="00D5483E">
        <w:rPr>
          <w:rStyle w:val="Emphasis"/>
        </w:rPr>
        <w:t>decolonization</w:t>
      </w:r>
      <w:r w:rsidRPr="00D5483E">
        <w:rPr>
          <w:u w:val="single"/>
        </w:rPr>
        <w:t xml:space="preserve"> is to result in </w:t>
      </w:r>
      <w:r w:rsidRPr="00D5483E">
        <w:rPr>
          <w:b/>
          <w:bCs/>
          <w:u w:val="single"/>
        </w:rPr>
        <w:t>the end of domination</w:t>
      </w:r>
      <w:r w:rsidRPr="00E34A6A">
        <w:rPr>
          <w:sz w:val="14"/>
        </w:rPr>
        <w:t xml:space="preserve">. </w:t>
      </w:r>
      <w:r w:rsidRPr="00D425ED">
        <w:rPr>
          <w:u w:val="single"/>
        </w:rPr>
        <w:t xml:space="preserve">This is because </w:t>
      </w:r>
      <w:r w:rsidRPr="00977049">
        <w:rPr>
          <w:rStyle w:val="Emphasis"/>
          <w:highlight w:val="yellow"/>
        </w:rPr>
        <w:t>wealthy polities</w:t>
      </w:r>
      <w:r w:rsidRPr="00D425ED">
        <w:rPr>
          <w:rStyle w:val="Emphasis"/>
        </w:rPr>
        <w:t>’</w:t>
      </w:r>
      <w:r w:rsidRPr="00D425ED">
        <w:rPr>
          <w:u w:val="single"/>
        </w:rPr>
        <w:t xml:space="preserve"> unreformed orientations and </w:t>
      </w:r>
      <w:r w:rsidRPr="00D425ED">
        <w:rPr>
          <w:rStyle w:val="Emphasis"/>
        </w:rPr>
        <w:t xml:space="preserve">material </w:t>
      </w:r>
      <w:r w:rsidRPr="00977049">
        <w:rPr>
          <w:rStyle w:val="Emphasis"/>
          <w:highlight w:val="yellow"/>
        </w:rPr>
        <w:t>sustenance</w:t>
      </w:r>
      <w:r w:rsidRPr="00D425ED">
        <w:rPr>
          <w:u w:val="single"/>
        </w:rPr>
        <w:t xml:space="preserve"> continue to </w:t>
      </w:r>
      <w:r w:rsidRPr="00977049">
        <w:rPr>
          <w:rStyle w:val="Emphasis"/>
          <w:highlight w:val="yellow"/>
        </w:rPr>
        <w:t>depend upon</w:t>
      </w:r>
      <w:r w:rsidRPr="00D5483E">
        <w:rPr>
          <w:rStyle w:val="Emphasis"/>
        </w:rPr>
        <w:t xml:space="preserve"> racial capitalist accumulation</w:t>
      </w:r>
      <w:r w:rsidRPr="00D5483E">
        <w:rPr>
          <w:u w:val="single"/>
        </w:rPr>
        <w:t>, which</w:t>
      </w:r>
      <w:r w:rsidRPr="00D425ED">
        <w:rPr>
          <w:u w:val="single"/>
        </w:rPr>
        <w:t xml:space="preserve"> in turn </w:t>
      </w:r>
      <w:r w:rsidRPr="00D5483E">
        <w:rPr>
          <w:b/>
          <w:bCs/>
          <w:u w:val="single"/>
        </w:rPr>
        <w:t>requires</w:t>
      </w:r>
      <w:r w:rsidRPr="00D425ED">
        <w:rPr>
          <w:u w:val="single"/>
        </w:rPr>
        <w:t xml:space="preserve"> </w:t>
      </w:r>
      <w:r w:rsidRPr="008071A1">
        <w:rPr>
          <w:u w:val="single"/>
        </w:rPr>
        <w:t xml:space="preserve">the </w:t>
      </w:r>
      <w:r w:rsidRPr="00977049">
        <w:rPr>
          <w:rStyle w:val="Emphasis"/>
          <w:highlight w:val="yellow"/>
        </w:rPr>
        <w:t>imperial organization of the globe.</w:t>
      </w:r>
    </w:p>
    <w:p w14:paraId="153E9E98" w14:textId="77777777" w:rsidR="00574777" w:rsidRPr="00E34A6A" w:rsidRDefault="00574777" w:rsidP="00574777">
      <w:pPr>
        <w:rPr>
          <w:sz w:val="14"/>
        </w:rPr>
      </w:pPr>
      <w:r w:rsidRPr="00E34A6A">
        <w:rPr>
          <w:sz w:val="14"/>
        </w:rPr>
        <w:tab/>
        <w:t xml:space="preserve">The entwined character of the US polity, on the one hand, and settler colonialism and external imperial aggression, on the other, has been more thoroughly addressed. Critical readings of figures ranging from J. Hector St. John de Crèvecoeur, Thomas Paine, and Thomas Jefferson to Ralph Waldo Emerson, Walt Whitman, and Louis Hartz show that </w:t>
      </w:r>
      <w:r w:rsidRPr="00D425ED">
        <w:rPr>
          <w:u w:val="single"/>
        </w:rPr>
        <w:t>democracy and citizenship were shaped and dependent on imperial projects, cast the people as an agent of settler colonialism</w:t>
      </w:r>
      <w:r w:rsidRPr="00E34A6A">
        <w:rPr>
          <w:sz w:val="14"/>
        </w:rPr>
        <w:t xml:space="preserve">,11 </w:t>
      </w:r>
      <w:r w:rsidRPr="00D425ED">
        <w:rPr>
          <w:u w:val="single"/>
        </w:rPr>
        <w:t>and required expanding slavery and expropriating Indigenous groups</w:t>
      </w:r>
      <w:r w:rsidRPr="00E34A6A">
        <w:rPr>
          <w:sz w:val="14"/>
        </w:rPr>
        <w:t xml:space="preserve">.12 Moreover, </w:t>
      </w:r>
      <w:r w:rsidRPr="00967D0A">
        <w:rPr>
          <w:rStyle w:val="Emphasis"/>
        </w:rPr>
        <w:t xml:space="preserve">the </w:t>
      </w:r>
      <w:r w:rsidRPr="00977049">
        <w:rPr>
          <w:rStyle w:val="Emphasis"/>
          <w:highlight w:val="yellow"/>
        </w:rPr>
        <w:t>citizen subjects</w:t>
      </w:r>
      <w:r w:rsidRPr="00C4615B">
        <w:rPr>
          <w:u w:val="single"/>
        </w:rPr>
        <w:t xml:space="preserve"> and</w:t>
      </w:r>
      <w:r w:rsidRPr="00D425ED">
        <w:rPr>
          <w:u w:val="single"/>
        </w:rPr>
        <w:t xml:space="preserve"> the </w:t>
      </w:r>
      <w:r w:rsidRPr="00C4615B">
        <w:rPr>
          <w:rStyle w:val="Emphasis"/>
        </w:rPr>
        <w:t>forms of belonging</w:t>
      </w:r>
      <w:r w:rsidRPr="00C4615B">
        <w:rPr>
          <w:u w:val="single"/>
        </w:rPr>
        <w:t xml:space="preserve"> </w:t>
      </w:r>
      <w:r w:rsidRPr="00977049">
        <w:rPr>
          <w:highlight w:val="yellow"/>
          <w:u w:val="single"/>
        </w:rPr>
        <w:t>that emerged</w:t>
      </w:r>
      <w:r w:rsidRPr="00E34A6A">
        <w:rPr>
          <w:sz w:val="14"/>
        </w:rPr>
        <w:t xml:space="preserve"> out of Jefferson’s “empire of liberty” </w:t>
      </w:r>
      <w:r w:rsidRPr="008071A1">
        <w:rPr>
          <w:u w:val="single"/>
        </w:rPr>
        <w:t xml:space="preserve">were </w:t>
      </w:r>
      <w:r w:rsidRPr="00977049">
        <w:rPr>
          <w:b/>
          <w:bCs/>
          <w:highlight w:val="yellow"/>
          <w:u w:val="single"/>
        </w:rPr>
        <w:t>shaped</w:t>
      </w:r>
      <w:r w:rsidRPr="00977049">
        <w:rPr>
          <w:highlight w:val="yellow"/>
          <w:u w:val="single"/>
        </w:rPr>
        <w:t xml:space="preserve"> by</w:t>
      </w:r>
      <w:r w:rsidRPr="00D425ED">
        <w:rPr>
          <w:u w:val="single"/>
        </w:rPr>
        <w:t xml:space="preserve"> the materialities and </w:t>
      </w:r>
      <w:r w:rsidRPr="00D425ED">
        <w:rPr>
          <w:rStyle w:val="Emphasis"/>
        </w:rPr>
        <w:t>legalities</w:t>
      </w:r>
      <w:r w:rsidRPr="00D425ED">
        <w:rPr>
          <w:u w:val="single"/>
        </w:rPr>
        <w:t xml:space="preserve"> of </w:t>
      </w:r>
      <w:r w:rsidRPr="00977049">
        <w:rPr>
          <w:rStyle w:val="Emphasis"/>
          <w:highlight w:val="yellow"/>
        </w:rPr>
        <w:t>slavery</w:t>
      </w:r>
      <w:r w:rsidRPr="00977049">
        <w:rPr>
          <w:highlight w:val="yellow"/>
          <w:u w:val="single"/>
        </w:rPr>
        <w:t xml:space="preserve"> and </w:t>
      </w:r>
      <w:r w:rsidRPr="00977049">
        <w:rPr>
          <w:rStyle w:val="Emphasis"/>
          <w:highlight w:val="yellow"/>
        </w:rPr>
        <w:t>empire</w:t>
      </w:r>
      <w:r w:rsidRPr="00E34A6A">
        <w:rPr>
          <w:sz w:val="14"/>
        </w:rPr>
        <w:t xml:space="preserve">.13 These </w:t>
      </w:r>
      <w:r w:rsidRPr="00977049">
        <w:rPr>
          <w:rStyle w:val="Emphasis"/>
          <w:highlight w:val="yellow"/>
        </w:rPr>
        <w:t>engagements</w:t>
      </w:r>
      <w:r w:rsidRPr="00977049">
        <w:rPr>
          <w:highlight w:val="yellow"/>
          <w:u w:val="single"/>
        </w:rPr>
        <w:t xml:space="preserve"> with</w:t>
      </w:r>
      <w:r w:rsidRPr="00D425ED">
        <w:rPr>
          <w:u w:val="single"/>
        </w:rPr>
        <w:t xml:space="preserve"> texts, </w:t>
      </w:r>
      <w:r w:rsidRPr="00977049">
        <w:rPr>
          <w:rStyle w:val="Emphasis"/>
          <w:szCs w:val="26"/>
          <w:highlight w:val="yellow"/>
        </w:rPr>
        <w:t>legal documents</w:t>
      </w:r>
      <w:r w:rsidRPr="00977049">
        <w:rPr>
          <w:sz w:val="26"/>
          <w:szCs w:val="26"/>
          <w:highlight w:val="yellow"/>
          <w:u w:val="single"/>
        </w:rPr>
        <w:t xml:space="preserve">, and </w:t>
      </w:r>
      <w:r w:rsidRPr="00977049">
        <w:rPr>
          <w:rStyle w:val="Emphasis"/>
          <w:szCs w:val="26"/>
          <w:highlight w:val="yellow"/>
        </w:rPr>
        <w:t>policy</w:t>
      </w:r>
      <w:r w:rsidRPr="00967D0A">
        <w:rPr>
          <w:sz w:val="26"/>
          <w:szCs w:val="26"/>
          <w:u w:val="single"/>
        </w:rPr>
        <w:t xml:space="preserve">, however, still </w:t>
      </w:r>
      <w:r w:rsidRPr="00977049">
        <w:rPr>
          <w:rStyle w:val="Emphasis"/>
          <w:szCs w:val="26"/>
          <w:highlight w:val="yellow"/>
        </w:rPr>
        <w:t>fall short of exposing</w:t>
      </w:r>
      <w:r w:rsidRPr="00D425ED">
        <w:rPr>
          <w:u w:val="single"/>
        </w:rPr>
        <w:t xml:space="preserve"> the material base of popular sovereignty as a political form – that </w:t>
      </w:r>
      <w:r w:rsidRPr="008071A1">
        <w:rPr>
          <w:u w:val="single"/>
        </w:rPr>
        <w:t>is,</w:t>
      </w:r>
      <w:r w:rsidRPr="0012571F">
        <w:rPr>
          <w:highlight w:val="yellow"/>
          <w:u w:val="single"/>
        </w:rPr>
        <w:t xml:space="preserve"> </w:t>
      </w:r>
      <w:r w:rsidRPr="0012571F">
        <w:rPr>
          <w:rStyle w:val="Emphasis"/>
          <w:highlight w:val="yellow"/>
        </w:rPr>
        <w:t xml:space="preserve">how </w:t>
      </w:r>
      <w:r w:rsidRPr="0012571F">
        <w:rPr>
          <w:rStyle w:val="Emphasis"/>
        </w:rPr>
        <w:t>popular sovereignty</w:t>
      </w:r>
      <w:r w:rsidRPr="0012571F">
        <w:rPr>
          <w:u w:val="single"/>
        </w:rPr>
        <w:t xml:space="preserve"> both depends on and </w:t>
      </w:r>
      <w:r w:rsidRPr="0012571F">
        <w:rPr>
          <w:rStyle w:val="Emphasis"/>
        </w:rPr>
        <w:t>disavows racial capitalist</w:t>
      </w:r>
      <w:r w:rsidRPr="0012571F">
        <w:rPr>
          <w:u w:val="single"/>
        </w:rPr>
        <w:t xml:space="preserve"> processes of </w:t>
      </w:r>
      <w:r w:rsidRPr="0012571F">
        <w:rPr>
          <w:rStyle w:val="Emphasis"/>
        </w:rPr>
        <w:t>accumulation reliant on empire</w:t>
      </w:r>
      <w:r w:rsidRPr="0012571F">
        <w:rPr>
          <w:sz w:val="14"/>
        </w:rPr>
        <w:t>. This chapter and the next tackle this very problem by revealing the seams joining together democracy, racial capitalism, and</w:t>
      </w:r>
      <w:r w:rsidRPr="00E34A6A">
        <w:rPr>
          <w:sz w:val="14"/>
        </w:rPr>
        <w:t xml:space="preserve"> empire.14</w:t>
      </w:r>
    </w:p>
    <w:p w14:paraId="1E56EA83" w14:textId="77777777" w:rsidR="00574777" w:rsidRPr="00D425ED" w:rsidRDefault="00574777" w:rsidP="00574777">
      <w:pPr>
        <w:rPr>
          <w:u w:val="single"/>
        </w:rPr>
      </w:pPr>
      <w:r w:rsidRPr="00E34A6A">
        <w:rPr>
          <w:sz w:val="14"/>
        </w:rPr>
        <w:tab/>
        <w:t xml:space="preserve">In this reconstruction, </w:t>
      </w:r>
      <w:r w:rsidRPr="00D425ED">
        <w:rPr>
          <w:u w:val="single"/>
        </w:rPr>
        <w:t xml:space="preserve">I single out the role of </w:t>
      </w:r>
      <w:r w:rsidRPr="00977049">
        <w:rPr>
          <w:rStyle w:val="Emphasis"/>
          <w:highlight w:val="yellow"/>
        </w:rPr>
        <w:t>affective attachments</w:t>
      </w:r>
      <w:r w:rsidRPr="00D425ED">
        <w:rPr>
          <w:u w:val="single"/>
        </w:rPr>
        <w:t xml:space="preserve"> in </w:t>
      </w:r>
      <w:r w:rsidRPr="00977049">
        <w:rPr>
          <w:b/>
          <w:bCs/>
          <w:highlight w:val="yellow"/>
          <w:u w:val="single"/>
        </w:rPr>
        <w:t>facilitating</w:t>
      </w:r>
      <w:r w:rsidRPr="00977049">
        <w:rPr>
          <w:highlight w:val="yellow"/>
          <w:u w:val="single"/>
        </w:rPr>
        <w:t xml:space="preserve"> the </w:t>
      </w:r>
      <w:r w:rsidRPr="00977049">
        <w:rPr>
          <w:rStyle w:val="Emphasis"/>
          <w:highlight w:val="yellow"/>
        </w:rPr>
        <w:t>embrace</w:t>
      </w:r>
      <w:r w:rsidRPr="00977049">
        <w:rPr>
          <w:highlight w:val="yellow"/>
          <w:u w:val="single"/>
        </w:rPr>
        <w:t xml:space="preserve"> by the</w:t>
      </w:r>
      <w:r w:rsidRPr="00E34A6A">
        <w:rPr>
          <w:sz w:val="14"/>
        </w:rPr>
        <w:t xml:space="preserve"> white </w:t>
      </w:r>
      <w:r w:rsidRPr="00977049">
        <w:rPr>
          <w:rStyle w:val="Emphasis"/>
          <w:highlight w:val="yellow"/>
        </w:rPr>
        <w:t>working-class</w:t>
      </w:r>
      <w:r w:rsidRPr="00977049">
        <w:rPr>
          <w:highlight w:val="yellow"/>
          <w:u w:val="single"/>
        </w:rPr>
        <w:t xml:space="preserve"> of</w:t>
      </w:r>
      <w:r w:rsidRPr="00967D0A">
        <w:rPr>
          <w:u w:val="single"/>
        </w:rPr>
        <w:t xml:space="preserve"> </w:t>
      </w:r>
      <w:r w:rsidRPr="00E34A6A">
        <w:rPr>
          <w:rStyle w:val="Emphasis"/>
        </w:rPr>
        <w:t xml:space="preserve">narratives of </w:t>
      </w:r>
      <w:r w:rsidRPr="00977049">
        <w:rPr>
          <w:rStyle w:val="Emphasis"/>
          <w:highlight w:val="yellow"/>
        </w:rPr>
        <w:t xml:space="preserve">imperial </w:t>
      </w:r>
      <w:r w:rsidRPr="0012571F">
        <w:rPr>
          <w:rStyle w:val="Emphasis"/>
        </w:rPr>
        <w:t>exploitation</w:t>
      </w:r>
      <w:r w:rsidRPr="0012571F">
        <w:rPr>
          <w:u w:val="single"/>
        </w:rPr>
        <w:t xml:space="preserve"> and the </w:t>
      </w:r>
      <w:r w:rsidRPr="0012571F">
        <w:rPr>
          <w:rStyle w:val="Emphasis"/>
        </w:rPr>
        <w:t>demands of this class</w:t>
      </w:r>
      <w:r w:rsidRPr="0012571F">
        <w:rPr>
          <w:u w:val="single"/>
        </w:rPr>
        <w:t xml:space="preserve"> for the </w:t>
      </w:r>
      <w:r w:rsidRPr="0012571F">
        <w:rPr>
          <w:rStyle w:val="Emphasis"/>
        </w:rPr>
        <w:t>distribution of this wealth among themselves</w:t>
      </w:r>
      <w:r w:rsidRPr="0012571F">
        <w:rPr>
          <w:sz w:val="14"/>
        </w:rPr>
        <w:t>. This embrace shaped popular</w:t>
      </w:r>
      <w:r w:rsidRPr="00E34A6A">
        <w:rPr>
          <w:sz w:val="14"/>
        </w:rPr>
        <w:t xml:space="preserve"> sovereignty and produced an excessive form of self-determination, which I call “self-and-other-determination.” To make sense of the material dimensions of this concept, the chapter explores the articulation between capitalism and racism. Scholars have argued that </w:t>
      </w:r>
      <w:r w:rsidRPr="00977049">
        <w:rPr>
          <w:rStyle w:val="Emphasis"/>
          <w:highlight w:val="yellow"/>
        </w:rPr>
        <w:t xml:space="preserve">capitalism offered </w:t>
      </w:r>
      <w:r w:rsidRPr="00FA6829">
        <w:rPr>
          <w:rStyle w:val="Emphasis"/>
        </w:rPr>
        <w:t xml:space="preserve">moderate </w:t>
      </w:r>
      <w:r w:rsidRPr="00977049">
        <w:rPr>
          <w:rStyle w:val="Emphasis"/>
          <w:highlight w:val="yellow"/>
        </w:rPr>
        <w:t>concessions</w:t>
      </w:r>
      <w:r w:rsidRPr="00977049">
        <w:rPr>
          <w:highlight w:val="yellow"/>
          <w:u w:val="single"/>
        </w:rPr>
        <w:t xml:space="preserve"> to </w:t>
      </w:r>
      <w:r w:rsidRPr="00977049">
        <w:rPr>
          <w:b/>
          <w:bCs/>
          <w:highlight w:val="yellow"/>
          <w:u w:val="single"/>
        </w:rPr>
        <w:t>white</w:t>
      </w:r>
      <w:r w:rsidRPr="00977049">
        <w:rPr>
          <w:highlight w:val="yellow"/>
          <w:u w:val="single"/>
        </w:rPr>
        <w:t xml:space="preserve"> </w:t>
      </w:r>
      <w:r w:rsidRPr="00FA6829">
        <w:rPr>
          <w:b/>
          <w:bCs/>
          <w:u w:val="single"/>
        </w:rPr>
        <w:t xml:space="preserve">waged </w:t>
      </w:r>
      <w:r w:rsidRPr="00977049">
        <w:rPr>
          <w:b/>
          <w:bCs/>
          <w:highlight w:val="yellow"/>
          <w:u w:val="single"/>
        </w:rPr>
        <w:t>workers</w:t>
      </w:r>
      <w:r w:rsidRPr="00D425ED">
        <w:rPr>
          <w:u w:val="single"/>
        </w:rPr>
        <w:t xml:space="preserve"> </w:t>
      </w:r>
      <w:r w:rsidRPr="0012571F">
        <w:rPr>
          <w:u w:val="single"/>
        </w:rPr>
        <w:t xml:space="preserve">while </w:t>
      </w:r>
      <w:r w:rsidRPr="0012571F">
        <w:rPr>
          <w:rStyle w:val="Emphasis"/>
        </w:rPr>
        <w:t>more intensively exploiting</w:t>
      </w:r>
      <w:r w:rsidRPr="0012571F">
        <w:rPr>
          <w:u w:val="single"/>
        </w:rPr>
        <w:t xml:space="preserve"> and </w:t>
      </w:r>
      <w:r w:rsidRPr="0012571F">
        <w:rPr>
          <w:rStyle w:val="Emphasis"/>
        </w:rPr>
        <w:t>expropriating</w:t>
      </w:r>
      <w:r w:rsidRPr="0012571F">
        <w:rPr>
          <w:u w:val="single"/>
        </w:rPr>
        <w:t xml:space="preserve"> the </w:t>
      </w:r>
      <w:r w:rsidRPr="0012571F">
        <w:rPr>
          <w:rStyle w:val="Emphasis"/>
        </w:rPr>
        <w:t>labor</w:t>
      </w:r>
      <w:r w:rsidRPr="0012571F">
        <w:rPr>
          <w:u w:val="single"/>
        </w:rPr>
        <w:t xml:space="preserve">, </w:t>
      </w:r>
      <w:r w:rsidRPr="0012571F">
        <w:rPr>
          <w:rStyle w:val="Emphasis"/>
        </w:rPr>
        <w:t>property</w:t>
      </w:r>
      <w:r w:rsidRPr="0012571F">
        <w:rPr>
          <w:u w:val="single"/>
        </w:rPr>
        <w:t xml:space="preserve">, and </w:t>
      </w:r>
      <w:r w:rsidRPr="0012571F">
        <w:rPr>
          <w:rStyle w:val="Emphasis"/>
        </w:rPr>
        <w:t>bodies of racialized workers</w:t>
      </w:r>
      <w:r w:rsidRPr="0012571F">
        <w:rPr>
          <w:u w:val="single"/>
        </w:rPr>
        <w:t>,</w:t>
      </w:r>
      <w:r w:rsidRPr="00D425ED">
        <w:rPr>
          <w:u w:val="single"/>
        </w:rPr>
        <w:t xml:space="preserve"> who </w:t>
      </w:r>
      <w:r w:rsidRPr="00D425ED">
        <w:rPr>
          <w:b/>
          <w:bCs/>
          <w:u w:val="single"/>
        </w:rPr>
        <w:t>lacked</w:t>
      </w:r>
      <w:r w:rsidRPr="00D425ED">
        <w:rPr>
          <w:u w:val="single"/>
        </w:rPr>
        <w:t xml:space="preserve"> the </w:t>
      </w:r>
      <w:r w:rsidRPr="00D425ED">
        <w:rPr>
          <w:b/>
          <w:bCs/>
          <w:u w:val="single"/>
        </w:rPr>
        <w:t>political resources</w:t>
      </w:r>
      <w:r w:rsidRPr="00D425ED">
        <w:rPr>
          <w:u w:val="single"/>
        </w:rPr>
        <w:t xml:space="preserve"> available to </w:t>
      </w:r>
      <w:r w:rsidRPr="00D425ED">
        <w:rPr>
          <w:rStyle w:val="Emphasis"/>
        </w:rPr>
        <w:t>citizen-workers</w:t>
      </w:r>
      <w:r w:rsidRPr="00E34A6A">
        <w:rPr>
          <w:sz w:val="14"/>
        </w:rPr>
        <w:t xml:space="preserve">.15 I specify how </w:t>
      </w:r>
      <w:r w:rsidRPr="00D425ED">
        <w:rPr>
          <w:u w:val="single"/>
        </w:rPr>
        <w:t>these dynamics</w:t>
      </w:r>
      <w:r w:rsidRPr="00E34A6A">
        <w:rPr>
          <w:sz w:val="14"/>
        </w:rPr>
        <w:t xml:space="preserve"> operated vis-à-vis external others and tainted popular sovereignty by </w:t>
      </w:r>
      <w:r w:rsidRPr="00C4615B">
        <w:rPr>
          <w:rStyle w:val="Emphasis"/>
        </w:rPr>
        <w:t>turning</w:t>
      </w:r>
      <w:r w:rsidRPr="00C4615B">
        <w:rPr>
          <w:sz w:val="14"/>
        </w:rPr>
        <w:t xml:space="preserve"> white </w:t>
      </w:r>
      <w:r w:rsidRPr="00C4615B">
        <w:rPr>
          <w:rStyle w:val="Emphasis"/>
        </w:rPr>
        <w:t>citizen-workers</w:t>
      </w:r>
      <w:r w:rsidRPr="00C4615B">
        <w:rPr>
          <w:u w:val="single"/>
        </w:rPr>
        <w:t xml:space="preserve"> into </w:t>
      </w:r>
      <w:r w:rsidRPr="00C4615B">
        <w:rPr>
          <w:rStyle w:val="Emphasis"/>
        </w:rPr>
        <w:t>beneficiaries of the imperial regime</w:t>
      </w:r>
      <w:r w:rsidRPr="00C4615B">
        <w:rPr>
          <w:u w:val="single"/>
        </w:rPr>
        <w:t xml:space="preserve"> of outward despotism and </w:t>
      </w:r>
      <w:r w:rsidRPr="00C4615B">
        <w:rPr>
          <w:rStyle w:val="Emphasis"/>
        </w:rPr>
        <w:t>preventing radical challenges</w:t>
      </w:r>
      <w:r w:rsidRPr="00DD14C8">
        <w:rPr>
          <w:rStyle w:val="Emphasis"/>
        </w:rPr>
        <w:t xml:space="preserve"> to imperial capitalism</w:t>
      </w:r>
      <w:r w:rsidRPr="00E34A6A">
        <w:rPr>
          <w:sz w:val="14"/>
        </w:rPr>
        <w:t xml:space="preserve">. This is not to argue for an exclusively economistic notion of self-and-other-determination, in which racial capitalism is the primary and determinant force. </w:t>
      </w:r>
      <w:r w:rsidRPr="00D425ED">
        <w:rPr>
          <w:u w:val="single"/>
        </w:rPr>
        <w:t>Racial capitalism and European</w:t>
      </w:r>
      <w:r w:rsidRPr="00E34A6A">
        <w:rPr>
          <w:sz w:val="14"/>
        </w:rPr>
        <w:t xml:space="preserve"> and white </w:t>
      </w:r>
      <w:r w:rsidRPr="00D425ED">
        <w:rPr>
          <w:u w:val="single"/>
        </w:rPr>
        <w:t>settler nationalisms were articulated transnationally</w:t>
      </w:r>
      <w:r w:rsidRPr="00E34A6A">
        <w:rPr>
          <w:sz w:val="14"/>
        </w:rPr>
        <w:t xml:space="preserve">, </w:t>
      </w:r>
      <w:r w:rsidRPr="00D425ED">
        <w:rPr>
          <w:u w:val="single"/>
        </w:rPr>
        <w:t xml:space="preserve">in the sense that </w:t>
      </w:r>
      <w:r w:rsidRPr="00360AD3">
        <w:rPr>
          <w:rStyle w:val="Emphasis"/>
        </w:rPr>
        <w:t xml:space="preserve">domestic </w:t>
      </w:r>
      <w:r w:rsidRPr="00977049">
        <w:rPr>
          <w:rStyle w:val="Emphasis"/>
          <w:highlight w:val="yellow"/>
        </w:rPr>
        <w:t>struggles for enfranchisement</w:t>
      </w:r>
      <w:r w:rsidRPr="00977049">
        <w:rPr>
          <w:highlight w:val="yellow"/>
          <w:u w:val="single"/>
        </w:rPr>
        <w:t xml:space="preserve"> </w:t>
      </w:r>
      <w:r w:rsidRPr="00977049">
        <w:rPr>
          <w:b/>
          <w:bCs/>
          <w:highlight w:val="yellow"/>
          <w:u w:val="single"/>
        </w:rPr>
        <w:t>relied on</w:t>
      </w:r>
      <w:r w:rsidRPr="00977049">
        <w:rPr>
          <w:highlight w:val="yellow"/>
          <w:u w:val="single"/>
        </w:rPr>
        <w:t xml:space="preserve"> </w:t>
      </w:r>
      <w:r w:rsidRPr="00C4615B">
        <w:rPr>
          <w:rStyle w:val="Emphasis"/>
        </w:rPr>
        <w:t>transnational networks</w:t>
      </w:r>
      <w:r w:rsidRPr="00C4615B">
        <w:rPr>
          <w:u w:val="single"/>
        </w:rPr>
        <w:t xml:space="preserve"> and </w:t>
      </w:r>
      <w:r w:rsidRPr="00977049">
        <w:rPr>
          <w:rStyle w:val="Emphasis"/>
          <w:highlight w:val="yellow"/>
        </w:rPr>
        <w:t>beliefs in</w:t>
      </w:r>
      <w:r w:rsidRPr="00360AD3">
        <w:rPr>
          <w:u w:val="single"/>
        </w:rPr>
        <w:t xml:space="preserve"> the </w:t>
      </w:r>
      <w:r w:rsidRPr="00C4615B">
        <w:rPr>
          <w:rStyle w:val="Emphasis"/>
        </w:rPr>
        <w:t>racial superiority</w:t>
      </w:r>
      <w:r w:rsidRPr="00C4615B">
        <w:rPr>
          <w:u w:val="single"/>
        </w:rPr>
        <w:t xml:space="preserve"> and </w:t>
      </w:r>
      <w:r w:rsidRPr="00D161A0">
        <w:rPr>
          <w:rStyle w:val="Emphasis"/>
        </w:rPr>
        <w:t xml:space="preserve">global </w:t>
      </w:r>
      <w:r w:rsidRPr="00977049">
        <w:rPr>
          <w:rStyle w:val="Emphasis"/>
          <w:highlight w:val="yellow"/>
        </w:rPr>
        <w:t>domination</w:t>
      </w:r>
      <w:r w:rsidRPr="00D425ED">
        <w:rPr>
          <w:rStyle w:val="Emphasis"/>
        </w:rPr>
        <w:t xml:space="preserve"> of “Anglo-Saxons”</w:t>
      </w:r>
      <w:r w:rsidRPr="00D425ED">
        <w:rPr>
          <w:u w:val="single"/>
        </w:rPr>
        <w:t xml:space="preserve"> </w:t>
      </w:r>
      <w:r w:rsidRPr="00E34A6A">
        <w:rPr>
          <w:sz w:val="14"/>
        </w:rPr>
        <w:t xml:space="preserve">that were still prominent at the turn of the century.16 Portable racial identifications created solidarity among transnationally located white populations but took particular local shapes.17 Western polities’ claims of popular sovereignty and their relation to the outside through claims of self-determination absorbed these transnational logics and embedded them in domestic political and economic regimes. In other words, it examines how </w:t>
      </w:r>
      <w:r w:rsidRPr="00D425ED">
        <w:rPr>
          <w:u w:val="single"/>
        </w:rPr>
        <w:t>racial ideas contained in the “ideological cement” of empire</w:t>
      </w:r>
      <w:r w:rsidRPr="00E34A6A">
        <w:rPr>
          <w:sz w:val="14"/>
        </w:rPr>
        <w:t xml:space="preserve">18 </w:t>
      </w:r>
      <w:r w:rsidRPr="00D425ED">
        <w:rPr>
          <w:u w:val="single"/>
        </w:rPr>
        <w:t>became</w:t>
      </w:r>
      <w:r w:rsidRPr="00E34A6A">
        <w:rPr>
          <w:sz w:val="14"/>
        </w:rPr>
        <w:t xml:space="preserve"> contingently </w:t>
      </w:r>
      <w:r w:rsidRPr="00D425ED">
        <w:rPr>
          <w:u w:val="single"/>
        </w:rPr>
        <w:t>entwined with ideas of self-governance</w:t>
      </w:r>
      <w:r w:rsidRPr="00E34A6A">
        <w:rPr>
          <w:sz w:val="14"/>
        </w:rPr>
        <w:t xml:space="preserve"> and self-determination </w:t>
      </w:r>
      <w:r w:rsidRPr="00D425ED">
        <w:rPr>
          <w:u w:val="single"/>
        </w:rPr>
        <w:t>and articulated with capitalism.</w:t>
      </w:r>
    </w:p>
    <w:p w14:paraId="076F6D66" w14:textId="77777777" w:rsidR="00574777" w:rsidRPr="00E34A6A" w:rsidRDefault="00574777" w:rsidP="00574777">
      <w:pPr>
        <w:rPr>
          <w:sz w:val="14"/>
        </w:rPr>
      </w:pPr>
      <w:r w:rsidRPr="00E34A6A">
        <w:rPr>
          <w:sz w:val="14"/>
        </w:rPr>
        <w:t>1.2 Du Bois, Democratic Despotism, and Labor Politics</w:t>
      </w:r>
    </w:p>
    <w:p w14:paraId="58C4924F" w14:textId="77777777" w:rsidR="00574777" w:rsidRPr="00D425ED" w:rsidRDefault="00574777" w:rsidP="00574777">
      <w:pPr>
        <w:rPr>
          <w:u w:val="single"/>
        </w:rPr>
      </w:pPr>
      <w:r w:rsidRPr="00D425ED">
        <w:rPr>
          <w:u w:val="single"/>
        </w:rPr>
        <w:t>Du Bois’s writings on imperialism during and after World War I introduce and develop the notion of “democratic despotism</w:t>
      </w:r>
      <w:r w:rsidRPr="00E34A6A">
        <w:rPr>
          <w:sz w:val="14"/>
        </w:rPr>
        <w:t xml:space="preserve">.”19 This concept </w:t>
      </w:r>
      <w:r w:rsidRPr="00D425ED">
        <w:rPr>
          <w:u w:val="single"/>
        </w:rPr>
        <w:t xml:space="preserve">describes how the color line and the particular </w:t>
      </w:r>
      <w:r w:rsidRPr="00D5483E">
        <w:rPr>
          <w:rStyle w:val="Emphasis"/>
        </w:rPr>
        <w:t>affective attachments</w:t>
      </w:r>
      <w:r w:rsidRPr="00D5483E">
        <w:rPr>
          <w:u w:val="single"/>
        </w:rPr>
        <w:t xml:space="preserve"> that “festered” alongside it were central for the development and consolidation of </w:t>
      </w:r>
      <w:r w:rsidRPr="00D5483E">
        <w:rPr>
          <w:rStyle w:val="Emphasis"/>
        </w:rPr>
        <w:t>western democracies</w:t>
      </w:r>
      <w:r w:rsidRPr="00D5483E">
        <w:rPr>
          <w:u w:val="single"/>
        </w:rPr>
        <w:t xml:space="preserve"> </w:t>
      </w:r>
      <w:r w:rsidRPr="00D5483E">
        <w:rPr>
          <w:sz w:val="14"/>
        </w:rPr>
        <w:t xml:space="preserve">during the late nineteenth and early twentieth centuries. </w:t>
      </w:r>
      <w:r w:rsidRPr="00D5483E">
        <w:rPr>
          <w:u w:val="single"/>
        </w:rPr>
        <w:t xml:space="preserve">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w:t>
      </w:r>
      <w:r w:rsidRPr="00D5483E">
        <w:rPr>
          <w:rStyle w:val="Emphasis"/>
        </w:rPr>
        <w:t>alongside racial capitalism</w:t>
      </w:r>
      <w:r w:rsidRPr="00D5483E">
        <w:rPr>
          <w:u w:val="single"/>
        </w:rPr>
        <w:t xml:space="preserve">, </w:t>
      </w:r>
      <w:r w:rsidRPr="00D5483E">
        <w:rPr>
          <w:b/>
          <w:bCs/>
          <w:u w:val="single"/>
        </w:rPr>
        <w:t>whose existence depends on imperialism</w:t>
      </w:r>
      <w:r w:rsidRPr="00D5483E">
        <w:rPr>
          <w:u w:val="single"/>
        </w:rPr>
        <w:t xml:space="preserve"> as a form of outward domination</w:t>
      </w:r>
      <w:r w:rsidRPr="00D5483E">
        <w:rPr>
          <w:sz w:val="14"/>
        </w:rPr>
        <w:t xml:space="preserve">. </w:t>
      </w:r>
      <w:r w:rsidRPr="00D5483E">
        <w:rPr>
          <w:u w:val="single"/>
        </w:rPr>
        <w:t xml:space="preserve">This type of regime depends on </w:t>
      </w:r>
      <w:r w:rsidRPr="00D5483E">
        <w:rPr>
          <w:rStyle w:val="Emphasis"/>
        </w:rPr>
        <w:t>collective attachments to the wealth extracted through imperial rule</w:t>
      </w:r>
      <w:r w:rsidRPr="00D5483E">
        <w:rPr>
          <w:u w:val="single"/>
        </w:rPr>
        <w:t>,</w:t>
      </w:r>
      <w:r w:rsidRPr="00D425ED">
        <w:rPr>
          <w:u w:val="single"/>
        </w:rPr>
        <w:t xml:space="preserve"> which shows a despotic face toward colonial dominions.</w:t>
      </w:r>
    </w:p>
    <w:p w14:paraId="082DB9A5" w14:textId="77777777" w:rsidR="00574777" w:rsidRPr="00E34A6A" w:rsidRDefault="00574777" w:rsidP="00574777">
      <w:pPr>
        <w:rPr>
          <w:sz w:val="14"/>
        </w:rPr>
      </w:pPr>
      <w:r w:rsidRPr="00E34A6A">
        <w:rPr>
          <w:sz w:val="14"/>
        </w:rPr>
        <w:tab/>
        <w:t xml:space="preserve">Du Bois’s essay “The African Roots of War,” published in 1915 in </w:t>
      </w:r>
      <w:r w:rsidRPr="00E34A6A">
        <w:rPr>
          <w:i/>
          <w:iCs/>
          <w:sz w:val="14"/>
        </w:rPr>
        <w:t>The Atlantic Monthly</w:t>
      </w:r>
      <w:r w:rsidRPr="00E34A6A">
        <w:rPr>
          <w:sz w:val="14"/>
        </w:rPr>
        <w:t xml:space="preserve">,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 </w:t>
      </w:r>
    </w:p>
    <w:p w14:paraId="5D37935B" w14:textId="77777777" w:rsidR="00574777" w:rsidRPr="00E34A6A" w:rsidRDefault="00574777" w:rsidP="00574777">
      <w:pPr>
        <w:rPr>
          <w:sz w:val="14"/>
        </w:rPr>
      </w:pPr>
      <w:r w:rsidRPr="00E34A6A">
        <w:rPr>
          <w:sz w:val="14"/>
        </w:rPr>
        <w:t xml:space="preserve">Slowly, </w:t>
      </w:r>
      <w:r w:rsidRPr="00D425ED">
        <w:rPr>
          <w:u w:val="single"/>
        </w:rPr>
        <w:t>the divine right of the few to determine economic income and distribute the goods and services of the world has been questioned</w:t>
      </w:r>
      <w:r w:rsidRPr="00E34A6A">
        <w:rPr>
          <w:sz w:val="14"/>
        </w:rPr>
        <w:t xml:space="preserve"> and curtailed. </w:t>
      </w:r>
      <w:r w:rsidRPr="00D425ED">
        <w:rPr>
          <w:u w:val="single"/>
        </w:rPr>
        <w:t>We called the process Revolution</w:t>
      </w:r>
      <w:r w:rsidRPr="00E34A6A">
        <w:rPr>
          <w:sz w:val="14"/>
        </w:rPr>
        <w:t xml:space="preserve"> in the eighteenth century, advancing </w:t>
      </w:r>
      <w:r w:rsidRPr="00D425ED">
        <w:rPr>
          <w:u w:val="single"/>
        </w:rPr>
        <w:t>Democracy</w:t>
      </w:r>
      <w:r w:rsidRPr="00E34A6A">
        <w:rPr>
          <w:sz w:val="14"/>
        </w:rPr>
        <w:t xml:space="preserve"> in the nineteenth, and </w:t>
      </w:r>
      <w:r w:rsidRPr="00D425ED">
        <w:rPr>
          <w:u w:val="single"/>
        </w:rPr>
        <w:t>Socialization of Wealth</w:t>
      </w:r>
      <w:r w:rsidRPr="00E34A6A">
        <w:rPr>
          <w:sz w:val="14"/>
        </w:rPr>
        <w:t xml:space="preserve"> in the twentieth. But whatever we call it, the movement is the same: the dipping of more and grimier hands into the wealth-bag of the nation, until to-day only the </w:t>
      </w:r>
      <w:proofErr w:type="spellStart"/>
      <w:r w:rsidRPr="00E34A6A">
        <w:rPr>
          <w:sz w:val="14"/>
        </w:rPr>
        <w:t>ultra stubborn</w:t>
      </w:r>
      <w:proofErr w:type="spellEnd"/>
      <w:r w:rsidRPr="00E34A6A">
        <w:rPr>
          <w:sz w:val="14"/>
        </w:rPr>
        <w:t xml:space="preserve"> fail to see that democracy in determining income is the next inevitable step to Democracy in political power.20</w:t>
      </w:r>
    </w:p>
    <w:p w14:paraId="381CEE8A" w14:textId="77777777" w:rsidR="00574777" w:rsidRPr="00E34A6A" w:rsidRDefault="00574777" w:rsidP="00574777">
      <w:pPr>
        <w:rPr>
          <w:sz w:val="14"/>
        </w:rPr>
      </w:pPr>
      <w:r w:rsidRPr="00E34A6A">
        <w:rPr>
          <w:sz w:val="14"/>
        </w:rPr>
        <w:tab/>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D425ED">
        <w:rPr>
          <w:rStyle w:val="Emphasis"/>
        </w:rPr>
        <w:t>The white working man has been asked to share the spoil</w:t>
      </w:r>
      <w:r w:rsidRPr="00D425ED">
        <w:rPr>
          <w:u w:val="single"/>
        </w:rPr>
        <w:t xml:space="preserve"> of exploiting</w:t>
      </w:r>
      <w:r w:rsidRPr="00E34A6A">
        <w:rPr>
          <w:sz w:val="14"/>
        </w:rPr>
        <w:t xml:space="preserve"> ‘</w:t>
      </w:r>
      <w:proofErr w:type="spellStart"/>
      <w:r w:rsidRPr="00E34A6A">
        <w:rPr>
          <w:sz w:val="14"/>
        </w:rPr>
        <w:t>ch</w:t>
      </w:r>
      <w:proofErr w:type="spellEnd"/>
      <w:r w:rsidRPr="00E34A6A">
        <w:rPr>
          <w:sz w:val="14"/>
        </w:rPr>
        <w:t>**</w:t>
      </w:r>
      <w:proofErr w:type="spellStart"/>
      <w:r w:rsidRPr="00E34A6A">
        <w:rPr>
          <w:sz w:val="14"/>
        </w:rPr>
        <w:t>ks</w:t>
      </w:r>
      <w:proofErr w:type="spellEnd"/>
      <w:r w:rsidRPr="00E34A6A">
        <w:rPr>
          <w:sz w:val="14"/>
        </w:rPr>
        <w:t xml:space="preserve"> and n*****s.’ </w:t>
      </w:r>
      <w:r w:rsidRPr="00977049">
        <w:rPr>
          <w:b/>
          <w:bCs/>
          <w:highlight w:val="yellow"/>
          <w:u w:val="single"/>
        </w:rPr>
        <w:t>It is no longer</w:t>
      </w:r>
      <w:r w:rsidRPr="00D425ED">
        <w:rPr>
          <w:b/>
          <w:bCs/>
          <w:u w:val="single"/>
        </w:rPr>
        <w:t xml:space="preserve"> simply the</w:t>
      </w:r>
      <w:r w:rsidRPr="00E34A6A">
        <w:rPr>
          <w:sz w:val="14"/>
        </w:rPr>
        <w:t xml:space="preserve"> merchant prince, or the aristocratic monopoly, or even </w:t>
      </w:r>
      <w:r w:rsidRPr="00977049">
        <w:rPr>
          <w:rStyle w:val="Emphasis"/>
          <w:highlight w:val="yellow"/>
        </w:rPr>
        <w:t>the employing class that is exploiting</w:t>
      </w:r>
      <w:r w:rsidRPr="00D425ED">
        <w:rPr>
          <w:u w:val="single"/>
        </w:rPr>
        <w:t xml:space="preserve"> the world: </w:t>
      </w:r>
      <w:r w:rsidRPr="00977049">
        <w:rPr>
          <w:rStyle w:val="Emphasis"/>
          <w:highlight w:val="yellow"/>
        </w:rPr>
        <w:t>it is</w:t>
      </w:r>
      <w:r w:rsidRPr="00F06476">
        <w:rPr>
          <w:rStyle w:val="Emphasis"/>
        </w:rPr>
        <w:t xml:space="preserve"> the nation</w:t>
      </w:r>
      <w:r w:rsidRPr="00D425ED">
        <w:rPr>
          <w:u w:val="single"/>
        </w:rPr>
        <w:t xml:space="preserve">; </w:t>
      </w:r>
      <w:r w:rsidRPr="00977049">
        <w:rPr>
          <w:highlight w:val="yellow"/>
          <w:u w:val="single"/>
        </w:rPr>
        <w:t>a</w:t>
      </w:r>
      <w:r w:rsidRPr="00C4615B">
        <w:rPr>
          <w:u w:val="single"/>
        </w:rPr>
        <w:t xml:space="preserve"> </w:t>
      </w:r>
      <w:r w:rsidRPr="00C4615B">
        <w:rPr>
          <w:rStyle w:val="Emphasis"/>
        </w:rPr>
        <w:t>new democratic nation</w:t>
      </w:r>
      <w:r w:rsidRPr="00D5483E">
        <w:rPr>
          <w:rStyle w:val="Emphasis"/>
        </w:rPr>
        <w:t xml:space="preserve"> composed </w:t>
      </w:r>
      <w:r w:rsidRPr="00C4615B">
        <w:rPr>
          <w:rStyle w:val="Emphasis"/>
        </w:rPr>
        <w:t xml:space="preserve">of </w:t>
      </w:r>
      <w:r w:rsidRPr="00FA6829">
        <w:rPr>
          <w:rStyle w:val="Emphasis"/>
        </w:rPr>
        <w:t xml:space="preserve">united </w:t>
      </w:r>
      <w:r w:rsidRPr="00977049">
        <w:rPr>
          <w:rStyle w:val="Emphasis"/>
          <w:highlight w:val="yellow"/>
        </w:rPr>
        <w:t>c</w:t>
      </w:r>
      <w:r w:rsidRPr="00013525">
        <w:rPr>
          <w:rStyle w:val="Emphasis"/>
          <w:highlight w:val="yellow"/>
        </w:rPr>
        <w:t xml:space="preserve">apital and </w:t>
      </w:r>
      <w:r w:rsidRPr="00D161A0">
        <w:rPr>
          <w:rStyle w:val="Emphasis"/>
        </w:rPr>
        <w:t>labor</w:t>
      </w:r>
      <w:r w:rsidRPr="008E3D1C">
        <w:rPr>
          <w:sz w:val="14"/>
        </w:rPr>
        <w:t>.”</w:t>
      </w:r>
      <w:r w:rsidRPr="00E34A6A">
        <w:rPr>
          <w:sz w:val="14"/>
        </w:rPr>
        <w:t>21</w:t>
      </w:r>
    </w:p>
    <w:p w14:paraId="48F7EDDD" w14:textId="77777777" w:rsidR="00574777" w:rsidRPr="00E34A6A" w:rsidRDefault="00574777" w:rsidP="00574777">
      <w:pPr>
        <w:rPr>
          <w:sz w:val="14"/>
        </w:rPr>
      </w:pPr>
      <w:r w:rsidRPr="00E34A6A">
        <w:rPr>
          <w:sz w:val="14"/>
        </w:rPr>
        <w:tab/>
      </w:r>
      <w:r w:rsidRPr="00D425ED">
        <w:rPr>
          <w:u w:val="single"/>
        </w:rPr>
        <w:t xml:space="preserve">Du Bois states that western democracies claim a right to dominion over the rest of the world that is facilitated by racism, and he implicates </w:t>
      </w:r>
      <w:r w:rsidRPr="00977049">
        <w:rPr>
          <w:rStyle w:val="Emphasis"/>
          <w:highlight w:val="yellow"/>
        </w:rPr>
        <w:t>white labor</w:t>
      </w:r>
      <w:r w:rsidRPr="00D425ED">
        <w:rPr>
          <w:u w:val="single"/>
        </w:rPr>
        <w:t xml:space="preserve"> as an actor that, while demanding incorporation into the people, does so with “</w:t>
      </w:r>
      <w:r w:rsidRPr="00D161A0">
        <w:rPr>
          <w:u w:val="single"/>
        </w:rPr>
        <w:t xml:space="preserve">a </w:t>
      </w:r>
      <w:r w:rsidRPr="00977049">
        <w:rPr>
          <w:rStyle w:val="Emphasis"/>
          <w:highlight w:val="yellow"/>
        </w:rPr>
        <w:t>worldview</w:t>
      </w:r>
      <w:r w:rsidRPr="00977049">
        <w:rPr>
          <w:highlight w:val="yellow"/>
          <w:u w:val="single"/>
        </w:rPr>
        <w:t xml:space="preserve"> that casts</w:t>
      </w:r>
      <w:r w:rsidRPr="00D425ED">
        <w:rPr>
          <w:u w:val="single"/>
        </w:rPr>
        <w:t xml:space="preserve"> that-which-is-</w:t>
      </w:r>
      <w:r w:rsidRPr="00977049">
        <w:rPr>
          <w:b/>
          <w:bCs/>
          <w:highlight w:val="yellow"/>
          <w:u w:val="single"/>
        </w:rPr>
        <w:t>not-white</w:t>
      </w:r>
      <w:r w:rsidRPr="00D425ED">
        <w:rPr>
          <w:u w:val="single"/>
        </w:rPr>
        <w:t xml:space="preserve"> (</w:t>
      </w:r>
      <w:r w:rsidRPr="00C4615B">
        <w:rPr>
          <w:rStyle w:val="Emphasis"/>
        </w:rPr>
        <w:t>persons</w:t>
      </w:r>
      <w:r w:rsidRPr="00D425ED">
        <w:rPr>
          <w:u w:val="single"/>
        </w:rPr>
        <w:t xml:space="preserve">, </w:t>
      </w:r>
      <w:r w:rsidRPr="00C4615B">
        <w:rPr>
          <w:rStyle w:val="Emphasis"/>
        </w:rPr>
        <w:t>lands</w:t>
      </w:r>
      <w:r w:rsidRPr="00D425ED">
        <w:rPr>
          <w:u w:val="single"/>
        </w:rPr>
        <w:t xml:space="preserve">, </w:t>
      </w:r>
      <w:r w:rsidRPr="00977049">
        <w:rPr>
          <w:rStyle w:val="Emphasis"/>
          <w:highlight w:val="yellow"/>
        </w:rPr>
        <w:t>resources</w:t>
      </w:r>
      <w:r w:rsidRPr="00D425ED">
        <w:rPr>
          <w:u w:val="single"/>
        </w:rPr>
        <w:t xml:space="preserve">) </w:t>
      </w:r>
      <w:r w:rsidRPr="00977049">
        <w:rPr>
          <w:highlight w:val="yellow"/>
          <w:u w:val="single"/>
        </w:rPr>
        <w:t>as</w:t>
      </w:r>
      <w:r w:rsidRPr="00D425ED">
        <w:rPr>
          <w:u w:val="single"/>
        </w:rPr>
        <w:t xml:space="preserve"> personal </w:t>
      </w:r>
      <w:r w:rsidRPr="00977049">
        <w:rPr>
          <w:highlight w:val="yellow"/>
          <w:u w:val="single"/>
        </w:rPr>
        <w:t>possessions</w:t>
      </w:r>
      <w:r w:rsidRPr="00D425ED">
        <w:rPr>
          <w:u w:val="single"/>
        </w:rPr>
        <w:t xml:space="preserve"> that rightfully belong to those marked ‘white.’</w:t>
      </w:r>
      <w:r w:rsidRPr="00E34A6A">
        <w:rPr>
          <w:sz w:val="14"/>
        </w:rPr>
        <w:t xml:space="preserve">”22 Du Bois’s interest in white dominion as an accessory to emancipation is not new.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w:t>
      </w:r>
      <w:r w:rsidRPr="00E34A6A">
        <w:rPr>
          <w:i/>
          <w:iCs/>
          <w:sz w:val="14"/>
        </w:rPr>
        <w:t>practice</w:t>
      </w:r>
      <w:r w:rsidRPr="00E34A6A">
        <w:rPr>
          <w:sz w:val="14"/>
        </w:rPr>
        <w:t xml:space="preserve"> of western imperial democracies. Du Bois, in other words, counters the deflection that characterizes canonical accounts of popular sovereignty and self-determination and casts them as imperial and excessive. This is because democratic despotism presupposes particular claims of popular sovereignty, which depend on excessive forms of self-determination that operate within imperial capitalism, whose operation and modes of exploitation/expropriation are filtered by racial hierarchy. Accordingly, </w:t>
      </w:r>
      <w:r w:rsidRPr="00D425ED">
        <w:rPr>
          <w:rStyle w:val="Emphasis"/>
        </w:rPr>
        <w:t xml:space="preserve">material </w:t>
      </w:r>
      <w:r w:rsidRPr="00977049">
        <w:rPr>
          <w:rStyle w:val="Emphasis"/>
          <w:highlight w:val="yellow"/>
        </w:rPr>
        <w:t>ambitions for violently extracted resources</w:t>
      </w:r>
      <w:r w:rsidRPr="00977049">
        <w:rPr>
          <w:highlight w:val="yellow"/>
          <w:u w:val="single"/>
        </w:rPr>
        <w:t xml:space="preserve"> </w:t>
      </w:r>
      <w:r w:rsidRPr="00977049">
        <w:rPr>
          <w:b/>
          <w:bCs/>
          <w:highlight w:val="yellow"/>
          <w:u w:val="single"/>
        </w:rPr>
        <w:t>infuse</w:t>
      </w:r>
      <w:r w:rsidRPr="00D425ED">
        <w:rPr>
          <w:u w:val="single"/>
        </w:rPr>
        <w:t xml:space="preserve"> the </w:t>
      </w:r>
      <w:r w:rsidRPr="00C4615B">
        <w:rPr>
          <w:rStyle w:val="Emphasis"/>
        </w:rPr>
        <w:t xml:space="preserve">ties of </w:t>
      </w:r>
      <w:r w:rsidRPr="00977049">
        <w:rPr>
          <w:rStyle w:val="Emphasis"/>
          <w:highlight w:val="yellow"/>
        </w:rPr>
        <w:t xml:space="preserve">solidarity among </w:t>
      </w:r>
      <w:r w:rsidRPr="00C4615B">
        <w:rPr>
          <w:rStyle w:val="Emphasis"/>
        </w:rPr>
        <w:t xml:space="preserve">citizens in </w:t>
      </w:r>
      <w:r w:rsidRPr="00977049">
        <w:rPr>
          <w:rStyle w:val="Emphasis"/>
          <w:highlight w:val="yellow"/>
        </w:rPr>
        <w:t>the metropole</w:t>
      </w:r>
      <w:r w:rsidRPr="00D425ED">
        <w:rPr>
          <w:u w:val="single"/>
        </w:rPr>
        <w:t xml:space="preserve">: “Such nations it is that </w:t>
      </w:r>
      <w:r w:rsidRPr="00D425ED">
        <w:rPr>
          <w:i/>
          <w:iCs/>
          <w:u w:val="single"/>
        </w:rPr>
        <w:t>rule</w:t>
      </w:r>
      <w:r w:rsidRPr="00D425ED">
        <w:rPr>
          <w:u w:val="single"/>
        </w:rPr>
        <w:t xml:space="preserve"> the modern world. </w:t>
      </w:r>
      <w:r w:rsidRPr="00C4615B">
        <w:rPr>
          <w:rStyle w:val="Emphasis"/>
        </w:rPr>
        <w:t xml:space="preserve">Their </w:t>
      </w:r>
      <w:r w:rsidRPr="00C4615B">
        <w:rPr>
          <w:rStyle w:val="Emphasis"/>
          <w:i/>
        </w:rPr>
        <w:t>national bond</w:t>
      </w:r>
      <w:r w:rsidRPr="00C4615B">
        <w:rPr>
          <w:rStyle w:val="Emphasis"/>
        </w:rPr>
        <w:t xml:space="preserve"> is no mere sentimental patriotism</w:t>
      </w:r>
      <w:r w:rsidRPr="00C4615B">
        <w:rPr>
          <w:u w:val="single"/>
        </w:rPr>
        <w:t xml:space="preserve">, loyalty, or ancestor worship. </w:t>
      </w:r>
      <w:r w:rsidRPr="00C4615B">
        <w:rPr>
          <w:rStyle w:val="Emphasis"/>
        </w:rPr>
        <w:t xml:space="preserve">It is the increased </w:t>
      </w:r>
      <w:r w:rsidRPr="00C4615B">
        <w:rPr>
          <w:rStyle w:val="Emphasis"/>
          <w:i/>
        </w:rPr>
        <w:t>wealth</w:t>
      </w:r>
      <w:r w:rsidRPr="00C4615B">
        <w:rPr>
          <w:u w:val="single"/>
        </w:rPr>
        <w:t xml:space="preserve">, </w:t>
      </w:r>
      <w:r w:rsidRPr="00C4615B">
        <w:rPr>
          <w:rStyle w:val="Emphasis"/>
        </w:rPr>
        <w:t>power</w:t>
      </w:r>
      <w:r w:rsidRPr="00C4615B">
        <w:rPr>
          <w:u w:val="single"/>
        </w:rPr>
        <w:t xml:space="preserve">, and </w:t>
      </w:r>
      <w:r w:rsidRPr="00C4615B">
        <w:rPr>
          <w:rStyle w:val="Emphasis"/>
        </w:rPr>
        <w:t>luxury</w:t>
      </w:r>
      <w:r w:rsidRPr="00D425ED">
        <w:rPr>
          <w:u w:val="single"/>
        </w:rPr>
        <w:t xml:space="preserve"> for all classes on a scale the world never saw before.”</w:t>
      </w:r>
      <w:r w:rsidRPr="00E34A6A">
        <w:rPr>
          <w:sz w:val="14"/>
        </w:rPr>
        <w:t>25</w:t>
      </w:r>
    </w:p>
    <w:p w14:paraId="6A6D06EF" w14:textId="77777777" w:rsidR="00574777" w:rsidRPr="00E34A6A" w:rsidRDefault="00574777" w:rsidP="00574777">
      <w:pPr>
        <w:rPr>
          <w:sz w:val="14"/>
        </w:rPr>
      </w:pPr>
      <w:r w:rsidRPr="00E34A6A">
        <w:rPr>
          <w:sz w:val="14"/>
        </w:rPr>
        <w:tab/>
        <w:t xml:space="preserve">Thus, </w:t>
      </w:r>
      <w:r w:rsidRPr="00AE61C2">
        <w:rPr>
          <w:u w:val="single"/>
        </w:rPr>
        <w:t xml:space="preserve">wealth and luxury, as well as power over dominions abroad, are </w:t>
      </w:r>
      <w:r w:rsidRPr="00C4615B">
        <w:rPr>
          <w:u w:val="single"/>
        </w:rPr>
        <w:t>constitutive of the</w:t>
      </w:r>
      <w:r w:rsidRPr="00AE61C2">
        <w:rPr>
          <w:u w:val="single"/>
        </w:rPr>
        <w:t xml:space="preserve"> national bond or </w:t>
      </w:r>
      <w:r w:rsidRPr="00C4615B">
        <w:rPr>
          <w:rStyle w:val="Emphasis"/>
        </w:rPr>
        <w:t xml:space="preserve">imagined community </w:t>
      </w:r>
      <w:r w:rsidRPr="00977049">
        <w:rPr>
          <w:rStyle w:val="Emphasis"/>
          <w:highlight w:val="yellow"/>
        </w:rPr>
        <w:t>that holds western polities</w:t>
      </w:r>
      <w:r w:rsidRPr="00977049">
        <w:rPr>
          <w:highlight w:val="yellow"/>
          <w:u w:val="single"/>
        </w:rPr>
        <w:t xml:space="preserve"> together</w:t>
      </w:r>
      <w:r w:rsidRPr="00E34A6A">
        <w:rPr>
          <w:sz w:val="14"/>
        </w:rPr>
        <w:t xml:space="preserve">. </w:t>
      </w:r>
      <w:r w:rsidRPr="00AE61C2">
        <w:rPr>
          <w:u w:val="single"/>
        </w:rPr>
        <w:t xml:space="preserve">These </w:t>
      </w:r>
      <w:proofErr w:type="spellStart"/>
      <w:r w:rsidRPr="00AE61C2">
        <w:rPr>
          <w:u w:val="single"/>
        </w:rPr>
        <w:t>polities</w:t>
      </w:r>
      <w:proofErr w:type="spellEnd"/>
      <w:r w:rsidRPr="00AE61C2">
        <w:rPr>
          <w:u w:val="single"/>
        </w:rPr>
        <w:t xml:space="preserve"> are democratic – that is, “</w:t>
      </w:r>
      <w:r w:rsidRPr="00AE61C2">
        <w:rPr>
          <w:rStyle w:val="Emphasis"/>
        </w:rPr>
        <w:t xml:space="preserve">all </w:t>
      </w:r>
      <w:r w:rsidRPr="00C4615B">
        <w:rPr>
          <w:rStyle w:val="Emphasis"/>
        </w:rPr>
        <w:t>classes” are bonded together and partake of the national wealth</w:t>
      </w:r>
      <w:r w:rsidRPr="00E34A6A">
        <w:rPr>
          <w:sz w:val="14"/>
        </w:rPr>
        <w:t xml:space="preserve"> – but also rule beyond the confines of their territory. Moreover, </w:t>
      </w:r>
      <w:r w:rsidRPr="00AE61C2">
        <w:rPr>
          <w:u w:val="single"/>
        </w:rPr>
        <w:t>the bond</w:t>
      </w:r>
      <w:r w:rsidRPr="00E34A6A">
        <w:rPr>
          <w:sz w:val="14"/>
        </w:rPr>
        <w:t xml:space="preserve"> of those polities is not exclusively inward looking but </w:t>
      </w:r>
      <w:r w:rsidRPr="00AE61C2">
        <w:rPr>
          <w:u w:val="single"/>
        </w:rPr>
        <w:t>depends on the pursuit of foreign dominions and the unprecedented levels of wealth and luxury that follow from it</w:t>
      </w:r>
      <w:r w:rsidRPr="00E34A6A">
        <w:rPr>
          <w:sz w:val="14"/>
        </w:rPr>
        <w:t>. In this sense, popular sovereignty and the determination of the fates of other peoples that imperial countries exploit become fused.</w:t>
      </w:r>
    </w:p>
    <w:p w14:paraId="73AFDBE2" w14:textId="77777777" w:rsidR="00574777" w:rsidRPr="00E34A6A" w:rsidRDefault="00574777" w:rsidP="00574777">
      <w:pPr>
        <w:rPr>
          <w:sz w:val="14"/>
        </w:rPr>
      </w:pPr>
      <w:r w:rsidRPr="00E34A6A">
        <w:rPr>
          <w:sz w:val="14"/>
        </w:rPr>
        <w:tab/>
      </w:r>
      <w:r w:rsidRPr="00AE61C2">
        <w:rPr>
          <w:u w:val="single"/>
        </w:rPr>
        <w:t>Du Bois’s critique of material attachments reappears a decade later</w:t>
      </w:r>
      <w:r w:rsidRPr="00E34A6A">
        <w:rPr>
          <w:sz w:val="14"/>
        </w:rPr>
        <w:t xml:space="preserve"> in his essay “Criteria of Negro Art,” which </w:t>
      </w:r>
      <w:r w:rsidRPr="00AE61C2">
        <w:rPr>
          <w:u w:val="single"/>
        </w:rPr>
        <w:t>claims that Americans possess a sense of “strength and accomplishment” but lack a conception of beauty</w:t>
      </w:r>
      <w:r w:rsidRPr="00E34A6A">
        <w:rPr>
          <w:sz w:val="14"/>
        </w:rPr>
        <w:t xml:space="preserve">.26 </w:t>
      </w:r>
      <w:r w:rsidRPr="00D5483E">
        <w:rPr>
          <w:u w:val="single"/>
        </w:rPr>
        <w:t xml:space="preserve">For </w:t>
      </w:r>
      <w:r w:rsidRPr="00D5483E">
        <w:rPr>
          <w:rStyle w:val="Emphasis"/>
        </w:rPr>
        <w:t>Du Bois</w:t>
      </w:r>
      <w:r w:rsidRPr="00D5483E">
        <w:rPr>
          <w:u w:val="single"/>
        </w:rPr>
        <w:t xml:space="preserve">, </w:t>
      </w:r>
      <w:r w:rsidRPr="00977049">
        <w:rPr>
          <w:rStyle w:val="Emphasis"/>
          <w:highlight w:val="yellow"/>
        </w:rPr>
        <w:t>American goals</w:t>
      </w:r>
      <w:r w:rsidRPr="00977049">
        <w:rPr>
          <w:highlight w:val="yellow"/>
          <w:u w:val="single"/>
        </w:rPr>
        <w:t xml:space="preserve"> are</w:t>
      </w:r>
      <w:r w:rsidRPr="00AE61C2">
        <w:rPr>
          <w:u w:val="single"/>
        </w:rPr>
        <w:t xml:space="preserve"> “tawdry and flamboyant,” </w:t>
      </w:r>
      <w:r w:rsidRPr="00D5483E">
        <w:rPr>
          <w:b/>
          <w:bCs/>
          <w:u w:val="single"/>
        </w:rPr>
        <w:t>embodied</w:t>
      </w:r>
      <w:r w:rsidRPr="00D5483E">
        <w:rPr>
          <w:u w:val="single"/>
        </w:rPr>
        <w:t xml:space="preserve"> in </w:t>
      </w:r>
      <w:r w:rsidRPr="00977049">
        <w:rPr>
          <w:rStyle w:val="Emphasis"/>
          <w:highlight w:val="yellow"/>
        </w:rPr>
        <w:t>acquiring</w:t>
      </w:r>
      <w:r w:rsidRPr="00977049">
        <w:rPr>
          <w:highlight w:val="yellow"/>
          <w:u w:val="single"/>
        </w:rPr>
        <w:t xml:space="preserve"> “</w:t>
      </w:r>
      <w:r w:rsidRPr="00977049">
        <w:rPr>
          <w:rStyle w:val="Emphasis"/>
          <w:highlight w:val="yellow"/>
        </w:rPr>
        <w:t>the most powerful</w:t>
      </w:r>
      <w:r w:rsidRPr="00AE61C2">
        <w:rPr>
          <w:rStyle w:val="Emphasis"/>
        </w:rPr>
        <w:t xml:space="preserve"> motor </w:t>
      </w:r>
      <w:r w:rsidRPr="00977049">
        <w:rPr>
          <w:rStyle w:val="Emphasis"/>
          <w:highlight w:val="yellow"/>
        </w:rPr>
        <w:t>car</w:t>
      </w:r>
      <w:r w:rsidRPr="00AE61C2">
        <w:rPr>
          <w:u w:val="single"/>
        </w:rPr>
        <w:t xml:space="preserve">,” wearing the “most </w:t>
      </w:r>
      <w:r w:rsidRPr="00C4615B">
        <w:rPr>
          <w:rStyle w:val="Emphasis"/>
        </w:rPr>
        <w:t>striking clothes</w:t>
      </w:r>
      <w:r w:rsidRPr="00C4615B">
        <w:rPr>
          <w:u w:val="single"/>
        </w:rPr>
        <w:t>,” and</w:t>
      </w:r>
      <w:r w:rsidRPr="00AE61C2">
        <w:rPr>
          <w:u w:val="single"/>
        </w:rPr>
        <w:t xml:space="preserve"> giving “</w:t>
      </w:r>
      <w:r w:rsidRPr="00AE61C2">
        <w:rPr>
          <w:rStyle w:val="Emphasis"/>
        </w:rPr>
        <w:t xml:space="preserve">the </w:t>
      </w:r>
      <w:r w:rsidRPr="00977049">
        <w:rPr>
          <w:rStyle w:val="Emphasis"/>
          <w:highlight w:val="yellow"/>
        </w:rPr>
        <w:t>richest dinners</w:t>
      </w:r>
      <w:r w:rsidRPr="00AE61C2">
        <w:rPr>
          <w:u w:val="single"/>
        </w:rPr>
        <w:t>,” rather than a world where “men create, … realize themselves [and] … enjoy life.”</w:t>
      </w:r>
      <w:r w:rsidRPr="00E34A6A">
        <w:rPr>
          <w:sz w:val="14"/>
        </w:rPr>
        <w:t xml:space="preserve">27 Du Bois was tapping into </w:t>
      </w:r>
      <w:r w:rsidRPr="00AE61C2">
        <w:rPr>
          <w:u w:val="single"/>
        </w:rPr>
        <w:t xml:space="preserve">a general </w:t>
      </w:r>
      <w:r w:rsidRPr="00AE61C2">
        <w:rPr>
          <w:rStyle w:val="Emphasis"/>
        </w:rPr>
        <w:t xml:space="preserve">transformation in culture that </w:t>
      </w:r>
      <w:r w:rsidRPr="00977049">
        <w:rPr>
          <w:rStyle w:val="Emphasis"/>
          <w:highlight w:val="yellow"/>
        </w:rPr>
        <w:t>enticed Americans into the pleasures of consumption</w:t>
      </w:r>
      <w:r w:rsidRPr="00E34A6A">
        <w:rPr>
          <w:sz w:val="14"/>
        </w:rPr>
        <w:t xml:space="preserve"> and indulgence and away from work as the path to happiness.28 The myth of plenty that had characterized the United States was being transformed by the early 1900s into </w:t>
      </w:r>
      <w:r w:rsidRPr="00977049">
        <w:rPr>
          <w:highlight w:val="yellow"/>
          <w:u w:val="single"/>
        </w:rPr>
        <w:t xml:space="preserve">a </w:t>
      </w:r>
      <w:r w:rsidRPr="00977049">
        <w:rPr>
          <w:b/>
          <w:bCs/>
          <w:highlight w:val="yellow"/>
          <w:u w:val="single"/>
        </w:rPr>
        <w:t>focus</w:t>
      </w:r>
      <w:r w:rsidRPr="00977049">
        <w:rPr>
          <w:highlight w:val="yellow"/>
          <w:u w:val="single"/>
        </w:rPr>
        <w:t xml:space="preserve"> on “</w:t>
      </w:r>
      <w:r w:rsidRPr="00977049">
        <w:rPr>
          <w:rStyle w:val="Emphasis"/>
          <w:highlight w:val="yellow"/>
        </w:rPr>
        <w:t>personal satisfaction</w:t>
      </w:r>
      <w:r w:rsidRPr="00AE61C2">
        <w:rPr>
          <w:u w:val="single"/>
        </w:rPr>
        <w:t xml:space="preserve">” and on places of pleasure such as </w:t>
      </w:r>
      <w:r w:rsidRPr="00AE61C2">
        <w:rPr>
          <w:rStyle w:val="Emphasis"/>
        </w:rPr>
        <w:t xml:space="preserve">department </w:t>
      </w:r>
      <w:r w:rsidRPr="00765921">
        <w:rPr>
          <w:rStyle w:val="Emphasis"/>
        </w:rPr>
        <w:t>stores</w:t>
      </w:r>
      <w:r w:rsidRPr="00765921">
        <w:rPr>
          <w:u w:val="single"/>
        </w:rPr>
        <w:t xml:space="preserve">, </w:t>
      </w:r>
      <w:r w:rsidRPr="00765921">
        <w:rPr>
          <w:rStyle w:val="Emphasis"/>
        </w:rPr>
        <w:t>theaters</w:t>
      </w:r>
      <w:r w:rsidRPr="00765921">
        <w:rPr>
          <w:u w:val="single"/>
        </w:rPr>
        <w:t xml:space="preserve">, </w:t>
      </w:r>
      <w:r w:rsidRPr="00765921">
        <w:rPr>
          <w:rStyle w:val="Emphasis"/>
        </w:rPr>
        <w:t>restaurants</w:t>
      </w:r>
      <w:r w:rsidRPr="00765921">
        <w:rPr>
          <w:u w:val="single"/>
        </w:rPr>
        <w:t xml:space="preserve">, </w:t>
      </w:r>
      <w:r w:rsidRPr="00765921">
        <w:rPr>
          <w:rStyle w:val="Emphasis"/>
        </w:rPr>
        <w:t>dance halls</w:t>
      </w:r>
      <w:r w:rsidRPr="00765921">
        <w:rPr>
          <w:u w:val="single"/>
        </w:rPr>
        <w:t xml:space="preserve">, and </w:t>
      </w:r>
      <w:r w:rsidRPr="00765921">
        <w:rPr>
          <w:rStyle w:val="Emphasis"/>
        </w:rPr>
        <w:t>amusement parks</w:t>
      </w:r>
      <w:r w:rsidRPr="00765921">
        <w:rPr>
          <w:u w:val="single"/>
        </w:rPr>
        <w:t xml:space="preserve">, keeping pace with </w:t>
      </w:r>
      <w:r w:rsidRPr="00765921">
        <w:rPr>
          <w:rStyle w:val="Emphasis"/>
        </w:rPr>
        <w:t>urbanization</w:t>
      </w:r>
      <w:r w:rsidRPr="00765921">
        <w:rPr>
          <w:u w:val="single"/>
        </w:rPr>
        <w:t xml:space="preserve">, </w:t>
      </w:r>
      <w:r w:rsidRPr="00765921">
        <w:rPr>
          <w:rStyle w:val="Emphasis"/>
        </w:rPr>
        <w:t>commercialization</w:t>
      </w:r>
      <w:r w:rsidRPr="00AE61C2">
        <w:rPr>
          <w:u w:val="single"/>
        </w:rPr>
        <w:t xml:space="preserve">, and </w:t>
      </w:r>
      <w:r w:rsidRPr="00AE61C2">
        <w:rPr>
          <w:rStyle w:val="Emphasis"/>
        </w:rPr>
        <w:t>secularization</w:t>
      </w:r>
      <w:r w:rsidRPr="00E34A6A">
        <w:rPr>
          <w:sz w:val="14"/>
        </w:rPr>
        <w:t xml:space="preserve">.29 </w:t>
      </w:r>
      <w:r w:rsidRPr="00AE61C2">
        <w:rPr>
          <w:u w:val="single"/>
        </w:rPr>
        <w:t>Pursuing material goods was the means to all that was “good</w:t>
      </w:r>
      <w:r w:rsidRPr="00E34A6A">
        <w:rPr>
          <w:sz w:val="14"/>
        </w:rPr>
        <w:t xml:space="preserve">” and to “personal salvation,” </w:t>
      </w:r>
      <w:r w:rsidRPr="00E34A6A">
        <w:rPr>
          <w:u w:val="single"/>
        </w:rPr>
        <w:t>even when</w:t>
      </w:r>
      <w:r w:rsidRPr="00E34A6A">
        <w:rPr>
          <w:sz w:val="14"/>
        </w:rPr>
        <w:t xml:space="preserve">, in the context of concentrated wealth, </w:t>
      </w:r>
      <w:r w:rsidRPr="00AE61C2">
        <w:rPr>
          <w:rStyle w:val="Emphasis"/>
        </w:rPr>
        <w:t>this pursuit was most often mere desire</w:t>
      </w:r>
      <w:r w:rsidRPr="00E34A6A">
        <w:rPr>
          <w:sz w:val="14"/>
        </w:rPr>
        <w:t>.30 Criticisms of wealth accumulation as the occupation that absorbed the American people and of its unequal distribution were also voiced by others, including the progressive thinker Herbert Croly.31</w:t>
      </w:r>
    </w:p>
    <w:p w14:paraId="3C935DDF" w14:textId="77777777" w:rsidR="00574777" w:rsidRPr="00E34A6A" w:rsidRDefault="00574777" w:rsidP="00574777">
      <w:pPr>
        <w:ind w:firstLine="720"/>
        <w:rPr>
          <w:sz w:val="14"/>
        </w:rPr>
      </w:pPr>
      <w:r w:rsidRPr="00AE61C2">
        <w:rPr>
          <w:u w:val="single"/>
        </w:rPr>
        <w:t xml:space="preserve">This </w:t>
      </w:r>
      <w:r w:rsidRPr="00AE61C2">
        <w:rPr>
          <w:b/>
          <w:bCs/>
          <w:u w:val="single"/>
        </w:rPr>
        <w:t>shift</w:t>
      </w:r>
      <w:r w:rsidRPr="00E34A6A">
        <w:rPr>
          <w:sz w:val="14"/>
        </w:rPr>
        <w:t xml:space="preserve"> in culture </w:t>
      </w:r>
      <w:r w:rsidRPr="00AE61C2">
        <w:rPr>
          <w:u w:val="single"/>
        </w:rPr>
        <w:t xml:space="preserve">was </w:t>
      </w:r>
      <w:r w:rsidRPr="00977049">
        <w:rPr>
          <w:b/>
          <w:bCs/>
          <w:highlight w:val="yellow"/>
          <w:u w:val="single"/>
        </w:rPr>
        <w:t>tightly connected</w:t>
      </w:r>
      <w:r w:rsidRPr="00977049">
        <w:rPr>
          <w:highlight w:val="yellow"/>
          <w:u w:val="single"/>
        </w:rPr>
        <w:t xml:space="preserve"> to</w:t>
      </w:r>
      <w:r w:rsidRPr="00E34A6A">
        <w:rPr>
          <w:sz w:val="14"/>
        </w:rPr>
        <w:t xml:space="preserve"> the transformation of </w:t>
      </w:r>
      <w:r w:rsidRPr="00765921">
        <w:rPr>
          <w:rStyle w:val="Emphasis"/>
        </w:rPr>
        <w:t xml:space="preserve">discourses of </w:t>
      </w:r>
      <w:r w:rsidRPr="00977049">
        <w:rPr>
          <w:rStyle w:val="Emphasis"/>
          <w:highlight w:val="yellow"/>
        </w:rPr>
        <w:t>labor enfranchisement</w:t>
      </w:r>
      <w:r w:rsidRPr="00E34A6A">
        <w:rPr>
          <w:sz w:val="14"/>
        </w:rPr>
        <w:t xml:space="preserve"> in the late nineteenth century. In contrast to an earlier focus on </w:t>
      </w:r>
      <w:proofErr w:type="spellStart"/>
      <w:r w:rsidRPr="00E34A6A">
        <w:rPr>
          <w:sz w:val="14"/>
        </w:rPr>
        <w:t>producerism</w:t>
      </w:r>
      <w:proofErr w:type="spellEnd"/>
      <w:r w:rsidRPr="00E34A6A">
        <w:rPr>
          <w:sz w:val="14"/>
        </w:rPr>
        <w:t xml:space="preserve"> and cooperativism that identified wage labor as inherently exploitative, new </w:t>
      </w:r>
      <w:r w:rsidRPr="00C4615B">
        <w:rPr>
          <w:rStyle w:val="Emphasis"/>
        </w:rPr>
        <w:t xml:space="preserve">labor narratives highlighted </w:t>
      </w:r>
      <w:r w:rsidRPr="00977049">
        <w:rPr>
          <w:rStyle w:val="Emphasis"/>
          <w:highlight w:val="yellow"/>
        </w:rPr>
        <w:t>that wage work was not</w:t>
      </w:r>
      <w:r w:rsidRPr="00C4615B">
        <w:rPr>
          <w:rStyle w:val="Emphasis"/>
        </w:rPr>
        <w:t xml:space="preserve"> </w:t>
      </w:r>
      <w:r w:rsidRPr="00D5483E">
        <w:rPr>
          <w:rStyle w:val="Emphasis"/>
        </w:rPr>
        <w:t xml:space="preserve">essentially </w:t>
      </w:r>
      <w:r w:rsidRPr="00977049">
        <w:rPr>
          <w:rStyle w:val="Emphasis"/>
          <w:highlight w:val="yellow"/>
        </w:rPr>
        <w:t>problematic if it allowed for a high standard of living</w:t>
      </w:r>
      <w:r w:rsidRPr="00E34A6A">
        <w:rPr>
          <w:sz w:val="14"/>
        </w:rPr>
        <w:t xml:space="preserve">.32 </w:t>
      </w:r>
      <w:r w:rsidRPr="00C4615B">
        <w:rPr>
          <w:rStyle w:val="Emphasis"/>
        </w:rPr>
        <w:t>Rather than</w:t>
      </w:r>
      <w:r w:rsidRPr="00D5483E">
        <w:rPr>
          <w:rStyle w:val="Emphasis"/>
        </w:rPr>
        <w:t xml:space="preserve"> aiming to </w:t>
      </w:r>
      <w:r w:rsidRPr="00C4615B">
        <w:rPr>
          <w:rStyle w:val="Emphasis"/>
        </w:rPr>
        <w:t>transform the social order</w:t>
      </w:r>
      <w:r w:rsidRPr="00C4615B">
        <w:rPr>
          <w:u w:val="single"/>
        </w:rPr>
        <w:t xml:space="preserve">, </w:t>
      </w:r>
      <w:r w:rsidRPr="00977049">
        <w:rPr>
          <w:rStyle w:val="Emphasis"/>
          <w:szCs w:val="26"/>
          <w:highlight w:val="yellow"/>
        </w:rPr>
        <w:t>consumerist ideologies demanded higher wages</w:t>
      </w:r>
      <w:r w:rsidRPr="00AE61C2">
        <w:rPr>
          <w:u w:val="single"/>
        </w:rPr>
        <w:t xml:space="preserve">, thus </w:t>
      </w:r>
      <w:r w:rsidRPr="00D5483E">
        <w:rPr>
          <w:rStyle w:val="Emphasis"/>
          <w:szCs w:val="26"/>
        </w:rPr>
        <w:t xml:space="preserve">seeking </w:t>
      </w:r>
      <w:r w:rsidRPr="00977049">
        <w:rPr>
          <w:rStyle w:val="Emphasis"/>
          <w:szCs w:val="26"/>
          <w:highlight w:val="yellow"/>
        </w:rPr>
        <w:t xml:space="preserve">to extract more </w:t>
      </w:r>
      <w:r w:rsidRPr="00E16D0B">
        <w:rPr>
          <w:rStyle w:val="Emphasis"/>
          <w:szCs w:val="26"/>
        </w:rPr>
        <w:t>resources</w:t>
      </w:r>
      <w:r w:rsidRPr="00E16D0B">
        <w:rPr>
          <w:rStyle w:val="Emphasis"/>
        </w:rPr>
        <w:t xml:space="preserve"> </w:t>
      </w:r>
      <w:r w:rsidRPr="00977049">
        <w:rPr>
          <w:rStyle w:val="Emphasis"/>
          <w:highlight w:val="yellow"/>
        </w:rPr>
        <w:t>while leaving the</w:t>
      </w:r>
      <w:r w:rsidRPr="00AE61C2">
        <w:rPr>
          <w:rStyle w:val="Emphasis"/>
        </w:rPr>
        <w:t xml:space="preserve"> existing </w:t>
      </w:r>
      <w:r w:rsidRPr="00977049">
        <w:rPr>
          <w:rStyle w:val="Emphasis"/>
          <w:highlight w:val="yellow"/>
        </w:rPr>
        <w:t>order intact</w:t>
      </w:r>
      <w:r w:rsidRPr="00E34A6A">
        <w:rPr>
          <w:sz w:val="14"/>
        </w:rPr>
        <w:t xml:space="preserve">. </w:t>
      </w:r>
      <w:r w:rsidRPr="00AE61C2">
        <w:rPr>
          <w:u w:val="single"/>
        </w:rPr>
        <w:t>In the words of labor leader Samuel Gompers, “</w:t>
      </w:r>
      <w:r w:rsidRPr="00AE61C2">
        <w:rPr>
          <w:b/>
          <w:bCs/>
          <w:u w:val="single"/>
        </w:rPr>
        <w:t>The conflict</w:t>
      </w:r>
      <w:r w:rsidRPr="00AE61C2">
        <w:rPr>
          <w:u w:val="single"/>
        </w:rPr>
        <w:t xml:space="preserve"> between the laborers and the capitalists is as to the quantity, the </w:t>
      </w:r>
      <w:r w:rsidRPr="00AE61C2">
        <w:rPr>
          <w:rStyle w:val="Emphasis"/>
        </w:rPr>
        <w:t>amount</w:t>
      </w:r>
      <w:r w:rsidRPr="00AE61C2">
        <w:rPr>
          <w:u w:val="single"/>
        </w:rPr>
        <w:t xml:space="preserve">, of the </w:t>
      </w:r>
      <w:r w:rsidRPr="00AE61C2">
        <w:rPr>
          <w:rStyle w:val="Emphasis"/>
        </w:rPr>
        <w:t>wages</w:t>
      </w:r>
      <w:r w:rsidRPr="00AE61C2">
        <w:rPr>
          <w:u w:val="single"/>
        </w:rPr>
        <w:t xml:space="preserve"> </w:t>
      </w:r>
      <w:r w:rsidRPr="00AE61C2">
        <w:rPr>
          <w:b/>
          <w:bCs/>
          <w:u w:val="single"/>
        </w:rPr>
        <w:t>the laborer shall receive</w:t>
      </w:r>
      <w:r w:rsidRPr="00AE61C2">
        <w:rPr>
          <w:u w:val="single"/>
        </w:rPr>
        <w:t xml:space="preserve"> for his part in production and the residue of profit which shall go to the capitalist.</w:t>
      </w:r>
      <w:r w:rsidRPr="00E34A6A">
        <w:rPr>
          <w:sz w:val="14"/>
        </w:rPr>
        <w:t>”33</w:t>
      </w:r>
    </w:p>
    <w:p w14:paraId="7C84F5B8" w14:textId="77777777" w:rsidR="00574777" w:rsidRPr="00E34A6A" w:rsidRDefault="00574777" w:rsidP="00574777">
      <w:pPr>
        <w:ind w:firstLine="720"/>
        <w:rPr>
          <w:sz w:val="14"/>
        </w:rPr>
      </w:pPr>
      <w:r w:rsidRPr="00977049">
        <w:rPr>
          <w:rStyle w:val="Emphasis"/>
          <w:highlight w:val="yellow"/>
        </w:rPr>
        <w:t>Wages</w:t>
      </w:r>
      <w:r w:rsidRPr="00977049">
        <w:rPr>
          <w:highlight w:val="yellow"/>
          <w:u w:val="single"/>
        </w:rPr>
        <w:t xml:space="preserve"> </w:t>
      </w:r>
      <w:r w:rsidRPr="00F43769">
        <w:rPr>
          <w:u w:val="single"/>
        </w:rPr>
        <w:t>were</w:t>
      </w:r>
      <w:r w:rsidRPr="00E34A6A">
        <w:rPr>
          <w:sz w:val="14"/>
        </w:rPr>
        <w:t xml:space="preserve"> no longer the badge of slavery they represented within </w:t>
      </w:r>
      <w:proofErr w:type="spellStart"/>
      <w:r w:rsidRPr="00E34A6A">
        <w:rPr>
          <w:sz w:val="14"/>
        </w:rPr>
        <w:t>producerist</w:t>
      </w:r>
      <w:proofErr w:type="spellEnd"/>
      <w:r w:rsidRPr="00E34A6A">
        <w:rPr>
          <w:sz w:val="14"/>
        </w:rPr>
        <w:t xml:space="preserve"> republicanism but – according to George Gunton, an eight-hour pamphleteer – </w:t>
      </w:r>
      <w:r w:rsidRPr="00AE61C2">
        <w:rPr>
          <w:u w:val="single"/>
        </w:rPr>
        <w:t xml:space="preserve">a “continual part of </w:t>
      </w:r>
      <w:r w:rsidRPr="00F43769">
        <w:rPr>
          <w:rStyle w:val="Emphasis"/>
        </w:rPr>
        <w:t>social progress</w:t>
      </w:r>
      <w:r w:rsidRPr="00E34A6A">
        <w:rPr>
          <w:sz w:val="14"/>
        </w:rPr>
        <w:t xml:space="preserve">.”34 </w:t>
      </w:r>
      <w:r w:rsidRPr="00AE61C2">
        <w:rPr>
          <w:u w:val="single"/>
        </w:rPr>
        <w:t xml:space="preserve">These wages were supposed </w:t>
      </w:r>
      <w:r w:rsidRPr="00F43769">
        <w:rPr>
          <w:b/>
          <w:bCs/>
          <w:u w:val="single"/>
        </w:rPr>
        <w:t xml:space="preserve">to </w:t>
      </w:r>
      <w:r w:rsidRPr="00977049">
        <w:rPr>
          <w:b/>
          <w:bCs/>
          <w:highlight w:val="yellow"/>
          <w:u w:val="single"/>
        </w:rPr>
        <w:t>lift the American worker beyond</w:t>
      </w:r>
      <w:r w:rsidRPr="00977049">
        <w:rPr>
          <w:highlight w:val="yellow"/>
          <w:u w:val="single"/>
        </w:rPr>
        <w:t xml:space="preserve"> the</w:t>
      </w:r>
      <w:r w:rsidRPr="00AE61C2">
        <w:rPr>
          <w:u w:val="single"/>
        </w:rPr>
        <w:t xml:space="preserve"> standards of </w:t>
      </w:r>
      <w:r w:rsidRPr="007C42C9">
        <w:rPr>
          <w:rStyle w:val="Emphasis"/>
        </w:rPr>
        <w:t xml:space="preserve">the “Irish </w:t>
      </w:r>
      <w:r w:rsidRPr="00C4615B">
        <w:rPr>
          <w:rStyle w:val="Emphasis"/>
        </w:rPr>
        <w:t>Tenant farmer</w:t>
      </w:r>
      <w:r w:rsidRPr="00C4615B">
        <w:rPr>
          <w:u w:val="single"/>
        </w:rPr>
        <w:t xml:space="preserve"> or</w:t>
      </w:r>
      <w:r w:rsidRPr="00AE61C2">
        <w:rPr>
          <w:u w:val="single"/>
        </w:rPr>
        <w:t xml:space="preserve"> the </w:t>
      </w:r>
      <w:r w:rsidRPr="007C42C9">
        <w:rPr>
          <w:rStyle w:val="Emphasis"/>
        </w:rPr>
        <w:t xml:space="preserve">Russian </w:t>
      </w:r>
      <w:r w:rsidRPr="00977049">
        <w:rPr>
          <w:rStyle w:val="Emphasis"/>
          <w:highlight w:val="yellow"/>
        </w:rPr>
        <w:t>serf</w:t>
      </w:r>
      <w:r w:rsidRPr="00AE61C2">
        <w:rPr>
          <w:u w:val="single"/>
        </w:rPr>
        <w:t xml:space="preserve">, and could be determined only according to a level of </w:t>
      </w:r>
      <w:r w:rsidRPr="00C4615B">
        <w:rPr>
          <w:rStyle w:val="Emphasis"/>
        </w:rPr>
        <w:t>consumption appropriate to the “American Standard of Living</w:t>
      </w:r>
      <w:r w:rsidRPr="00AE61C2">
        <w:rPr>
          <w:u w:val="single"/>
        </w:rPr>
        <w:t>,” which went beyond food and clothing to include “taxes, school books, furniture, papers, doctors’ bills, [religious] contributions,” as well as “vacations, recreational opportunities, [and] home ownership</w:t>
      </w:r>
      <w:r w:rsidRPr="00E34A6A">
        <w:rPr>
          <w:sz w:val="14"/>
        </w:rPr>
        <w:t xml:space="preserve">.”35 </w:t>
      </w:r>
      <w:r w:rsidRPr="00C4615B">
        <w:rPr>
          <w:u w:val="single"/>
        </w:rPr>
        <w:t>This</w:t>
      </w:r>
      <w:r w:rsidRPr="00E34A6A">
        <w:rPr>
          <w:sz w:val="14"/>
        </w:rPr>
        <w:t xml:space="preserve"> trend </w:t>
      </w:r>
      <w:r w:rsidRPr="00C4615B">
        <w:rPr>
          <w:u w:val="single"/>
        </w:rPr>
        <w:t xml:space="preserve">followed from </w:t>
      </w:r>
      <w:r w:rsidRPr="00C4615B">
        <w:rPr>
          <w:rStyle w:val="Emphasis"/>
        </w:rPr>
        <w:t>the expansion of imperialism</w:t>
      </w:r>
      <w:r w:rsidRPr="00AE61C2">
        <w:rPr>
          <w:u w:val="single"/>
        </w:rPr>
        <w:t xml:space="preserve"> and the rise in Europe and the United States of the bourgeois housewife, a figure who contributed to creating </w:t>
      </w:r>
      <w:r w:rsidRPr="00D5483E">
        <w:rPr>
          <w:rStyle w:val="Emphasis"/>
        </w:rPr>
        <w:t>a family culture of consumption and luxury needs</w:t>
      </w:r>
      <w:r w:rsidRPr="00AE61C2">
        <w:rPr>
          <w:u w:val="single"/>
        </w:rPr>
        <w:t>, which would be subsequently mimicked by the white working class</w:t>
      </w:r>
      <w:r w:rsidRPr="00E34A6A">
        <w:rPr>
          <w:sz w:val="14"/>
        </w:rPr>
        <w:t>.36</w:t>
      </w:r>
    </w:p>
    <w:p w14:paraId="13D39F83" w14:textId="77777777" w:rsidR="00574777" w:rsidRPr="00E34A6A" w:rsidRDefault="00574777" w:rsidP="00574777">
      <w:pPr>
        <w:ind w:firstLine="720"/>
        <w:rPr>
          <w:sz w:val="14"/>
        </w:rPr>
      </w:pPr>
      <w:r w:rsidRPr="00AE61C2">
        <w:rPr>
          <w:u w:val="single"/>
        </w:rPr>
        <w:t>Du Bois</w:t>
      </w:r>
      <w:r w:rsidRPr="00E34A6A">
        <w:rPr>
          <w:sz w:val="14"/>
        </w:rPr>
        <w:t xml:space="preserve">’s framework </w:t>
      </w:r>
      <w:r w:rsidRPr="00AE61C2">
        <w:rPr>
          <w:u w:val="single"/>
        </w:rPr>
        <w:t xml:space="preserve">throws into relief that </w:t>
      </w:r>
      <w:r w:rsidRPr="00977049">
        <w:rPr>
          <w:rStyle w:val="Emphasis"/>
          <w:highlight w:val="yellow"/>
        </w:rPr>
        <w:t xml:space="preserve">the desire to achieve the </w:t>
      </w:r>
      <w:r w:rsidRPr="00F43769">
        <w:rPr>
          <w:rStyle w:val="Emphasis"/>
          <w:highlight w:val="yellow"/>
        </w:rPr>
        <w:t>American Standard of Living</w:t>
      </w:r>
      <w:r w:rsidRPr="00F43769">
        <w:rPr>
          <w:highlight w:val="yellow"/>
          <w:u w:val="single"/>
        </w:rPr>
        <w:t xml:space="preserve"> </w:t>
      </w:r>
      <w:r w:rsidRPr="00013525">
        <w:rPr>
          <w:u w:val="single"/>
        </w:rPr>
        <w:t>that</w:t>
      </w:r>
      <w:r w:rsidRPr="00D5483E">
        <w:rPr>
          <w:u w:val="single"/>
        </w:rPr>
        <w:t xml:space="preserve"> </w:t>
      </w:r>
      <w:r w:rsidRPr="00977049">
        <w:rPr>
          <w:b/>
          <w:bCs/>
          <w:highlight w:val="yellow"/>
          <w:u w:val="single"/>
        </w:rPr>
        <w:t>fueled demands for enfranchisement</w:t>
      </w:r>
      <w:r w:rsidRPr="00977049">
        <w:rPr>
          <w:highlight w:val="yellow"/>
          <w:u w:val="single"/>
        </w:rPr>
        <w:t xml:space="preserve"> by</w:t>
      </w:r>
      <w:r w:rsidRPr="00AE61C2">
        <w:rPr>
          <w:u w:val="single"/>
        </w:rPr>
        <w:t xml:space="preserve"> </w:t>
      </w:r>
      <w:r w:rsidRPr="00AE61C2">
        <w:rPr>
          <w:rStyle w:val="Emphasis"/>
        </w:rPr>
        <w:t xml:space="preserve">white </w:t>
      </w:r>
      <w:r w:rsidRPr="00977049">
        <w:rPr>
          <w:rStyle w:val="Emphasis"/>
          <w:highlight w:val="yellow"/>
        </w:rPr>
        <w:t>workers</w:t>
      </w:r>
      <w:r w:rsidRPr="00AE61C2">
        <w:rPr>
          <w:u w:val="single"/>
        </w:rPr>
        <w:t xml:space="preserve"> </w:t>
      </w:r>
      <w:r w:rsidRPr="00977049">
        <w:rPr>
          <w:rStyle w:val="Emphasis"/>
          <w:highlight w:val="yellow"/>
        </w:rPr>
        <w:t>depended on</w:t>
      </w:r>
      <w:r w:rsidRPr="00AE61C2">
        <w:rPr>
          <w:rStyle w:val="Emphasis"/>
        </w:rPr>
        <w:t xml:space="preserve"> the </w:t>
      </w:r>
      <w:r w:rsidRPr="00977049">
        <w:rPr>
          <w:rStyle w:val="Emphasis"/>
          <w:highlight w:val="yellow"/>
        </w:rPr>
        <w:t xml:space="preserve">exploitation </w:t>
      </w:r>
      <w:r w:rsidRPr="002C68E0">
        <w:rPr>
          <w:rStyle w:val="Emphasis"/>
        </w:rPr>
        <w:t>of faraway peoples</w:t>
      </w:r>
      <w:r w:rsidRPr="00E34A6A">
        <w:rPr>
          <w:sz w:val="14"/>
        </w:rPr>
        <w:t xml:space="preserve">,37 and that rather than a simple add-on, </w:t>
      </w:r>
      <w:r w:rsidRPr="00AE61C2">
        <w:rPr>
          <w:u w:val="single"/>
        </w:rPr>
        <w:t xml:space="preserve">it was </w:t>
      </w:r>
      <w:r w:rsidRPr="00AE61C2">
        <w:rPr>
          <w:rStyle w:val="Emphasis"/>
        </w:rPr>
        <w:t>a constitutive aspect of the collective bond</w:t>
      </w:r>
      <w:r w:rsidRPr="00E34A6A">
        <w:rPr>
          <w:sz w:val="14"/>
        </w:rPr>
        <w:t xml:space="preserve">. It was constitutive </w:t>
      </w:r>
      <w:r w:rsidRPr="00AE61C2">
        <w:rPr>
          <w:u w:val="single"/>
        </w:rPr>
        <w:t xml:space="preserve">because the </w:t>
      </w:r>
      <w:r w:rsidRPr="00AE61C2">
        <w:rPr>
          <w:b/>
          <w:bCs/>
          <w:u w:val="single"/>
        </w:rPr>
        <w:t>great wealth</w:t>
      </w:r>
      <w:r w:rsidRPr="00AE61C2">
        <w:rPr>
          <w:u w:val="single"/>
        </w:rPr>
        <w:t xml:space="preserve"> amassed by states was entangled with both democratic impulses and despotic ones</w:t>
      </w:r>
      <w:r w:rsidRPr="00E34A6A">
        <w:rPr>
          <w:sz w:val="14"/>
        </w:rPr>
        <w:t xml:space="preserve">. It was “democratic” both because this wealth </w:t>
      </w:r>
      <w:r w:rsidRPr="00AE61C2">
        <w:rPr>
          <w:rStyle w:val="Emphasis"/>
        </w:rPr>
        <w:t xml:space="preserve">was </w:t>
      </w:r>
      <w:r w:rsidRPr="008F1733">
        <w:rPr>
          <w:rStyle w:val="Emphasis"/>
        </w:rPr>
        <w:t>being shared among newly enfranchised groups</w:t>
      </w:r>
      <w:r w:rsidRPr="00AE61C2">
        <w:rPr>
          <w:u w:val="single"/>
        </w:rPr>
        <w:t xml:space="preserve"> and because </w:t>
      </w:r>
      <w:r w:rsidRPr="00AE61C2">
        <w:rPr>
          <w:b/>
          <w:bCs/>
          <w:u w:val="single"/>
        </w:rPr>
        <w:t>the high standard of living</w:t>
      </w:r>
      <w:r w:rsidRPr="00AE61C2">
        <w:rPr>
          <w:u w:val="single"/>
        </w:rPr>
        <w:t xml:space="preserve"> avowedly served to preserve republican institutions and safeguard liberty and virtue, and maintained the physical, mental, and moral foundations of the masses that grounded institutions</w:t>
      </w:r>
      <w:r w:rsidRPr="00E34A6A">
        <w:rPr>
          <w:sz w:val="14"/>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8F1733">
        <w:rPr>
          <w:rStyle w:val="Emphasis"/>
        </w:rPr>
        <w:t>the extraction of wealth distributed democratically</w:t>
      </w:r>
      <w:r w:rsidRPr="00AE61C2">
        <w:rPr>
          <w:u w:val="single"/>
        </w:rPr>
        <w:t xml:space="preserve"> among white citizens required despotic rule over nonwhite subjects</w:t>
      </w:r>
      <w:r w:rsidRPr="00E34A6A">
        <w:rPr>
          <w:sz w:val="14"/>
        </w:rPr>
        <w:t>.</w:t>
      </w:r>
    </w:p>
    <w:p w14:paraId="389B2E3F" w14:textId="77777777" w:rsidR="00574777" w:rsidRPr="00E34A6A" w:rsidRDefault="00574777" w:rsidP="00574777">
      <w:pPr>
        <w:rPr>
          <w:sz w:val="14"/>
        </w:rPr>
      </w:pPr>
      <w:r w:rsidRPr="00E34A6A">
        <w:rPr>
          <w:sz w:val="14"/>
        </w:rPr>
        <w:t xml:space="preserve">1.3 Self-and-Other-Determination </w:t>
      </w:r>
    </w:p>
    <w:p w14:paraId="3449EF91" w14:textId="77777777" w:rsidR="00574777" w:rsidRPr="00E34A6A" w:rsidRDefault="00574777" w:rsidP="00574777">
      <w:pPr>
        <w:rPr>
          <w:i/>
          <w:iCs/>
          <w:sz w:val="14"/>
        </w:rPr>
      </w:pPr>
      <w:r w:rsidRPr="00E34A6A">
        <w:rPr>
          <w:sz w:val="14"/>
        </w:rPr>
        <w:t xml:space="preserve">In the proposed model, </w:t>
      </w:r>
      <w:r w:rsidRPr="00AE61C2">
        <w:rPr>
          <w:u w:val="single"/>
        </w:rPr>
        <w:t>popular sovereignty is</w:t>
      </w:r>
      <w:r w:rsidRPr="00E34A6A">
        <w:rPr>
          <w:sz w:val="14"/>
        </w:rPr>
        <w:t xml:space="preserve"> a collective right not exhausted by self-government but </w:t>
      </w:r>
      <w:r w:rsidRPr="00AE61C2">
        <w:rPr>
          <w:u w:val="single"/>
        </w:rPr>
        <w:t>dependent on rule over avowedly inferior peoples, whose self-determination is denied and who are subject to expropriative working conditions within and outside the polity</w:t>
      </w:r>
      <w:r w:rsidRPr="00E34A6A">
        <w:rPr>
          <w:sz w:val="14"/>
        </w:rPr>
        <w:t xml:space="preserve">.41 Thus popular sovereignty and self-determination are co-implicated. While external self-determination obtains (as western polities refuse to be ruled by outsiders) and internally popular sovereignty prevails (given the collective claims for inclusion and self-rule entailed in the working class demands described earlier), the rule of this collective also exceeds these boundaries. This excess encroaches on the self-determination of others by declaring a right to impose an external collective will over peoples; namely, self-and-other-determination. In other words, popular sovereignty for western countries means the “ownership of the earth for ever and ever;”42 that is, the appropriation of others’ resources, subject only to the demands of other western states. 43 Importantly, </w:t>
      </w:r>
      <w:r w:rsidRPr="00977049">
        <w:rPr>
          <w:rStyle w:val="Emphasis"/>
          <w:highlight w:val="yellow"/>
        </w:rPr>
        <w:t>this claim to mastery</w:t>
      </w:r>
      <w:r w:rsidRPr="00E34A6A">
        <w:rPr>
          <w:sz w:val="14"/>
        </w:rPr>
        <w:t xml:space="preserve">, according to which a polity asserts its right to rule others, </w:t>
      </w:r>
      <w:r w:rsidRPr="00977049">
        <w:rPr>
          <w:highlight w:val="yellow"/>
          <w:u w:val="single"/>
        </w:rPr>
        <w:t xml:space="preserve">depends </w:t>
      </w:r>
      <w:r w:rsidRPr="00765921">
        <w:rPr>
          <w:u w:val="single"/>
        </w:rPr>
        <w:t xml:space="preserve">centrally </w:t>
      </w:r>
      <w:r w:rsidRPr="00977049">
        <w:rPr>
          <w:highlight w:val="yellow"/>
          <w:u w:val="single"/>
        </w:rPr>
        <w:t xml:space="preserve">on </w:t>
      </w:r>
      <w:r w:rsidRPr="00E34A6A">
        <w:rPr>
          <w:u w:val="single"/>
        </w:rPr>
        <w:t xml:space="preserve">claims of </w:t>
      </w:r>
      <w:r w:rsidRPr="00977049">
        <w:rPr>
          <w:highlight w:val="yellow"/>
          <w:u w:val="single"/>
        </w:rPr>
        <w:t>racial superiority</w:t>
      </w:r>
      <w:r w:rsidRPr="00E34A6A">
        <w:rPr>
          <w:sz w:val="14"/>
        </w:rPr>
        <w:t xml:space="preserve">. The co-implication of despotic rule and racism is </w:t>
      </w:r>
      <w:r w:rsidRPr="00AE61C2">
        <w:rPr>
          <w:u w:val="single"/>
        </w:rPr>
        <w:t xml:space="preserve">clear in </w:t>
      </w:r>
      <w:r w:rsidRPr="00AE61C2">
        <w:rPr>
          <w:i/>
          <w:iCs/>
          <w:u w:val="single"/>
        </w:rPr>
        <w:t>Black Reconstruction</w:t>
      </w:r>
      <w:r w:rsidRPr="00E34A6A">
        <w:rPr>
          <w:i/>
          <w:iCs/>
          <w:sz w:val="14"/>
        </w:rPr>
        <w:t>:</w:t>
      </w:r>
    </w:p>
    <w:p w14:paraId="13786EDC" w14:textId="77777777" w:rsidR="00574777" w:rsidRPr="00E34A6A" w:rsidRDefault="00574777" w:rsidP="00574777">
      <w:pPr>
        <w:rPr>
          <w:sz w:val="14"/>
        </w:rPr>
      </w:pPr>
      <w:r w:rsidRPr="00977049">
        <w:rPr>
          <w:highlight w:val="yellow"/>
          <w:u w:val="single"/>
        </w:rPr>
        <w:t>The</w:t>
      </w:r>
      <w:r w:rsidRPr="00E34A6A">
        <w:rPr>
          <w:sz w:val="14"/>
        </w:rPr>
        <w:t xml:space="preserve"> dark </w:t>
      </w:r>
      <w:r w:rsidRPr="007C41B5">
        <w:rPr>
          <w:u w:val="single"/>
        </w:rPr>
        <w:t xml:space="preserve">and vast </w:t>
      </w:r>
      <w:r w:rsidRPr="00977049">
        <w:rPr>
          <w:highlight w:val="yellow"/>
          <w:u w:val="single"/>
        </w:rPr>
        <w:t xml:space="preserve">sea of </w:t>
      </w:r>
      <w:r w:rsidRPr="00977049">
        <w:rPr>
          <w:rStyle w:val="Emphasis"/>
          <w:highlight w:val="yellow"/>
        </w:rPr>
        <w:t>human labor</w:t>
      </w:r>
      <w:r w:rsidRPr="00977049">
        <w:rPr>
          <w:highlight w:val="yellow"/>
          <w:u w:val="single"/>
        </w:rPr>
        <w:t xml:space="preserve"> in </w:t>
      </w:r>
      <w:r w:rsidRPr="00977049">
        <w:rPr>
          <w:rStyle w:val="Emphasis"/>
          <w:highlight w:val="yellow"/>
        </w:rPr>
        <w:t>China</w:t>
      </w:r>
      <w:r w:rsidRPr="007C41B5">
        <w:rPr>
          <w:u w:val="single"/>
        </w:rPr>
        <w:t xml:space="preserve"> and </w:t>
      </w:r>
      <w:r w:rsidRPr="00977049">
        <w:rPr>
          <w:rStyle w:val="Emphasis"/>
          <w:highlight w:val="yellow"/>
        </w:rPr>
        <w:t>India</w:t>
      </w:r>
      <w:r w:rsidRPr="00E34A6A">
        <w:rPr>
          <w:sz w:val="14"/>
        </w:rPr>
        <w:t xml:space="preserve">, the South Seas </w:t>
      </w:r>
      <w:r w:rsidRPr="007C41B5">
        <w:rPr>
          <w:u w:val="single"/>
        </w:rPr>
        <w:t>and</w:t>
      </w:r>
      <w:r w:rsidRPr="00E34A6A">
        <w:rPr>
          <w:sz w:val="14"/>
        </w:rPr>
        <w:t xml:space="preserve"> all </w:t>
      </w:r>
      <w:r w:rsidRPr="00977049">
        <w:rPr>
          <w:rStyle w:val="Emphasis"/>
          <w:highlight w:val="yellow"/>
        </w:rPr>
        <w:t>Africa</w:t>
      </w:r>
      <w:r w:rsidRPr="00E34A6A">
        <w:rPr>
          <w:sz w:val="14"/>
        </w:rPr>
        <w:t xml:space="preserve">; </w:t>
      </w:r>
      <w:r w:rsidRPr="00F43769">
        <w:rPr>
          <w:sz w:val="14"/>
        </w:rPr>
        <w:t xml:space="preserve">in </w:t>
      </w:r>
      <w:r w:rsidRPr="00F43769">
        <w:rPr>
          <w:rStyle w:val="Emphasis"/>
        </w:rPr>
        <w:t>the West Indies</w:t>
      </w:r>
      <w:r w:rsidRPr="00F43769">
        <w:rPr>
          <w:u w:val="single"/>
        </w:rPr>
        <w:t xml:space="preserve"> and </w:t>
      </w:r>
      <w:r w:rsidRPr="00F43769">
        <w:rPr>
          <w:rStyle w:val="Emphasis"/>
        </w:rPr>
        <w:t>Central America</w:t>
      </w:r>
      <w:r w:rsidRPr="00F43769">
        <w:rPr>
          <w:rStyle w:val="Emphasis"/>
          <w:b w:val="0"/>
          <w:bCs/>
        </w:rPr>
        <w:t>n</w:t>
      </w:r>
      <w:r w:rsidRPr="00F43769">
        <w:rPr>
          <w:u w:val="single"/>
        </w:rPr>
        <w:t xml:space="preserve"> and in the </w:t>
      </w:r>
      <w:r w:rsidRPr="00F43769">
        <w:rPr>
          <w:rStyle w:val="Emphasis"/>
        </w:rPr>
        <w:t>U</w:t>
      </w:r>
      <w:r w:rsidRPr="00F43769">
        <w:rPr>
          <w:u w:val="single"/>
        </w:rPr>
        <w:t xml:space="preserve">nited </w:t>
      </w:r>
      <w:r w:rsidRPr="00F43769">
        <w:rPr>
          <w:rStyle w:val="Emphasis"/>
        </w:rPr>
        <w:t>S</w:t>
      </w:r>
      <w:r w:rsidRPr="00F43769">
        <w:rPr>
          <w:u w:val="single"/>
        </w:rPr>
        <w:t>tates</w:t>
      </w:r>
      <w:r w:rsidRPr="00F43769">
        <w:rPr>
          <w:sz w:val="14"/>
        </w:rPr>
        <w:t>—that great majority of mankind, on whose industry and broken backs rest today the founding stones of modern industry—</w:t>
      </w:r>
      <w:r w:rsidRPr="00F43769">
        <w:rPr>
          <w:u w:val="single"/>
        </w:rPr>
        <w:t>shares a common destiny</w:t>
      </w:r>
      <w:r w:rsidRPr="00F43769">
        <w:rPr>
          <w:sz w:val="14"/>
        </w:rPr>
        <w:t xml:space="preserve">; it is </w:t>
      </w:r>
      <w:r w:rsidRPr="00F43769">
        <w:rPr>
          <w:i/>
          <w:iCs/>
          <w:sz w:val="14"/>
        </w:rPr>
        <w:t>despised and rejected by race and color</w:t>
      </w:r>
      <w:r w:rsidRPr="00F43769">
        <w:rPr>
          <w:sz w:val="14"/>
        </w:rPr>
        <w:t>; paid a wage below the level of decent living; driven, beaten, p</w:t>
      </w:r>
      <w:r w:rsidRPr="00E34A6A">
        <w:rPr>
          <w:sz w:val="14"/>
        </w:rPr>
        <w:t>oisoned and enslaved in all but name.44</w:t>
      </w:r>
    </w:p>
    <w:p w14:paraId="0E41B7F4" w14:textId="77777777" w:rsidR="00574777" w:rsidRPr="00E34A6A" w:rsidRDefault="00574777" w:rsidP="00574777">
      <w:pPr>
        <w:rPr>
          <w:sz w:val="14"/>
        </w:rPr>
      </w:pPr>
      <w:r w:rsidRPr="00E34A6A">
        <w:rPr>
          <w:sz w:val="14"/>
        </w:rPr>
        <w:t xml:space="preserve">These are </w:t>
      </w:r>
      <w:r w:rsidRPr="00977049">
        <w:rPr>
          <w:highlight w:val="yellow"/>
          <w:u w:val="single"/>
        </w:rPr>
        <w:t xml:space="preserve">the </w:t>
      </w:r>
      <w:r w:rsidRPr="00977049">
        <w:rPr>
          <w:rStyle w:val="Emphasis"/>
          <w:highlight w:val="yellow"/>
        </w:rPr>
        <w:t>subjects</w:t>
      </w:r>
      <w:r w:rsidRPr="00977049">
        <w:rPr>
          <w:highlight w:val="yellow"/>
          <w:u w:val="single"/>
        </w:rPr>
        <w:t xml:space="preserve"> </w:t>
      </w:r>
      <w:r w:rsidRPr="00977049">
        <w:rPr>
          <w:b/>
          <w:bCs/>
          <w:highlight w:val="yellow"/>
          <w:u w:val="single"/>
        </w:rPr>
        <w:t>who</w:t>
      </w:r>
      <w:r w:rsidRPr="00E34A6A">
        <w:rPr>
          <w:sz w:val="14"/>
        </w:rPr>
        <w:t xml:space="preserve"> </w:t>
      </w:r>
    </w:p>
    <w:p w14:paraId="0A3AD0CE" w14:textId="77777777" w:rsidR="00574777" w:rsidRPr="00E34A6A" w:rsidRDefault="00574777" w:rsidP="00574777">
      <w:pPr>
        <w:rPr>
          <w:sz w:val="14"/>
        </w:rPr>
      </w:pPr>
      <w:r w:rsidRPr="00977049">
        <w:rPr>
          <w:rStyle w:val="Emphasis"/>
          <w:highlight w:val="yellow"/>
        </w:rPr>
        <w:t>spawn the</w:t>
      </w:r>
      <w:r w:rsidRPr="00EB7958">
        <w:rPr>
          <w:rStyle w:val="Emphasis"/>
        </w:rPr>
        <w:t xml:space="preserve"> world’s </w:t>
      </w:r>
      <w:r w:rsidRPr="00977049">
        <w:rPr>
          <w:rStyle w:val="Emphasis"/>
          <w:i/>
          <w:highlight w:val="yellow"/>
        </w:rPr>
        <w:t>raw material</w:t>
      </w:r>
      <w:r w:rsidRPr="00EB7958">
        <w:rPr>
          <w:rStyle w:val="Emphasis"/>
          <w:i/>
        </w:rPr>
        <w:t xml:space="preserve"> and </w:t>
      </w:r>
      <w:r w:rsidRPr="00A1670F">
        <w:rPr>
          <w:rStyle w:val="Emphasis"/>
          <w:i/>
        </w:rPr>
        <w:t>luxury</w:t>
      </w:r>
      <w:r w:rsidRPr="00A1670F">
        <w:rPr>
          <w:u w:val="single"/>
        </w:rPr>
        <w:t>—</w:t>
      </w:r>
      <w:r w:rsidRPr="00A1670F">
        <w:rPr>
          <w:rStyle w:val="Emphasis"/>
        </w:rPr>
        <w:t>cotton</w:t>
      </w:r>
      <w:r w:rsidRPr="00A1670F">
        <w:rPr>
          <w:u w:val="single"/>
        </w:rPr>
        <w:t xml:space="preserve">, wool, coffee, tea, cocoa, palm oil, </w:t>
      </w:r>
      <w:r w:rsidRPr="00A1670F">
        <w:rPr>
          <w:rStyle w:val="Emphasis"/>
        </w:rPr>
        <w:t>fibers</w:t>
      </w:r>
      <w:r w:rsidRPr="00A1670F">
        <w:rPr>
          <w:u w:val="single"/>
        </w:rPr>
        <w:t xml:space="preserve">, spices, </w:t>
      </w:r>
      <w:r w:rsidRPr="00A1670F">
        <w:rPr>
          <w:rStyle w:val="Emphasis"/>
        </w:rPr>
        <w:t>rubber</w:t>
      </w:r>
      <w:r w:rsidRPr="00A1670F">
        <w:rPr>
          <w:u w:val="single"/>
        </w:rPr>
        <w:t xml:space="preserve">, silks, lumber, </w:t>
      </w:r>
      <w:r w:rsidRPr="00A1670F">
        <w:rPr>
          <w:rStyle w:val="Emphasis"/>
        </w:rPr>
        <w:t>copper</w:t>
      </w:r>
      <w:r w:rsidRPr="00A1670F">
        <w:rPr>
          <w:u w:val="single"/>
        </w:rPr>
        <w:t xml:space="preserve">, </w:t>
      </w:r>
      <w:r w:rsidRPr="00A1670F">
        <w:rPr>
          <w:rStyle w:val="Emphasis"/>
        </w:rPr>
        <w:t>gold</w:t>
      </w:r>
      <w:r w:rsidRPr="00A1670F">
        <w:rPr>
          <w:u w:val="single"/>
        </w:rPr>
        <w:t>, diamonds</w:t>
      </w:r>
      <w:r w:rsidRPr="007C41B5">
        <w:rPr>
          <w:u w:val="single"/>
        </w:rPr>
        <w:t>, leather</w:t>
      </w:r>
      <w:r w:rsidRPr="00E34A6A">
        <w:rPr>
          <w:sz w:val="14"/>
        </w:rPr>
        <w:t xml:space="preserve">— how shall we end the list and where? </w:t>
      </w:r>
      <w:r w:rsidRPr="00454C10">
        <w:rPr>
          <w:u w:val="single"/>
        </w:rPr>
        <w:t xml:space="preserve">All these are </w:t>
      </w:r>
      <w:r w:rsidRPr="00A1670F">
        <w:rPr>
          <w:rStyle w:val="Emphasis"/>
        </w:rPr>
        <w:t>gathered up at prices lowest of the low</w:t>
      </w:r>
      <w:r w:rsidRPr="00A1670F">
        <w:rPr>
          <w:sz w:val="14"/>
        </w:rPr>
        <w:t>,</w:t>
      </w:r>
      <w:r w:rsidRPr="00E34A6A">
        <w:rPr>
          <w:sz w:val="14"/>
        </w:rPr>
        <w:t xml:space="preserve"> manufactured, transformed, and transported at fabulous gain; </w:t>
      </w:r>
      <w:r w:rsidRPr="00454C10">
        <w:rPr>
          <w:u w:val="single"/>
        </w:rPr>
        <w:t xml:space="preserve">and </w:t>
      </w:r>
      <w:r w:rsidRPr="00977049">
        <w:rPr>
          <w:rStyle w:val="Emphasis"/>
          <w:i/>
          <w:highlight w:val="yellow"/>
        </w:rPr>
        <w:t>the</w:t>
      </w:r>
      <w:r w:rsidRPr="00E34A6A">
        <w:rPr>
          <w:rStyle w:val="Emphasis"/>
          <w:i/>
        </w:rPr>
        <w:t xml:space="preserve"> </w:t>
      </w:r>
      <w:r w:rsidRPr="00EB7958">
        <w:rPr>
          <w:rStyle w:val="Emphasis"/>
          <w:i/>
        </w:rPr>
        <w:t xml:space="preserve">resultant </w:t>
      </w:r>
      <w:r w:rsidRPr="00977049">
        <w:rPr>
          <w:rStyle w:val="Emphasis"/>
          <w:i/>
          <w:highlight w:val="yellow"/>
        </w:rPr>
        <w:t>wealth is distributed</w:t>
      </w:r>
      <w:r w:rsidRPr="00454C10">
        <w:rPr>
          <w:i/>
          <w:iCs/>
          <w:u w:val="single"/>
        </w:rPr>
        <w:t xml:space="preserve"> and displayed </w:t>
      </w:r>
      <w:r w:rsidRPr="008F1733">
        <w:rPr>
          <w:rStyle w:val="Emphasis"/>
          <w:i/>
        </w:rPr>
        <w:t>and made the basis of world power</w:t>
      </w:r>
      <w:r w:rsidRPr="00454C10">
        <w:rPr>
          <w:i/>
          <w:iCs/>
          <w:u w:val="single"/>
        </w:rPr>
        <w:t xml:space="preserve"> </w:t>
      </w:r>
      <w:r w:rsidRPr="00454C10">
        <w:rPr>
          <w:u w:val="single"/>
        </w:rPr>
        <w:t>and universal dominion</w:t>
      </w:r>
      <w:r w:rsidRPr="00E34A6A">
        <w:rPr>
          <w:sz w:val="14"/>
        </w:rPr>
        <w:t xml:space="preserve">, and armed arrogance </w:t>
      </w:r>
      <w:r w:rsidRPr="00977049">
        <w:rPr>
          <w:highlight w:val="yellow"/>
          <w:u w:val="single"/>
        </w:rPr>
        <w:t>in</w:t>
      </w:r>
      <w:r w:rsidRPr="008F1733">
        <w:rPr>
          <w:u w:val="single"/>
        </w:rPr>
        <w:t xml:space="preserve"> </w:t>
      </w:r>
      <w:r w:rsidRPr="008F1733">
        <w:rPr>
          <w:rStyle w:val="Emphasis"/>
        </w:rPr>
        <w:t>London</w:t>
      </w:r>
      <w:r w:rsidRPr="00E34A6A">
        <w:rPr>
          <w:sz w:val="14"/>
        </w:rPr>
        <w:t xml:space="preserve">, Paris, Berlin </w:t>
      </w:r>
      <w:r w:rsidRPr="008F1733">
        <w:rPr>
          <w:u w:val="single"/>
        </w:rPr>
        <w:t>and</w:t>
      </w:r>
      <w:r w:rsidRPr="00E34A6A">
        <w:rPr>
          <w:sz w:val="14"/>
        </w:rPr>
        <w:t xml:space="preserve"> Rome, </w:t>
      </w:r>
      <w:r w:rsidRPr="00977049">
        <w:rPr>
          <w:rStyle w:val="Emphasis"/>
          <w:highlight w:val="yellow"/>
        </w:rPr>
        <w:t>New York</w:t>
      </w:r>
      <w:r w:rsidRPr="00E34A6A">
        <w:rPr>
          <w:sz w:val="14"/>
        </w:rPr>
        <w:t xml:space="preserve"> and Rio de Janeiro.45</w:t>
      </w:r>
    </w:p>
    <w:p w14:paraId="0D69150E" w14:textId="77777777" w:rsidR="00574777" w:rsidRPr="00E34A6A" w:rsidRDefault="00574777" w:rsidP="00574777">
      <w:pPr>
        <w:rPr>
          <w:sz w:val="14"/>
        </w:rPr>
      </w:pPr>
      <w:r w:rsidRPr="00E34A6A">
        <w:rPr>
          <w:sz w:val="14"/>
        </w:rPr>
        <w:tab/>
        <w:t xml:space="preserve">The association between wealth, luxury, and power is not trivial. Rather, </w:t>
      </w:r>
      <w:r w:rsidRPr="00544DAE">
        <w:rPr>
          <w:u w:val="single"/>
        </w:rPr>
        <w:t xml:space="preserve">it implicates </w:t>
      </w:r>
      <w:r w:rsidRPr="008F1733">
        <w:rPr>
          <w:rStyle w:val="Emphasis"/>
        </w:rPr>
        <w:t>collective processes of decision making</w:t>
      </w:r>
      <w:r w:rsidRPr="00544DAE">
        <w:rPr>
          <w:u w:val="single"/>
        </w:rPr>
        <w:t xml:space="preserve"> that dictate whom such power and wealth will benefit</w:t>
      </w:r>
      <w:r w:rsidRPr="00E34A6A">
        <w:rPr>
          <w:sz w:val="14"/>
        </w:rPr>
        <w:t xml:space="preserve">.46 It is, according to Du Bois, </w:t>
      </w:r>
      <w:r w:rsidRPr="00EB7958">
        <w:rPr>
          <w:rStyle w:val="Emphasis"/>
        </w:rPr>
        <w:t>“</w:t>
      </w:r>
      <w:r w:rsidRPr="00977049">
        <w:rPr>
          <w:rStyle w:val="Emphasis"/>
          <w:highlight w:val="yellow"/>
        </w:rPr>
        <w:t>white labor</w:t>
      </w:r>
      <w:r w:rsidRPr="00EB7958">
        <w:rPr>
          <w:rStyle w:val="Emphasis"/>
        </w:rPr>
        <w:t>”</w:t>
      </w:r>
      <w:r w:rsidRPr="00871D5F">
        <w:rPr>
          <w:u w:val="single"/>
        </w:rPr>
        <w:t xml:space="preserve"> that </w:t>
      </w:r>
      <w:r w:rsidRPr="008F1733">
        <w:rPr>
          <w:b/>
          <w:bCs/>
          <w:u w:val="single"/>
        </w:rPr>
        <w:t>insists</w:t>
      </w:r>
      <w:r w:rsidRPr="008F1733">
        <w:rPr>
          <w:u w:val="single"/>
        </w:rPr>
        <w:t xml:space="preserve"> on </w:t>
      </w:r>
      <w:r w:rsidRPr="00977049">
        <w:rPr>
          <w:highlight w:val="yellow"/>
          <w:u w:val="single"/>
        </w:rPr>
        <w:t xml:space="preserve">making </w:t>
      </w:r>
      <w:r w:rsidRPr="008F1733">
        <w:rPr>
          <w:u w:val="single"/>
        </w:rPr>
        <w:t>“</w:t>
      </w:r>
      <w:r w:rsidRPr="008F1733">
        <w:rPr>
          <w:rStyle w:val="Emphasis"/>
        </w:rPr>
        <w:t xml:space="preserve">the majority of </w:t>
      </w:r>
      <w:r w:rsidRPr="00977049">
        <w:rPr>
          <w:rStyle w:val="Emphasis"/>
          <w:highlight w:val="yellow"/>
        </w:rPr>
        <w:t>the world’s laborers</w:t>
      </w:r>
      <w:r w:rsidRPr="00EB7958">
        <w:rPr>
          <w:rStyle w:val="Emphasis"/>
        </w:rPr>
        <w:t xml:space="preserve"> … </w:t>
      </w:r>
      <w:r w:rsidRPr="00977049">
        <w:rPr>
          <w:rStyle w:val="Emphasis"/>
          <w:highlight w:val="yellow"/>
        </w:rPr>
        <w:t>the basis of</w:t>
      </w:r>
      <w:r w:rsidRPr="00EB7958">
        <w:rPr>
          <w:rStyle w:val="Emphasis"/>
        </w:rPr>
        <w:t xml:space="preserve"> a system of </w:t>
      </w:r>
      <w:r w:rsidRPr="00977049">
        <w:rPr>
          <w:rStyle w:val="Emphasis"/>
          <w:highlight w:val="yellow"/>
        </w:rPr>
        <w:t>industry</w:t>
      </w:r>
      <w:r w:rsidRPr="00E34A6A">
        <w:rPr>
          <w:sz w:val="14"/>
        </w:rPr>
        <w:t xml:space="preserve"> which ruined democracy.”47 </w:t>
      </w:r>
      <w:r w:rsidRPr="00D5483E">
        <w:rPr>
          <w:rStyle w:val="Emphasis"/>
        </w:rPr>
        <w:t>Collective processes</w:t>
      </w:r>
      <w:r w:rsidRPr="00E34A6A">
        <w:rPr>
          <w:sz w:val="14"/>
        </w:rPr>
        <w:t xml:space="preserve">, moreover, </w:t>
      </w:r>
      <w:r w:rsidRPr="00977049">
        <w:rPr>
          <w:highlight w:val="yellow"/>
          <w:u w:val="single"/>
        </w:rPr>
        <w:t xml:space="preserve">rely on </w:t>
      </w:r>
      <w:r w:rsidRPr="00977049">
        <w:rPr>
          <w:rStyle w:val="Emphasis"/>
          <w:highlight w:val="yellow"/>
        </w:rPr>
        <w:t>mutual identification</w:t>
      </w:r>
      <w:r w:rsidRPr="00E34A6A">
        <w:rPr>
          <w:sz w:val="14"/>
        </w:rPr>
        <w:t xml:space="preserve"> </w:t>
      </w:r>
      <w:r w:rsidRPr="009D40D3">
        <w:rPr>
          <w:u w:val="single"/>
        </w:rPr>
        <w:t xml:space="preserve">and </w:t>
      </w:r>
      <w:r w:rsidRPr="00EB7958">
        <w:rPr>
          <w:rStyle w:val="Emphasis"/>
        </w:rPr>
        <w:t xml:space="preserve">“shared” rule </w:t>
      </w:r>
      <w:r w:rsidRPr="008F1733">
        <w:rPr>
          <w:rStyle w:val="Emphasis"/>
        </w:rPr>
        <w:t>within western publics</w:t>
      </w:r>
      <w:r w:rsidRPr="009D40D3">
        <w:rPr>
          <w:u w:val="single"/>
        </w:rPr>
        <w:t xml:space="preserve"> that perceive the world as bounty.</w:t>
      </w:r>
      <w:r w:rsidRPr="00E34A6A">
        <w:rPr>
          <w:sz w:val="14"/>
        </w:rPr>
        <w:t xml:space="preserve"> </w:t>
      </w:r>
      <w:r w:rsidRPr="008F1733">
        <w:rPr>
          <w:rStyle w:val="Emphasis"/>
        </w:rPr>
        <w:t>Affect</w:t>
      </w:r>
      <w:r w:rsidRPr="008F1733">
        <w:rPr>
          <w:sz w:val="14"/>
        </w:rPr>
        <w:t xml:space="preserve">, in particular, </w:t>
      </w:r>
      <w:r w:rsidRPr="008F1733">
        <w:rPr>
          <w:rStyle w:val="Emphasis"/>
        </w:rPr>
        <w:t>plays a central role in organizing the circulation of feeling</w:t>
      </w:r>
      <w:r w:rsidRPr="008F1733">
        <w:rPr>
          <w:u w:val="single"/>
        </w:rPr>
        <w:t xml:space="preserve"> differentially across </w:t>
      </w:r>
      <w:r w:rsidRPr="008F1733">
        <w:rPr>
          <w:b/>
          <w:bCs/>
          <w:u w:val="single"/>
        </w:rPr>
        <w:t>groups</w:t>
      </w:r>
      <w:r w:rsidRPr="008F1733">
        <w:rPr>
          <w:u w:val="single"/>
        </w:rPr>
        <w:t xml:space="preserve"> and thus </w:t>
      </w:r>
      <w:r w:rsidRPr="008F1733">
        <w:rPr>
          <w:rStyle w:val="Emphasis"/>
        </w:rPr>
        <w:t>stabilizing democratic despotism</w:t>
      </w:r>
      <w:r w:rsidRPr="00E34A6A">
        <w:rPr>
          <w:sz w:val="14"/>
        </w:rPr>
        <w:t xml:space="preserve">. I define affect as </w:t>
      </w:r>
      <w:r w:rsidRPr="009D40D3">
        <w:rPr>
          <w:u w:val="single"/>
        </w:rPr>
        <w:t xml:space="preserve">emotional attachments and self-conceptions melded with ways of seeing </w:t>
      </w:r>
      <w:r w:rsidRPr="00D5483E">
        <w:rPr>
          <w:rStyle w:val="Emphasis"/>
        </w:rPr>
        <w:t>the colonized other</w:t>
      </w:r>
      <w:r w:rsidRPr="00E34A6A">
        <w:rPr>
          <w:sz w:val="14"/>
        </w:rPr>
        <w:t xml:space="preserve"> in relation to the self – </w:t>
      </w:r>
      <w:r w:rsidRPr="009D40D3">
        <w:rPr>
          <w:u w:val="single"/>
        </w:rPr>
        <w:t xml:space="preserve">in ways </w:t>
      </w:r>
      <w:r w:rsidRPr="00D5483E">
        <w:rPr>
          <w:u w:val="single"/>
        </w:rPr>
        <w:t>that</w:t>
      </w:r>
      <w:r w:rsidRPr="009D40D3">
        <w:rPr>
          <w:u w:val="single"/>
        </w:rPr>
        <w:t xml:space="preserve"> both </w:t>
      </w:r>
      <w:r w:rsidRPr="00D5483E">
        <w:rPr>
          <w:b/>
          <w:bCs/>
          <w:u w:val="single"/>
        </w:rPr>
        <w:t>justify</w:t>
      </w:r>
      <w:r w:rsidRPr="009D40D3">
        <w:rPr>
          <w:u w:val="single"/>
        </w:rPr>
        <w:t xml:space="preserve"> and facilitate </w:t>
      </w:r>
      <w:r w:rsidRPr="00D5483E">
        <w:rPr>
          <w:u w:val="single"/>
        </w:rPr>
        <w:t>dominion</w:t>
      </w:r>
      <w:r w:rsidRPr="00E34A6A">
        <w:rPr>
          <w:sz w:val="14"/>
        </w:rPr>
        <w:t xml:space="preserve">.48 </w:t>
      </w:r>
      <w:r w:rsidRPr="00F17F50">
        <w:rPr>
          <w:rStyle w:val="Emphasis"/>
        </w:rPr>
        <w:t>Affective attachments</w:t>
      </w:r>
      <w:r w:rsidRPr="00F17F50">
        <w:rPr>
          <w:sz w:val="14"/>
        </w:rPr>
        <w:t xml:space="preserve"> </w:t>
      </w:r>
      <w:r w:rsidRPr="00F17F50">
        <w:rPr>
          <w:u w:val="single"/>
        </w:rPr>
        <w:t xml:space="preserve">have long been recognized as </w:t>
      </w:r>
      <w:r w:rsidRPr="00F17F50">
        <w:rPr>
          <w:b/>
          <w:bCs/>
          <w:u w:val="single"/>
        </w:rPr>
        <w:t>important</w:t>
      </w:r>
      <w:r w:rsidRPr="00F17F50">
        <w:rPr>
          <w:u w:val="single"/>
        </w:rPr>
        <w:t xml:space="preserve"> in </w:t>
      </w:r>
      <w:r w:rsidRPr="00F17F50">
        <w:rPr>
          <w:rStyle w:val="Emphasis"/>
        </w:rPr>
        <w:t>nation-building</w:t>
      </w:r>
      <w:r w:rsidRPr="00F17F50">
        <w:rPr>
          <w:u w:val="single"/>
        </w:rPr>
        <w:t xml:space="preserve"> and </w:t>
      </w:r>
      <w:r w:rsidRPr="00F17F50">
        <w:rPr>
          <w:rStyle w:val="Emphasis"/>
        </w:rPr>
        <w:t>democratic life</w:t>
      </w:r>
      <w:r w:rsidRPr="00F17F50">
        <w:rPr>
          <w:sz w:val="14"/>
        </w:rPr>
        <w:t xml:space="preserve">, but Du Bois’s conceptualization adds to standard notions an account of affect partitioned along racial lines, because </w:t>
      </w:r>
      <w:r w:rsidRPr="00F17F50">
        <w:rPr>
          <w:u w:val="single"/>
        </w:rPr>
        <w:t xml:space="preserve">it </w:t>
      </w:r>
      <w:r w:rsidRPr="00F17F50">
        <w:rPr>
          <w:b/>
          <w:bCs/>
          <w:u w:val="single"/>
        </w:rPr>
        <w:t>links citizens</w:t>
      </w:r>
      <w:r w:rsidRPr="00F17F50">
        <w:rPr>
          <w:sz w:val="14"/>
        </w:rPr>
        <w:t xml:space="preserve"> not only reciprocally </w:t>
      </w:r>
      <w:r w:rsidRPr="00F17F50">
        <w:rPr>
          <w:b/>
          <w:bCs/>
          <w:u w:val="single"/>
        </w:rPr>
        <w:t>to each other</w:t>
      </w:r>
      <w:r w:rsidRPr="00F17F50">
        <w:rPr>
          <w:u w:val="single"/>
        </w:rPr>
        <w:t xml:space="preserve"> but also </w:t>
      </w:r>
      <w:r w:rsidRPr="00F17F50">
        <w:rPr>
          <w:sz w:val="14"/>
        </w:rPr>
        <w:t xml:space="preserve">(nonreciprocally) </w:t>
      </w:r>
      <w:r w:rsidRPr="00F17F50">
        <w:rPr>
          <w:u w:val="single"/>
        </w:rPr>
        <w:t xml:space="preserve">to </w:t>
      </w:r>
      <w:r w:rsidRPr="00F17F50">
        <w:rPr>
          <w:rStyle w:val="Emphasis"/>
        </w:rPr>
        <w:t>subjects in faraway lands</w:t>
      </w:r>
      <w:r w:rsidRPr="00F17F50">
        <w:rPr>
          <w:u w:val="single"/>
        </w:rPr>
        <w:t xml:space="preserve"> in ways that are </w:t>
      </w:r>
      <w:r w:rsidRPr="00F17F50">
        <w:rPr>
          <w:b/>
          <w:bCs/>
          <w:u w:val="single"/>
        </w:rPr>
        <w:t>entwined</w:t>
      </w:r>
      <w:r w:rsidRPr="00F17F50">
        <w:rPr>
          <w:u w:val="single"/>
        </w:rPr>
        <w:t xml:space="preserve"> with possessiveness enabled by </w:t>
      </w:r>
      <w:r w:rsidRPr="00F17F50">
        <w:rPr>
          <w:rStyle w:val="Emphasis"/>
        </w:rPr>
        <w:t>imperial capitalism</w:t>
      </w:r>
      <w:r w:rsidRPr="00F17F50">
        <w:rPr>
          <w:sz w:val="14"/>
        </w:rPr>
        <w:t>. Thus, collective affect contains a desire for material goods and, in the extreme, luxury – a gratification that is dependent on a racially-based lack of reciprocity and dehumanization of the colonized other, whose exploitation enables western consumption. These components make up Du Bois’s account of the mechanics of democratic/ global attachments within racial capitalism, in which love of humanity is precluded by nations’ love of luxury that depends on the extreme exploitation of human beings who they regard as inhuman.49</w:t>
      </w:r>
    </w:p>
    <w:p w14:paraId="13595FA1" w14:textId="77777777" w:rsidR="00574777" w:rsidRPr="00E34A6A" w:rsidRDefault="00574777" w:rsidP="00574777">
      <w:pPr>
        <w:rPr>
          <w:sz w:val="14"/>
        </w:rPr>
      </w:pPr>
      <w:r w:rsidRPr="00E34A6A">
        <w:rPr>
          <w:sz w:val="14"/>
        </w:rPr>
        <w:tab/>
      </w:r>
      <w:r w:rsidRPr="00977049">
        <w:rPr>
          <w:rStyle w:val="Emphasis"/>
          <w:highlight w:val="yellow"/>
        </w:rPr>
        <w:t>Du Bois</w:t>
      </w:r>
      <w:r w:rsidRPr="00977049">
        <w:rPr>
          <w:highlight w:val="yellow"/>
          <w:u w:val="single"/>
        </w:rPr>
        <w:t xml:space="preserve"> </w:t>
      </w:r>
      <w:r w:rsidRPr="00977049">
        <w:rPr>
          <w:b/>
          <w:bCs/>
          <w:highlight w:val="yellow"/>
          <w:u w:val="single"/>
        </w:rPr>
        <w:t>juxtaposes</w:t>
      </w:r>
      <w:r w:rsidRPr="00E960E1">
        <w:rPr>
          <w:u w:val="single"/>
        </w:rPr>
        <w:t xml:space="preserve"> the </w:t>
      </w:r>
      <w:r w:rsidRPr="00977049">
        <w:rPr>
          <w:rStyle w:val="Emphasis"/>
          <w:highlight w:val="yellow"/>
        </w:rPr>
        <w:t>love of humanity</w:t>
      </w:r>
      <w:r w:rsidRPr="00977049">
        <w:rPr>
          <w:highlight w:val="yellow"/>
          <w:u w:val="single"/>
        </w:rPr>
        <w:t xml:space="preserve"> with</w:t>
      </w:r>
      <w:r w:rsidRPr="00E960E1">
        <w:rPr>
          <w:u w:val="single"/>
        </w:rPr>
        <w:t xml:space="preserve"> the </w:t>
      </w:r>
      <w:r w:rsidRPr="00977049">
        <w:rPr>
          <w:rStyle w:val="Emphasis"/>
          <w:highlight w:val="yellow"/>
        </w:rPr>
        <w:t>love of luxury</w:t>
      </w:r>
      <w:r w:rsidRPr="00E34A6A">
        <w:rPr>
          <w:sz w:val="14"/>
        </w:rPr>
        <w:t xml:space="preserve"> and posits that </w:t>
      </w:r>
      <w:r w:rsidRPr="00E960E1">
        <w:rPr>
          <w:u w:val="single"/>
        </w:rPr>
        <w:t xml:space="preserve">the </w:t>
      </w:r>
      <w:r w:rsidRPr="000744F7">
        <w:rPr>
          <w:rStyle w:val="Emphasis"/>
        </w:rPr>
        <w:t>latter</w:t>
      </w:r>
      <w:r w:rsidRPr="00E960E1">
        <w:rPr>
          <w:u w:val="single"/>
        </w:rPr>
        <w:t xml:space="preserve"> is </w:t>
      </w:r>
      <w:r w:rsidRPr="000744F7">
        <w:rPr>
          <w:b/>
          <w:bCs/>
          <w:u w:val="single"/>
        </w:rPr>
        <w:t>incompatible</w:t>
      </w:r>
      <w:r w:rsidRPr="00E960E1">
        <w:rPr>
          <w:u w:val="single"/>
        </w:rPr>
        <w:t xml:space="preserve"> with the </w:t>
      </w:r>
      <w:r w:rsidRPr="000744F7">
        <w:rPr>
          <w:rStyle w:val="Emphasis"/>
        </w:rPr>
        <w:t>former</w:t>
      </w:r>
      <w:r w:rsidRPr="00E34A6A">
        <w:rPr>
          <w:sz w:val="14"/>
        </w:rPr>
        <w:t xml:space="preserve"> if </w:t>
      </w:r>
      <w:r w:rsidRPr="00977049">
        <w:rPr>
          <w:rStyle w:val="Emphasis"/>
          <w:highlight w:val="yellow"/>
        </w:rPr>
        <w:t>desires</w:t>
      </w:r>
      <w:r w:rsidRPr="00977049">
        <w:rPr>
          <w:highlight w:val="yellow"/>
          <w:u w:val="single"/>
        </w:rPr>
        <w:t xml:space="preserve"> for</w:t>
      </w:r>
      <w:r w:rsidRPr="00E34A6A">
        <w:rPr>
          <w:sz w:val="14"/>
        </w:rPr>
        <w:t xml:space="preserve"> luxurious </w:t>
      </w:r>
      <w:r w:rsidRPr="00E960E1">
        <w:rPr>
          <w:u w:val="single"/>
        </w:rPr>
        <w:t xml:space="preserve">consumption and </w:t>
      </w:r>
      <w:r w:rsidRPr="00977049">
        <w:rPr>
          <w:rStyle w:val="Emphasis"/>
          <w:highlight w:val="yellow"/>
        </w:rPr>
        <w:t>wealth</w:t>
      </w:r>
      <w:r w:rsidRPr="00977049">
        <w:rPr>
          <w:highlight w:val="yellow"/>
          <w:u w:val="single"/>
        </w:rPr>
        <w:t xml:space="preserve"> are </w:t>
      </w:r>
      <w:r w:rsidRPr="00977049">
        <w:rPr>
          <w:b/>
          <w:bCs/>
          <w:highlight w:val="yellow"/>
          <w:u w:val="single"/>
        </w:rPr>
        <w:t>fulfilled</w:t>
      </w:r>
      <w:r w:rsidRPr="00977049">
        <w:rPr>
          <w:highlight w:val="yellow"/>
          <w:u w:val="single"/>
        </w:rPr>
        <w:t xml:space="preserve"> by</w:t>
      </w:r>
      <w:r w:rsidRPr="00E960E1">
        <w:rPr>
          <w:u w:val="single"/>
        </w:rPr>
        <w:t xml:space="preserve"> capitalist and </w:t>
      </w:r>
      <w:r w:rsidRPr="00E960E1">
        <w:rPr>
          <w:rStyle w:val="Emphasis"/>
        </w:rPr>
        <w:t xml:space="preserve">imperial </w:t>
      </w:r>
      <w:r w:rsidRPr="008F1733">
        <w:rPr>
          <w:rStyle w:val="Emphasis"/>
        </w:rPr>
        <w:t>systems of</w:t>
      </w:r>
      <w:r w:rsidRPr="00977049">
        <w:rPr>
          <w:rStyle w:val="Emphasis"/>
          <w:highlight w:val="yellow"/>
        </w:rPr>
        <w:t xml:space="preserve"> expropriation supported by racial hatred</w:t>
      </w:r>
      <w:r w:rsidRPr="00E960E1">
        <w:rPr>
          <w:u w:val="single"/>
        </w:rPr>
        <w:t>.</w:t>
      </w:r>
      <w:r w:rsidRPr="00E34A6A">
        <w:rPr>
          <w:sz w:val="14"/>
        </w:rPr>
        <w:t xml:space="preserve"> He restates this claim later by positing that </w:t>
      </w:r>
      <w:r w:rsidRPr="00977049">
        <w:rPr>
          <w:rStyle w:val="Emphasis"/>
          <w:highlight w:val="yellow"/>
        </w:rPr>
        <w:t>the desire for the “American way of life”</w:t>
      </w:r>
      <w:r w:rsidRPr="00977049">
        <w:rPr>
          <w:highlight w:val="yellow"/>
          <w:u w:val="single"/>
        </w:rPr>
        <w:t xml:space="preserve"> </w:t>
      </w:r>
      <w:r w:rsidRPr="00977049">
        <w:rPr>
          <w:b/>
          <w:bCs/>
          <w:highlight w:val="yellow"/>
          <w:u w:val="single"/>
        </w:rPr>
        <w:t>drives</w:t>
      </w:r>
      <w:r w:rsidRPr="00E960E1">
        <w:rPr>
          <w:u w:val="single"/>
        </w:rPr>
        <w:t xml:space="preserve"> </w:t>
      </w:r>
      <w:r w:rsidRPr="00977049">
        <w:rPr>
          <w:highlight w:val="yellow"/>
          <w:u w:val="single"/>
        </w:rPr>
        <w:t xml:space="preserve">these </w:t>
      </w:r>
      <w:r w:rsidRPr="00977049">
        <w:rPr>
          <w:rStyle w:val="Emphasis"/>
          <w:highlight w:val="yellow"/>
        </w:rPr>
        <w:t>political impulses</w:t>
      </w:r>
      <w:r w:rsidRPr="00E34A6A">
        <w:rPr>
          <w:sz w:val="14"/>
        </w:rPr>
        <w:t xml:space="preserve">. </w:t>
      </w:r>
      <w:r w:rsidRPr="00DD6487">
        <w:rPr>
          <w:u w:val="single"/>
        </w:rPr>
        <w:t>Such a way of life entails a comfortable home, enough suitable clothing and nourishment, and vacations and education for children, an ideal to which only about one-third of Americans have access</w:t>
      </w:r>
      <w:r w:rsidRPr="00E34A6A">
        <w:rPr>
          <w:sz w:val="14"/>
        </w:rPr>
        <w:t xml:space="preserve"> and to which the rest aspire.50 </w:t>
      </w:r>
      <w:r w:rsidRPr="00DD6487">
        <w:rPr>
          <w:u w:val="single"/>
        </w:rPr>
        <w:t>Desire for goods</w:t>
      </w:r>
      <w:r w:rsidRPr="00E34A6A">
        <w:rPr>
          <w:sz w:val="14"/>
        </w:rPr>
        <w:t xml:space="preserve">, luxurious or not, </w:t>
      </w:r>
      <w:r w:rsidRPr="00DD6487">
        <w:rPr>
          <w:u w:val="single"/>
        </w:rPr>
        <w:t>remains the motivating factor, alongside the “knowledge</w:t>
      </w:r>
      <w:r w:rsidRPr="00E34A6A">
        <w:rPr>
          <w:sz w:val="14"/>
        </w:rPr>
        <w:t xml:space="preserve"> or fear” </w:t>
      </w:r>
      <w:r w:rsidRPr="00DD6487">
        <w:rPr>
          <w:u w:val="single"/>
        </w:rPr>
        <w:t>of those who enjoy these comforts that their standards will suffer if “social and industrial organization” were to change</w:t>
      </w:r>
      <w:r w:rsidRPr="00E34A6A">
        <w:rPr>
          <w:sz w:val="14"/>
        </w:rPr>
        <w:t xml:space="preserve">.51 Politically, </w:t>
      </w:r>
      <w:r w:rsidRPr="00977049">
        <w:rPr>
          <w:rStyle w:val="Emphasis"/>
          <w:highlight w:val="yellow"/>
        </w:rPr>
        <w:t>racial hatred</w:t>
      </w:r>
      <w:r w:rsidRPr="00DD6487">
        <w:rPr>
          <w:u w:val="single"/>
        </w:rPr>
        <w:t xml:space="preserve"> allows for and </w:t>
      </w:r>
      <w:r w:rsidRPr="00977049">
        <w:rPr>
          <w:highlight w:val="yellow"/>
          <w:u w:val="single"/>
        </w:rPr>
        <w:t>rationalizes</w:t>
      </w:r>
      <w:r w:rsidRPr="00DD6487">
        <w:rPr>
          <w:u w:val="single"/>
        </w:rPr>
        <w:t xml:space="preserve"> the coexistence of democratic feeling toward </w:t>
      </w:r>
      <w:r w:rsidRPr="00E34A6A">
        <w:rPr>
          <w:sz w:val="14"/>
        </w:rPr>
        <w:t xml:space="preserve">a smaller community and </w:t>
      </w:r>
      <w:r w:rsidRPr="00977049">
        <w:rPr>
          <w:highlight w:val="yellow"/>
          <w:u w:val="single"/>
        </w:rPr>
        <w:t>oppression</w:t>
      </w:r>
      <w:r w:rsidRPr="00E34A6A">
        <w:rPr>
          <w:sz w:val="14"/>
        </w:rPr>
        <w:t xml:space="preserve"> internally and externally </w:t>
      </w:r>
      <w:r w:rsidRPr="00DD6487">
        <w:rPr>
          <w:u w:val="single"/>
        </w:rPr>
        <w:t>along</w:t>
      </w:r>
      <w:r w:rsidRPr="00E34A6A">
        <w:rPr>
          <w:sz w:val="14"/>
        </w:rPr>
        <w:t xml:space="preserve"> racial/ </w:t>
      </w:r>
      <w:r w:rsidRPr="00DD6487">
        <w:rPr>
          <w:rStyle w:val="Emphasis"/>
        </w:rPr>
        <w:t>imperial lines</w:t>
      </w:r>
      <w:r w:rsidRPr="00E34A6A">
        <w:rPr>
          <w:sz w:val="14"/>
        </w:rPr>
        <w:t xml:space="preserve">. This hatred is not based on rational belief but is trained through world campaigns that comprise the slave trade and the attribution of every bestiality to Black people, because such feelings allow for profitable exploitation of these groups. </w:t>
      </w:r>
      <w:r w:rsidRPr="00977049">
        <w:rPr>
          <w:highlight w:val="yellow"/>
          <w:u w:val="single"/>
        </w:rPr>
        <w:t>This</w:t>
      </w:r>
      <w:r w:rsidRPr="00DD6487">
        <w:rPr>
          <w:u w:val="single"/>
        </w:rPr>
        <w:t xml:space="preserve"> campaign</w:t>
      </w:r>
    </w:p>
    <w:p w14:paraId="66B65709" w14:textId="77777777" w:rsidR="00574777" w:rsidRPr="00E34A6A" w:rsidRDefault="00574777" w:rsidP="00574777">
      <w:pPr>
        <w:rPr>
          <w:sz w:val="14"/>
        </w:rPr>
      </w:pPr>
      <w:r w:rsidRPr="00DD6487">
        <w:rPr>
          <w:u w:val="single"/>
        </w:rPr>
        <w:t xml:space="preserve">has </w:t>
      </w:r>
      <w:r w:rsidRPr="008F1733">
        <w:rPr>
          <w:u w:val="single"/>
        </w:rPr>
        <w:t xml:space="preserve">unconsciously </w:t>
      </w:r>
      <w:r w:rsidRPr="00977049">
        <w:rPr>
          <w:rStyle w:val="Emphasis"/>
          <w:highlight w:val="yellow"/>
        </w:rPr>
        <w:t>trained</w:t>
      </w:r>
      <w:r w:rsidRPr="00977049">
        <w:rPr>
          <w:highlight w:val="yellow"/>
          <w:u w:val="single"/>
        </w:rPr>
        <w:t xml:space="preserve"> </w:t>
      </w:r>
      <w:r w:rsidRPr="00977049">
        <w:rPr>
          <w:rStyle w:val="Emphasis"/>
          <w:highlight w:val="yellow"/>
        </w:rPr>
        <w:t>millions</w:t>
      </w:r>
      <w:r w:rsidRPr="00E34A6A">
        <w:rPr>
          <w:sz w:val="14"/>
        </w:rPr>
        <w:t xml:space="preserve"> of honest, modern </w:t>
      </w:r>
      <w:r w:rsidRPr="00B43990">
        <w:rPr>
          <w:sz w:val="14"/>
        </w:rPr>
        <w:t xml:space="preserve">men </w:t>
      </w:r>
      <w:r w:rsidRPr="00977049">
        <w:rPr>
          <w:highlight w:val="yellow"/>
          <w:u w:val="single"/>
        </w:rPr>
        <w:t xml:space="preserve">into the belief that </w:t>
      </w:r>
      <w:r w:rsidRPr="00977049">
        <w:rPr>
          <w:rStyle w:val="Emphasis"/>
          <w:highlight w:val="yellow"/>
        </w:rPr>
        <w:t>black folk are sub-human</w:t>
      </w:r>
      <w:r w:rsidRPr="00E34A6A">
        <w:rPr>
          <w:sz w:val="14"/>
        </w:rPr>
        <w:t xml:space="preserve">. This belief is not based on science, else it would be held as a postulate of the most tentative kind, ready at any time to be withdrawn in the face of facts; the belief is not based on history, for it is absolutely contradicted by Egyptian, Greek, Roman, Byzantine, and Arabian experience; nor is the belief based on any careful survey of the social development of men of Negro blood to-day in Africa and America. </w:t>
      </w:r>
      <w:r w:rsidRPr="008F1733">
        <w:rPr>
          <w:u w:val="single"/>
        </w:rPr>
        <w:t>It</w:t>
      </w:r>
      <w:r w:rsidRPr="00DD6487">
        <w:rPr>
          <w:u w:val="single"/>
        </w:rPr>
        <w:t xml:space="preserve"> is simply </w:t>
      </w:r>
      <w:r w:rsidRPr="00DD6487">
        <w:rPr>
          <w:i/>
          <w:iCs/>
          <w:u w:val="single"/>
        </w:rPr>
        <w:t>passionate</w:t>
      </w:r>
      <w:r w:rsidRPr="00DD6487">
        <w:rPr>
          <w:u w:val="single"/>
        </w:rPr>
        <w:t>,</w:t>
      </w:r>
      <w:r w:rsidRPr="00DD6487">
        <w:rPr>
          <w:i/>
          <w:iCs/>
          <w:u w:val="single"/>
        </w:rPr>
        <w:t xml:space="preserve"> deep-seated heritage</w:t>
      </w:r>
      <w:r w:rsidRPr="00DD6487">
        <w:rPr>
          <w:u w:val="single"/>
        </w:rPr>
        <w:t xml:space="preserve">, and as such </w:t>
      </w:r>
      <w:r w:rsidRPr="008F1733">
        <w:rPr>
          <w:rStyle w:val="Emphasis"/>
        </w:rPr>
        <w:t xml:space="preserve">can be </w:t>
      </w:r>
      <w:r w:rsidRPr="008F1733">
        <w:rPr>
          <w:rStyle w:val="Emphasis"/>
          <w:i/>
        </w:rPr>
        <w:t>moved by neither argument nor fact</w:t>
      </w:r>
      <w:r w:rsidRPr="00DD6487">
        <w:rPr>
          <w:u w:val="single"/>
        </w:rPr>
        <w:t>.</w:t>
      </w:r>
      <w:r w:rsidRPr="00E34A6A">
        <w:rPr>
          <w:sz w:val="14"/>
        </w:rPr>
        <w:t xml:space="preserve"> </w:t>
      </w:r>
      <w:r w:rsidRPr="00DD6487">
        <w:rPr>
          <w:u w:val="single"/>
        </w:rPr>
        <w:t>Only faith in humanity will lead the world to rise above its present color prejudice</w:t>
      </w:r>
      <w:r w:rsidRPr="00E34A6A">
        <w:rPr>
          <w:sz w:val="14"/>
        </w:rPr>
        <w:t>.52</w:t>
      </w:r>
    </w:p>
    <w:p w14:paraId="7C35F345" w14:textId="77777777" w:rsidR="00574777" w:rsidRPr="000E7A4B" w:rsidRDefault="00574777" w:rsidP="00574777">
      <w:pPr>
        <w:rPr>
          <w:sz w:val="14"/>
          <w:u w:val="single"/>
        </w:rPr>
      </w:pPr>
      <w:r w:rsidRPr="00E34A6A">
        <w:rPr>
          <w:sz w:val="14"/>
        </w:rPr>
        <w:tab/>
        <w:t xml:space="preserve">Thus, deep-seated passions, enabled by the history of dehumanizing exploitation and inherited by subsequent generations, underlie color prejudice. </w:t>
      </w:r>
      <w:r w:rsidRPr="00D5483E">
        <w:rPr>
          <w:szCs w:val="24"/>
          <w:u w:val="single"/>
        </w:rPr>
        <w:t xml:space="preserve">Du Bois traces </w:t>
      </w:r>
      <w:r w:rsidRPr="008F1733">
        <w:rPr>
          <w:rStyle w:val="Emphasis"/>
        </w:rPr>
        <w:t>the education of affect</w:t>
      </w:r>
      <w:r w:rsidRPr="008F1733">
        <w:rPr>
          <w:szCs w:val="24"/>
          <w:u w:val="single"/>
        </w:rPr>
        <w:t xml:space="preserve"> that creates a tragically narrow community to novelists and poets and the “uncanny welter of romance,” alongside “the half knowledge of scientists</w:t>
      </w:r>
      <w:r w:rsidRPr="008F1733">
        <w:t xml:space="preserve">, </w:t>
      </w:r>
      <w:r w:rsidRPr="008F1733">
        <w:rPr>
          <w:rStyle w:val="Emphasis"/>
        </w:rPr>
        <w:t>the pseudoscience of statesmen</w:t>
      </w:r>
      <w:r w:rsidRPr="008F1733">
        <w:rPr>
          <w:szCs w:val="24"/>
          <w:u w:val="single"/>
        </w:rPr>
        <w:t xml:space="preserve">,” which </w:t>
      </w:r>
      <w:r w:rsidRPr="008F1733">
        <w:rPr>
          <w:rStyle w:val="Emphasis"/>
        </w:rPr>
        <w:t>put white workers</w:t>
      </w:r>
      <w:r w:rsidRPr="008F1733">
        <w:rPr>
          <w:szCs w:val="24"/>
          <w:u w:val="single"/>
        </w:rPr>
        <w:t xml:space="preserve"> fully at the </w:t>
      </w:r>
      <w:r w:rsidRPr="008F1733">
        <w:rPr>
          <w:rStyle w:val="Emphasis"/>
        </w:rPr>
        <w:t>mercy</w:t>
      </w:r>
      <w:r w:rsidRPr="008F1733">
        <w:rPr>
          <w:szCs w:val="24"/>
          <w:u w:val="single"/>
        </w:rPr>
        <w:t xml:space="preserve"> of their </w:t>
      </w:r>
      <w:r w:rsidRPr="008F1733">
        <w:rPr>
          <w:b/>
          <w:bCs/>
          <w:szCs w:val="24"/>
          <w:u w:val="single"/>
        </w:rPr>
        <w:t>beliefs</w:t>
      </w:r>
      <w:r w:rsidRPr="008F1733">
        <w:rPr>
          <w:szCs w:val="24"/>
          <w:u w:val="single"/>
        </w:rPr>
        <w:t xml:space="preserve"> and prejudices.53 This curious and childish propaganda dominates the public sphere, such </w:t>
      </w:r>
      <w:r w:rsidRPr="008F1733">
        <w:rPr>
          <w:b/>
          <w:bCs/>
          <w:szCs w:val="24"/>
          <w:u w:val="single"/>
        </w:rPr>
        <w:t>that</w:t>
      </w:r>
      <w:r w:rsidRPr="00D5483E">
        <w:rPr>
          <w:szCs w:val="24"/>
          <w:u w:val="single"/>
        </w:rPr>
        <w:t xml:space="preserve"> millions of men who are otherwise good, earnest, and even intelligent believe almost religiously that white </w:t>
      </w:r>
      <w:r w:rsidRPr="000E7A4B">
        <w:rPr>
          <w:szCs w:val="24"/>
          <w:u w:val="single"/>
        </w:rPr>
        <w:t xml:space="preserve">people are a peculiar and chosen people, whose great accomplishment of </w:t>
      </w:r>
      <w:r w:rsidRPr="000E7A4B">
        <w:rPr>
          <w:rStyle w:val="Emphasis"/>
        </w:rPr>
        <w:t>civilization “must be protected from the rest of the world</w:t>
      </w:r>
      <w:r w:rsidRPr="000E7A4B">
        <w:rPr>
          <w:szCs w:val="24"/>
          <w:u w:val="single"/>
        </w:rPr>
        <w:t xml:space="preserve"> by </w:t>
      </w:r>
      <w:r w:rsidRPr="000E7A4B">
        <w:rPr>
          <w:rStyle w:val="Emphasis"/>
        </w:rPr>
        <w:t>cheating</w:t>
      </w:r>
      <w:r w:rsidRPr="000E7A4B">
        <w:rPr>
          <w:szCs w:val="24"/>
          <w:u w:val="single"/>
        </w:rPr>
        <w:t xml:space="preserve">, </w:t>
      </w:r>
      <w:r w:rsidRPr="000E7A4B">
        <w:rPr>
          <w:rStyle w:val="Emphasis"/>
        </w:rPr>
        <w:t>stealing</w:t>
      </w:r>
      <w:r w:rsidRPr="000E7A4B">
        <w:rPr>
          <w:szCs w:val="24"/>
          <w:u w:val="single"/>
        </w:rPr>
        <w:t xml:space="preserve">, </w:t>
      </w:r>
      <w:r w:rsidRPr="000E7A4B">
        <w:rPr>
          <w:rStyle w:val="Emphasis"/>
        </w:rPr>
        <w:t>lying</w:t>
      </w:r>
      <w:r w:rsidRPr="000E7A4B">
        <w:rPr>
          <w:szCs w:val="24"/>
          <w:u w:val="single"/>
        </w:rPr>
        <w:t xml:space="preserve">, and </w:t>
      </w:r>
      <w:r w:rsidRPr="000E7A4B">
        <w:rPr>
          <w:rStyle w:val="Emphasis"/>
        </w:rPr>
        <w:t>murder</w:t>
      </w:r>
      <w:r w:rsidRPr="000E7A4B">
        <w:rPr>
          <w:szCs w:val="24"/>
          <w:u w:val="single"/>
        </w:rPr>
        <w:t>.”</w:t>
      </w:r>
      <w:r w:rsidRPr="000E7A4B">
        <w:rPr>
          <w:sz w:val="14"/>
        </w:rPr>
        <w:t>54</w:t>
      </w:r>
    </w:p>
    <w:p w14:paraId="3CC299B3" w14:textId="77777777" w:rsidR="00574777" w:rsidRPr="000E7A4B" w:rsidRDefault="00574777" w:rsidP="00574777">
      <w:pPr>
        <w:rPr>
          <w:sz w:val="14"/>
        </w:rPr>
      </w:pPr>
      <w:r w:rsidRPr="000E7A4B">
        <w:rPr>
          <w:sz w:val="14"/>
        </w:rPr>
        <w:tab/>
        <w:t xml:space="preserve">Thus, racism truncates reciprocity and humanitarian feeling to allow for “cheating, stealing, lying, and murder” with the goal of satisfying deep-seated desires for luxury, wealth, and dominion. But not any humanitarianism will do, for western humanitarians and peace activists were notably reluctant to discuss colonial violence, making their humanitarianism either platitudinous or outright deceitful and complicit in sustaining racist narratives.55 Du Bois singled out the religious hypocrisy of these groups for particular criticism, offering the example of their condemnation of </w:t>
      </w:r>
      <w:r w:rsidRPr="000E7A4B">
        <w:rPr>
          <w:rStyle w:val="Emphasis"/>
        </w:rPr>
        <w:t>the “‘Blood-thirsty’ Mwanga of Uganda,” who had killed an English bishop due to their fear that his arrival meant English domination. This, Du Bois added, was very much what his coming meant, as the world and the bishop knew well, yet “the world was ‘horrified’!”</w:t>
      </w:r>
      <w:r w:rsidRPr="000E7A4B">
        <w:rPr>
          <w:sz w:val="14"/>
        </w:rPr>
        <w:t>56</w:t>
      </w:r>
    </w:p>
    <w:p w14:paraId="108F36C8" w14:textId="77777777" w:rsidR="00574777" w:rsidRPr="000E7A4B" w:rsidRDefault="00574777" w:rsidP="00574777">
      <w:pPr>
        <w:ind w:firstLine="720"/>
        <w:rPr>
          <w:sz w:val="14"/>
        </w:rPr>
      </w:pPr>
      <w:r w:rsidRPr="000E7A4B">
        <w:rPr>
          <w:sz w:val="14"/>
        </w:rPr>
        <w:t xml:space="preserve">These excerpts reveal Du Bois’s keen understanding of the involvement of the west in producing the very barbaric Black subject it intends to dominate. It does so both through narratives of humanitarianism that cover up the aims of domination behind religious missions and through violent interventions: </w:t>
      </w:r>
    </w:p>
    <w:p w14:paraId="61354675" w14:textId="77777777" w:rsidR="00574777" w:rsidRPr="00E34A6A" w:rsidRDefault="00574777" w:rsidP="00574777">
      <w:pPr>
        <w:rPr>
          <w:sz w:val="14"/>
        </w:rPr>
      </w:pPr>
      <w:r w:rsidRPr="000E7A4B">
        <w:rPr>
          <w:u w:val="single"/>
        </w:rPr>
        <w:t xml:space="preserve">The </w:t>
      </w:r>
      <w:r w:rsidRPr="000E7A4B">
        <w:rPr>
          <w:rStyle w:val="Emphasis"/>
        </w:rPr>
        <w:t>Congo Free State</w:t>
      </w:r>
      <w:r w:rsidRPr="000E7A4B">
        <w:rPr>
          <w:sz w:val="14"/>
        </w:rPr>
        <w:t xml:space="preserve"> … differed only in degree and concentration from the tale of all Africa in this rape of a continent already furiously mangled by the slave trade. </w:t>
      </w:r>
      <w:r w:rsidRPr="000E7A4B">
        <w:rPr>
          <w:u w:val="single"/>
        </w:rPr>
        <w:t xml:space="preserve">That sinister </w:t>
      </w:r>
      <w:r w:rsidRPr="000E7A4B">
        <w:rPr>
          <w:rStyle w:val="Emphasis"/>
        </w:rPr>
        <w:t>traffic</w:t>
      </w:r>
      <w:r w:rsidRPr="000E7A4B">
        <w:rPr>
          <w:u w:val="single"/>
        </w:rPr>
        <w:t xml:space="preserve">, on which the British Empire and </w:t>
      </w:r>
      <w:r w:rsidRPr="000E7A4B">
        <w:rPr>
          <w:b/>
          <w:bCs/>
          <w:u w:val="single"/>
        </w:rPr>
        <w:t>the America</w:t>
      </w:r>
      <w:r w:rsidRPr="000E7A4B">
        <w:rPr>
          <w:u w:val="single"/>
        </w:rPr>
        <w:t xml:space="preserve">n Republic </w:t>
      </w:r>
      <w:r w:rsidRPr="000E7A4B">
        <w:rPr>
          <w:b/>
          <w:bCs/>
          <w:u w:val="single"/>
        </w:rPr>
        <w:t>were largely built</w:t>
      </w:r>
      <w:r w:rsidRPr="000E7A4B">
        <w:rPr>
          <w:u w:val="single"/>
        </w:rPr>
        <w:t xml:space="preserve">, </w:t>
      </w:r>
      <w:r w:rsidRPr="000E7A4B">
        <w:rPr>
          <w:b/>
          <w:bCs/>
          <w:u w:val="single"/>
        </w:rPr>
        <w:t>cost</w:t>
      </w:r>
      <w:r w:rsidRPr="000E7A4B">
        <w:rPr>
          <w:u w:val="single"/>
        </w:rPr>
        <w:t xml:space="preserve"> black Africa no less than </w:t>
      </w:r>
      <w:r w:rsidRPr="000E7A4B">
        <w:rPr>
          <w:rStyle w:val="Emphasis"/>
        </w:rPr>
        <w:t>100,000,000 souls</w:t>
      </w:r>
      <w:r w:rsidRPr="000E7A4B">
        <w:rPr>
          <w:u w:val="single"/>
        </w:rPr>
        <w:t>, the wreckage of its political and social life</w:t>
      </w:r>
      <w:r w:rsidRPr="000E7A4B">
        <w:rPr>
          <w:sz w:val="14"/>
        </w:rPr>
        <w:t>, and</w:t>
      </w:r>
      <w:r w:rsidRPr="00E34A6A">
        <w:rPr>
          <w:sz w:val="14"/>
        </w:rPr>
        <w:t xml:space="preserve"> left the continent in precisely that state of helplessness which invites aggression and exploitation. “Color” became in the world’s thought synonymous with inferiority, “Negro” lost its capitalization, and </w:t>
      </w:r>
      <w:r w:rsidRPr="00E960E1">
        <w:rPr>
          <w:u w:val="single"/>
        </w:rPr>
        <w:t>Africa was another name for bestiality</w:t>
      </w:r>
      <w:r w:rsidRPr="00E34A6A">
        <w:rPr>
          <w:sz w:val="14"/>
        </w:rPr>
        <w:t xml:space="preserve"> and barbarism.57</w:t>
      </w:r>
    </w:p>
    <w:p w14:paraId="53DCF25C" w14:textId="77777777" w:rsidR="00574777" w:rsidRPr="00E34A6A" w:rsidRDefault="00574777" w:rsidP="00574777">
      <w:pPr>
        <w:rPr>
          <w:sz w:val="14"/>
        </w:rPr>
      </w:pPr>
      <w:r w:rsidRPr="00E34A6A">
        <w:rPr>
          <w:sz w:val="14"/>
        </w:rPr>
        <w:tab/>
        <w:t xml:space="preserve">The very violence that characterized the slave trade established the conditions that would then be cited as “barbaric” to justify the western project of civilization via colonialism. </w:t>
      </w:r>
      <w:r w:rsidRPr="00EB7958">
        <w:rPr>
          <w:u w:val="single"/>
        </w:rPr>
        <w:t>For Du Bois, capitalism is never far away from racism</w:t>
      </w:r>
      <w:r w:rsidRPr="00E34A6A">
        <w:rPr>
          <w:sz w:val="14"/>
        </w:rPr>
        <w:t xml:space="preserve">; the world, he argues, invests in “color prejudice” because the color line pays dividends.58 </w:t>
      </w:r>
      <w:r w:rsidRPr="00EB7958">
        <w:rPr>
          <w:u w:val="single"/>
        </w:rPr>
        <w:t xml:space="preserve">A similar assessment is present in </w:t>
      </w:r>
      <w:r w:rsidRPr="008F1733">
        <w:rPr>
          <w:rStyle w:val="Emphasis"/>
        </w:rPr>
        <w:t>Fanon</w:t>
      </w:r>
      <w:r w:rsidRPr="00EB7958">
        <w:rPr>
          <w:u w:val="single"/>
        </w:rPr>
        <w:t xml:space="preserve">, who </w:t>
      </w:r>
      <w:r w:rsidRPr="008F1733">
        <w:rPr>
          <w:u w:val="single"/>
        </w:rPr>
        <w:t>claims</w:t>
      </w:r>
      <w:r w:rsidRPr="00EB7958">
        <w:rPr>
          <w:u w:val="single"/>
        </w:rPr>
        <w:t xml:space="preserve"> that </w:t>
      </w:r>
      <w:r w:rsidRPr="00977049">
        <w:rPr>
          <w:rStyle w:val="Emphasis"/>
          <w:highlight w:val="yellow"/>
        </w:rPr>
        <w:t>racism is</w:t>
      </w:r>
      <w:r w:rsidRPr="00EB7958">
        <w:rPr>
          <w:rStyle w:val="Emphasis"/>
        </w:rPr>
        <w:t xml:space="preserve"> preceded</w:t>
      </w:r>
      <w:r w:rsidRPr="00EB7958">
        <w:rPr>
          <w:u w:val="single"/>
        </w:rPr>
        <w:t xml:space="preserve">, </w:t>
      </w:r>
      <w:r w:rsidRPr="00977049">
        <w:rPr>
          <w:rStyle w:val="Emphasis"/>
          <w:highlight w:val="yellow"/>
        </w:rPr>
        <w:t>made possible</w:t>
      </w:r>
      <w:r w:rsidRPr="00EB7958">
        <w:rPr>
          <w:u w:val="single"/>
        </w:rPr>
        <w:t xml:space="preserve">, and </w:t>
      </w:r>
      <w:r w:rsidRPr="00EB7958">
        <w:rPr>
          <w:b/>
          <w:bCs/>
          <w:u w:val="single"/>
        </w:rPr>
        <w:t>legitimized</w:t>
      </w:r>
      <w:r w:rsidRPr="00EB7958">
        <w:rPr>
          <w:u w:val="single"/>
        </w:rPr>
        <w:t xml:space="preserve"> </w:t>
      </w:r>
      <w:r w:rsidRPr="00977049">
        <w:rPr>
          <w:highlight w:val="yellow"/>
          <w:u w:val="single"/>
        </w:rPr>
        <w:t xml:space="preserve">by </w:t>
      </w:r>
      <w:r w:rsidRPr="00977049">
        <w:rPr>
          <w:rStyle w:val="Emphasis"/>
          <w:highlight w:val="yellow"/>
        </w:rPr>
        <w:t>military and economic oppression</w:t>
      </w:r>
      <w:r w:rsidRPr="00E34A6A">
        <w:rPr>
          <w:sz w:val="14"/>
        </w:rPr>
        <w:t xml:space="preserve">. In other words, </w:t>
      </w:r>
      <w:r w:rsidRPr="00EB7958">
        <w:rPr>
          <w:u w:val="single"/>
        </w:rPr>
        <w:t xml:space="preserve">while </w:t>
      </w:r>
      <w:r w:rsidRPr="00977049">
        <w:rPr>
          <w:rStyle w:val="Emphasis"/>
          <w:highlight w:val="yellow"/>
        </w:rPr>
        <w:t>racism</w:t>
      </w:r>
      <w:r w:rsidRPr="00977049">
        <w:rPr>
          <w:highlight w:val="yellow"/>
          <w:u w:val="single"/>
        </w:rPr>
        <w:t xml:space="preserve"> is a disposition of the mind</w:t>
      </w:r>
      <w:r w:rsidRPr="00183D7C">
        <w:rPr>
          <w:u w:val="single"/>
        </w:rPr>
        <w:t xml:space="preserve">, it is </w:t>
      </w:r>
      <w:r w:rsidRPr="00977049">
        <w:rPr>
          <w:rStyle w:val="Emphasis"/>
          <w:highlight w:val="yellow"/>
        </w:rPr>
        <w:t>not merely a “psychological flaw”</w:t>
      </w:r>
      <w:r w:rsidRPr="00977049">
        <w:rPr>
          <w:highlight w:val="yellow"/>
          <w:u w:val="single"/>
        </w:rPr>
        <w:t>:</w:t>
      </w:r>
      <w:r w:rsidRPr="00EB7958">
        <w:rPr>
          <w:u w:val="single"/>
        </w:rPr>
        <w:t xml:space="preserve"> it is the</w:t>
      </w:r>
      <w:r w:rsidRPr="00E34A6A">
        <w:rPr>
          <w:sz w:val="14"/>
        </w:rPr>
        <w:t xml:space="preserve"> “emotional, </w:t>
      </w:r>
      <w:r w:rsidRPr="00EB7958">
        <w:rPr>
          <w:b/>
          <w:bCs/>
          <w:u w:val="single"/>
        </w:rPr>
        <w:t>affective</w:t>
      </w:r>
      <w:r w:rsidRPr="00EB7958">
        <w:rPr>
          <w:u w:val="single"/>
        </w:rPr>
        <w:t xml:space="preserve"> and sometimes </w:t>
      </w:r>
      <w:r w:rsidRPr="00EB7958">
        <w:rPr>
          <w:rStyle w:val="Emphasis"/>
        </w:rPr>
        <w:t>intellectual</w:t>
      </w:r>
      <w:r w:rsidRPr="00EB7958">
        <w:rPr>
          <w:u w:val="single"/>
        </w:rPr>
        <w:t xml:space="preserve"> unfolding” of the </w:t>
      </w:r>
      <w:proofErr w:type="spellStart"/>
      <w:r w:rsidRPr="00EB7958">
        <w:rPr>
          <w:rStyle w:val="Emphasis"/>
        </w:rPr>
        <w:t>inferiorization</w:t>
      </w:r>
      <w:proofErr w:type="spellEnd"/>
      <w:r w:rsidRPr="00EB7958">
        <w:rPr>
          <w:rStyle w:val="Emphasis"/>
        </w:rPr>
        <w:t xml:space="preserve"> required by economic domination</w:t>
      </w:r>
      <w:r w:rsidRPr="00E34A6A">
        <w:rPr>
          <w:sz w:val="14"/>
        </w:rPr>
        <w:t xml:space="preserve"> and appears in the potentialities and latencies of the </w:t>
      </w:r>
      <w:proofErr w:type="spellStart"/>
      <w:r w:rsidRPr="00E34A6A">
        <w:rPr>
          <w:sz w:val="14"/>
        </w:rPr>
        <w:t>psychoaffective</w:t>
      </w:r>
      <w:proofErr w:type="spellEnd"/>
      <w:r w:rsidRPr="00E34A6A">
        <w:rPr>
          <w:sz w:val="14"/>
        </w:rPr>
        <w:t xml:space="preserve"> life that underlie economic relations </w:t>
      </w:r>
      <w:r w:rsidRPr="00977049">
        <w:rPr>
          <w:rStyle w:val="Emphasis"/>
          <w:highlight w:val="yellow"/>
        </w:rPr>
        <w:t>under racial cap</w:t>
      </w:r>
      <w:r w:rsidRPr="00183D7C">
        <w:rPr>
          <w:rStyle w:val="Emphasis"/>
        </w:rPr>
        <w:t>italism</w:t>
      </w:r>
      <w:r w:rsidRPr="00183D7C">
        <w:rPr>
          <w:sz w:val="14"/>
        </w:rPr>
        <w:t>.59</w:t>
      </w:r>
      <w:r w:rsidRPr="00E34A6A">
        <w:rPr>
          <w:sz w:val="14"/>
        </w:rPr>
        <w:t xml:space="preserve"> Therefore, </w:t>
      </w:r>
      <w:r w:rsidRPr="008F1733">
        <w:rPr>
          <w:rStyle w:val="Emphasis"/>
        </w:rPr>
        <w:t xml:space="preserve">it is “normal” for </w:t>
      </w:r>
      <w:r w:rsidRPr="00977049">
        <w:rPr>
          <w:rStyle w:val="Emphasis"/>
          <w:highlight w:val="yellow"/>
        </w:rPr>
        <w:t xml:space="preserve">countries </w:t>
      </w:r>
      <w:r w:rsidRPr="00AD1C51">
        <w:rPr>
          <w:rStyle w:val="Emphasis"/>
        </w:rPr>
        <w:t>that</w:t>
      </w:r>
      <w:r w:rsidRPr="00EB7958">
        <w:rPr>
          <w:rStyle w:val="Emphasis"/>
        </w:rPr>
        <w:t xml:space="preserve"> live and </w:t>
      </w:r>
      <w:r w:rsidRPr="00977049">
        <w:rPr>
          <w:rStyle w:val="Emphasis"/>
          <w:highlight w:val="yellow"/>
        </w:rPr>
        <w:t xml:space="preserve">draw </w:t>
      </w:r>
      <w:r w:rsidRPr="00F17F50">
        <w:rPr>
          <w:rStyle w:val="Emphasis"/>
        </w:rPr>
        <w:t xml:space="preserve">their </w:t>
      </w:r>
      <w:r w:rsidRPr="00977049">
        <w:rPr>
          <w:rStyle w:val="Emphasis"/>
          <w:highlight w:val="yellow"/>
        </w:rPr>
        <w:t xml:space="preserve">substance from peoples </w:t>
      </w:r>
      <w:r w:rsidRPr="008F1733">
        <w:rPr>
          <w:rStyle w:val="Emphasis"/>
        </w:rPr>
        <w:t xml:space="preserve">who are different to </w:t>
      </w:r>
      <w:r w:rsidRPr="00977049">
        <w:rPr>
          <w:rStyle w:val="Emphasis"/>
          <w:highlight w:val="yellow"/>
        </w:rPr>
        <w:t>“</w:t>
      </w:r>
      <w:proofErr w:type="spellStart"/>
      <w:r w:rsidRPr="00977049">
        <w:rPr>
          <w:rStyle w:val="Emphasis"/>
          <w:highlight w:val="yellow"/>
        </w:rPr>
        <w:t>inferiorize</w:t>
      </w:r>
      <w:proofErr w:type="spellEnd"/>
      <w:r w:rsidRPr="00977049">
        <w:rPr>
          <w:rStyle w:val="Emphasis"/>
          <w:highlight w:val="yellow"/>
        </w:rPr>
        <w:t>”</w:t>
      </w:r>
      <w:r w:rsidRPr="00EB7958">
        <w:rPr>
          <w:rStyle w:val="Emphasis"/>
        </w:rPr>
        <w:t xml:space="preserve"> these peoples</w:t>
      </w:r>
      <w:r w:rsidRPr="00E34A6A">
        <w:rPr>
          <w:sz w:val="14"/>
        </w:rPr>
        <w:t xml:space="preserve">. Even in his largely psychological works, </w:t>
      </w:r>
      <w:r w:rsidRPr="00EB7958">
        <w:rPr>
          <w:u w:val="single"/>
        </w:rPr>
        <w:t xml:space="preserve">Fanon is always clear that a primarily </w:t>
      </w:r>
      <w:r w:rsidRPr="008F1733">
        <w:rPr>
          <w:rStyle w:val="Emphasis"/>
        </w:rPr>
        <w:t xml:space="preserve">economic process is behind </w:t>
      </w:r>
      <w:proofErr w:type="spellStart"/>
      <w:r w:rsidRPr="008F1733">
        <w:rPr>
          <w:rStyle w:val="Emphasis"/>
        </w:rPr>
        <w:t>inferiorization</w:t>
      </w:r>
      <w:proofErr w:type="spellEnd"/>
      <w:r w:rsidRPr="008F1733">
        <w:rPr>
          <w:u w:val="single"/>
        </w:rPr>
        <w:t>, which is then “</w:t>
      </w:r>
      <w:proofErr w:type="spellStart"/>
      <w:r w:rsidRPr="008F1733">
        <w:rPr>
          <w:b/>
          <w:bCs/>
          <w:u w:val="single"/>
        </w:rPr>
        <w:t>epidermalized</w:t>
      </w:r>
      <w:proofErr w:type="spellEnd"/>
      <w:r w:rsidRPr="008F1733">
        <w:rPr>
          <w:u w:val="single"/>
        </w:rPr>
        <w:t xml:space="preserve">” and </w:t>
      </w:r>
      <w:r w:rsidRPr="008F1733">
        <w:rPr>
          <w:rStyle w:val="Emphasis"/>
        </w:rPr>
        <w:t>internalized psychologically</w:t>
      </w:r>
      <w:r w:rsidRPr="008F1733">
        <w:rPr>
          <w:sz w:val="14"/>
        </w:rPr>
        <w:t xml:space="preserve">.60 </w:t>
      </w:r>
      <w:r w:rsidRPr="008F1733">
        <w:rPr>
          <w:u w:val="single"/>
        </w:rPr>
        <w:t xml:space="preserve">These </w:t>
      </w:r>
      <w:proofErr w:type="spellStart"/>
      <w:r w:rsidRPr="008F1733">
        <w:rPr>
          <w:b/>
          <w:bCs/>
          <w:u w:val="single"/>
        </w:rPr>
        <w:t>psychoaffective</w:t>
      </w:r>
      <w:proofErr w:type="spellEnd"/>
      <w:r w:rsidRPr="008F1733">
        <w:rPr>
          <w:b/>
          <w:bCs/>
          <w:u w:val="single"/>
        </w:rPr>
        <w:t xml:space="preserve"> relations</w:t>
      </w:r>
      <w:r w:rsidRPr="008F1733">
        <w:rPr>
          <w:u w:val="single"/>
        </w:rPr>
        <w:t xml:space="preserve"> pervert forms of </w:t>
      </w:r>
      <w:r w:rsidRPr="008F1733">
        <w:rPr>
          <w:rStyle w:val="Emphasis"/>
        </w:rPr>
        <w:t>political attention</w:t>
      </w:r>
      <w:r w:rsidRPr="008F1733">
        <w:rPr>
          <w:sz w:val="14"/>
        </w:rPr>
        <w:t xml:space="preserve"> that may otherwise accompany exchanges between individuals or groups, </w:t>
      </w:r>
      <w:r w:rsidRPr="008F1733">
        <w:rPr>
          <w:u w:val="single"/>
        </w:rPr>
        <w:t>and</w:t>
      </w:r>
      <w:r w:rsidRPr="008F1733">
        <w:rPr>
          <w:sz w:val="14"/>
        </w:rPr>
        <w:t xml:space="preserve"> they </w:t>
      </w:r>
      <w:r w:rsidRPr="008F1733">
        <w:rPr>
          <w:rStyle w:val="Emphasis"/>
        </w:rPr>
        <w:t>prevent the establishment of solidarity</w:t>
      </w:r>
      <w:r w:rsidRPr="00E34A6A">
        <w:rPr>
          <w:sz w:val="14"/>
        </w:rPr>
        <w:t xml:space="preserve">, as Ange-Marie Hancock notes regarding the politics of disgust. </w:t>
      </w:r>
      <w:r w:rsidRPr="00EB7958">
        <w:rPr>
          <w:u w:val="single"/>
        </w:rPr>
        <w:t>Reciprocity and solidarity are replaced by hostility</w:t>
      </w:r>
      <w:r w:rsidRPr="00E34A6A">
        <w:rPr>
          <w:sz w:val="14"/>
        </w:rPr>
        <w:t>, which mediates political (non)relations that are monologic and based on dispositional (rather than contextualized or situational) judgments about members of the targeted group.61</w:t>
      </w:r>
    </w:p>
    <w:p w14:paraId="5E4A96ED" w14:textId="77777777" w:rsidR="00574777" w:rsidRDefault="00574777" w:rsidP="00574777">
      <w:pPr>
        <w:rPr>
          <w:sz w:val="14"/>
        </w:rPr>
      </w:pPr>
      <w:r w:rsidRPr="00E34A6A">
        <w:rPr>
          <w:sz w:val="14"/>
        </w:rPr>
        <w:tab/>
      </w:r>
      <w:r w:rsidRPr="00E960E1">
        <w:rPr>
          <w:u w:val="single"/>
        </w:rPr>
        <w:t xml:space="preserve">These </w:t>
      </w:r>
      <w:r w:rsidRPr="00977049">
        <w:rPr>
          <w:rStyle w:val="Emphasis"/>
          <w:highlight w:val="yellow"/>
        </w:rPr>
        <w:t>affective attachments</w:t>
      </w:r>
      <w:r w:rsidRPr="00E34A6A">
        <w:rPr>
          <w:sz w:val="14"/>
        </w:rPr>
        <w:t xml:space="preserve"> also contain a thwarted view of others’ emancipation. This view </w:t>
      </w:r>
      <w:r w:rsidRPr="00977049">
        <w:rPr>
          <w:b/>
          <w:bCs/>
          <w:highlight w:val="yellow"/>
          <w:u w:val="single"/>
        </w:rPr>
        <w:t>explain</w:t>
      </w:r>
      <w:r w:rsidRPr="00E34A6A">
        <w:rPr>
          <w:sz w:val="14"/>
        </w:rPr>
        <w:t xml:space="preserve">s </w:t>
      </w:r>
      <w:r w:rsidRPr="0053581E">
        <w:rPr>
          <w:u w:val="single"/>
        </w:rPr>
        <w:t>how</w:t>
      </w:r>
      <w:r w:rsidRPr="00E960E1">
        <w:rPr>
          <w:u w:val="single"/>
        </w:rPr>
        <w:t xml:space="preserve"> aggressive </w:t>
      </w:r>
      <w:r w:rsidRPr="00977049">
        <w:rPr>
          <w:rStyle w:val="Emphasis"/>
          <w:highlight w:val="yellow"/>
        </w:rPr>
        <w:t>western imperialism</w:t>
      </w:r>
      <w:r w:rsidRPr="00E960E1">
        <w:rPr>
          <w:u w:val="single"/>
        </w:rPr>
        <w:t xml:space="preserve"> came</w:t>
      </w:r>
      <w:r w:rsidRPr="00E34A6A">
        <w:rPr>
          <w:sz w:val="14"/>
        </w:rPr>
        <w:t xml:space="preserve"> paradoxically </w:t>
      </w:r>
      <w:r w:rsidRPr="0053581E">
        <w:rPr>
          <w:szCs w:val="24"/>
          <w:u w:val="single"/>
        </w:rPr>
        <w:t>to</w:t>
      </w:r>
      <w:r w:rsidRPr="00E960E1">
        <w:rPr>
          <w:u w:val="single"/>
        </w:rPr>
        <w:t xml:space="preserve"> b</w:t>
      </w:r>
      <w:r w:rsidRPr="00AD1C51">
        <w:rPr>
          <w:u w:val="single"/>
        </w:rPr>
        <w:t xml:space="preserve">e </w:t>
      </w:r>
      <w:r w:rsidRPr="00AD1C51">
        <w:rPr>
          <w:b/>
          <w:bCs/>
          <w:u w:val="single"/>
        </w:rPr>
        <w:t>accompanied</w:t>
      </w:r>
      <w:r w:rsidRPr="00AD1C51">
        <w:rPr>
          <w:u w:val="single"/>
        </w:rPr>
        <w:t xml:space="preserve"> by the </w:t>
      </w:r>
      <w:r w:rsidRPr="00AD1C51">
        <w:rPr>
          <w:rStyle w:val="Emphasis"/>
        </w:rPr>
        <w:t>fear of violent colonial rebellions</w:t>
      </w:r>
      <w:r w:rsidRPr="00AD1C51">
        <w:rPr>
          <w:u w:val="single"/>
        </w:rPr>
        <w:t xml:space="preserve"> and</w:t>
      </w:r>
      <w:r w:rsidRPr="00AD1C51">
        <w:rPr>
          <w:sz w:val="14"/>
        </w:rPr>
        <w:t>, in the interwar era,</w:t>
      </w:r>
      <w:r w:rsidRPr="00AD1C51">
        <w:rPr>
          <w:u w:val="single"/>
        </w:rPr>
        <w:t xml:space="preserve"> a</w:t>
      </w:r>
      <w:r w:rsidRPr="00E960E1">
        <w:rPr>
          <w:u w:val="single"/>
        </w:rPr>
        <w:t xml:space="preserve"> deep </w:t>
      </w:r>
      <w:r w:rsidRPr="00977049">
        <w:rPr>
          <w:rStyle w:val="Emphasis"/>
          <w:highlight w:val="yellow"/>
        </w:rPr>
        <w:t>anxiety</w:t>
      </w:r>
      <w:r w:rsidRPr="00977049">
        <w:rPr>
          <w:highlight w:val="yellow"/>
          <w:u w:val="single"/>
        </w:rPr>
        <w:t xml:space="preserve"> about </w:t>
      </w:r>
      <w:r w:rsidRPr="00977049">
        <w:rPr>
          <w:rStyle w:val="Emphasis"/>
          <w:highlight w:val="yellow"/>
        </w:rPr>
        <w:t>the west’s military</w:t>
      </w:r>
      <w:r w:rsidRPr="00E960E1">
        <w:rPr>
          <w:u w:val="single"/>
        </w:rPr>
        <w:t xml:space="preserve"> and </w:t>
      </w:r>
      <w:r w:rsidRPr="00E960E1">
        <w:rPr>
          <w:rStyle w:val="Emphasis"/>
        </w:rPr>
        <w:t xml:space="preserve">political </w:t>
      </w:r>
      <w:r w:rsidRPr="00977049">
        <w:rPr>
          <w:rStyle w:val="Emphasis"/>
          <w:highlight w:val="yellow"/>
        </w:rPr>
        <w:t>supremacy</w:t>
      </w:r>
      <w:r w:rsidRPr="00E34A6A">
        <w:rPr>
          <w:sz w:val="14"/>
        </w:rPr>
        <w:t xml:space="preserve">. This is because </w:t>
      </w:r>
      <w:r w:rsidRPr="00E960E1">
        <w:rPr>
          <w:rStyle w:val="Emphasis"/>
        </w:rPr>
        <w:t>vast returns “seduce the conscience”</w:t>
      </w:r>
      <w:r w:rsidRPr="00E960E1">
        <w:rPr>
          <w:u w:val="single"/>
        </w:rPr>
        <w:t xml:space="preserve"> so that even </w:t>
      </w:r>
      <w:r w:rsidRPr="00AD1C51">
        <w:rPr>
          <w:b/>
          <w:bCs/>
          <w:u w:val="single"/>
        </w:rPr>
        <w:t>resistance</w:t>
      </w:r>
      <w:r w:rsidRPr="00AD1C51">
        <w:rPr>
          <w:u w:val="single"/>
        </w:rPr>
        <w:t xml:space="preserve"> to </w:t>
      </w:r>
      <w:r w:rsidRPr="00AD1C51">
        <w:rPr>
          <w:b/>
          <w:bCs/>
          <w:u w:val="single"/>
        </w:rPr>
        <w:t>oppression</w:t>
      </w:r>
      <w:r w:rsidRPr="00AD1C51">
        <w:rPr>
          <w:u w:val="single"/>
        </w:rPr>
        <w:t xml:space="preserve"> </w:t>
      </w:r>
      <w:r w:rsidRPr="00AD1C51">
        <w:rPr>
          <w:b/>
          <w:bCs/>
          <w:u w:val="single"/>
        </w:rPr>
        <w:t>provokes</w:t>
      </w:r>
      <w:r w:rsidRPr="00AD1C51">
        <w:rPr>
          <w:u w:val="single"/>
        </w:rPr>
        <w:t xml:space="preserve"> surprise and </w:t>
      </w:r>
      <w:r w:rsidRPr="00AD1C51">
        <w:rPr>
          <w:rStyle w:val="Emphasis"/>
        </w:rPr>
        <w:t>indignation</w:t>
      </w:r>
      <w:r w:rsidRPr="00AD1C51">
        <w:rPr>
          <w:u w:val="single"/>
        </w:rPr>
        <w:t xml:space="preserve"> in “the best people.</w:t>
      </w:r>
      <w:r w:rsidRPr="00AD1C51">
        <w:rPr>
          <w:sz w:val="14"/>
        </w:rPr>
        <w:t xml:space="preserve">”62 In other words, given the forms of attachment outlined earlier, </w:t>
      </w:r>
      <w:r w:rsidRPr="00AD1C51">
        <w:rPr>
          <w:rStyle w:val="Emphasis"/>
        </w:rPr>
        <w:t xml:space="preserve">emancipatory efforts are seen as </w:t>
      </w:r>
      <w:r w:rsidRPr="00AD1C51">
        <w:rPr>
          <w:rStyle w:val="Emphasis"/>
          <w:sz w:val="28"/>
          <w:szCs w:val="28"/>
        </w:rPr>
        <w:t>revanchist threats</w:t>
      </w:r>
      <w:r w:rsidRPr="00AD1C51">
        <w:rPr>
          <w:rStyle w:val="Emphasis"/>
        </w:rPr>
        <w:t xml:space="preserve"> that confirm the barbarism of colonial others</w:t>
      </w:r>
      <w:r w:rsidRPr="00AD1C51">
        <w:rPr>
          <w:u w:val="single"/>
        </w:rPr>
        <w:t>, rather than as an intelligible</w:t>
      </w:r>
      <w:r w:rsidRPr="00E960E1">
        <w:rPr>
          <w:u w:val="single"/>
        </w:rPr>
        <w:t xml:space="preserve"> claim to </w:t>
      </w:r>
      <w:r w:rsidRPr="00E960E1">
        <w:rPr>
          <w:rStyle w:val="Emphasis"/>
        </w:rPr>
        <w:t>self-determination</w:t>
      </w:r>
      <w:r w:rsidRPr="00E960E1">
        <w:rPr>
          <w:u w:val="single"/>
        </w:rPr>
        <w:t>.</w:t>
      </w:r>
      <w:r w:rsidRPr="00E34A6A">
        <w:rPr>
          <w:sz w:val="14"/>
        </w:rPr>
        <w:t xml:space="preserve"> Because of how jealousies and hatreds continuously fester along the color line, </w:t>
      </w:r>
      <w:r w:rsidRPr="00977049">
        <w:rPr>
          <w:rStyle w:val="Emphasis"/>
          <w:highlight w:val="yellow"/>
        </w:rPr>
        <w:t>laborers feel the need to fight the Chinese</w:t>
      </w:r>
      <w:r w:rsidRPr="00977049">
        <w:rPr>
          <w:highlight w:val="yellow"/>
          <w:u w:val="single"/>
        </w:rPr>
        <w:t xml:space="preserve"> to prevent them from taking</w:t>
      </w:r>
      <w:r w:rsidRPr="00E960E1">
        <w:rPr>
          <w:u w:val="single"/>
        </w:rPr>
        <w:t xml:space="preserve"> our </w:t>
      </w:r>
      <w:r w:rsidRPr="00977049">
        <w:rPr>
          <w:highlight w:val="yellow"/>
          <w:u w:val="single"/>
        </w:rPr>
        <w:t>bread</w:t>
      </w:r>
      <w:r w:rsidRPr="00E960E1">
        <w:rPr>
          <w:u w:val="single"/>
        </w:rPr>
        <w:t xml:space="preserve"> </w:t>
      </w:r>
      <w:r w:rsidRPr="00977049">
        <w:rPr>
          <w:highlight w:val="yellow"/>
          <w:u w:val="single"/>
        </w:rPr>
        <w:t>and</w:t>
      </w:r>
      <w:r w:rsidRPr="00E960E1">
        <w:rPr>
          <w:u w:val="single"/>
        </w:rPr>
        <w:t xml:space="preserve"> butter</w:t>
      </w:r>
      <w:r w:rsidRPr="00E34A6A">
        <w:rPr>
          <w:sz w:val="14"/>
        </w:rPr>
        <w:t xml:space="preserve">, and “keep Negroes in their places,” </w:t>
      </w:r>
      <w:r w:rsidRPr="00EB7958">
        <w:rPr>
          <w:rStyle w:val="Emphasis"/>
        </w:rPr>
        <w:t xml:space="preserve">lest they take our </w:t>
      </w:r>
      <w:r w:rsidRPr="00977049">
        <w:rPr>
          <w:rStyle w:val="Emphasis"/>
          <w:highlight w:val="yellow"/>
        </w:rPr>
        <w:t>jobs</w:t>
      </w:r>
      <w:r w:rsidRPr="00E34A6A">
        <w:rPr>
          <w:sz w:val="14"/>
        </w:rPr>
        <w:t>. In other words,</w:t>
      </w:r>
      <w:r w:rsidRPr="00E960E1">
        <w:rPr>
          <w:u w:val="single"/>
        </w:rPr>
        <w:t xml:space="preserve"> the expectation is </w:t>
      </w:r>
      <w:r w:rsidRPr="00EB7958">
        <w:rPr>
          <w:b/>
          <w:bCs/>
          <w:u w:val="single"/>
        </w:rPr>
        <w:t>that</w:t>
      </w:r>
      <w:r w:rsidRPr="00E960E1">
        <w:rPr>
          <w:u w:val="single"/>
        </w:rPr>
        <w:t xml:space="preserve">, </w:t>
      </w:r>
      <w:r w:rsidRPr="00977049">
        <w:rPr>
          <w:rStyle w:val="Emphasis"/>
          <w:highlight w:val="yellow"/>
        </w:rPr>
        <w:t>without white men throttling</w:t>
      </w:r>
      <w:r w:rsidRPr="00E34A6A">
        <w:rPr>
          <w:sz w:val="14"/>
        </w:rPr>
        <w:t xml:space="preserve"> colored men; </w:t>
      </w:r>
      <w:r w:rsidRPr="00977049">
        <w:rPr>
          <w:rStyle w:val="Emphasis"/>
          <w:highlight w:val="yellow"/>
        </w:rPr>
        <w:t>China</w:t>
      </w:r>
      <w:r w:rsidRPr="00E960E1">
        <w:rPr>
          <w:u w:val="single"/>
        </w:rPr>
        <w:t xml:space="preserve">, India, </w:t>
      </w:r>
      <w:r w:rsidRPr="00977049">
        <w:rPr>
          <w:highlight w:val="yellow"/>
          <w:u w:val="single"/>
        </w:rPr>
        <w:t xml:space="preserve">and </w:t>
      </w:r>
      <w:r w:rsidRPr="00977049">
        <w:rPr>
          <w:rStyle w:val="Emphasis"/>
          <w:highlight w:val="yellow"/>
        </w:rPr>
        <w:t>Africa</w:t>
      </w:r>
      <w:r w:rsidRPr="00977049">
        <w:rPr>
          <w:highlight w:val="yellow"/>
          <w:u w:val="single"/>
        </w:rPr>
        <w:t xml:space="preserve"> “</w:t>
      </w:r>
      <w:r w:rsidRPr="00977049">
        <w:rPr>
          <w:rStyle w:val="Emphasis"/>
          <w:highlight w:val="yellow"/>
        </w:rPr>
        <w:t>will do to Europe what Europe has done</w:t>
      </w:r>
      <w:r w:rsidRPr="00EB7958">
        <w:rPr>
          <w:rStyle w:val="Emphasis"/>
        </w:rPr>
        <w:t xml:space="preserve"> and seeks to </w:t>
      </w:r>
      <w:r w:rsidRPr="00977049">
        <w:rPr>
          <w:rStyle w:val="Emphasis"/>
          <w:highlight w:val="yellow"/>
        </w:rPr>
        <w:t>do to them</w:t>
      </w:r>
      <w:r w:rsidRPr="00E34A6A">
        <w:rPr>
          <w:sz w:val="14"/>
        </w:rPr>
        <w:t>.”63</w:t>
      </w:r>
    </w:p>
    <w:p w14:paraId="6E8CE453" w14:textId="77777777" w:rsidR="00574777" w:rsidRDefault="00574777" w:rsidP="00574777"/>
    <w:p w14:paraId="2E204960" w14:textId="77777777" w:rsidR="00574777" w:rsidRPr="00570800" w:rsidRDefault="00574777" w:rsidP="00574777">
      <w:pPr>
        <w:pStyle w:val="Heading4"/>
      </w:pPr>
      <w:r>
        <w:t xml:space="preserve">Top-down legalistic paradigms for labor have expelled radical alternatives. Try or die for </w:t>
      </w:r>
      <w:r>
        <w:rPr>
          <w:u w:val="single"/>
        </w:rPr>
        <w:t>new conceptualizations</w:t>
      </w:r>
      <w:r>
        <w:t xml:space="preserve"> of labor that confront the </w:t>
      </w:r>
      <w:r>
        <w:rPr>
          <w:u w:val="single"/>
        </w:rPr>
        <w:t>ideological frameworks</w:t>
      </w:r>
      <w:r>
        <w:t xml:space="preserve"> that undergird fascism.</w:t>
      </w:r>
    </w:p>
    <w:p w14:paraId="27ABC038" w14:textId="77777777" w:rsidR="00574777" w:rsidRPr="00943E13" w:rsidRDefault="00574777" w:rsidP="00574777">
      <w:pPr>
        <w:rPr>
          <w:szCs w:val="24"/>
        </w:rPr>
      </w:pPr>
      <w:proofErr w:type="spellStart"/>
      <w:r w:rsidRPr="00095512">
        <w:rPr>
          <w:rStyle w:val="Style13ptBold"/>
        </w:rPr>
        <w:t>Scipes</w:t>
      </w:r>
      <w:proofErr w:type="spellEnd"/>
      <w:r w:rsidRPr="00095512">
        <w:rPr>
          <w:rStyle w:val="Style13ptBold"/>
        </w:rPr>
        <w:t xml:space="preserve"> 25</w:t>
      </w:r>
      <w:r>
        <w:t xml:space="preserve"> </w:t>
      </w:r>
      <w:r w:rsidRPr="00943E13">
        <w:rPr>
          <w:szCs w:val="24"/>
        </w:rPr>
        <w:t>(Kim, Professor Emeritus of Sociology at Purdue University Northwest. PhD in Sociology from University of Illinois at Chicago. has over 40 years of experience as a labor activist across blue, white and pink-collar jobs in unions in the South and San Francisco. Previously served two terms as Chair of the Chicago Chapter of the National Writers Union. "Looking Ahead: US Unions Must Look Beyond Themselves to Save Themselves." </w:t>
      </w:r>
      <w:r w:rsidRPr="00943E13">
        <w:rPr>
          <w:i/>
          <w:iCs/>
          <w:szCs w:val="24"/>
        </w:rPr>
        <w:t>Class, Race and Corporate Power</w:t>
      </w:r>
      <w:r w:rsidRPr="00943E13">
        <w:rPr>
          <w:szCs w:val="24"/>
        </w:rPr>
        <w:t> 13, no. 1 (2025): article 8)</w:t>
      </w:r>
    </w:p>
    <w:p w14:paraId="02F9DDBE" w14:textId="77777777" w:rsidR="00574777" w:rsidRPr="00397A78" w:rsidRDefault="00574777" w:rsidP="00574777">
      <w:pPr>
        <w:rPr>
          <w:sz w:val="14"/>
        </w:rPr>
      </w:pPr>
      <w:r w:rsidRPr="00397A78">
        <w:rPr>
          <w:sz w:val="14"/>
        </w:rPr>
        <w:t>It is important to understand that unions are important to many workers, that they make a difference in the workplace, and they usually mean higher wages, better benefits, seniority systems, and a recognizable “rule of law” in the workplace, the latter which places some limits on management authority and discipline; a big difference from the situation of most workplaces where workers give up most if not all of their rights when they enter company grounds. So, where does this lead us? A study this author did originally for his PhD dissertation (</w:t>
      </w:r>
      <w:proofErr w:type="spellStart"/>
      <w:r w:rsidRPr="00397A78">
        <w:rPr>
          <w:sz w:val="14"/>
        </w:rPr>
        <w:t>Scipes</w:t>
      </w:r>
      <w:proofErr w:type="spellEnd"/>
      <w:r w:rsidRPr="00397A78">
        <w:rPr>
          <w:sz w:val="14"/>
        </w:rPr>
        <w:t xml:space="preserve">, 2003) suggests a way forward although it will take a few pages to discuss.6 It was a comparative historical sociological study of </w:t>
      </w:r>
      <w:r w:rsidRPr="008F6CA8">
        <w:rPr>
          <w:u w:val="single"/>
        </w:rPr>
        <w:t xml:space="preserve">unionization in the steel and meatpacking </w:t>
      </w:r>
      <w:r w:rsidRPr="006E4ABE">
        <w:rPr>
          <w:u w:val="single"/>
        </w:rPr>
        <w:t xml:space="preserve">industries in </w:t>
      </w:r>
      <w:r w:rsidRPr="006E4ABE">
        <w:rPr>
          <w:sz w:val="14"/>
        </w:rPr>
        <w:t xml:space="preserve">the greater </w:t>
      </w:r>
      <w:r w:rsidRPr="006E4ABE">
        <w:rPr>
          <w:rStyle w:val="Emphasis"/>
        </w:rPr>
        <w:t>Chicago</w:t>
      </w:r>
      <w:r w:rsidRPr="006E4ABE">
        <w:rPr>
          <w:sz w:val="14"/>
        </w:rPr>
        <w:t xml:space="preserve"> area</w:t>
      </w:r>
      <w:r w:rsidRPr="00397A78">
        <w:rPr>
          <w:sz w:val="14"/>
        </w:rPr>
        <w:t xml:space="preserve"> (including Northwest Indiana) between 1933-1955, the CIO years, which examined how the unions in these two industries were unionized and subsequently developed across the period.</w:t>
      </w:r>
    </w:p>
    <w:p w14:paraId="46BC7ABE" w14:textId="77777777" w:rsidR="00574777" w:rsidRPr="008F6CA8" w:rsidRDefault="00574777" w:rsidP="00574777">
      <w:pPr>
        <w:rPr>
          <w:rStyle w:val="Emphasis"/>
        </w:rPr>
      </w:pPr>
      <w:r w:rsidRPr="00977049">
        <w:rPr>
          <w:b/>
          <w:bCs/>
          <w:highlight w:val="yellow"/>
          <w:u w:val="single"/>
        </w:rPr>
        <w:t>Despite</w:t>
      </w:r>
      <w:r w:rsidRPr="00943E13">
        <w:rPr>
          <w:u w:val="single"/>
        </w:rPr>
        <w:t xml:space="preserve"> drawing from </w:t>
      </w:r>
      <w:r w:rsidRPr="00F92E6D">
        <w:rPr>
          <w:rStyle w:val="Emphasis"/>
        </w:rPr>
        <w:t>the</w:t>
      </w:r>
      <w:r w:rsidRPr="008F6CA8">
        <w:rPr>
          <w:rStyle w:val="Emphasis"/>
        </w:rPr>
        <w:t xml:space="preserve"> exact </w:t>
      </w:r>
      <w:r w:rsidRPr="00977049">
        <w:rPr>
          <w:rStyle w:val="Emphasis"/>
          <w:highlight w:val="yellow"/>
        </w:rPr>
        <w:t>same labor pool</w:t>
      </w:r>
      <w:r w:rsidRPr="00397A78">
        <w:rPr>
          <w:sz w:val="14"/>
        </w:rPr>
        <w:t>—white ethnics from eastern and southern Europe, African Americans from the rural South, and some Mexicans—</w:t>
      </w:r>
      <w:r w:rsidRPr="008F6CA8">
        <w:rPr>
          <w:rStyle w:val="Emphasis"/>
        </w:rPr>
        <w:t xml:space="preserve">at the same </w:t>
      </w:r>
      <w:r w:rsidRPr="00116ED4">
        <w:rPr>
          <w:rStyle w:val="Emphasis"/>
        </w:rPr>
        <w:t>time</w:t>
      </w:r>
      <w:r w:rsidRPr="00116ED4">
        <w:rPr>
          <w:u w:val="single"/>
        </w:rPr>
        <w:t xml:space="preserve"> </w:t>
      </w:r>
      <w:r w:rsidRPr="00116ED4">
        <w:rPr>
          <w:b/>
          <w:bCs/>
          <w:highlight w:val="yellow"/>
          <w:u w:val="single"/>
        </w:rPr>
        <w:t>and</w:t>
      </w:r>
      <w:r w:rsidRPr="00943E13">
        <w:rPr>
          <w:u w:val="single"/>
        </w:rPr>
        <w:t xml:space="preserve"> in the same </w:t>
      </w:r>
      <w:r w:rsidRPr="006E4ABE">
        <w:rPr>
          <w:rStyle w:val="Emphasis"/>
        </w:rPr>
        <w:t>geographical</w:t>
      </w:r>
      <w:r w:rsidRPr="006E4ABE">
        <w:rPr>
          <w:u w:val="single"/>
        </w:rPr>
        <w:t xml:space="preserve"> place, and</w:t>
      </w:r>
      <w:r w:rsidRPr="006E4ABE">
        <w:rPr>
          <w:sz w:val="14"/>
        </w:rPr>
        <w:t xml:space="preserve"> initially </w:t>
      </w:r>
      <w:r w:rsidRPr="006E4ABE">
        <w:rPr>
          <w:b/>
          <w:bCs/>
          <w:u w:val="single"/>
        </w:rPr>
        <w:t>under</w:t>
      </w:r>
      <w:r w:rsidRPr="006E4ABE">
        <w:rPr>
          <w:u w:val="single"/>
        </w:rPr>
        <w:t xml:space="preserve"> the </w:t>
      </w:r>
      <w:r w:rsidRPr="006E4ABE">
        <w:rPr>
          <w:rStyle w:val="Emphasis"/>
        </w:rPr>
        <w:t>exact same union</w:t>
      </w:r>
      <w:r w:rsidRPr="00977049">
        <w:rPr>
          <w:rStyle w:val="Emphasis"/>
          <w:highlight w:val="yellow"/>
        </w:rPr>
        <w:t xml:space="preserve"> leadership</w:t>
      </w:r>
      <w:r w:rsidRPr="00977049">
        <w:rPr>
          <w:highlight w:val="yellow"/>
          <w:u w:val="single"/>
        </w:rPr>
        <w:t xml:space="preserve"> </w:t>
      </w:r>
      <w:r w:rsidRPr="00B234C0">
        <w:rPr>
          <w:u w:val="single"/>
        </w:rPr>
        <w:t>before</w:t>
      </w:r>
      <w:r w:rsidRPr="00943E13">
        <w:rPr>
          <w:u w:val="single"/>
        </w:rPr>
        <w:t xml:space="preserve"> the packinghouse workers broke away, </w:t>
      </w:r>
      <w:r w:rsidRPr="00977049">
        <w:rPr>
          <w:rStyle w:val="Emphasis"/>
          <w:i/>
          <w:highlight w:val="yellow"/>
        </w:rPr>
        <w:t xml:space="preserve">the unions developed in </w:t>
      </w:r>
      <w:r w:rsidRPr="00B17BED">
        <w:rPr>
          <w:rStyle w:val="Emphasis"/>
          <w:i/>
        </w:rPr>
        <w:t xml:space="preserve">qualitatively </w:t>
      </w:r>
      <w:r w:rsidRPr="00977049">
        <w:rPr>
          <w:rStyle w:val="Emphasis"/>
          <w:i/>
          <w:highlight w:val="yellow"/>
        </w:rPr>
        <w:t>different manners</w:t>
      </w:r>
      <w:r w:rsidRPr="00977049">
        <w:rPr>
          <w:highlight w:val="yellow"/>
          <w:u w:val="single"/>
        </w:rPr>
        <w:t>.</w:t>
      </w:r>
      <w:r w:rsidRPr="00397A78">
        <w:rPr>
          <w:sz w:val="14"/>
        </w:rPr>
        <w:t xml:space="preserve"> </w:t>
      </w:r>
      <w:r w:rsidRPr="00943E13">
        <w:rPr>
          <w:u w:val="single"/>
        </w:rPr>
        <w:t xml:space="preserve">The </w:t>
      </w:r>
      <w:r w:rsidRPr="00977049">
        <w:rPr>
          <w:rStyle w:val="Emphasis"/>
          <w:highlight w:val="yellow"/>
        </w:rPr>
        <w:t xml:space="preserve">steelworkers </w:t>
      </w:r>
      <w:r w:rsidRPr="00F92E6D">
        <w:rPr>
          <w:rStyle w:val="Emphasis"/>
        </w:rPr>
        <w:t xml:space="preserve">were </w:t>
      </w:r>
      <w:r w:rsidRPr="00977049">
        <w:rPr>
          <w:rStyle w:val="Emphasis"/>
          <w:highlight w:val="yellow"/>
        </w:rPr>
        <w:t xml:space="preserve">dominated by </w:t>
      </w:r>
      <w:r w:rsidRPr="00B17BED">
        <w:rPr>
          <w:rStyle w:val="Emphasis"/>
        </w:rPr>
        <w:t xml:space="preserve">union </w:t>
      </w:r>
      <w:r w:rsidRPr="00977049">
        <w:rPr>
          <w:rStyle w:val="Emphasis"/>
          <w:highlight w:val="yellow"/>
        </w:rPr>
        <w:t>leaders</w:t>
      </w:r>
      <w:r w:rsidRPr="00943E13">
        <w:rPr>
          <w:u w:val="single"/>
        </w:rPr>
        <w:t>, who did not operate in a democratic manner; i.e., they operated from the</w:t>
      </w:r>
      <w:r w:rsidRPr="008F6CA8">
        <w:rPr>
          <w:b/>
          <w:bCs/>
          <w:u w:val="single"/>
        </w:rPr>
        <w:t xml:space="preserve"> top-downward</w:t>
      </w:r>
      <w:r w:rsidRPr="00943E13">
        <w:rPr>
          <w:u w:val="single"/>
        </w:rPr>
        <w:t>.</w:t>
      </w:r>
      <w:r w:rsidRPr="00397A78">
        <w:rPr>
          <w:sz w:val="14"/>
        </w:rPr>
        <w:t xml:space="preserve"> </w:t>
      </w:r>
      <w:r w:rsidRPr="008F6CA8">
        <w:rPr>
          <w:rStyle w:val="Emphasis"/>
        </w:rPr>
        <w:t xml:space="preserve">These leaders </w:t>
      </w:r>
      <w:r w:rsidRPr="00977049">
        <w:rPr>
          <w:rStyle w:val="Emphasis"/>
          <w:highlight w:val="yellow"/>
        </w:rPr>
        <w:t xml:space="preserve">limited </w:t>
      </w:r>
      <w:r w:rsidRPr="00B17BED">
        <w:rPr>
          <w:rStyle w:val="Emphasis"/>
        </w:rPr>
        <w:t xml:space="preserve">their </w:t>
      </w:r>
      <w:r w:rsidRPr="00977049">
        <w:rPr>
          <w:rStyle w:val="Emphasis"/>
          <w:highlight w:val="yellow"/>
        </w:rPr>
        <w:t xml:space="preserve">focus </w:t>
      </w:r>
      <w:r w:rsidRPr="00B17BED">
        <w:rPr>
          <w:rStyle w:val="Emphasis"/>
        </w:rPr>
        <w:t xml:space="preserve">solely </w:t>
      </w:r>
      <w:r w:rsidRPr="00977049">
        <w:rPr>
          <w:rStyle w:val="Emphasis"/>
          <w:highlight w:val="yellow"/>
        </w:rPr>
        <w:t>on</w:t>
      </w:r>
      <w:r w:rsidRPr="00943E13">
        <w:rPr>
          <w:u w:val="single"/>
        </w:rPr>
        <w:t xml:space="preserve"> unionizing workplaces, utilizing skilled staff members and </w:t>
      </w:r>
      <w:r w:rsidRPr="00977049">
        <w:rPr>
          <w:rStyle w:val="Emphasis"/>
          <w:sz w:val="28"/>
          <w:szCs w:val="28"/>
          <w:highlight w:val="yellow"/>
        </w:rPr>
        <w:t xml:space="preserve">lawyers to win gains </w:t>
      </w:r>
      <w:r w:rsidRPr="00B17BED">
        <w:rPr>
          <w:rStyle w:val="Emphasis"/>
          <w:sz w:val="28"/>
          <w:szCs w:val="28"/>
        </w:rPr>
        <w:t>for workers</w:t>
      </w:r>
      <w:r w:rsidRPr="00B17BED">
        <w:rPr>
          <w:sz w:val="28"/>
          <w:szCs w:val="28"/>
          <w:u w:val="single"/>
        </w:rPr>
        <w:t>, but</w:t>
      </w:r>
      <w:r w:rsidRPr="00397A78">
        <w:rPr>
          <w:sz w:val="28"/>
          <w:szCs w:val="28"/>
          <w:u w:val="single"/>
        </w:rPr>
        <w:t xml:space="preserve"> </w:t>
      </w:r>
      <w:r w:rsidRPr="00977049">
        <w:rPr>
          <w:b/>
          <w:bCs/>
          <w:sz w:val="28"/>
          <w:szCs w:val="28"/>
          <w:highlight w:val="yellow"/>
          <w:u w:val="single"/>
        </w:rPr>
        <w:t xml:space="preserve">at the expense of </w:t>
      </w:r>
      <w:r w:rsidRPr="00B17BED">
        <w:rPr>
          <w:b/>
          <w:bCs/>
          <w:sz w:val="28"/>
          <w:szCs w:val="28"/>
          <w:u w:val="single"/>
        </w:rPr>
        <w:t xml:space="preserve">worker </w:t>
      </w:r>
      <w:r w:rsidRPr="00977049">
        <w:rPr>
          <w:b/>
          <w:bCs/>
          <w:sz w:val="28"/>
          <w:szCs w:val="28"/>
          <w:highlight w:val="yellow"/>
          <w:u w:val="single"/>
        </w:rPr>
        <w:t>activism</w:t>
      </w:r>
      <w:r w:rsidRPr="00943E13">
        <w:rPr>
          <w:u w:val="single"/>
        </w:rPr>
        <w:t xml:space="preserve"> and popular democracy.</w:t>
      </w:r>
      <w:r w:rsidRPr="00397A78">
        <w:rPr>
          <w:sz w:val="14"/>
        </w:rPr>
        <w:t xml:space="preserve"> </w:t>
      </w:r>
      <w:r w:rsidRPr="00943E13">
        <w:rPr>
          <w:u w:val="single"/>
        </w:rPr>
        <w:t xml:space="preserve">The </w:t>
      </w:r>
      <w:r w:rsidRPr="00977049">
        <w:rPr>
          <w:rStyle w:val="Emphasis"/>
          <w:highlight w:val="yellow"/>
        </w:rPr>
        <w:t>meatpackers</w:t>
      </w:r>
      <w:r w:rsidRPr="00977049">
        <w:rPr>
          <w:highlight w:val="yellow"/>
          <w:u w:val="single"/>
        </w:rPr>
        <w:t xml:space="preserve"> </w:t>
      </w:r>
      <w:r w:rsidRPr="00977049">
        <w:rPr>
          <w:b/>
          <w:bCs/>
          <w:highlight w:val="yellow"/>
          <w:u w:val="single"/>
        </w:rPr>
        <w:t>were</w:t>
      </w:r>
      <w:r w:rsidRPr="00943E13">
        <w:rPr>
          <w:u w:val="single"/>
        </w:rPr>
        <w:t xml:space="preserve"> led by rank-and-file members and</w:t>
      </w:r>
      <w:r w:rsidRPr="008F6CA8">
        <w:rPr>
          <w:b/>
          <w:bCs/>
          <w:u w:val="single"/>
        </w:rPr>
        <w:t xml:space="preserve"> </w:t>
      </w:r>
      <w:r w:rsidRPr="00977049">
        <w:rPr>
          <w:b/>
          <w:bCs/>
          <w:highlight w:val="yellow"/>
          <w:u w:val="single"/>
        </w:rPr>
        <w:t xml:space="preserve">based on </w:t>
      </w:r>
      <w:r w:rsidRPr="009C76C6">
        <w:rPr>
          <w:b/>
          <w:bCs/>
          <w:u w:val="single"/>
        </w:rPr>
        <w:t xml:space="preserve">popular </w:t>
      </w:r>
      <w:r w:rsidRPr="00977049">
        <w:rPr>
          <w:b/>
          <w:bCs/>
          <w:highlight w:val="yellow"/>
          <w:u w:val="single"/>
        </w:rPr>
        <w:t>democracy</w:t>
      </w:r>
      <w:r w:rsidRPr="00943E13">
        <w:rPr>
          <w:u w:val="single"/>
        </w:rPr>
        <w:t xml:space="preserve"> of one person, one vote, and dependent on the worker power they developed in the workplace, utilizing this power </w:t>
      </w:r>
      <w:r w:rsidRPr="00977049">
        <w:rPr>
          <w:rStyle w:val="Emphasis"/>
          <w:highlight w:val="yellow"/>
        </w:rPr>
        <w:t>to</w:t>
      </w:r>
      <w:r w:rsidRPr="008F6CA8">
        <w:rPr>
          <w:rStyle w:val="Emphasis"/>
        </w:rPr>
        <w:t xml:space="preserve"> not only </w:t>
      </w:r>
      <w:r w:rsidRPr="00977049">
        <w:rPr>
          <w:rStyle w:val="Emphasis"/>
          <w:highlight w:val="yellow"/>
        </w:rPr>
        <w:t xml:space="preserve">change conditions in </w:t>
      </w:r>
      <w:r w:rsidRPr="009C76C6">
        <w:rPr>
          <w:rStyle w:val="Emphasis"/>
        </w:rPr>
        <w:t>the</w:t>
      </w:r>
      <w:r w:rsidRPr="008F6CA8">
        <w:rPr>
          <w:rStyle w:val="Emphasis"/>
        </w:rPr>
        <w:t xml:space="preserve"> workplace but also in the </w:t>
      </w:r>
      <w:r w:rsidRPr="00977049">
        <w:rPr>
          <w:rStyle w:val="Emphasis"/>
          <w:highlight w:val="yellow"/>
        </w:rPr>
        <w:t xml:space="preserve">communities </w:t>
      </w:r>
      <w:r w:rsidRPr="009C76C6">
        <w:rPr>
          <w:rStyle w:val="Emphasis"/>
        </w:rPr>
        <w:t>in which workers lived</w:t>
      </w:r>
      <w:r w:rsidRPr="008F6CA8">
        <w:rPr>
          <w:rStyle w:val="Emphasis"/>
        </w:rPr>
        <w:t>; i.e., bottom-up.</w:t>
      </w:r>
      <w:r w:rsidRPr="00943E13">
        <w:rPr>
          <w:u w:val="single"/>
        </w:rPr>
        <w:t xml:space="preserve"> </w:t>
      </w:r>
      <w:r w:rsidRPr="008F6CA8">
        <w:rPr>
          <w:rStyle w:val="Emphasis"/>
        </w:rPr>
        <w:t>Two totally different ways of organizing and developing unions.</w:t>
      </w:r>
    </w:p>
    <w:p w14:paraId="47BDB81F" w14:textId="77777777" w:rsidR="00574777" w:rsidRPr="008F6CA8" w:rsidRDefault="00574777" w:rsidP="00574777">
      <w:pPr>
        <w:rPr>
          <w:rStyle w:val="Emphasis"/>
        </w:rPr>
      </w:pPr>
      <w:r w:rsidRPr="00397A78">
        <w:rPr>
          <w:sz w:val="14"/>
        </w:rPr>
        <w:t xml:space="preserve">But was this difference important? To analyze this, </w:t>
      </w:r>
      <w:r w:rsidRPr="00943E13">
        <w:rPr>
          <w:u w:val="single"/>
        </w:rPr>
        <w:t>the study focused on one issue that was faced by both unions—</w:t>
      </w:r>
      <w:r w:rsidRPr="008F6CA8">
        <w:rPr>
          <w:rStyle w:val="Emphasis"/>
        </w:rPr>
        <w:t>white supremacy</w:t>
      </w:r>
      <w:r w:rsidRPr="00397A78">
        <w:rPr>
          <w:sz w:val="14"/>
        </w:rPr>
        <w:t xml:space="preserve"> </w:t>
      </w:r>
      <w:r w:rsidRPr="00943E13">
        <w:rPr>
          <w:u w:val="single"/>
        </w:rPr>
        <w:t>and racism—to see if their approaches were the same or differed</w:t>
      </w:r>
      <w:r w:rsidRPr="00397A78">
        <w:rPr>
          <w:sz w:val="14"/>
        </w:rPr>
        <w:t>. Examined systematically in the study, and summarized here,</w:t>
      </w:r>
      <w:r w:rsidRPr="00943E13">
        <w:rPr>
          <w:u w:val="single"/>
        </w:rPr>
        <w:t xml:space="preserve"> </w:t>
      </w:r>
      <w:r w:rsidRPr="008F6CA8">
        <w:rPr>
          <w:rStyle w:val="Emphasis"/>
        </w:rPr>
        <w:t xml:space="preserve">the </w:t>
      </w:r>
      <w:r w:rsidRPr="00977049">
        <w:rPr>
          <w:rStyle w:val="Emphasis"/>
          <w:highlight w:val="yellow"/>
        </w:rPr>
        <w:t>union responses differed</w:t>
      </w:r>
      <w:r w:rsidRPr="00397A78">
        <w:t xml:space="preserve">, </w:t>
      </w:r>
      <w:r w:rsidRPr="00943E13">
        <w:rPr>
          <w:u w:val="single"/>
        </w:rPr>
        <w:t xml:space="preserve">again qualitatively: the </w:t>
      </w:r>
      <w:r w:rsidRPr="00977049">
        <w:rPr>
          <w:rStyle w:val="Emphasis"/>
          <w:highlight w:val="yellow"/>
        </w:rPr>
        <w:t>steelworkers’</w:t>
      </w:r>
      <w:r w:rsidRPr="00943E13">
        <w:rPr>
          <w:u w:val="single"/>
        </w:rPr>
        <w:t xml:space="preserve"> organizations </w:t>
      </w:r>
      <w:r w:rsidRPr="00977049">
        <w:rPr>
          <w:b/>
          <w:bCs/>
          <w:highlight w:val="yellow"/>
          <w:u w:val="single"/>
        </w:rPr>
        <w:t>ignored</w:t>
      </w:r>
      <w:r w:rsidRPr="00943E13">
        <w:rPr>
          <w:u w:val="single"/>
        </w:rPr>
        <w:t xml:space="preserve"> the issue of </w:t>
      </w:r>
      <w:r w:rsidRPr="00977049">
        <w:rPr>
          <w:rStyle w:val="Emphasis"/>
          <w:highlight w:val="yellow"/>
        </w:rPr>
        <w:t>white supremacy</w:t>
      </w:r>
      <w:r w:rsidRPr="00943E13">
        <w:rPr>
          <w:u w:val="single"/>
        </w:rPr>
        <w:t xml:space="preserve"> and </w:t>
      </w:r>
      <w:r w:rsidRPr="008254C9">
        <w:rPr>
          <w:rStyle w:val="Emphasis"/>
        </w:rPr>
        <w:t>racism</w:t>
      </w:r>
      <w:r w:rsidRPr="008254C9">
        <w:rPr>
          <w:u w:val="single"/>
        </w:rPr>
        <w:t xml:space="preserve">, </w:t>
      </w:r>
      <w:r w:rsidRPr="009E7C29">
        <w:rPr>
          <w:u w:val="single"/>
        </w:rPr>
        <w:t xml:space="preserve">while </w:t>
      </w:r>
      <w:r w:rsidRPr="009E7C29">
        <w:rPr>
          <w:rStyle w:val="Emphasis"/>
        </w:rPr>
        <w:t xml:space="preserve">the </w:t>
      </w:r>
      <w:r w:rsidRPr="00977049">
        <w:rPr>
          <w:rStyle w:val="Emphasis"/>
          <w:highlight w:val="yellow"/>
        </w:rPr>
        <w:t xml:space="preserve">packinghouse workers </w:t>
      </w:r>
      <w:r w:rsidRPr="009E7C29">
        <w:rPr>
          <w:rStyle w:val="Emphasis"/>
        </w:rPr>
        <w:t xml:space="preserve">directly </w:t>
      </w:r>
      <w:r w:rsidRPr="00977049">
        <w:rPr>
          <w:rStyle w:val="Emphasis"/>
          <w:highlight w:val="yellow"/>
        </w:rPr>
        <w:t>confronted it</w:t>
      </w:r>
      <w:r w:rsidRPr="00943E13">
        <w:rPr>
          <w:u w:val="single"/>
        </w:rPr>
        <w:t xml:space="preserve">: </w:t>
      </w:r>
      <w:r w:rsidRPr="00977049">
        <w:rPr>
          <w:highlight w:val="yellow"/>
          <w:u w:val="single"/>
        </w:rPr>
        <w:t>in</w:t>
      </w:r>
      <w:r w:rsidRPr="00943E13">
        <w:rPr>
          <w:u w:val="single"/>
        </w:rPr>
        <w:t xml:space="preserve"> </w:t>
      </w:r>
      <w:r w:rsidRPr="009E7C29">
        <w:rPr>
          <w:b/>
          <w:bCs/>
          <w:u w:val="single"/>
        </w:rPr>
        <w:t>19</w:t>
      </w:r>
      <w:r w:rsidRPr="00977049">
        <w:rPr>
          <w:b/>
          <w:bCs/>
          <w:highlight w:val="yellow"/>
          <w:u w:val="single"/>
        </w:rPr>
        <w:t>39</w:t>
      </w:r>
      <w:r w:rsidRPr="00943E13">
        <w:rPr>
          <w:u w:val="single"/>
        </w:rPr>
        <w:t xml:space="preserve">, in racist, </w:t>
      </w:r>
      <w:r w:rsidRPr="00977049">
        <w:rPr>
          <w:rStyle w:val="Emphasis"/>
          <w:highlight w:val="yellow"/>
        </w:rPr>
        <w:t>segregated Chicago</w:t>
      </w:r>
      <w:r w:rsidRPr="00977049">
        <w:rPr>
          <w:highlight w:val="yellow"/>
          <w:u w:val="single"/>
        </w:rPr>
        <w:t xml:space="preserve">, </w:t>
      </w:r>
      <w:r w:rsidRPr="00977049">
        <w:rPr>
          <w:rStyle w:val="Emphasis"/>
          <w:highlight w:val="yellow"/>
        </w:rPr>
        <w:t>eight out of 14 packinghouse</w:t>
      </w:r>
      <w:r w:rsidRPr="008F6CA8">
        <w:rPr>
          <w:rStyle w:val="Emphasis"/>
        </w:rPr>
        <w:t xml:space="preserve"> local </w:t>
      </w:r>
      <w:r w:rsidRPr="00977049">
        <w:rPr>
          <w:rStyle w:val="Emphasis"/>
          <w:highlight w:val="yellow"/>
        </w:rPr>
        <w:t>unions were headed by African Americans</w:t>
      </w:r>
      <w:r w:rsidRPr="008F6CA8">
        <w:rPr>
          <w:rStyle w:val="Emphasis"/>
        </w:rPr>
        <w:t>!</w:t>
      </w:r>
    </w:p>
    <w:p w14:paraId="544D59B9" w14:textId="77777777" w:rsidR="00574777" w:rsidRPr="00397A78" w:rsidRDefault="00574777" w:rsidP="00574777">
      <w:pPr>
        <w:rPr>
          <w:sz w:val="14"/>
        </w:rPr>
      </w:pPr>
      <w:r w:rsidRPr="00397A78">
        <w:rPr>
          <w:sz w:val="14"/>
        </w:rPr>
        <w:t xml:space="preserve">From this study—and differing from much research on the CIO (Congress of Industrial Organizations), the labor center both of these unions ultimately joined—it was recognized there were two </w:t>
      </w:r>
      <w:r w:rsidRPr="00977049">
        <w:rPr>
          <w:rStyle w:val="Emphasis"/>
          <w:highlight w:val="yellow"/>
        </w:rPr>
        <w:t>different conceptualizations</w:t>
      </w:r>
      <w:r w:rsidRPr="00977049">
        <w:rPr>
          <w:highlight w:val="yellow"/>
          <w:u w:val="single"/>
        </w:rPr>
        <w:t xml:space="preserve"> of</w:t>
      </w:r>
      <w:r w:rsidRPr="008F6CA8">
        <w:rPr>
          <w:u w:val="single"/>
        </w:rPr>
        <w:t xml:space="preserve"> trade </w:t>
      </w:r>
      <w:r w:rsidRPr="00977049">
        <w:rPr>
          <w:highlight w:val="yellow"/>
          <w:u w:val="single"/>
        </w:rPr>
        <w:t>unions</w:t>
      </w:r>
      <w:r w:rsidRPr="008F6CA8">
        <w:rPr>
          <w:u w:val="single"/>
        </w:rPr>
        <w:t xml:space="preserve"> </w:t>
      </w:r>
      <w:r w:rsidRPr="00397A78">
        <w:rPr>
          <w:i/>
          <w:iCs/>
          <w:sz w:val="14"/>
        </w:rPr>
        <w:t>within</w:t>
      </w:r>
      <w:r w:rsidRPr="00397A78">
        <w:rPr>
          <w:sz w:val="14"/>
        </w:rPr>
        <w:t xml:space="preserve"> the CIO; ultimately, two </w:t>
      </w:r>
      <w:r w:rsidRPr="008F6CA8">
        <w:rPr>
          <w:u w:val="single"/>
        </w:rPr>
        <w:t>totally different ideas of what a union should be and how it was to operate</w:t>
      </w:r>
      <w:r w:rsidRPr="00570800">
        <w:t xml:space="preserve">. </w:t>
      </w:r>
      <w:r w:rsidRPr="00977049">
        <w:rPr>
          <w:rStyle w:val="Emphasis"/>
          <w:highlight w:val="yellow"/>
        </w:rPr>
        <w:t xml:space="preserve">One saw unionism as </w:t>
      </w:r>
      <w:r w:rsidRPr="009E7C29">
        <w:rPr>
          <w:rStyle w:val="Emphasis"/>
        </w:rPr>
        <w:t xml:space="preserve">organized from the </w:t>
      </w:r>
      <w:r w:rsidRPr="00977049">
        <w:rPr>
          <w:rStyle w:val="Emphasis"/>
          <w:highlight w:val="yellow"/>
        </w:rPr>
        <w:t>top down, by</w:t>
      </w:r>
      <w:r w:rsidRPr="00397A78">
        <w:rPr>
          <w:sz w:val="14"/>
        </w:rPr>
        <w:t xml:space="preserve"> “leaders,” who confined their conception of unionism to the workplace and decision-making power to the leadership, including their </w:t>
      </w:r>
      <w:r w:rsidRPr="00977049">
        <w:rPr>
          <w:rStyle w:val="Emphasis"/>
          <w:highlight w:val="yellow"/>
        </w:rPr>
        <w:t>lawyers</w:t>
      </w:r>
      <w:r w:rsidRPr="00397A78">
        <w:rPr>
          <w:sz w:val="14"/>
        </w:rPr>
        <w:t>,</w:t>
      </w:r>
      <w:r w:rsidRPr="008F6CA8">
        <w:rPr>
          <w:u w:val="single"/>
        </w:rPr>
        <w:t xml:space="preserve"> and which ignored the communities in which their members lived</w:t>
      </w:r>
      <w:r w:rsidRPr="00397A78">
        <w:rPr>
          <w:sz w:val="14"/>
        </w:rPr>
        <w:t>; I referred to this as “business” unionism and this was exemplified by the steelworkers. The other conceptualization, titled “social justice” unionism and exemplified by the packinghouse workers, was based on democratic control by the rank-and-file members, and utilized the workplace power that the packinghouse workers constructed to not only effect workplaces and the union itself, but also the communities in which members lived.</w:t>
      </w:r>
    </w:p>
    <w:p w14:paraId="3677ED97" w14:textId="77777777" w:rsidR="00574777" w:rsidRPr="00397A78" w:rsidRDefault="00574777" w:rsidP="00574777">
      <w:pPr>
        <w:rPr>
          <w:sz w:val="14"/>
        </w:rPr>
      </w:pPr>
      <w:r w:rsidRPr="00397A78">
        <w:rPr>
          <w:sz w:val="14"/>
        </w:rPr>
        <w:t>As argued, social justice unionism (SJU) is superior to business unionism. Most importantly, it is more popular democratic, where workers really do run their unions. More than that, however,</w:t>
      </w:r>
      <w:r w:rsidRPr="008F6CA8">
        <w:rPr>
          <w:u w:val="single"/>
        </w:rPr>
        <w:t xml:space="preserve"> it has a larger social vision: it recognizes the limits of our social order and seeks to end social inequities and attain social justice for all members of our social order and, at best, for everyone in the world</w:t>
      </w:r>
      <w:r w:rsidRPr="00397A78">
        <w:rPr>
          <w:sz w:val="14"/>
        </w:rPr>
        <w:t xml:space="preserve">. That is </w:t>
      </w:r>
      <w:r w:rsidRPr="008F6CA8">
        <w:rPr>
          <w:u w:val="single"/>
        </w:rPr>
        <w:t xml:space="preserve">better than only being concerned with another 30 cents an hour, </w:t>
      </w:r>
      <w:r w:rsidRPr="00397A78">
        <w:rPr>
          <w:sz w:val="14"/>
        </w:rPr>
        <w:t>although SJU doesn’t ignore the economic aspect: it’s just not confined by it or by the limitations of individual workplaces.</w:t>
      </w:r>
    </w:p>
    <w:p w14:paraId="31E29C76" w14:textId="77777777" w:rsidR="00574777" w:rsidRPr="00397A78" w:rsidRDefault="00574777" w:rsidP="00574777">
      <w:pPr>
        <w:rPr>
          <w:sz w:val="14"/>
        </w:rPr>
      </w:pPr>
      <w:r w:rsidRPr="008F6CA8">
        <w:rPr>
          <w:u w:val="single"/>
        </w:rPr>
        <w:t>The basic idea</w:t>
      </w:r>
      <w:r w:rsidRPr="00397A78">
        <w:rPr>
          <w:sz w:val="14"/>
        </w:rPr>
        <w:t xml:space="preserve"> of social justice unionism </w:t>
      </w:r>
      <w:r w:rsidRPr="008F6CA8">
        <w:rPr>
          <w:u w:val="single"/>
        </w:rPr>
        <w:t>is collective</w:t>
      </w:r>
      <w:r w:rsidRPr="00397A78">
        <w:rPr>
          <w:sz w:val="14"/>
        </w:rPr>
        <w:t xml:space="preserve"> vision and </w:t>
      </w:r>
      <w:r w:rsidRPr="008F6CA8">
        <w:rPr>
          <w:u w:val="single"/>
        </w:rPr>
        <w:t>solidarity</w:t>
      </w:r>
      <w:r w:rsidRPr="00397A78">
        <w:rPr>
          <w:sz w:val="14"/>
        </w:rPr>
        <w:t xml:space="preserve">. It </w:t>
      </w:r>
      <w:r w:rsidRPr="008F6CA8">
        <w:rPr>
          <w:u w:val="single"/>
        </w:rPr>
        <w:t xml:space="preserve">sees improvement not just for a limited number of chosen individuals or their unions, but the improvement of the collective whole, for </w:t>
      </w:r>
      <w:r w:rsidRPr="008F6CA8">
        <w:rPr>
          <w:i/>
          <w:iCs/>
          <w:u w:val="single"/>
        </w:rPr>
        <w:t>all</w:t>
      </w:r>
      <w:r w:rsidRPr="008F6CA8">
        <w:rPr>
          <w:u w:val="single"/>
        </w:rPr>
        <w:t xml:space="preserve"> working people and their families. </w:t>
      </w:r>
      <w:r w:rsidRPr="00397A78">
        <w:rPr>
          <w:sz w:val="14"/>
        </w:rPr>
        <w:t xml:space="preserve">This is a qualitatively different approach than business unionism, which has limited itself to workplace issues and primarily wage increases for worker-members; business unionism ignores the reality of all workers being members of various communities and does not understand that a few doing well in a world where many are not is not a sustainable approach to life. And with less than six percent of all private sector workers being unionized today—down from about 34 percent in the early 1950s—it illuminates the overwhelming failure of business unionism, which has been the dominant form of unionism in this country since 1949-50 (see </w:t>
      </w:r>
      <w:proofErr w:type="spellStart"/>
      <w:r w:rsidRPr="00397A78">
        <w:rPr>
          <w:sz w:val="14"/>
        </w:rPr>
        <w:t>Scipes</w:t>
      </w:r>
      <w:proofErr w:type="spellEnd"/>
      <w:r w:rsidRPr="00397A78">
        <w:rPr>
          <w:sz w:val="14"/>
        </w:rPr>
        <w:t>, 2025).</w:t>
      </w:r>
    </w:p>
    <w:p w14:paraId="5D993634" w14:textId="77777777" w:rsidR="00574777" w:rsidRPr="00397A78" w:rsidRDefault="00574777" w:rsidP="00574777">
      <w:pPr>
        <w:rPr>
          <w:sz w:val="14"/>
        </w:rPr>
      </w:pPr>
      <w:r w:rsidRPr="00397A78">
        <w:rPr>
          <w:sz w:val="14"/>
        </w:rPr>
        <w:t>But things are actually worse. In the union world with a supposed ethos of cooperation, equality, and “brotherhood/sisterhood,” the fact is that many business unions are not democratic, especially not in the way most Americans think about democracy. Most Americans consider democracy to be “one person, one vote,” that you get to have a say in issues that affect you, that everyone who is a member of an organization gets to have their say, etc., etc., (i.e.., “popular democracy”), but that is not the democracy found in most business unions; these unions usually allow the formal leadership to define the boundaries of what is acceptable to do or say regarding union affairs—this is known as “polyarchic democracy” (Robinson, 1996)—although once set, members can talk fairly freely. But even here, this constrained “voice” is still different from actually affecting policy and union positions. And the reality is that, in most business unions, popular democracy recedes the further one gets from the shopfloor.</w:t>
      </w:r>
    </w:p>
    <w:p w14:paraId="59C152D7" w14:textId="77777777" w:rsidR="00574777" w:rsidRPr="00397A78" w:rsidRDefault="00574777" w:rsidP="00574777">
      <w:pPr>
        <w:rPr>
          <w:sz w:val="14"/>
        </w:rPr>
      </w:pPr>
      <w:r w:rsidRPr="00977049">
        <w:rPr>
          <w:rStyle w:val="Emphasis"/>
          <w:highlight w:val="yellow"/>
        </w:rPr>
        <w:t>Recognizing</w:t>
      </w:r>
      <w:r w:rsidRPr="00397A78">
        <w:rPr>
          <w:sz w:val="14"/>
        </w:rPr>
        <w:t xml:space="preserve"> these </w:t>
      </w:r>
      <w:r w:rsidRPr="008F6CA8">
        <w:rPr>
          <w:rStyle w:val="Emphasis"/>
        </w:rPr>
        <w:t xml:space="preserve">qualitatively </w:t>
      </w:r>
      <w:r w:rsidRPr="00977049">
        <w:rPr>
          <w:rStyle w:val="Emphasis"/>
          <w:highlight w:val="yellow"/>
        </w:rPr>
        <w:t>different conceptualizations is important</w:t>
      </w:r>
      <w:r w:rsidRPr="00977049">
        <w:rPr>
          <w:highlight w:val="yellow"/>
          <w:u w:val="single"/>
        </w:rPr>
        <w:t xml:space="preserve"> because</w:t>
      </w:r>
      <w:r w:rsidRPr="00397A78">
        <w:rPr>
          <w:sz w:val="14"/>
        </w:rPr>
        <w:t xml:space="preserve"> it was found that </w:t>
      </w:r>
      <w:r w:rsidRPr="00977049">
        <w:rPr>
          <w:b/>
          <w:bCs/>
          <w:highlight w:val="yellow"/>
          <w:u w:val="single"/>
        </w:rPr>
        <w:t>how</w:t>
      </w:r>
      <w:r w:rsidRPr="00397A78">
        <w:rPr>
          <w:sz w:val="14"/>
        </w:rPr>
        <w:t xml:space="preserve"> the </w:t>
      </w:r>
      <w:r w:rsidRPr="00977049">
        <w:rPr>
          <w:rStyle w:val="Emphasis"/>
          <w:highlight w:val="yellow"/>
        </w:rPr>
        <w:t>activists</w:t>
      </w:r>
      <w:r w:rsidRPr="008F6CA8">
        <w:rPr>
          <w:u w:val="single"/>
        </w:rPr>
        <w:t xml:space="preserve">, formal </w:t>
      </w:r>
      <w:r w:rsidRPr="00977049">
        <w:rPr>
          <w:rStyle w:val="Emphasis"/>
          <w:highlight w:val="yellow"/>
        </w:rPr>
        <w:t>leaders</w:t>
      </w:r>
      <w:r w:rsidRPr="00977049">
        <w:rPr>
          <w:highlight w:val="yellow"/>
          <w:u w:val="single"/>
        </w:rPr>
        <w:t xml:space="preserve"> and</w:t>
      </w:r>
      <w:r w:rsidRPr="008F6CA8">
        <w:rPr>
          <w:u w:val="single"/>
        </w:rPr>
        <w:t xml:space="preserve"> rank-and-file </w:t>
      </w:r>
      <w:r w:rsidRPr="00977049">
        <w:rPr>
          <w:rStyle w:val="Emphasis"/>
          <w:highlight w:val="yellow"/>
        </w:rPr>
        <w:t>members</w:t>
      </w:r>
      <w:r w:rsidRPr="008F6CA8">
        <w:rPr>
          <w:u w:val="single"/>
        </w:rPr>
        <w:t xml:space="preserve"> interacted and </w:t>
      </w:r>
      <w:r w:rsidRPr="00977049">
        <w:rPr>
          <w:rStyle w:val="Emphasis"/>
          <w:highlight w:val="yellow"/>
        </w:rPr>
        <w:t xml:space="preserve">thought about their union </w:t>
      </w:r>
      <w:r w:rsidRPr="00977049">
        <w:rPr>
          <w:rStyle w:val="Emphasis"/>
          <w:i/>
          <w:highlight w:val="yellow"/>
        </w:rPr>
        <w:t>determined</w:t>
      </w:r>
      <w:r w:rsidRPr="008F6CA8">
        <w:rPr>
          <w:rStyle w:val="Emphasis"/>
          <w:i/>
        </w:rPr>
        <w:t xml:space="preserve"> subsequent </w:t>
      </w:r>
      <w:r w:rsidRPr="009E7C29">
        <w:rPr>
          <w:rStyle w:val="Emphasis"/>
          <w:i/>
        </w:rPr>
        <w:t xml:space="preserve">organizational </w:t>
      </w:r>
      <w:r w:rsidRPr="00977049">
        <w:rPr>
          <w:rStyle w:val="Emphasis"/>
          <w:i/>
          <w:highlight w:val="yellow"/>
        </w:rPr>
        <w:t>behavior</w:t>
      </w:r>
      <w:r w:rsidRPr="00397A78">
        <w:rPr>
          <w:sz w:val="14"/>
        </w:rPr>
        <w:t xml:space="preserve">. And that brings things to where we are now: there are </w:t>
      </w:r>
      <w:r w:rsidRPr="00397A78">
        <w:rPr>
          <w:i/>
          <w:iCs/>
          <w:sz w:val="14"/>
        </w:rPr>
        <w:t>still</w:t>
      </w:r>
      <w:r w:rsidRPr="00397A78">
        <w:rPr>
          <w:sz w:val="14"/>
        </w:rPr>
        <w:t xml:space="preserve"> two forms of unionism available to unions and their members. I think this is important to recognize: we union members do not have to passively accept a continuation of the status quo but can organize to make this debatable among union members, allowing all of them in each union to decide how to go further.</w:t>
      </w:r>
    </w:p>
    <w:p w14:paraId="6893D5CC" w14:textId="77777777" w:rsidR="00574777" w:rsidRPr="00397A78" w:rsidRDefault="00574777" w:rsidP="00574777">
      <w:pPr>
        <w:rPr>
          <w:sz w:val="14"/>
        </w:rPr>
      </w:pPr>
      <w:r w:rsidRPr="00397A78">
        <w:rPr>
          <w:sz w:val="14"/>
        </w:rPr>
        <w:t>Recognizing these two different possibilities and what union members want to do in light of this understanding is important. It is being argued that workers in every union should get to discuss how they want their particular union to move forward; it is not sufficient to continue with an unexamined “business as usual.” It is important that these issues get discussed by the members of each union themselves; this is not limited to union leadership or even activists. But this consideration is even more than “what can we do for the community?”, as important as that is; it relates to the very survival of our unions.</w:t>
      </w:r>
    </w:p>
    <w:p w14:paraId="0A7DEF32" w14:textId="77777777" w:rsidR="00574777" w:rsidRPr="00397A78" w:rsidRDefault="00574777" w:rsidP="00574777">
      <w:pPr>
        <w:rPr>
          <w:sz w:val="14"/>
        </w:rPr>
      </w:pPr>
      <w:r w:rsidRPr="00397A78">
        <w:rPr>
          <w:sz w:val="14"/>
        </w:rPr>
        <w:t>Ideally, unions becoming or transforming themselves into social justice unions would consider the range of “community” interests from the local to the global, ultimately seeking to join with unions and other people’s organizations around the world to make things better for all. The reality is that the trade union movement today is so weak that unions rarely have a chance to win their battles without gaining public support. Unions have often recognized this and have appealed to community support to help them win their battles. Yet, what do the communities get back from today’s business unions? Usually nothing. This one-way form of “solidarity” is simply not sustainable; you can only withdraw water from a well so many times before it runs dry.</w:t>
      </w:r>
    </w:p>
    <w:p w14:paraId="1C4DFCDA" w14:textId="77777777" w:rsidR="00574777" w:rsidRPr="000408A1" w:rsidRDefault="00574777" w:rsidP="00574777">
      <w:pPr>
        <w:rPr>
          <w:sz w:val="14"/>
        </w:rPr>
      </w:pPr>
      <w:r w:rsidRPr="008F6CA8">
        <w:rPr>
          <w:u w:val="single"/>
        </w:rPr>
        <w:t>Transforming</w:t>
      </w:r>
      <w:r w:rsidRPr="00397A78">
        <w:rPr>
          <w:sz w:val="14"/>
        </w:rPr>
        <w:t xml:space="preserve"> business </w:t>
      </w:r>
      <w:r w:rsidRPr="008F6CA8">
        <w:rPr>
          <w:u w:val="single"/>
        </w:rPr>
        <w:t>unions into social justice unions</w:t>
      </w:r>
      <w:r w:rsidRPr="00397A78">
        <w:rPr>
          <w:sz w:val="14"/>
        </w:rPr>
        <w:t xml:space="preserve"> offers a solution:</w:t>
      </w:r>
      <w:r w:rsidRPr="00397A78">
        <w:rPr>
          <w:i/>
          <w:iCs/>
          <w:sz w:val="14"/>
        </w:rPr>
        <w:t xml:space="preserve"> they build on their foundation in the workplace but join with community members, however defined, to work together in ways to improve life for all concerned</w:t>
      </w:r>
      <w:r w:rsidRPr="00397A78">
        <w:rPr>
          <w:sz w:val="14"/>
        </w:rPr>
        <w:t xml:space="preserve">. </w:t>
      </w:r>
      <w:r w:rsidRPr="008F6CA8">
        <w:rPr>
          <w:u w:val="single"/>
        </w:rPr>
        <w:t xml:space="preserve">There are </w:t>
      </w:r>
      <w:r w:rsidRPr="00570800">
        <w:rPr>
          <w:u w:val="single"/>
        </w:rPr>
        <w:t>issues that</w:t>
      </w:r>
      <w:r w:rsidRPr="00397A78">
        <w:rPr>
          <w:sz w:val="14"/>
        </w:rPr>
        <w:t xml:space="preserve"> simply </w:t>
      </w:r>
      <w:r w:rsidRPr="00570800">
        <w:rPr>
          <w:szCs w:val="24"/>
          <w:u w:val="single"/>
        </w:rPr>
        <w:t>cannot</w:t>
      </w:r>
      <w:r w:rsidRPr="008F6CA8">
        <w:rPr>
          <w:u w:val="single"/>
        </w:rPr>
        <w:t xml:space="preserve"> be solved on a local, regional, or even national basis; the </w:t>
      </w:r>
      <w:r w:rsidRPr="008F1733">
        <w:rPr>
          <w:rStyle w:val="Emphasis"/>
        </w:rPr>
        <w:t>climate crisis</w:t>
      </w:r>
      <w:r w:rsidRPr="008F1733">
        <w:t xml:space="preserve"> </w:t>
      </w:r>
      <w:r w:rsidRPr="008F1733">
        <w:rPr>
          <w:sz w:val="14"/>
        </w:rPr>
        <w:t xml:space="preserve">jumps immediately to mind, although there are other issues such as global sexual slavery and related issues, </w:t>
      </w:r>
      <w:r w:rsidRPr="008F1733">
        <w:rPr>
          <w:rStyle w:val="Emphasis"/>
        </w:rPr>
        <w:t>pandemics</w:t>
      </w:r>
      <w:r w:rsidRPr="008F1733">
        <w:rPr>
          <w:sz w:val="14"/>
        </w:rPr>
        <w:t xml:space="preserve">, </w:t>
      </w:r>
      <w:r w:rsidRPr="008F1733">
        <w:rPr>
          <w:rStyle w:val="Emphasis"/>
        </w:rPr>
        <w:t>war</w:t>
      </w:r>
      <w:r w:rsidRPr="008F1733">
        <w:rPr>
          <w:u w:val="single"/>
        </w:rPr>
        <w:t xml:space="preserve"> and </w:t>
      </w:r>
      <w:r w:rsidRPr="00977049">
        <w:rPr>
          <w:rStyle w:val="Emphasis"/>
          <w:highlight w:val="yellow"/>
        </w:rPr>
        <w:t>empire</w:t>
      </w:r>
      <w:r w:rsidRPr="008F6CA8">
        <w:rPr>
          <w:u w:val="single"/>
        </w:rPr>
        <w:t xml:space="preserve"> that </w:t>
      </w:r>
      <w:r w:rsidRPr="00977049">
        <w:rPr>
          <w:highlight w:val="yellow"/>
          <w:u w:val="single"/>
        </w:rPr>
        <w:t>can only be approached from a global perspective</w:t>
      </w:r>
      <w:r w:rsidRPr="00977049">
        <w:rPr>
          <w:sz w:val="14"/>
          <w:highlight w:val="yellow"/>
        </w:rPr>
        <w:t>.</w:t>
      </w:r>
      <w:r w:rsidRPr="00397A78">
        <w:rPr>
          <w:sz w:val="14"/>
        </w:rPr>
        <w:t xml:space="preserve"> </w:t>
      </w:r>
      <w:r w:rsidRPr="00977049">
        <w:rPr>
          <w:highlight w:val="yellow"/>
          <w:u w:val="single"/>
        </w:rPr>
        <w:t>We have to</w:t>
      </w:r>
      <w:r w:rsidRPr="008F6CA8">
        <w:rPr>
          <w:u w:val="single"/>
        </w:rPr>
        <w:t xml:space="preserve"> understand issues such as these from a global perspective and </w:t>
      </w:r>
      <w:r w:rsidRPr="00977049">
        <w:rPr>
          <w:highlight w:val="yellow"/>
          <w:u w:val="single"/>
        </w:rPr>
        <w:t xml:space="preserve">begin </w:t>
      </w:r>
      <w:r w:rsidRPr="00977049">
        <w:rPr>
          <w:rStyle w:val="Emphasis"/>
          <w:highlight w:val="yellow"/>
        </w:rPr>
        <w:t>educating</w:t>
      </w:r>
      <w:r w:rsidRPr="00977049">
        <w:rPr>
          <w:sz w:val="14"/>
          <w:highlight w:val="yellow"/>
        </w:rPr>
        <w:t xml:space="preserve"> </w:t>
      </w:r>
      <w:r w:rsidRPr="008F1733">
        <w:rPr>
          <w:u w:val="single"/>
        </w:rPr>
        <w:t>and</w:t>
      </w:r>
      <w:r w:rsidRPr="008F1733">
        <w:rPr>
          <w:sz w:val="14"/>
        </w:rPr>
        <w:t xml:space="preserve"> </w:t>
      </w:r>
      <w:r w:rsidRPr="008F1733">
        <w:rPr>
          <w:rStyle w:val="Emphasis"/>
        </w:rPr>
        <w:t>organizing</w:t>
      </w:r>
      <w:r w:rsidRPr="00397A78">
        <w:rPr>
          <w:sz w:val="14"/>
        </w:rPr>
        <w:t xml:space="preserve"> our union sisters and brothers </w:t>
      </w:r>
      <w:r w:rsidRPr="00977049">
        <w:rPr>
          <w:rStyle w:val="Emphasis"/>
          <w:highlight w:val="yellow"/>
        </w:rPr>
        <w:t>on this level</w:t>
      </w:r>
      <w:r w:rsidRPr="00397A78">
        <w:rPr>
          <w:sz w:val="14"/>
        </w:rPr>
        <w:t xml:space="preserve">.7 But our ideas about our unions must at least allow for this, </w:t>
      </w:r>
      <w:r w:rsidRPr="00F92E6D">
        <w:rPr>
          <w:sz w:val="14"/>
        </w:rPr>
        <w:t>if not actively encourage work on this level by all members.</w:t>
      </w:r>
      <w:r w:rsidRPr="00F92E6D">
        <w:rPr>
          <w:u w:val="single"/>
        </w:rPr>
        <w:t xml:space="preserve"> </w:t>
      </w:r>
      <w:r w:rsidRPr="00F92E6D">
        <w:rPr>
          <w:rStyle w:val="Emphasis"/>
        </w:rPr>
        <w:t>Key</w:t>
      </w:r>
      <w:r w:rsidRPr="00F92E6D">
        <w:rPr>
          <w:u w:val="single"/>
        </w:rPr>
        <w:t xml:space="preserve"> to this </w:t>
      </w:r>
      <w:r w:rsidRPr="00F92E6D">
        <w:rPr>
          <w:rStyle w:val="Emphasis"/>
        </w:rPr>
        <w:t>is implementing an educational program that confronts these issues and encourages workers to think</w:t>
      </w:r>
      <w:r w:rsidRPr="00F92E6D">
        <w:rPr>
          <w:sz w:val="14"/>
        </w:rPr>
        <w:t xml:space="preserve"> about how their union could work </w:t>
      </w:r>
      <w:r w:rsidRPr="00F92E6D">
        <w:rPr>
          <w:u w:val="single"/>
        </w:rPr>
        <w:t xml:space="preserve">to address issues key to workers </w:t>
      </w:r>
      <w:r w:rsidRPr="00F92E6D">
        <w:rPr>
          <w:rStyle w:val="Emphasis"/>
        </w:rPr>
        <w:t>in this larger sense</w:t>
      </w:r>
      <w:r w:rsidRPr="00F92E6D">
        <w:rPr>
          <w:u w:val="single"/>
        </w:rPr>
        <w:t>.</w:t>
      </w:r>
      <w:r w:rsidRPr="00F92E6D">
        <w:rPr>
          <w:sz w:val="14"/>
        </w:rPr>
        <w:t xml:space="preserve"> The</w:t>
      </w:r>
      <w:r w:rsidRPr="00397A78">
        <w:rPr>
          <w:sz w:val="14"/>
        </w:rPr>
        <w:t xml:space="preserve"> old slogan, “Think globally, act locally,” encapsulates these ideas.</w:t>
      </w:r>
    </w:p>
    <w:p w14:paraId="76E9E6B2" w14:textId="77777777" w:rsidR="00574777" w:rsidRPr="00426AC9" w:rsidRDefault="00574777" w:rsidP="00574777">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06444104" w14:textId="77777777" w:rsidR="00574777" w:rsidRPr="00C85F21" w:rsidRDefault="00574777" w:rsidP="00574777">
      <w:pPr>
        <w:rPr>
          <w:szCs w:val="24"/>
        </w:rPr>
      </w:pPr>
      <w:r w:rsidRPr="00B44136">
        <w:rPr>
          <w:rStyle w:val="Style13ptBold"/>
        </w:rPr>
        <w:t>Valdez 23</w:t>
      </w:r>
      <w:r>
        <w:rPr>
          <w:rStyle w:val="Style13ptBold"/>
        </w:rPr>
        <w:t xml:space="preserve"> </w:t>
      </w:r>
      <w:r w:rsidRPr="00B44136">
        <w:rPr>
          <w:rStyle w:val="Style13ptBold"/>
          <w:sz w:val="24"/>
          <w:szCs w:val="24"/>
        </w:rPr>
        <w:t xml:space="preserve">(Inés, </w:t>
      </w:r>
      <w:r w:rsidRPr="00B44136">
        <w:rPr>
          <w:szCs w:val="24"/>
        </w:rPr>
        <w:t>professor in the Department of Political Science at John Hopkins University</w:t>
      </w:r>
      <w:r w:rsidRPr="00B44136">
        <w:rPr>
          <w:rStyle w:val="Style13ptBold"/>
          <w:sz w:val="24"/>
          <w:szCs w:val="24"/>
        </w:rPr>
        <w:t>. PhD, University of North Carolina Chapel Hill </w:t>
      </w:r>
      <w:r w:rsidRPr="00B44136">
        <w:rPr>
          <w:rStyle w:val="Style13ptBold"/>
          <w:i/>
          <w:iCs/>
          <w:sz w:val="24"/>
          <w:szCs w:val="24"/>
        </w:rPr>
        <w:t>Democracy and empire: Labor, nature, and the reproduction of capitalism</w:t>
      </w:r>
      <w:r w:rsidRPr="00B44136">
        <w:rPr>
          <w:rStyle w:val="Style13ptBold"/>
          <w:sz w:val="24"/>
          <w:szCs w:val="24"/>
        </w:rPr>
        <w:t xml:space="preserve">. Cambridge University Press, 2023. pp. </w:t>
      </w:r>
      <w:r>
        <w:rPr>
          <w:rStyle w:val="Style13ptBold"/>
          <w:sz w:val="24"/>
          <w:szCs w:val="24"/>
        </w:rPr>
        <w:t>169-172)</w:t>
      </w:r>
    </w:p>
    <w:p w14:paraId="037EDDCB" w14:textId="77777777" w:rsidR="00574777" w:rsidRPr="001C30C5" w:rsidRDefault="00574777" w:rsidP="00574777">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8F1733">
        <w:rPr>
          <w:u w:val="single"/>
        </w:rPr>
        <w:t>constructing</w:t>
      </w:r>
      <w:r w:rsidRPr="008F1733">
        <w:rPr>
          <w:sz w:val="12"/>
        </w:rPr>
        <w:t xml:space="preserve"> </w:t>
      </w:r>
      <w:r w:rsidRPr="00977049">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977049">
        <w:rPr>
          <w:highlight w:val="yellow"/>
          <w:u w:val="single"/>
        </w:rPr>
        <w:t xml:space="preserve">built upon </w:t>
      </w:r>
      <w:r w:rsidRPr="008F1733">
        <w:rPr>
          <w:rStyle w:val="Emphasis"/>
        </w:rPr>
        <w:t xml:space="preserve">relationships of </w:t>
      </w:r>
      <w:r w:rsidRPr="00977049">
        <w:rPr>
          <w:rStyle w:val="Emphasis"/>
          <w:highlight w:val="yellow"/>
        </w:rPr>
        <w:t>transnational solidarity</w:t>
      </w:r>
      <w:r w:rsidRPr="001C30C5">
        <w:rPr>
          <w:u w:val="single"/>
        </w:rPr>
        <w:t>.</w:t>
      </w:r>
    </w:p>
    <w:p w14:paraId="350F7616" w14:textId="77777777" w:rsidR="00574777" w:rsidRPr="001C30C5" w:rsidRDefault="00574777" w:rsidP="00574777">
      <w:pPr>
        <w:rPr>
          <w:rStyle w:val="Emphasis"/>
        </w:rPr>
      </w:pPr>
      <w:r w:rsidRPr="003A36AF">
        <w:rPr>
          <w:sz w:val="12"/>
        </w:rPr>
        <w:tab/>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w:t>
      </w:r>
      <w:r w:rsidRPr="007E47DA">
        <w:rPr>
          <w:sz w:val="12"/>
        </w:rPr>
        <w:t xml:space="preserve">Vietnam within the controlled realm of empire and the antimilitaristic activism within the country, particularly – though not exclusively – among racially oppressed groups. </w:t>
      </w:r>
      <w:r w:rsidRPr="007E47DA">
        <w:rPr>
          <w:u w:val="single"/>
        </w:rPr>
        <w:t xml:space="preserve">The politics of </w:t>
      </w:r>
      <w:r w:rsidRPr="007E47DA">
        <w:rPr>
          <w:rStyle w:val="Emphasis"/>
        </w:rPr>
        <w:t>resistance</w:t>
      </w:r>
      <w:r w:rsidRPr="007E47DA">
        <w:rPr>
          <w:u w:val="single"/>
        </w:rPr>
        <w:t xml:space="preserve"> to the </w:t>
      </w:r>
      <w:r w:rsidRPr="007E47DA">
        <w:rPr>
          <w:rStyle w:val="Emphasis"/>
        </w:rPr>
        <w:t>Vietnam</w:t>
      </w:r>
      <w:r w:rsidRPr="007E47DA">
        <w:rPr>
          <w:u w:val="single"/>
        </w:rPr>
        <w:t xml:space="preserve"> war is a generative realm to consider </w:t>
      </w:r>
      <w:r w:rsidRPr="007E47DA">
        <w:rPr>
          <w:rStyle w:val="Emphasis"/>
        </w:rPr>
        <w:t>potential openings</w:t>
      </w:r>
      <w:r w:rsidRPr="007E47DA">
        <w:rPr>
          <w:u w:val="single"/>
        </w:rPr>
        <w:t xml:space="preserve"> that can properly </w:t>
      </w:r>
      <w:r w:rsidRPr="007E47DA">
        <w:rPr>
          <w:b/>
          <w:bCs/>
          <w:u w:val="single"/>
        </w:rPr>
        <w:t>differentiate</w:t>
      </w:r>
      <w:r w:rsidRPr="007E47DA">
        <w:rPr>
          <w:u w:val="single"/>
        </w:rPr>
        <w:t xml:space="preserve"> the</w:t>
      </w:r>
      <w:r w:rsidRPr="001C30C5">
        <w:rPr>
          <w:u w:val="single"/>
        </w:rPr>
        <w:t xml:space="preserve"> popular will of </w:t>
      </w:r>
      <w:r w:rsidRPr="001C30C5">
        <w:rPr>
          <w:rStyle w:val="Emphasis"/>
        </w:rPr>
        <w:t>peoples from national elite im</w:t>
      </w:r>
      <w:r w:rsidRPr="00354044">
        <w:rPr>
          <w:rStyle w:val="Emphasis"/>
        </w:rPr>
        <w:t>perial projects of racial capitalist subjection</w:t>
      </w:r>
      <w:r w:rsidRPr="00354044">
        <w:rPr>
          <w:u w:val="single"/>
        </w:rPr>
        <w:t xml:space="preserve"> or </w:t>
      </w:r>
      <w:r w:rsidRPr="00354044">
        <w:rPr>
          <w:rStyle w:val="Emphasis"/>
        </w:rPr>
        <w:t>collective projects to attain well-being at the expense</w:t>
      </w:r>
      <w:r w:rsidRPr="00354044">
        <w:rPr>
          <w:u w:val="single"/>
        </w:rPr>
        <w:t xml:space="preserve"> of the exploitation of </w:t>
      </w:r>
      <w:r w:rsidRPr="00354044">
        <w:rPr>
          <w:rStyle w:val="Emphasis"/>
        </w:rPr>
        <w:t>racial others.</w:t>
      </w:r>
      <w:r w:rsidRPr="00354044">
        <w:rPr>
          <w:sz w:val="12"/>
        </w:rPr>
        <w:t xml:space="preserve"> </w:t>
      </w:r>
      <w:r w:rsidRPr="00354044">
        <w:rPr>
          <w:u w:val="single"/>
        </w:rPr>
        <w:t>With this renewed language of popular</w:t>
      </w:r>
      <w:r w:rsidRPr="001C30C5">
        <w:rPr>
          <w:u w:val="single"/>
        </w:rPr>
        <w:t xml:space="preserve"> sovereignty, </w:t>
      </w:r>
      <w:r w:rsidRPr="00977049">
        <w:rPr>
          <w:highlight w:val="yellow"/>
          <w:u w:val="single"/>
        </w:rPr>
        <w:t>it is</w:t>
      </w:r>
      <w:r w:rsidRPr="003A36AF">
        <w:rPr>
          <w:sz w:val="12"/>
        </w:rPr>
        <w:t xml:space="preserve"> not only possible but </w:t>
      </w:r>
      <w:r w:rsidRPr="00977049">
        <w:rPr>
          <w:rStyle w:val="Emphasis"/>
          <w:highlight w:val="yellow"/>
        </w:rPr>
        <w:t>necessary to enter solidaristic relations with other peoples</w:t>
      </w:r>
      <w:r w:rsidRPr="001C30C5">
        <w:rPr>
          <w:u w:val="single"/>
        </w:rPr>
        <w:t xml:space="preserve"> affected by oligarchic projects of </w:t>
      </w:r>
      <w:r w:rsidRPr="001C30C5">
        <w:rPr>
          <w:b/>
          <w:bCs/>
          <w:u w:val="single"/>
        </w:rPr>
        <w:t>accumulation</w:t>
      </w:r>
      <w:r w:rsidRPr="001C30C5">
        <w:rPr>
          <w:u w:val="single"/>
        </w:rPr>
        <w:t xml:space="preserve"> in order </w:t>
      </w:r>
      <w:r w:rsidRPr="00977049">
        <w:rPr>
          <w:highlight w:val="yellow"/>
          <w:u w:val="single"/>
        </w:rPr>
        <w:t xml:space="preserve">to </w:t>
      </w:r>
      <w:r w:rsidRPr="00977049">
        <w:rPr>
          <w:rStyle w:val="Emphasis"/>
          <w:highlight w:val="yellow"/>
        </w:rPr>
        <w:t>contest the global political economy</w:t>
      </w:r>
      <w:r w:rsidRPr="001C30C5">
        <w:rPr>
          <w:u w:val="single"/>
        </w:rPr>
        <w:t xml:space="preserve">. </w:t>
      </w:r>
      <w:r w:rsidRPr="003A36AF">
        <w:rPr>
          <w:sz w:val="12"/>
        </w:rPr>
        <w:t xml:space="preserve">This language opens a path to the rehabilitation of </w:t>
      </w:r>
      <w:r w:rsidRPr="00977049">
        <w:rPr>
          <w:rStyle w:val="Emphasis"/>
          <w:highlight w:val="yellow"/>
        </w:rPr>
        <w:t>the concept</w:t>
      </w:r>
      <w:r w:rsidRPr="001C30C5">
        <w:rPr>
          <w:rStyle w:val="Emphasis"/>
        </w:rPr>
        <w:t xml:space="preserve"> of popular sovereignty</w:t>
      </w:r>
      <w:r w:rsidRPr="003A36AF">
        <w:rPr>
          <w:sz w:val="12"/>
        </w:rPr>
        <w:t xml:space="preserve"> and confirms that the term needs not be rejected outright but </w:t>
      </w:r>
      <w:r w:rsidRPr="00977049">
        <w:rPr>
          <w:b/>
          <w:bCs/>
          <w:highlight w:val="yellow"/>
          <w:u w:val="single"/>
        </w:rPr>
        <w:t>must</w:t>
      </w:r>
      <w:r w:rsidRPr="001C30C5">
        <w:rPr>
          <w:u w:val="single"/>
        </w:rPr>
        <w:t xml:space="preserve"> instead </w:t>
      </w:r>
      <w:r w:rsidRPr="00977049">
        <w:rPr>
          <w:highlight w:val="yellow"/>
          <w:u w:val="single"/>
        </w:rPr>
        <w:t xml:space="preserve">be </w:t>
      </w:r>
      <w:r w:rsidRPr="00EC4525">
        <w:rPr>
          <w:rStyle w:val="Emphasis"/>
          <w:sz w:val="32"/>
          <w:szCs w:val="28"/>
          <w:highlight w:val="yellow"/>
        </w:rPr>
        <w:t>theorized anew</w:t>
      </w:r>
      <w:r w:rsidRPr="00EC4525">
        <w:rPr>
          <w:sz w:val="28"/>
          <w:szCs w:val="28"/>
          <w:highlight w:val="yellow"/>
          <w:u w:val="single"/>
        </w:rPr>
        <w:t xml:space="preserve"> </w:t>
      </w:r>
      <w:r w:rsidRPr="005727CB">
        <w:rPr>
          <w:u w:val="single"/>
        </w:rPr>
        <w:t xml:space="preserve">so that it can </w:t>
      </w:r>
      <w:r w:rsidRPr="005727CB">
        <w:rPr>
          <w:rStyle w:val="Emphasis"/>
        </w:rPr>
        <w:t>diagnose</w:t>
      </w:r>
      <w:r w:rsidRPr="005727CB">
        <w:rPr>
          <w:u w:val="single"/>
        </w:rPr>
        <w:t xml:space="preserve"> and </w:t>
      </w:r>
      <w:r w:rsidRPr="00977049">
        <w:rPr>
          <w:rStyle w:val="Emphasis"/>
          <w:highlight w:val="yellow"/>
        </w:rPr>
        <w:t>undo</w:t>
      </w:r>
      <w:r w:rsidRPr="001C30C5">
        <w:rPr>
          <w:u w:val="single"/>
        </w:rPr>
        <w:t xml:space="preserve"> its </w:t>
      </w:r>
      <w:r w:rsidRPr="00977049">
        <w:rPr>
          <w:rStyle w:val="Emphasis"/>
          <w:highlight w:val="yellow"/>
        </w:rPr>
        <w:t>imperial entanglements.</w:t>
      </w:r>
    </w:p>
    <w:p w14:paraId="2D31EC74" w14:textId="77777777" w:rsidR="00574777" w:rsidRPr="001C30C5" w:rsidRDefault="00574777" w:rsidP="00574777">
      <w:pPr>
        <w:rPr>
          <w:u w:val="single"/>
        </w:rPr>
      </w:pPr>
      <w:r w:rsidRPr="003A36AF">
        <w:rPr>
          <w:sz w:val="12"/>
        </w:rPr>
        <w:tab/>
        <w:t>To conceptualize this an</w:t>
      </w:r>
      <w:r w:rsidRPr="00354044">
        <w:rPr>
          <w:sz w:val="12"/>
        </w:rPr>
        <w:t xml:space="preserve">ti-imperial popular sovereignty, I read jointly Martin Luther King’s anti-war essay “Beyond Vietnam: A Time to Break Silence” and Frantz Fanon’s The Wretched of the Earth. Based on this reading, </w:t>
      </w:r>
      <w:r w:rsidRPr="00354044">
        <w:rPr>
          <w:u w:val="single"/>
        </w:rPr>
        <w:t xml:space="preserve">I define </w:t>
      </w:r>
      <w:r w:rsidRPr="00354044">
        <w:rPr>
          <w:b/>
          <w:bCs/>
          <w:u w:val="single"/>
        </w:rPr>
        <w:t>anti-imperial popular sovereignty</w:t>
      </w:r>
      <w:r w:rsidRPr="00354044">
        <w:rPr>
          <w:u w:val="single"/>
        </w:rPr>
        <w:t xml:space="preserve"> as a popular </w:t>
      </w:r>
      <w:r w:rsidRPr="00354044">
        <w:rPr>
          <w:rStyle w:val="Emphasis"/>
        </w:rPr>
        <w:t>democratic claim to self-government</w:t>
      </w:r>
      <w:r w:rsidRPr="00354044">
        <w:rPr>
          <w:sz w:val="12"/>
        </w:rPr>
        <w:t xml:space="preserve"> </w:t>
      </w:r>
      <w:r w:rsidRPr="00354044">
        <w:rPr>
          <w:u w:val="single"/>
        </w:rPr>
        <w:t xml:space="preserve">that actively </w:t>
      </w:r>
      <w:r w:rsidRPr="00354044">
        <w:rPr>
          <w:rStyle w:val="Emphasis"/>
        </w:rPr>
        <w:t>eschews elite projects of outward domination</w:t>
      </w:r>
      <w:r w:rsidRPr="00354044">
        <w:rPr>
          <w:u w:val="single"/>
        </w:rPr>
        <w:t xml:space="preserve"> and instead </w:t>
      </w:r>
      <w:r w:rsidRPr="00354044">
        <w:rPr>
          <w:rStyle w:val="Emphasis"/>
        </w:rPr>
        <w:t>seeks to coalesce with democratic movements</w:t>
      </w:r>
      <w:r w:rsidRPr="00354044">
        <w:rPr>
          <w:u w:val="single"/>
        </w:rPr>
        <w:t xml:space="preserve"> </w:t>
      </w:r>
      <w:r w:rsidRPr="00354044">
        <w:rPr>
          <w:b/>
          <w:bCs/>
          <w:u w:val="single"/>
        </w:rPr>
        <w:t>elsewhere</w:t>
      </w:r>
      <w:r w:rsidRPr="001C30C5">
        <w:rPr>
          <w:u w:val="single"/>
        </w:rPr>
        <w:t xml:space="preserve"> in </w:t>
      </w:r>
      <w:r w:rsidRPr="00354044">
        <w:rPr>
          <w:u w:val="single"/>
        </w:rPr>
        <w:t>the world</w:t>
      </w:r>
      <w:r w:rsidRPr="00354044">
        <w:rPr>
          <w:sz w:val="12"/>
        </w:rPr>
        <w:t xml:space="preserve">. </w:t>
      </w:r>
      <w:r w:rsidRPr="00354044">
        <w:rPr>
          <w:rStyle w:val="Emphasis"/>
        </w:rPr>
        <w:t xml:space="preserve">The </w:t>
      </w:r>
      <w:r w:rsidRPr="00977049">
        <w:rPr>
          <w:rStyle w:val="Emphasis"/>
          <w:highlight w:val="yellow"/>
        </w:rPr>
        <w:t>need</w:t>
      </w:r>
      <w:r w:rsidRPr="001C30C5">
        <w:rPr>
          <w:rStyle w:val="Emphasis"/>
        </w:rPr>
        <w:t xml:space="preserve"> for an anti-imperial popular s</w:t>
      </w:r>
      <w:r w:rsidRPr="00354044">
        <w:rPr>
          <w:rStyle w:val="Emphasis"/>
        </w:rPr>
        <w:t>overeignty is particularly</w:t>
      </w:r>
      <w:r w:rsidRPr="001C30C5">
        <w:rPr>
          <w:rStyle w:val="Emphasis"/>
        </w:rPr>
        <w:t xml:space="preserve"> </w:t>
      </w:r>
      <w:r w:rsidRPr="00977049">
        <w:rPr>
          <w:rStyle w:val="Emphasis"/>
          <w:highlight w:val="yellow"/>
        </w:rPr>
        <w:t>pronounced</w:t>
      </w:r>
      <w:r w:rsidRPr="00977049">
        <w:rPr>
          <w:highlight w:val="yellow"/>
          <w:u w:val="single"/>
        </w:rPr>
        <w:t xml:space="preserve"> in </w:t>
      </w:r>
      <w:r w:rsidRPr="00354044">
        <w:rPr>
          <w:rStyle w:val="Emphasis"/>
        </w:rPr>
        <w:t xml:space="preserve">wealthy </w:t>
      </w:r>
      <w:r w:rsidRPr="00977049">
        <w:rPr>
          <w:rStyle w:val="Emphasis"/>
          <w:highlight w:val="yellow"/>
        </w:rPr>
        <w:t>countries</w:t>
      </w:r>
      <w:r w:rsidRPr="001C30C5">
        <w:rPr>
          <w:u w:val="single"/>
        </w:rPr>
        <w:t xml:space="preserve">, </w:t>
      </w:r>
      <w:r w:rsidRPr="00977049">
        <w:rPr>
          <w:highlight w:val="yellow"/>
          <w:u w:val="single"/>
        </w:rPr>
        <w:t xml:space="preserve">where </w:t>
      </w:r>
      <w:r w:rsidRPr="00977049">
        <w:rPr>
          <w:rStyle w:val="Emphasis"/>
          <w:highlight w:val="yellow"/>
        </w:rPr>
        <w:t>progressive</w:t>
      </w:r>
      <w:r w:rsidRPr="000C2323">
        <w:rPr>
          <w:rStyle w:val="Emphasis"/>
        </w:rPr>
        <w:t xml:space="preserve"> movement</w:t>
      </w:r>
      <w:r w:rsidRPr="00977049">
        <w:rPr>
          <w:rStyle w:val="Emphasis"/>
          <w:highlight w:val="yellow"/>
        </w:rPr>
        <w:t>s</w:t>
      </w:r>
      <w:r w:rsidRPr="00977049">
        <w:rPr>
          <w:highlight w:val="yellow"/>
          <w:u w:val="single"/>
        </w:rPr>
        <w:t xml:space="preserve"> are</w:t>
      </w:r>
      <w:r w:rsidRPr="001C30C5">
        <w:rPr>
          <w:u w:val="single"/>
        </w:rPr>
        <w:t xml:space="preserve"> often </w:t>
      </w:r>
      <w:r w:rsidRPr="00977049">
        <w:rPr>
          <w:rStyle w:val="Emphasis"/>
          <w:highlight w:val="yellow"/>
        </w:rPr>
        <w:t>complicit</w:t>
      </w:r>
      <w:r w:rsidRPr="00977049">
        <w:rPr>
          <w:highlight w:val="yellow"/>
          <w:u w:val="single"/>
        </w:rPr>
        <w:t xml:space="preserve"> in </w:t>
      </w:r>
      <w:r w:rsidRPr="000C2323">
        <w:rPr>
          <w:u w:val="single"/>
        </w:rPr>
        <w:t xml:space="preserve">the </w:t>
      </w:r>
      <w:r w:rsidRPr="00977049">
        <w:rPr>
          <w:b/>
          <w:bCs/>
          <w:highlight w:val="yellow"/>
          <w:u w:val="single"/>
        </w:rPr>
        <w:t>domination</w:t>
      </w:r>
      <w:r w:rsidRPr="00977049">
        <w:rPr>
          <w:highlight w:val="yellow"/>
          <w:u w:val="single"/>
        </w:rPr>
        <w:t xml:space="preserve"> that </w:t>
      </w:r>
      <w:r w:rsidRPr="00977049">
        <w:rPr>
          <w:rStyle w:val="Emphasis"/>
          <w:highlight w:val="yellow"/>
        </w:rPr>
        <w:t xml:space="preserve">enables </w:t>
      </w:r>
      <w:r w:rsidRPr="000C2323">
        <w:rPr>
          <w:rStyle w:val="Emphasis"/>
        </w:rPr>
        <w:t xml:space="preserve">the </w:t>
      </w:r>
      <w:r w:rsidRPr="00977049">
        <w:rPr>
          <w:rStyle w:val="Emphasis"/>
          <w:highlight w:val="yellow"/>
        </w:rPr>
        <w:t>wealth</w:t>
      </w:r>
      <w:r w:rsidRPr="001C30C5">
        <w:rPr>
          <w:rStyle w:val="Emphasis"/>
        </w:rPr>
        <w:t xml:space="preserve"> that </w:t>
      </w:r>
      <w:r w:rsidRPr="00977049">
        <w:rPr>
          <w:rStyle w:val="Emphasis"/>
          <w:highlight w:val="yellow"/>
        </w:rPr>
        <w:t>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977049">
        <w:rPr>
          <w:highlight w:val="yellow"/>
          <w:u w:val="single"/>
        </w:rPr>
        <w:t xml:space="preserve">King </w:t>
      </w:r>
      <w:r w:rsidRPr="00977049">
        <w:rPr>
          <w:rStyle w:val="Emphasis"/>
          <w:highlight w:val="yellow"/>
        </w:rPr>
        <w:t>urges</w:t>
      </w:r>
      <w:r w:rsidRPr="00977049">
        <w:rPr>
          <w:highlight w:val="yellow"/>
          <w:u w:val="single"/>
        </w:rPr>
        <w:t xml:space="preserve"> the </w:t>
      </w:r>
      <w:r w:rsidRPr="00977049">
        <w:rPr>
          <w:rStyle w:val="Emphasis"/>
          <w:highlight w:val="yellow"/>
        </w:rPr>
        <w:t>American people to collectively</w:t>
      </w:r>
      <w:r w:rsidRPr="001C30C5">
        <w:rPr>
          <w:u w:val="single"/>
        </w:rPr>
        <w:t xml:space="preserve"> condemn the ties between their government and unjust regimes and to </w:t>
      </w:r>
      <w:r w:rsidRPr="00977049">
        <w:rPr>
          <w:rStyle w:val="Emphasis"/>
          <w:highlight w:val="yellow"/>
        </w:rPr>
        <w:t>reject the benefits</w:t>
      </w:r>
      <w:r w:rsidRPr="001C30C5">
        <w:rPr>
          <w:u w:val="single"/>
        </w:rPr>
        <w:t xml:space="preserve"> emerging from these ties</w:t>
      </w:r>
      <w:r w:rsidRPr="003A36AF">
        <w:rPr>
          <w:sz w:val="12"/>
        </w:rPr>
        <w:t xml:space="preserve">. King’s critique targets the unworldliness and ignorance that underlies the disavowal of the global as a proper subject </w:t>
      </w:r>
      <w:r w:rsidRPr="00977049">
        <w:rPr>
          <w:highlight w:val="yellow"/>
          <w:u w:val="single"/>
        </w:rPr>
        <w:t>of</w:t>
      </w:r>
      <w:r w:rsidRPr="003A36AF">
        <w:rPr>
          <w:sz w:val="12"/>
        </w:rPr>
        <w:t xml:space="preserve"> popular politics and notes its misguidedness by tracing the continuity of anti-democratic politics and </w:t>
      </w:r>
      <w:r w:rsidRPr="00977049">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r w:rsidRPr="00977049">
        <w:rPr>
          <w:rStyle w:val="Emphasis"/>
          <w:highlight w:val="yellow"/>
        </w:rPr>
        <w:t xml:space="preserve">peoples as </w:t>
      </w:r>
      <w:r w:rsidRPr="008F1733">
        <w:rPr>
          <w:rStyle w:val="Emphasis"/>
        </w:rPr>
        <w:t>world</w:t>
      </w:r>
      <w:r w:rsidRPr="001C30C5">
        <w:rPr>
          <w:rStyle w:val="Emphasis"/>
        </w:rPr>
        <w:t xml:space="preserve"> historical </w:t>
      </w:r>
      <w:r w:rsidRPr="00977049">
        <w:rPr>
          <w:rStyle w:val="Emphasis"/>
          <w:highlight w:val="yellow"/>
        </w:rPr>
        <w:t>actors</w:t>
      </w:r>
      <w:r w:rsidRPr="00977049">
        <w:rPr>
          <w:highlight w:val="yellow"/>
          <w:u w:val="single"/>
        </w:rPr>
        <w:t xml:space="preserve"> whose </w:t>
      </w:r>
      <w:r w:rsidRPr="00977049">
        <w:rPr>
          <w:rStyle w:val="Emphasis"/>
          <w:highlight w:val="yellow"/>
        </w:rPr>
        <w:t>responsibility is to stand in solidarity with others</w:t>
      </w:r>
      <w:r w:rsidRPr="001C30C5">
        <w:rPr>
          <w:u w:val="single"/>
        </w:rPr>
        <w:t xml:space="preserve">, or at least </w:t>
      </w:r>
      <w:r w:rsidRPr="001C30C5">
        <w:rPr>
          <w:b/>
          <w:bCs/>
          <w:u w:val="single"/>
        </w:rPr>
        <w:t>refrain from blocking</w:t>
      </w:r>
      <w:r w:rsidRPr="001C30C5">
        <w:rPr>
          <w:u w:val="single"/>
        </w:rPr>
        <w:t xml:space="preserve"> </w:t>
      </w:r>
      <w:r w:rsidRPr="001C30C5">
        <w:rPr>
          <w:b/>
          <w:bCs/>
          <w:u w:val="single"/>
        </w:rPr>
        <w:t>other peoples’ struggles</w:t>
      </w:r>
      <w:r w:rsidRPr="001C30C5">
        <w:rPr>
          <w:u w:val="single"/>
        </w:rPr>
        <w:t xml:space="preserve"> for justice.</w:t>
      </w:r>
    </w:p>
    <w:p w14:paraId="6F48FC66" w14:textId="77777777" w:rsidR="00574777" w:rsidRPr="001C30C5" w:rsidRDefault="00574777" w:rsidP="00574777">
      <w:pPr>
        <w:rPr>
          <w:u w:val="single"/>
        </w:rPr>
      </w:pPr>
      <w:r w:rsidRPr="003A36AF">
        <w:rPr>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proofErr w:type="spellStart"/>
      <w:r w:rsidRPr="001C30C5">
        <w:rPr>
          <w:u w:val="single"/>
        </w:rPr>
        <w:t>Thirdworldism</w:t>
      </w:r>
      <w:proofErr w:type="spellEnd"/>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5E07C239" w14:textId="77777777" w:rsidR="00574777" w:rsidRPr="001C30C5" w:rsidRDefault="00574777" w:rsidP="00574777">
      <w:pPr>
        <w:rPr>
          <w:rStyle w:val="Emphasis"/>
        </w:rPr>
      </w:pPr>
      <w:r w:rsidRPr="003A36AF">
        <w:rPr>
          <w:sz w:val="12"/>
        </w:rPr>
        <w:tab/>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977049">
        <w:rPr>
          <w:rStyle w:val="Emphasis"/>
          <w:highlight w:val="yellow"/>
        </w:rPr>
        <w:t>it demands peoples position themselves</w:t>
      </w:r>
      <w:r w:rsidRPr="00977049">
        <w:rPr>
          <w:highlight w:val="yellow"/>
          <w:u w:val="single"/>
        </w:rPr>
        <w:t xml:space="preserve"> vis-à-vis </w:t>
      </w:r>
      <w:r w:rsidRPr="00977049">
        <w:rPr>
          <w:rStyle w:val="Emphasis"/>
          <w:highlight w:val="yellow"/>
        </w:rPr>
        <w:t>world</w:t>
      </w:r>
      <w:r w:rsidRPr="001C30C5">
        <w:rPr>
          <w:rStyle w:val="Emphasis"/>
        </w:rPr>
        <w:t xml:space="preserve">-spanning </w:t>
      </w:r>
      <w:r w:rsidRPr="00977049">
        <w:rPr>
          <w:rStyle w:val="Emphasis"/>
          <w:highlight w:val="yellow"/>
        </w:rPr>
        <w:t>events</w:t>
      </w:r>
      <w:r w:rsidRPr="00977049">
        <w:rPr>
          <w:highlight w:val="yellow"/>
          <w:u w:val="single"/>
        </w:rPr>
        <w:t xml:space="preserve"> – like</w:t>
      </w:r>
      <w:r w:rsidRPr="001C30C5">
        <w:rPr>
          <w:u w:val="single"/>
        </w:rPr>
        <w:t xml:space="preserve"> </w:t>
      </w:r>
      <w:r w:rsidRPr="001C30C5">
        <w:rPr>
          <w:rStyle w:val="Emphasis"/>
        </w:rPr>
        <w:t xml:space="preserve">the </w:t>
      </w:r>
      <w:r w:rsidRPr="00977049">
        <w:rPr>
          <w:rStyle w:val="Emphasis"/>
          <w:highlight w:val="yellow"/>
        </w:rPr>
        <w:t>anti-colonial revolutions</w:t>
      </w:r>
      <w:r w:rsidRPr="001C30C5">
        <w:rPr>
          <w:u w:val="single"/>
        </w:rPr>
        <w:t xml:space="preserve"> that the US war in V</w:t>
      </w:r>
      <w:r w:rsidRPr="000C2323">
        <w:rPr>
          <w:u w:val="single"/>
        </w:rPr>
        <w:t xml:space="preserve">ietnam aimed to curtail – and </w:t>
      </w:r>
      <w:r w:rsidRPr="000C2323">
        <w:rPr>
          <w:rStyle w:val="Emphasis"/>
        </w:rPr>
        <w:t>take responsibility for their actions</w:t>
      </w:r>
      <w:r w:rsidRPr="000C2323">
        <w:rPr>
          <w:u w:val="single"/>
        </w:rPr>
        <w:t xml:space="preserve"> in advancing or obstructing e</w:t>
      </w:r>
      <w:r w:rsidRPr="001C30C5">
        <w:rPr>
          <w:u w:val="single"/>
        </w:rPr>
        <w:t>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 xml:space="preserve">historical </w:t>
      </w:r>
      <w:proofErr w:type="spellStart"/>
      <w:r w:rsidRPr="00FE4C26">
        <w:rPr>
          <w:rStyle w:val="Emphasis"/>
        </w:rPr>
        <w:t>groundedness</w:t>
      </w:r>
      <w:proofErr w:type="spellEnd"/>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977049">
        <w:rPr>
          <w:rStyle w:val="Emphasis"/>
          <w:highlight w:val="yellow"/>
        </w:rPr>
        <w:t>a historically grounded genealogy of resistance to empire</w:t>
      </w:r>
      <w:r w:rsidRPr="00977049">
        <w:rPr>
          <w:highlight w:val="yellow"/>
          <w:u w:val="single"/>
        </w:rPr>
        <w:t xml:space="preserve"> can </w:t>
      </w:r>
      <w:r w:rsidRPr="00977049">
        <w:rPr>
          <w:b/>
          <w:bCs/>
          <w:highlight w:val="yellow"/>
          <w:u w:val="single"/>
        </w:rPr>
        <w:t>inform</w:t>
      </w:r>
      <w:r w:rsidRPr="001C30C5">
        <w:rPr>
          <w:u w:val="single"/>
        </w:rPr>
        <w:t xml:space="preserve"> more capacious </w:t>
      </w:r>
      <w:r w:rsidRPr="00977049">
        <w:rPr>
          <w:rStyle w:val="Emphasis"/>
          <w:highlight w:val="yellow"/>
        </w:rPr>
        <w:t>accounts of democracy</w:t>
      </w:r>
      <w:r w:rsidRPr="00977049">
        <w:rPr>
          <w:highlight w:val="yellow"/>
          <w:u w:val="single"/>
        </w:rPr>
        <w:t xml:space="preserve"> which</w:t>
      </w:r>
      <w:r w:rsidRPr="001C30C5">
        <w:rPr>
          <w:u w:val="single"/>
        </w:rPr>
        <w:t xml:space="preserve"> scrutinize the ma</w:t>
      </w:r>
      <w:r w:rsidRPr="000C2323">
        <w:rPr>
          <w:u w:val="single"/>
        </w:rPr>
        <w:t xml:space="preserve">terial bases of self-definition, </w:t>
      </w:r>
      <w:r w:rsidRPr="000C2323">
        <w:rPr>
          <w:b/>
          <w:bCs/>
          <w:u w:val="single"/>
        </w:rPr>
        <w:t>theorize oligarchies as global actors</w:t>
      </w:r>
      <w:r w:rsidRPr="000C2323">
        <w:rPr>
          <w:u w:val="single"/>
        </w:rPr>
        <w:t xml:space="preserve"> dampening democratization, and re-cognize </w:t>
      </w:r>
      <w:r w:rsidRPr="000C2323">
        <w:rPr>
          <w:rStyle w:val="Emphasis"/>
        </w:rPr>
        <w:t>genuine popular sovereignty as necessitating transnational democratic coalition-making.</w:t>
      </w:r>
    </w:p>
    <w:p w14:paraId="6AB2F792" w14:textId="77777777" w:rsidR="00574777" w:rsidRDefault="00574777" w:rsidP="00574777">
      <w:pPr>
        <w:rPr>
          <w:u w:val="single"/>
        </w:rPr>
      </w:pPr>
      <w:r w:rsidRPr="003A36AF">
        <w:rPr>
          <w:sz w:val="12"/>
        </w:rPr>
        <w:tab/>
      </w:r>
      <w:r w:rsidRPr="00354044">
        <w:rPr>
          <w:sz w:val="12"/>
        </w:rPr>
        <w:t xml:space="preserve">In the rest of this chapter, I first consider recent </w:t>
      </w:r>
      <w:r w:rsidRPr="00354044">
        <w:rPr>
          <w:u w:val="single"/>
        </w:rPr>
        <w:t>writings on transnationalism</w:t>
      </w:r>
      <w:r w:rsidRPr="00354044">
        <w:rPr>
          <w:sz w:val="12"/>
        </w:rPr>
        <w:t xml:space="preserve"> that theorize the dominating outward behavior of wealthy polities and place King within this tradition. I then analyze </w:t>
      </w:r>
      <w:r w:rsidRPr="00354044">
        <w:rPr>
          <w:u w:val="single"/>
        </w:rPr>
        <w:t xml:space="preserve">King’s popular call for opposing the war in Vietnam as an effort </w:t>
      </w:r>
      <w:r w:rsidRPr="00354044">
        <w:rPr>
          <w:rStyle w:val="Emphasis"/>
        </w:rPr>
        <w:t>to persuade the US people to withdraw their support from US elite-based projects of capitalist exploitation</w:t>
      </w:r>
      <w:r w:rsidRPr="00354044">
        <w:rPr>
          <w:u w:val="single"/>
        </w:rPr>
        <w:t xml:space="preserve"> in alliance with Vietnamese elites.</w:t>
      </w:r>
      <w:r w:rsidRPr="00354044">
        <w:rPr>
          <w:sz w:val="12"/>
        </w:rPr>
        <w:t xml:space="preserve"> </w:t>
      </w:r>
      <w:r w:rsidRPr="00354044">
        <w:rPr>
          <w:u w:val="single"/>
        </w:rPr>
        <w:t xml:space="preserve">This opposition must be pursued in </w:t>
      </w:r>
      <w:r w:rsidRPr="00354044">
        <w:rPr>
          <w:rStyle w:val="Emphasis"/>
        </w:rPr>
        <w:t>solidarity with democratic groups within the countries targeted by US aggression</w:t>
      </w:r>
      <w:r w:rsidRPr="00354044">
        <w:rPr>
          <w:u w:val="single"/>
        </w:rPr>
        <w:t>,</w:t>
      </w:r>
      <w:r w:rsidRPr="001C30C5">
        <w:rPr>
          <w:u w:val="single"/>
        </w:rPr>
        <w:t xml:space="preserve"> </w:t>
      </w:r>
      <w:r w:rsidRPr="00977049">
        <w:rPr>
          <w:highlight w:val="yellow"/>
          <w:u w:val="single"/>
        </w:rPr>
        <w:t>making</w:t>
      </w:r>
      <w:r w:rsidRPr="001C30C5">
        <w:rPr>
          <w:u w:val="single"/>
        </w:rPr>
        <w:t xml:space="preserve"> the realm of </w:t>
      </w:r>
      <w:r w:rsidRPr="001C30C5">
        <w:rPr>
          <w:rStyle w:val="Emphasis"/>
        </w:rPr>
        <w:t xml:space="preserve">the </w:t>
      </w:r>
      <w:r w:rsidRPr="005727CB">
        <w:rPr>
          <w:rStyle w:val="Emphasis"/>
        </w:rPr>
        <w:t xml:space="preserve">transnational an </w:t>
      </w:r>
      <w:r w:rsidRPr="00977049">
        <w:rPr>
          <w:rStyle w:val="Emphasis"/>
          <w:highlight w:val="yellow"/>
        </w:rPr>
        <w:t>alternative space of popular contention</w:t>
      </w:r>
      <w:r w:rsidRPr="00977049">
        <w:rPr>
          <w:highlight w:val="yellow"/>
          <w:u w:val="single"/>
        </w:rPr>
        <w:t xml:space="preserve">, which </w:t>
      </w:r>
      <w:r w:rsidRPr="00977049">
        <w:rPr>
          <w:b/>
          <w:bCs/>
          <w:highlight w:val="yellow"/>
          <w:u w:val="single"/>
        </w:rPr>
        <w:t>straddles</w:t>
      </w:r>
      <w:r w:rsidRPr="00977049">
        <w:rPr>
          <w:highlight w:val="yellow"/>
          <w:u w:val="single"/>
        </w:rPr>
        <w:t xml:space="preserve"> </w:t>
      </w:r>
      <w:r w:rsidRPr="00977049">
        <w:rPr>
          <w:rStyle w:val="Emphasis"/>
          <w:highlight w:val="yellow"/>
        </w:rPr>
        <w:t>the Global South and the west</w:t>
      </w:r>
      <w:r w:rsidRPr="003A36AF">
        <w:rPr>
          <w:sz w:val="12"/>
        </w:rPr>
        <w:t>.</w:t>
      </w:r>
      <w:r w:rsidRPr="001C30C5">
        <w:rPr>
          <w:u w:val="single"/>
        </w:rPr>
        <w:t>2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p>
    <w:p w14:paraId="6ED08755" w14:textId="77777777" w:rsidR="00574777" w:rsidRDefault="00574777" w:rsidP="00574777"/>
    <w:p w14:paraId="68C005B6" w14:textId="77777777" w:rsidR="0036383C" w:rsidRDefault="0036383C" w:rsidP="0036383C">
      <w:pPr>
        <w:pStyle w:val="Heading2"/>
      </w:pPr>
      <w:bookmarkStart w:id="1" w:name="_Hlk218436668"/>
      <w:r>
        <w:t>BUREAUCRACY</w:t>
      </w:r>
    </w:p>
    <w:bookmarkEnd w:id="1"/>
    <w:p w14:paraId="2E91DBD8" w14:textId="565DF8EB" w:rsidR="00A11403" w:rsidRPr="00A11403" w:rsidRDefault="006B0740" w:rsidP="00067F0F">
      <w:pPr>
        <w:pStyle w:val="Heading3"/>
      </w:pPr>
      <w:r>
        <w:t>1NC – Warming</w:t>
      </w:r>
    </w:p>
    <w:p w14:paraId="232A29BD" w14:textId="2C93B393" w:rsidR="006B0740" w:rsidRPr="00CF79EF" w:rsidRDefault="006B0740" w:rsidP="006B0740">
      <w:pPr>
        <w:pStyle w:val="Heading4"/>
        <w:rPr>
          <w:rFonts w:cs="Times New Roman"/>
        </w:rPr>
      </w:pPr>
      <w:r w:rsidRPr="00CF79EF">
        <w:rPr>
          <w:rFonts w:cs="Times New Roman"/>
        </w:rPr>
        <w:t>Their framing of warming as a “threshold issue” is mired in understandings of warming based in the Global North---it frames the West as accountable and legitimate while leaving poor nations of color out in the cold.</w:t>
      </w:r>
    </w:p>
    <w:p w14:paraId="23900058" w14:textId="77777777" w:rsidR="006B0740" w:rsidRPr="00CF79EF" w:rsidRDefault="006B0740" w:rsidP="006B0740">
      <w:r w:rsidRPr="00CF79EF">
        <w:t xml:space="preserve">Gwendolyn </w:t>
      </w:r>
      <w:r w:rsidRPr="00CF79EF">
        <w:rPr>
          <w:rStyle w:val="Style13ptBold"/>
        </w:rPr>
        <w:t>Blue 15</w:t>
      </w:r>
      <w:r w:rsidRPr="00CF79EF">
        <w:t xml:space="preserve">, associate professor, Department of Geography @ University of Calgary, Ph.D. in Cultural Studies @ University of North Carolina-Chapel Hill, July 2015, “Public Deliberation with Climate Change: Opening up or Closing down Policy Options?” </w:t>
      </w:r>
      <w:r w:rsidRPr="00CF79EF">
        <w:rPr>
          <w:i/>
        </w:rPr>
        <w:t>RECIEL: Review of European, Comparative and International Environmental Law</w:t>
      </w:r>
      <w:r w:rsidRPr="00CF79EF">
        <w:t>, Vol 24:2, p. 152-159</w:t>
      </w:r>
    </w:p>
    <w:p w14:paraId="6669EAC9" w14:textId="77777777" w:rsidR="006B0740" w:rsidRPr="00CF79EF" w:rsidRDefault="006B0740" w:rsidP="006B0740">
      <w:pPr>
        <w:rPr>
          <w:sz w:val="16"/>
        </w:rPr>
      </w:pPr>
      <w:r w:rsidRPr="00CF79EF">
        <w:rPr>
          <w:sz w:val="16"/>
        </w:rPr>
        <w:t xml:space="preserve">The </w:t>
      </w:r>
      <w:r w:rsidRPr="00CF79EF">
        <w:rPr>
          <w:rStyle w:val="StyleUnderline"/>
        </w:rPr>
        <w:t xml:space="preserve">research covered in the </w:t>
      </w:r>
      <w:r w:rsidRPr="00CF79EF">
        <w:rPr>
          <w:rStyle w:val="Emphasis"/>
        </w:rPr>
        <w:t xml:space="preserve">IPCC </w:t>
      </w:r>
      <w:r w:rsidRPr="00CF79EF">
        <w:rPr>
          <w:rStyle w:val="StyleUnderline"/>
        </w:rPr>
        <w:t xml:space="preserve">reports is </w:t>
      </w:r>
      <w:r w:rsidRPr="00CF79EF">
        <w:rPr>
          <w:sz w:val="16"/>
        </w:rPr>
        <w:t xml:space="preserve">also </w:t>
      </w:r>
      <w:r w:rsidRPr="00CF79EF">
        <w:rPr>
          <w:rStyle w:val="Emphasis"/>
        </w:rPr>
        <w:t>biased</w:t>
      </w:r>
      <w:r w:rsidRPr="00CF79EF">
        <w:rPr>
          <w:rStyle w:val="StyleUnderline"/>
        </w:rPr>
        <w:t xml:space="preserve"> towards the </w:t>
      </w:r>
      <w:r w:rsidRPr="00CF79EF">
        <w:rPr>
          <w:rStyle w:val="Emphasis"/>
        </w:rPr>
        <w:t>positivist natural sciences</w:t>
      </w:r>
      <w:r w:rsidRPr="00CF79EF">
        <w:rPr>
          <w:rStyle w:val="StyleUnderline"/>
        </w:rPr>
        <w:t xml:space="preserve"> and </w:t>
      </w:r>
      <w:r w:rsidRPr="00CF79EF">
        <w:rPr>
          <w:rStyle w:val="Emphasis"/>
        </w:rPr>
        <w:t>economics</w:t>
      </w:r>
      <w:r w:rsidRPr="00CF79EF">
        <w:rPr>
          <w:rStyle w:val="StyleUnderline"/>
        </w:rPr>
        <w:t xml:space="preserve">, and is produced by people who are disproportionately </w:t>
      </w:r>
      <w:r w:rsidRPr="00CF79EF">
        <w:rPr>
          <w:rStyle w:val="Emphasis"/>
        </w:rPr>
        <w:t>Northern, white and male</w:t>
      </w:r>
      <w:r w:rsidRPr="00CF79EF">
        <w:rPr>
          <w:rStyle w:val="StyleUnderline"/>
        </w:rPr>
        <w:t>.</w:t>
      </w:r>
      <w:r w:rsidRPr="00CF79EF">
        <w:rPr>
          <w:sz w:val="16"/>
        </w:rPr>
        <w:t xml:space="preserve">44 </w:t>
      </w:r>
      <w:r w:rsidRPr="00CF79EF">
        <w:rPr>
          <w:rStyle w:val="StyleUnderline"/>
        </w:rPr>
        <w:t>The IPCC engages a narrow slice of social science disciplines</w:t>
      </w:r>
      <w:r w:rsidRPr="00CF79EF">
        <w:rPr>
          <w:sz w:val="16"/>
        </w:rPr>
        <w:t xml:space="preserve">45 </w:t>
      </w:r>
      <w:r w:rsidRPr="00CF79EF">
        <w:rPr>
          <w:rStyle w:val="StyleUnderline"/>
        </w:rPr>
        <w:t xml:space="preserve">and has largely </w:t>
      </w:r>
      <w:r w:rsidRPr="00CF79EF">
        <w:rPr>
          <w:rStyle w:val="Emphasis"/>
        </w:rPr>
        <w:t>ignored</w:t>
      </w:r>
      <w:r w:rsidRPr="00CF79EF">
        <w:rPr>
          <w:rStyle w:val="StyleUnderline"/>
        </w:rPr>
        <w:t xml:space="preserve"> other sources of expertise such as </w:t>
      </w:r>
      <w:r w:rsidRPr="00CF79EF">
        <w:rPr>
          <w:rStyle w:val="Emphasis"/>
        </w:rPr>
        <w:t>local and indigenous knowledge.</w:t>
      </w:r>
      <w:r w:rsidRPr="00CF79EF">
        <w:rPr>
          <w:sz w:val="16"/>
        </w:rPr>
        <w:t xml:space="preserve">46 Some argue that </w:t>
      </w:r>
      <w:r w:rsidRPr="00CF79EF">
        <w:rPr>
          <w:rStyle w:val="StyleUnderline"/>
        </w:rPr>
        <w:t xml:space="preserve">the ways in which the IPCC produces knowledge have resulted in a </w:t>
      </w:r>
      <w:r w:rsidRPr="00CF79EF">
        <w:rPr>
          <w:rStyle w:val="Emphasis"/>
        </w:rPr>
        <w:t>technocratic approach to policy</w:t>
      </w:r>
      <w:r w:rsidRPr="00CF79EF">
        <w:rPr>
          <w:rStyle w:val="StyleUnderline"/>
        </w:rPr>
        <w:t xml:space="preserve"> that not only limits opportunities for democratic engagement but also gives policy makers and publics an</w:t>
      </w:r>
      <w:r w:rsidRPr="00CF79EF">
        <w:rPr>
          <w:rStyle w:val="Emphasis"/>
        </w:rPr>
        <w:t xml:space="preserve"> unwarranted confidence</w:t>
      </w:r>
      <w:r w:rsidRPr="00CF79EF">
        <w:rPr>
          <w:rStyle w:val="StyleUnderline"/>
        </w:rPr>
        <w:t xml:space="preserve"> in the solutions proposed.</w:t>
      </w:r>
      <w:r w:rsidRPr="00CF79EF">
        <w:rPr>
          <w:sz w:val="16"/>
        </w:rPr>
        <w:t xml:space="preserve">47 A part of </w:t>
      </w:r>
      <w:r w:rsidRPr="00CF79EF">
        <w:rPr>
          <w:rStyle w:val="StyleUnderline"/>
        </w:rPr>
        <w:t xml:space="preserve">the problem is the </w:t>
      </w:r>
      <w:r w:rsidRPr="00CF79EF">
        <w:rPr>
          <w:rStyle w:val="Emphasis"/>
        </w:rPr>
        <w:t>consensus model</w:t>
      </w:r>
      <w:r w:rsidRPr="00CF79EF">
        <w:rPr>
          <w:rStyle w:val="StyleUnderline"/>
        </w:rPr>
        <w:t xml:space="preserve"> used by the IPCC, which </w:t>
      </w:r>
      <w:r w:rsidRPr="00CF79EF">
        <w:rPr>
          <w:rStyle w:val="Emphasis"/>
        </w:rPr>
        <w:t>underrepresents dissent</w:t>
      </w:r>
      <w:r w:rsidRPr="00CF79EF">
        <w:rPr>
          <w:sz w:val="16"/>
        </w:rPr>
        <w:t xml:space="preserve">, both scientific and political.48 An increasing number of scholars argue that the </w:t>
      </w:r>
      <w:r w:rsidRPr="00CF79EF">
        <w:rPr>
          <w:rStyle w:val="StyleUnderline"/>
        </w:rPr>
        <w:t>physical and economic bias of the IPCC prevents a comprehensive understanding of climate change as an intertwined environmental and social issue.</w:t>
      </w:r>
      <w:r w:rsidRPr="00CF79EF">
        <w:rPr>
          <w:sz w:val="16"/>
        </w:rPr>
        <w:t xml:space="preserve">49 </w:t>
      </w:r>
      <w:r w:rsidRPr="00CF79EF">
        <w:rPr>
          <w:rStyle w:val="StyleUnderline"/>
        </w:rPr>
        <w:t>This</w:t>
      </w:r>
      <w:r w:rsidRPr="00CF79EF">
        <w:rPr>
          <w:sz w:val="16"/>
        </w:rPr>
        <w:t xml:space="preserve"> bias </w:t>
      </w:r>
      <w:r w:rsidRPr="00CF79EF">
        <w:rPr>
          <w:rStyle w:val="StyleUnderline"/>
        </w:rPr>
        <w:t xml:space="preserve">reinforces </w:t>
      </w:r>
      <w:r w:rsidRPr="00CF79EF">
        <w:rPr>
          <w:rStyle w:val="StyleUnderline"/>
          <w:highlight w:val="yellow"/>
        </w:rPr>
        <w:t xml:space="preserve">a </w:t>
      </w:r>
      <w:r w:rsidRPr="00CF79EF">
        <w:rPr>
          <w:rStyle w:val="Emphasis"/>
          <w:highlight w:val="yellow"/>
        </w:rPr>
        <w:t>dominant policy frame</w:t>
      </w:r>
      <w:r w:rsidRPr="00CF79EF">
        <w:rPr>
          <w:rStyle w:val="StyleUnderline"/>
        </w:rPr>
        <w:t xml:space="preserve"> for climate change</w:t>
      </w:r>
      <w:r w:rsidRPr="00CF79EF">
        <w:rPr>
          <w:sz w:val="16"/>
        </w:rPr>
        <w:t xml:space="preserve"> that is </w:t>
      </w:r>
      <w:r w:rsidRPr="00CF79EF">
        <w:rPr>
          <w:rStyle w:val="StyleUnderline"/>
          <w:highlight w:val="yellow"/>
        </w:rPr>
        <w:t>based on an assumption that climate</w:t>
      </w:r>
      <w:r w:rsidRPr="00CF79EF">
        <w:rPr>
          <w:rStyle w:val="StyleUnderline"/>
        </w:rPr>
        <w:t xml:space="preserve"> exists ‘out there’ in the world apart from our interpretations of it, that it </w:t>
      </w:r>
      <w:r w:rsidRPr="00CF79EF">
        <w:rPr>
          <w:rStyle w:val="StyleUnderline"/>
          <w:highlight w:val="yellow"/>
        </w:rPr>
        <w:t xml:space="preserve">is best addressed by </w:t>
      </w:r>
      <w:r w:rsidRPr="00CF79EF">
        <w:rPr>
          <w:rStyle w:val="Emphasis"/>
          <w:highlight w:val="yellow"/>
        </w:rPr>
        <w:t>positivist scientific analysis</w:t>
      </w:r>
      <w:r w:rsidRPr="00CF79EF">
        <w:rPr>
          <w:rStyle w:val="StyleUnderline"/>
          <w:highlight w:val="yellow"/>
        </w:rPr>
        <w:t>, and that</w:t>
      </w:r>
      <w:r w:rsidRPr="00CF79EF">
        <w:rPr>
          <w:rStyle w:val="StyleUnderline"/>
        </w:rPr>
        <w:t xml:space="preserve"> it </w:t>
      </w:r>
      <w:r w:rsidRPr="00CF79EF">
        <w:rPr>
          <w:rStyle w:val="StyleUnderline"/>
          <w:highlight w:val="yellow"/>
        </w:rPr>
        <w:t xml:space="preserve">is amenable to </w:t>
      </w:r>
      <w:r w:rsidRPr="00CF79EF">
        <w:rPr>
          <w:rStyle w:val="StyleUnderline"/>
        </w:rPr>
        <w:t xml:space="preserve">measurement, quantification and, ultimately, </w:t>
      </w:r>
      <w:r w:rsidRPr="00CF79EF">
        <w:rPr>
          <w:rStyle w:val="Emphasis"/>
          <w:highlight w:val="yellow"/>
        </w:rPr>
        <w:t>control</w:t>
      </w:r>
      <w:r w:rsidRPr="00CF79EF">
        <w:rPr>
          <w:rStyle w:val="StyleUnderline"/>
          <w:highlight w:val="yellow"/>
        </w:rPr>
        <w:t>.</w:t>
      </w:r>
      <w:r w:rsidRPr="00CF79EF">
        <w:rPr>
          <w:sz w:val="16"/>
        </w:rPr>
        <w:t>50 This dominant frame is often presented as neutral and universal and not as contingent and particular.</w:t>
      </w:r>
    </w:p>
    <w:p w14:paraId="0861116A" w14:textId="77777777" w:rsidR="006B0740" w:rsidRPr="00EF0D3D" w:rsidRDefault="006B0740" w:rsidP="006B0740">
      <w:pPr>
        <w:rPr>
          <w:sz w:val="16"/>
        </w:rPr>
      </w:pPr>
      <w:r w:rsidRPr="00CF79EF">
        <w:rPr>
          <w:rStyle w:val="StyleUnderline"/>
          <w:highlight w:val="yellow"/>
        </w:rPr>
        <w:t xml:space="preserve">An </w:t>
      </w:r>
      <w:r w:rsidRPr="00CF79EF">
        <w:rPr>
          <w:rStyle w:val="Emphasis"/>
          <w:highlight w:val="yellow"/>
        </w:rPr>
        <w:t xml:space="preserve">illustrative example </w:t>
      </w:r>
      <w:r w:rsidRPr="00CF79EF">
        <w:rPr>
          <w:rStyle w:val="StyleUnderline"/>
          <w:highlight w:val="yellow"/>
        </w:rPr>
        <w:t>is the</w:t>
      </w:r>
      <w:r w:rsidRPr="00CF79EF">
        <w:rPr>
          <w:rStyle w:val="StyleUnderline"/>
        </w:rPr>
        <w:t xml:space="preserve"> adoption of a global temperature target (</w:t>
      </w:r>
      <w:r w:rsidRPr="00CF79EF">
        <w:rPr>
          <w:rStyle w:val="Emphasis"/>
          <w:highlight w:val="yellow"/>
        </w:rPr>
        <w:t>2 degrees Celsius</w:t>
      </w:r>
      <w:r w:rsidRPr="00CF79EF">
        <w:rPr>
          <w:rStyle w:val="StyleUnderline"/>
        </w:rPr>
        <w:t>) as a way of anchoring, guiding and benchmarking climate policy discussions</w:t>
      </w:r>
      <w:r w:rsidRPr="00CF79EF">
        <w:rPr>
          <w:sz w:val="16"/>
        </w:rPr>
        <w:t xml:space="preserve">. Initially proposed by economist William Nordhaus in the 1970s as a heuristic for a cost–benefit analysis for emission reductions, </w:t>
      </w:r>
      <w:r w:rsidRPr="00CF79EF">
        <w:rPr>
          <w:rStyle w:val="StyleUnderline"/>
        </w:rPr>
        <w:t xml:space="preserve">this </w:t>
      </w:r>
      <w:r w:rsidRPr="00CF79EF">
        <w:rPr>
          <w:rStyle w:val="StyleUnderline"/>
          <w:highlight w:val="yellow"/>
        </w:rPr>
        <w:t>target</w:t>
      </w:r>
      <w:r w:rsidRPr="00CF79EF">
        <w:rPr>
          <w:rStyle w:val="StyleUnderline"/>
        </w:rPr>
        <w:t xml:space="preserve"> has over time been endorsed by scientists, civil society groups and policy makers as a normative policy target.</w:t>
      </w:r>
      <w:r w:rsidRPr="00CF79EF">
        <w:rPr>
          <w:sz w:val="16"/>
        </w:rPr>
        <w:t xml:space="preserve">51 Critics caution that </w:t>
      </w:r>
      <w:r w:rsidRPr="00CF79EF">
        <w:rPr>
          <w:rStyle w:val="StyleUnderline"/>
          <w:highlight w:val="yellow"/>
        </w:rPr>
        <w:t>this</w:t>
      </w:r>
      <w:r w:rsidRPr="00CF79EF">
        <w:rPr>
          <w:rStyle w:val="StyleUnderline"/>
        </w:rPr>
        <w:t xml:space="preserve"> policy target </w:t>
      </w:r>
      <w:r w:rsidRPr="00CF79EF">
        <w:rPr>
          <w:rStyle w:val="StyleUnderline"/>
          <w:highlight w:val="yellow"/>
        </w:rPr>
        <w:t xml:space="preserve">is </w:t>
      </w:r>
      <w:r w:rsidRPr="00CF79EF">
        <w:rPr>
          <w:rStyle w:val="Emphasis"/>
          <w:highlight w:val="yellow"/>
        </w:rPr>
        <w:t>infeasible</w:t>
      </w:r>
      <w:r w:rsidRPr="00CF79EF">
        <w:rPr>
          <w:rStyle w:val="StyleUnderline"/>
          <w:highlight w:val="yellow"/>
        </w:rPr>
        <w:t xml:space="preserve"> and</w:t>
      </w:r>
      <w:r w:rsidRPr="00CF79EF">
        <w:rPr>
          <w:rStyle w:val="StyleUnderline"/>
        </w:rPr>
        <w:t xml:space="preserve"> potentially </w:t>
      </w:r>
      <w:r w:rsidRPr="00CF79EF">
        <w:rPr>
          <w:rStyle w:val="StyleUnderline"/>
          <w:highlight w:val="yellow"/>
        </w:rPr>
        <w:t>inappropriate as a way of framing discussions</w:t>
      </w:r>
      <w:r w:rsidRPr="00CF79EF">
        <w:rPr>
          <w:rStyle w:val="StyleUnderline"/>
        </w:rPr>
        <w:t xml:space="preserve"> around climate change.</w:t>
      </w:r>
      <w:r w:rsidRPr="00CF79EF">
        <w:rPr>
          <w:sz w:val="16"/>
        </w:rPr>
        <w:t xml:space="preserve">52 One problem is </w:t>
      </w:r>
      <w:r w:rsidRPr="00CF79EF">
        <w:rPr>
          <w:rStyle w:val="StyleUnderline"/>
        </w:rPr>
        <w:t xml:space="preserve">that this index is abstract and </w:t>
      </w:r>
      <w:r w:rsidRPr="00CF79EF">
        <w:rPr>
          <w:rStyle w:val="Emphasis"/>
        </w:rPr>
        <w:t>lacks</w:t>
      </w:r>
      <w:r w:rsidRPr="00CF79EF">
        <w:rPr>
          <w:rStyle w:val="StyleUnderline"/>
        </w:rPr>
        <w:t xml:space="preserve"> </w:t>
      </w:r>
      <w:r w:rsidRPr="00CF79EF">
        <w:rPr>
          <w:rStyle w:val="Emphasis"/>
        </w:rPr>
        <w:t>resonance</w:t>
      </w:r>
      <w:r w:rsidRPr="00CF79EF">
        <w:rPr>
          <w:rStyle w:val="StyleUnderline"/>
        </w:rPr>
        <w:t xml:space="preserve"> with </w:t>
      </w:r>
      <w:r w:rsidRPr="00CF79EF">
        <w:rPr>
          <w:rStyle w:val="Emphasis"/>
        </w:rPr>
        <w:t>everyday ways</w:t>
      </w:r>
      <w:r w:rsidRPr="00CF79EF">
        <w:rPr>
          <w:rStyle w:val="StyleUnderline"/>
        </w:rPr>
        <w:t xml:space="preserve"> of making sense of environmental change.</w:t>
      </w:r>
      <w:r w:rsidRPr="00CF79EF">
        <w:rPr>
          <w:sz w:val="16"/>
        </w:rPr>
        <w:t xml:space="preserve"> Another is that </w:t>
      </w:r>
      <w:r w:rsidRPr="00CF79EF">
        <w:rPr>
          <w:rStyle w:val="StyleUnderline"/>
          <w:highlight w:val="yellow"/>
        </w:rPr>
        <w:t xml:space="preserve">it lacks </w:t>
      </w:r>
      <w:r w:rsidRPr="00CF79EF">
        <w:rPr>
          <w:rStyle w:val="Emphasis"/>
          <w:highlight w:val="yellow"/>
        </w:rPr>
        <w:t>accountability</w:t>
      </w:r>
      <w:r w:rsidRPr="00CF79EF">
        <w:rPr>
          <w:rStyle w:val="StyleUnderline"/>
          <w:highlight w:val="yellow"/>
        </w:rPr>
        <w:t xml:space="preserve"> and </w:t>
      </w:r>
      <w:r w:rsidRPr="00CF79EF">
        <w:rPr>
          <w:rStyle w:val="Emphasis"/>
          <w:highlight w:val="yellow"/>
        </w:rPr>
        <w:t>legitimacy</w:t>
      </w:r>
      <w:r w:rsidRPr="00CF79EF">
        <w:rPr>
          <w:rStyle w:val="StyleUnderline"/>
        </w:rPr>
        <w:t xml:space="preserve"> with regard to who has the right to establish it as a goal in the first place. This target is often </w:t>
      </w:r>
      <w:r w:rsidRPr="00CF79EF">
        <w:rPr>
          <w:rStyle w:val="StyleUnderline"/>
          <w:highlight w:val="yellow"/>
        </w:rPr>
        <w:t>promoted as if it were</w:t>
      </w:r>
      <w:r w:rsidRPr="00CF79EF">
        <w:rPr>
          <w:rStyle w:val="StyleUnderline"/>
        </w:rPr>
        <w:t xml:space="preserve"> the outcome of </w:t>
      </w:r>
      <w:r w:rsidRPr="00CF79EF">
        <w:rPr>
          <w:rStyle w:val="Emphasis"/>
          <w:highlight w:val="yellow"/>
        </w:rPr>
        <w:t>objective</w:t>
      </w:r>
      <w:r w:rsidRPr="00CF79EF">
        <w:rPr>
          <w:rStyle w:val="StyleUnderline"/>
        </w:rPr>
        <w:t xml:space="preserve"> scientific research.</w:t>
      </w:r>
      <w:r w:rsidRPr="00CF79EF">
        <w:rPr>
          <w:sz w:val="16"/>
        </w:rPr>
        <w:t xml:space="preserve"> For instance, the Copenhagen Accord states that it is ‘the scientific view that the increase in global temperature should be below 2 degrees Celsius’.53 This is a misleading statement, as </w:t>
      </w:r>
      <w:r w:rsidRPr="00CF79EF">
        <w:rPr>
          <w:rStyle w:val="StyleUnderline"/>
        </w:rPr>
        <w:t>there is no overall scientific consensus on this target as a normative policy goal. Indeed,</w:t>
      </w:r>
      <w:r w:rsidRPr="00CF79EF">
        <w:rPr>
          <w:sz w:val="16"/>
        </w:rPr>
        <w:t xml:space="preserve"> as some have argued, </w:t>
      </w:r>
      <w:r w:rsidRPr="00CF79EF">
        <w:rPr>
          <w:rStyle w:val="StyleUnderline"/>
          <w:highlight w:val="yellow"/>
        </w:rPr>
        <w:t>this target</w:t>
      </w:r>
      <w:r w:rsidRPr="00CF79EF">
        <w:rPr>
          <w:sz w:val="16"/>
        </w:rPr>
        <w:t xml:space="preserve"> reflects a geographical bias that </w:t>
      </w:r>
      <w:r w:rsidRPr="00CF79EF">
        <w:rPr>
          <w:rStyle w:val="StyleUnderline"/>
          <w:highlight w:val="yellow"/>
        </w:rPr>
        <w:t>promotes the interests of regions</w:t>
      </w:r>
      <w:r w:rsidRPr="00CF79EF">
        <w:rPr>
          <w:rStyle w:val="StyleUnderline"/>
        </w:rPr>
        <w:t xml:space="preserve"> that are </w:t>
      </w:r>
      <w:r w:rsidRPr="00CF79EF">
        <w:rPr>
          <w:rStyle w:val="Emphasis"/>
          <w:highlight w:val="yellow"/>
        </w:rPr>
        <w:t>less likely</w:t>
      </w:r>
      <w:r w:rsidRPr="00CF79EF">
        <w:rPr>
          <w:rStyle w:val="StyleUnderline"/>
          <w:highlight w:val="yellow"/>
        </w:rPr>
        <w:t xml:space="preserve"> to experience</w:t>
      </w:r>
      <w:r w:rsidRPr="00CF79EF">
        <w:rPr>
          <w:rStyle w:val="StyleUnderline"/>
        </w:rPr>
        <w:t xml:space="preserve"> the </w:t>
      </w:r>
      <w:r w:rsidRPr="00CF79EF">
        <w:rPr>
          <w:rStyle w:val="Emphasis"/>
          <w:highlight w:val="yellow"/>
        </w:rPr>
        <w:t>immediate effects</w:t>
      </w:r>
      <w:r w:rsidRPr="00CF79EF">
        <w:rPr>
          <w:rStyle w:val="StyleUnderline"/>
          <w:highlight w:val="yellow"/>
        </w:rPr>
        <w:t xml:space="preserve"> of climate change, particularly</w:t>
      </w:r>
      <w:r w:rsidRPr="00CF79EF">
        <w:rPr>
          <w:rStyle w:val="StyleUnderline"/>
        </w:rPr>
        <w:t xml:space="preserve"> those of </w:t>
      </w:r>
      <w:r w:rsidRPr="00CF79EF">
        <w:rPr>
          <w:rStyle w:val="StyleUnderline"/>
          <w:highlight w:val="yellow"/>
        </w:rPr>
        <w:t xml:space="preserve">richer countries in </w:t>
      </w:r>
      <w:r w:rsidRPr="00CF79EF">
        <w:rPr>
          <w:rStyle w:val="Emphasis"/>
          <w:highlight w:val="yellow"/>
        </w:rPr>
        <w:t>Northern</w:t>
      </w:r>
      <w:r w:rsidRPr="00CF79EF">
        <w:rPr>
          <w:rStyle w:val="StyleUnderline"/>
          <w:highlight w:val="yellow"/>
        </w:rPr>
        <w:t xml:space="preserve"> </w:t>
      </w:r>
      <w:r w:rsidRPr="00CF79EF">
        <w:rPr>
          <w:rStyle w:val="Emphasis"/>
          <w:highlight w:val="yellow"/>
        </w:rPr>
        <w:t>latitudes</w:t>
      </w:r>
      <w:r w:rsidRPr="00CF79EF">
        <w:rPr>
          <w:rStyle w:val="StyleUnderline"/>
          <w:highlight w:val="yellow"/>
        </w:rPr>
        <w:t>.</w:t>
      </w:r>
      <w:r w:rsidRPr="00CF79EF">
        <w:rPr>
          <w:sz w:val="16"/>
        </w:rPr>
        <w:t xml:space="preserve">54 As Petra Tschakert puts it, </w:t>
      </w:r>
      <w:r w:rsidRPr="00CF79EF">
        <w:rPr>
          <w:rStyle w:val="StyleUnderline"/>
          <w:highlight w:val="yellow"/>
        </w:rPr>
        <w:t>‘[w]hat is considered</w:t>
      </w:r>
      <w:r w:rsidRPr="00CF79EF">
        <w:rPr>
          <w:rStyle w:val="StyleUnderline"/>
        </w:rPr>
        <w:t xml:space="preserve"> unique and </w:t>
      </w:r>
      <w:r w:rsidRPr="00CF79EF">
        <w:rPr>
          <w:rStyle w:val="StyleUnderline"/>
          <w:highlight w:val="yellow"/>
        </w:rPr>
        <w:t xml:space="preserve">threatened emerges from </w:t>
      </w:r>
      <w:r w:rsidRPr="00CF79EF">
        <w:rPr>
          <w:rStyle w:val="Emphasis"/>
          <w:highlight w:val="yellow"/>
        </w:rPr>
        <w:t>value judgments</w:t>
      </w:r>
      <w:r w:rsidRPr="00CF79EF">
        <w:rPr>
          <w:sz w:val="16"/>
        </w:rPr>
        <w:t xml:space="preserve"> that, so far, have largely been </w:t>
      </w:r>
      <w:r w:rsidRPr="00CF79EF">
        <w:rPr>
          <w:rStyle w:val="StyleUnderline"/>
          <w:highlight w:val="yellow"/>
        </w:rPr>
        <w:t>in the</w:t>
      </w:r>
      <w:r w:rsidRPr="00CF79EF">
        <w:rPr>
          <w:sz w:val="16"/>
        </w:rPr>
        <w:t xml:space="preserve"> scientific </w:t>
      </w:r>
      <w:r w:rsidRPr="00CF79EF">
        <w:rPr>
          <w:rStyle w:val="StyleUnderline"/>
          <w:highlight w:val="yellow"/>
        </w:rPr>
        <w:t xml:space="preserve">eye of the </w:t>
      </w:r>
      <w:r w:rsidRPr="00CF79EF">
        <w:rPr>
          <w:rStyle w:val="Emphasis"/>
          <w:highlight w:val="yellow"/>
        </w:rPr>
        <w:t>beholder, not the one endangered’</w:t>
      </w:r>
      <w:r w:rsidRPr="00CF79EF">
        <w:rPr>
          <w:rStyle w:val="StyleUnderline"/>
          <w:highlight w:val="yellow"/>
        </w:rPr>
        <w:t>.</w:t>
      </w:r>
      <w:r w:rsidRPr="00CF79EF">
        <w:rPr>
          <w:sz w:val="16"/>
        </w:rPr>
        <w:t xml:space="preserve">55 Another objection is that </w:t>
      </w:r>
      <w:r w:rsidRPr="00CF79EF">
        <w:rPr>
          <w:rStyle w:val="StyleUnderline"/>
          <w:highlight w:val="yellow"/>
        </w:rPr>
        <w:t>this</w:t>
      </w:r>
      <w:r w:rsidRPr="00CF79EF">
        <w:rPr>
          <w:rStyle w:val="StyleUnderline"/>
        </w:rPr>
        <w:t xml:space="preserve"> policy </w:t>
      </w:r>
      <w:r w:rsidRPr="00CF79EF">
        <w:rPr>
          <w:rStyle w:val="StyleUnderline"/>
          <w:highlight w:val="yellow"/>
        </w:rPr>
        <w:t xml:space="preserve">target </w:t>
      </w:r>
      <w:r w:rsidRPr="00CF79EF">
        <w:rPr>
          <w:rStyle w:val="Emphasis"/>
          <w:highlight w:val="yellow"/>
        </w:rPr>
        <w:t>draws attention away</w:t>
      </w:r>
      <w:r w:rsidRPr="00CF79EF">
        <w:rPr>
          <w:rStyle w:val="StyleUnderline"/>
          <w:highlight w:val="yellow"/>
        </w:rPr>
        <w:t xml:space="preserve"> from</w:t>
      </w:r>
      <w:r w:rsidRPr="00CF79EF">
        <w:rPr>
          <w:rStyle w:val="StyleUnderline"/>
        </w:rPr>
        <w:t xml:space="preserve"> the desirability of </w:t>
      </w:r>
      <w:r w:rsidRPr="00CF79EF">
        <w:rPr>
          <w:sz w:val="16"/>
        </w:rPr>
        <w:t>other policy goals that focus on</w:t>
      </w:r>
      <w:r w:rsidRPr="00CF79EF">
        <w:rPr>
          <w:rStyle w:val="StyleUnderline"/>
        </w:rPr>
        <w:t xml:space="preserve"> </w:t>
      </w:r>
      <w:r w:rsidRPr="00CF79EF">
        <w:rPr>
          <w:sz w:val="16"/>
        </w:rPr>
        <w:t xml:space="preserve">improving human welfare, such as </w:t>
      </w:r>
      <w:r w:rsidRPr="00CF79EF">
        <w:rPr>
          <w:rStyle w:val="StyleUnderline"/>
          <w:highlight w:val="yellow"/>
        </w:rPr>
        <w:t>reducing poverty, improving education</w:t>
      </w:r>
      <w:r w:rsidRPr="00CF79EF">
        <w:rPr>
          <w:sz w:val="16"/>
        </w:rPr>
        <w:t xml:space="preserve">al opportunities </w:t>
      </w:r>
      <w:r w:rsidRPr="00CF79EF">
        <w:rPr>
          <w:rStyle w:val="StyleUnderline"/>
          <w:highlight w:val="yellow"/>
        </w:rPr>
        <w:t>and empowering citizens.</w:t>
      </w:r>
      <w:r w:rsidRPr="00CF79EF">
        <w:rPr>
          <w:sz w:val="16"/>
        </w:rPr>
        <w:t>56</w:t>
      </w:r>
    </w:p>
    <w:p w14:paraId="1BF3B888" w14:textId="77777777" w:rsidR="006B0740" w:rsidRDefault="006B0740" w:rsidP="006B0740"/>
    <w:p w14:paraId="016835B6" w14:textId="0CF00635" w:rsidR="00786E1D" w:rsidRPr="0062729E" w:rsidRDefault="00786E1D" w:rsidP="00786E1D">
      <w:pPr>
        <w:pStyle w:val="Heading4"/>
      </w:pPr>
      <w:r>
        <w:t xml:space="preserve">Kemp says that the pursuit of </w:t>
      </w:r>
      <w:r>
        <w:rPr>
          <w:u w:val="single"/>
        </w:rPr>
        <w:t>military advantage</w:t>
      </w:r>
      <w:r>
        <w:t xml:space="preserve"> </w:t>
      </w:r>
      <w:proofErr w:type="gramStart"/>
      <w:r>
        <w:t>ensure</w:t>
      </w:r>
      <w:proofErr w:type="gramEnd"/>
      <w:r>
        <w:t xml:space="preserve"> </w:t>
      </w:r>
      <w:r>
        <w:rPr>
          <w:u w:val="single"/>
        </w:rPr>
        <w:t>existential risks</w:t>
      </w:r>
      <w:r>
        <w:t xml:space="preserve">. AGI, climate change, </w:t>
      </w:r>
      <w:proofErr w:type="spellStart"/>
      <w:r>
        <w:t>biochem</w:t>
      </w:r>
      <w:proofErr w:type="spellEnd"/>
      <w:r>
        <w:t xml:space="preserve">, autonomous, and nuclear weapons are all risks that require maintaining the </w:t>
      </w:r>
      <w:r>
        <w:rPr>
          <w:u w:val="single"/>
        </w:rPr>
        <w:t>military</w:t>
      </w:r>
      <w:r>
        <w:t xml:space="preserve">. Collapsing both of those </w:t>
      </w:r>
      <w:r>
        <w:rPr>
          <w:u w:val="single"/>
        </w:rPr>
        <w:t>solves</w:t>
      </w:r>
      <w:r>
        <w:t xml:space="preserve">. This card </w:t>
      </w:r>
      <w:r>
        <w:rPr>
          <w:u w:val="single"/>
        </w:rPr>
        <w:t>concludes</w:t>
      </w:r>
      <w:r>
        <w:t xml:space="preserve">, after their cutting ends, that these are </w:t>
      </w:r>
      <w:r>
        <w:rPr>
          <w:u w:val="single"/>
        </w:rPr>
        <w:t>systemically inevitable consequences</w:t>
      </w:r>
      <w:r>
        <w:t xml:space="preserve"> not </w:t>
      </w:r>
      <w:r>
        <w:rPr>
          <w:u w:val="single"/>
        </w:rPr>
        <w:t>aberrations</w:t>
      </w:r>
      <w:r>
        <w:t xml:space="preserve"> driven solely by secrecy. Wyoming reads yellow. </w:t>
      </w:r>
    </w:p>
    <w:p w14:paraId="15E134FA" w14:textId="77777777" w:rsidR="00786E1D" w:rsidRDefault="00786E1D" w:rsidP="00786E1D">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7BBA1496" w14:textId="77777777" w:rsidR="00786E1D" w:rsidRPr="00E849C2" w:rsidRDefault="00786E1D" w:rsidP="00786E1D">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2CB4CBEC" w14:textId="77777777" w:rsidR="00786E1D" w:rsidRPr="00B57290" w:rsidRDefault="00786E1D" w:rsidP="00786E1D">
      <w:pPr>
        <w:rPr>
          <w:sz w:val="16"/>
        </w:rPr>
      </w:pPr>
      <w:r w:rsidRPr="00B57290">
        <w:rPr>
          <w:sz w:val="16"/>
        </w:rPr>
        <w:t xml:space="preserve">With this view, the most powerful are trusted to not destroy the world due to rational self-interest. As the UK's Astronomer Royal Lord Martin Rees </w:t>
      </w:r>
      <w:proofErr w:type="gramStart"/>
      <w:r w:rsidRPr="00B57290">
        <w:rPr>
          <w:sz w:val="16"/>
        </w:rPr>
        <w:t>frames</w:t>
      </w:r>
      <w:proofErr w:type="gramEnd"/>
      <w:r w:rsidRPr="00B57290">
        <w:rPr>
          <w:sz w:val="16"/>
        </w:rPr>
        <w:t xml:space="preserve"> it in his book Our Final Century, a human-triggered apocalypse would likely be a case of "terror or error": malicious action by a small group or a mistake by the powerful.</w:t>
      </w:r>
    </w:p>
    <w:p w14:paraId="2EFFDD8C" w14:textId="77777777" w:rsidR="00786E1D" w:rsidRPr="00E849C2" w:rsidRDefault="00786E1D" w:rsidP="00786E1D">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28E32245" w14:textId="77777777" w:rsidR="00786E1D" w:rsidRPr="00B57290" w:rsidRDefault="00786E1D" w:rsidP="00786E1D">
      <w:pPr>
        <w:rPr>
          <w:sz w:val="16"/>
        </w:rPr>
      </w:pPr>
      <w:r w:rsidRPr="00B57290">
        <w:rPr>
          <w:sz w:val="16"/>
        </w:rPr>
        <w:t xml:space="preserve">For the past few years, I have been studying the forces that cause historical catastrophes and collapses, as well as working with colleagues at the University of Cambridge's Centre for the Study of Existential Risk to </w:t>
      </w:r>
      <w:proofErr w:type="spellStart"/>
      <w:r w:rsidRPr="00B57290">
        <w:rPr>
          <w:sz w:val="16"/>
        </w:rPr>
        <w:t>analyse</w:t>
      </w:r>
      <w:proofErr w:type="spellEnd"/>
      <w:r w:rsidRPr="00B57290">
        <w:rPr>
          <w:sz w:val="16"/>
        </w:rPr>
        <w:t xml:space="preserve"> the modern dangers we face in the present-day. (Read more: Are we on the road to </w:t>
      </w:r>
      <w:proofErr w:type="spellStart"/>
      <w:r w:rsidRPr="00B57290">
        <w:rPr>
          <w:sz w:val="16"/>
        </w:rPr>
        <w:t>civilisation</w:t>
      </w:r>
      <w:proofErr w:type="spellEnd"/>
      <w:r w:rsidRPr="00B57290">
        <w:rPr>
          <w:sz w:val="16"/>
        </w:rPr>
        <w:t xml:space="preserve"> collapse?)</w:t>
      </w:r>
    </w:p>
    <w:p w14:paraId="2CA685D0" w14:textId="77777777" w:rsidR="00786E1D" w:rsidRPr="002B6598" w:rsidRDefault="00786E1D" w:rsidP="00786E1D">
      <w:pPr>
        <w:rPr>
          <w:rStyle w:val="Emphasis"/>
          <w:sz w:val="56"/>
          <w:szCs w:val="5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2B6598">
        <w:rPr>
          <w:rStyle w:val="Emphasis"/>
          <w:sz w:val="56"/>
          <w:szCs w:val="56"/>
        </w:rPr>
        <w:t xml:space="preserve">The </w:t>
      </w:r>
      <w:r w:rsidRPr="002B6598">
        <w:rPr>
          <w:rStyle w:val="Emphasis"/>
          <w:sz w:val="56"/>
          <w:szCs w:val="56"/>
          <w:highlight w:val="yellow"/>
        </w:rPr>
        <w:t>greatest threats</w:t>
      </w:r>
      <w:r w:rsidRPr="002B6598">
        <w:rPr>
          <w:rStyle w:val="Emphasis"/>
          <w:sz w:val="56"/>
          <w:szCs w:val="56"/>
        </w:rPr>
        <w:t xml:space="preserve"> are not </w:t>
      </w:r>
      <w:r w:rsidRPr="002B6598">
        <w:rPr>
          <w:rStyle w:val="Emphasis"/>
          <w:sz w:val="56"/>
          <w:szCs w:val="56"/>
          <w:highlight w:val="yellow"/>
        </w:rPr>
        <w:t>born from</w:t>
      </w:r>
      <w:r w:rsidRPr="002B6598">
        <w:rPr>
          <w:rStyle w:val="Emphasis"/>
          <w:sz w:val="56"/>
          <w:szCs w:val="56"/>
        </w:rPr>
        <w:t xml:space="preserve"> average citizens, but from a </w:t>
      </w:r>
      <w:r w:rsidRPr="002B6598">
        <w:rPr>
          <w:rStyle w:val="Emphasis"/>
          <w:sz w:val="56"/>
          <w:szCs w:val="56"/>
          <w:highlight w:val="yellow"/>
        </w:rPr>
        <w:t xml:space="preserve">desire from </w:t>
      </w:r>
      <w:r w:rsidRPr="002B6598">
        <w:rPr>
          <w:rStyle w:val="Emphasis"/>
          <w:sz w:val="56"/>
          <w:szCs w:val="56"/>
          <w:highlight w:val="cyan"/>
        </w:rPr>
        <w:t xml:space="preserve">the </w:t>
      </w:r>
      <w:r w:rsidRPr="002B6598">
        <w:rPr>
          <w:rStyle w:val="Emphasis"/>
          <w:sz w:val="56"/>
          <w:szCs w:val="56"/>
          <w:highlight w:val="yellow"/>
        </w:rPr>
        <w:t>powerful for control, profit, and</w:t>
      </w:r>
      <w:r w:rsidRPr="002B6598">
        <w:rPr>
          <w:rStyle w:val="Emphasis"/>
          <w:sz w:val="56"/>
          <w:szCs w:val="56"/>
        </w:rPr>
        <w:t xml:space="preserve"> military </w:t>
      </w:r>
      <w:r w:rsidRPr="002B6598">
        <w:rPr>
          <w:rStyle w:val="Emphasis"/>
          <w:sz w:val="56"/>
          <w:szCs w:val="56"/>
          <w:highlight w:val="yellow"/>
        </w:rPr>
        <w:t>advantage</w:t>
      </w:r>
      <w:r w:rsidRPr="002B6598">
        <w:rPr>
          <w:rStyle w:val="Emphasis"/>
          <w:sz w:val="56"/>
          <w:szCs w:val="56"/>
        </w:rPr>
        <w:t>.</w:t>
      </w:r>
    </w:p>
    <w:p w14:paraId="0B6840C0" w14:textId="77777777" w:rsidR="00786E1D" w:rsidRPr="00E849C2" w:rsidRDefault="00786E1D" w:rsidP="00786E1D">
      <w:pPr>
        <w:rPr>
          <w:sz w:val="16"/>
        </w:rPr>
      </w:pPr>
      <w:r w:rsidRPr="00012B43">
        <w:rPr>
          <w:rStyle w:val="StyleUnderline"/>
        </w:rPr>
        <w:t>Scholars</w:t>
      </w:r>
      <w:r w:rsidRPr="00E849C2">
        <w:rPr>
          <w:sz w:val="16"/>
        </w:rPr>
        <w:t xml:space="preserve"> of </w:t>
      </w:r>
      <w:proofErr w:type="spellStart"/>
      <w:r w:rsidRPr="00E849C2">
        <w:rPr>
          <w:sz w:val="16"/>
        </w:rPr>
        <w:t>castastophic</w:t>
      </w:r>
      <w:proofErr w:type="spellEnd"/>
      <w:r w:rsidRPr="00E849C2">
        <w:rPr>
          <w:sz w:val="16"/>
        </w:rPr>
        <w:t xml:space="preserve">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w:t>
      </w:r>
      <w:proofErr w:type="spellStart"/>
      <w:r w:rsidRPr="00E849C2">
        <w:rPr>
          <w:sz w:val="16"/>
        </w:rPr>
        <w:t>industrialisation</w:t>
      </w:r>
      <w:proofErr w:type="spellEnd"/>
      <w:r w:rsidRPr="00E849C2">
        <w:rPr>
          <w:sz w:val="16"/>
        </w:rPr>
        <w:t xml:space="preserve">,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3988C477" w14:textId="77777777" w:rsidR="00786E1D" w:rsidRPr="00012B43" w:rsidRDefault="00786E1D" w:rsidP="00786E1D">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4EE5E458" w14:textId="77777777" w:rsidR="00786E1D" w:rsidRPr="00E849C2" w:rsidRDefault="00786E1D" w:rsidP="00786E1D">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6475D903" w14:textId="77777777" w:rsidR="00786E1D" w:rsidRPr="00012B43" w:rsidRDefault="00786E1D" w:rsidP="00786E1D">
      <w:r>
        <w:t>&lt;&lt;&lt;Text condensed, none omitted&gt;&gt;&gt;</w:t>
      </w:r>
    </w:p>
    <w:p w14:paraId="18132827" w14:textId="77777777" w:rsidR="00786E1D" w:rsidRPr="002B6598" w:rsidRDefault="00786E1D" w:rsidP="00786E1D">
      <w:r w:rsidRPr="0062729E">
        <w:rPr>
          <w:rStyle w:val="Emphasis"/>
        </w:rPr>
        <w:t>Artificial general intelligence (</w:t>
      </w:r>
      <w:r w:rsidRPr="0062729E">
        <w:rPr>
          <w:rStyle w:val="Emphasis"/>
          <w:highlight w:val="yellow"/>
        </w:rPr>
        <w:t>AGI</w:t>
      </w:r>
      <w:r w:rsidRPr="0062729E">
        <w:rPr>
          <w:rStyle w:val="Emphasis"/>
        </w:rPr>
        <w:t>)</w:t>
      </w:r>
      <w:r w:rsidRPr="002B6598">
        <w:t xml:space="preserve"> Some scholars are concerned that the creation of advanced artificial intelligence could have dire impacts. In 2020, approximately </w:t>
      </w:r>
      <w:r w:rsidRPr="0062729E">
        <w:rPr>
          <w:rStyle w:val="StyleUnderline"/>
        </w:rPr>
        <w:t xml:space="preserve">72 projects were openly researching AGI across 37 countries. These are </w:t>
      </w:r>
      <w:r w:rsidRPr="0062729E">
        <w:rPr>
          <w:rStyle w:val="StyleUnderline"/>
          <w:highlight w:val="yellow"/>
        </w:rPr>
        <w:t>primarily</w:t>
      </w:r>
      <w:r w:rsidRPr="0062729E">
        <w:rPr>
          <w:rStyle w:val="StyleUnderline"/>
        </w:rPr>
        <w:t xml:space="preserve"> corporate and academic projects. </w:t>
      </w:r>
      <w:r w:rsidRPr="0062729E">
        <w:rPr>
          <w:rStyle w:val="Emphasis"/>
        </w:rPr>
        <w:t xml:space="preserve">About half of these are </w:t>
      </w:r>
      <w:r w:rsidRPr="0062729E">
        <w:rPr>
          <w:rStyle w:val="Emphasis"/>
          <w:highlight w:val="yellow"/>
        </w:rPr>
        <w:t>in</w:t>
      </w:r>
      <w:r w:rsidRPr="0062729E">
        <w:rPr>
          <w:rStyle w:val="Emphasis"/>
        </w:rPr>
        <w:t xml:space="preserve"> the </w:t>
      </w:r>
      <w:r w:rsidRPr="0062729E">
        <w:rPr>
          <w:rStyle w:val="Emphasis"/>
          <w:highlight w:val="yellow"/>
        </w:rPr>
        <w:t>US</w:t>
      </w:r>
      <w:r w:rsidRPr="0062729E">
        <w:rPr>
          <w:rStyle w:val="StyleUnderline"/>
        </w:rPr>
        <w:t xml:space="preserve"> and </w:t>
      </w:r>
      <w:r w:rsidRPr="0062729E">
        <w:rPr>
          <w:rStyle w:val="Emphasis"/>
          <w:highlight w:val="yellow"/>
        </w:rPr>
        <w:t>eight of</w:t>
      </w:r>
      <w:r w:rsidRPr="0062729E">
        <w:rPr>
          <w:rStyle w:val="Emphasis"/>
        </w:rPr>
        <w:t xml:space="preserve"> the </w:t>
      </w:r>
      <w:r w:rsidRPr="0062729E">
        <w:rPr>
          <w:rStyle w:val="Emphasis"/>
          <w:highlight w:val="yellow"/>
        </w:rPr>
        <w:t>nine</w:t>
      </w:r>
      <w:r w:rsidRPr="0062729E">
        <w:rPr>
          <w:rStyle w:val="Emphasis"/>
        </w:rPr>
        <w:t xml:space="preserve"> projects that </w:t>
      </w:r>
      <w:r w:rsidRPr="0062729E">
        <w:rPr>
          <w:rStyle w:val="Emphasis"/>
          <w:highlight w:val="yellow"/>
        </w:rPr>
        <w:t>have military connections</w:t>
      </w:r>
      <w:r w:rsidRPr="0062729E">
        <w:rPr>
          <w:rStyle w:val="Emphasis"/>
        </w:rPr>
        <w:t xml:space="preserve"> are in the US</w:t>
      </w:r>
      <w:r w:rsidRPr="002B6598">
        <w:t xml:space="preserve">. These can be taken as an </w:t>
      </w:r>
      <w:r w:rsidRPr="0062729E">
        <w:rPr>
          <w:rStyle w:val="Emphasis"/>
          <w:highlight w:val="yellow"/>
        </w:rPr>
        <w:t>underestimate</w:t>
      </w:r>
      <w:r w:rsidRPr="0062729E">
        <w:rPr>
          <w:rStyle w:val="Emphasis"/>
        </w:rPr>
        <w:t xml:space="preserve"> as existing </w:t>
      </w:r>
      <w:r w:rsidRPr="0062729E">
        <w:rPr>
          <w:rStyle w:val="Emphasis"/>
          <w:highlight w:val="yellow"/>
        </w:rPr>
        <w:t xml:space="preserve">military </w:t>
      </w:r>
      <w:proofErr w:type="spellStart"/>
      <w:r w:rsidRPr="0062729E">
        <w:rPr>
          <w:rStyle w:val="Emphasis"/>
          <w:highlight w:val="yellow"/>
        </w:rPr>
        <w:t>programmes</w:t>
      </w:r>
      <w:proofErr w:type="spellEnd"/>
      <w:r w:rsidRPr="0062729E">
        <w:rPr>
          <w:rStyle w:val="Emphasis"/>
        </w:rPr>
        <w:t xml:space="preserve"> are likely to be kept </w:t>
      </w:r>
      <w:r w:rsidRPr="0062729E">
        <w:rPr>
          <w:rStyle w:val="Emphasis"/>
          <w:highlight w:val="yellow"/>
        </w:rPr>
        <w:t>confidential</w:t>
      </w:r>
      <w:r w:rsidRPr="002B6598">
        <w:t xml:space="preserve">. </w:t>
      </w:r>
      <w:r w:rsidRPr="0062729E">
        <w:t xml:space="preserve">Catastrophic biological threats </w:t>
      </w:r>
      <w:proofErr w:type="gramStart"/>
      <w:r w:rsidRPr="0062729E">
        <w:t>The</w:t>
      </w:r>
      <w:proofErr w:type="gramEnd"/>
      <w:r w:rsidRPr="0062729E">
        <w:t xml:space="preserve"> intentional development and cultivation of bioweapons didn’t truly begin until around World War One. Approximately 11 countries had bioweapons </w:t>
      </w:r>
      <w:proofErr w:type="spellStart"/>
      <w:r w:rsidRPr="0062729E">
        <w:t>programmes</w:t>
      </w:r>
      <w:proofErr w:type="spellEnd"/>
      <w:r w:rsidRPr="0062729E">
        <w:t xml:space="preserve">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w:t>
      </w:r>
      <w:proofErr w:type="spellStart"/>
      <w:r w:rsidRPr="0062729E">
        <w:t>biocrime</w:t>
      </w:r>
      <w:proofErr w:type="spellEnd"/>
      <w:r w:rsidRPr="0062729E">
        <w:t xml:space="preserv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w:t>
      </w:r>
      <w:r w:rsidRPr="002B6598">
        <w:t xml:space="preserve">ck is harder than it may seem to be". In contrast, scholars note that the revolution in biotechnology will be one that likely gives an enormous advantage to stronger, </w:t>
      </w:r>
      <w:proofErr w:type="spellStart"/>
      <w:r w:rsidRPr="002B6598">
        <w:t>militarised</w:t>
      </w:r>
      <w:proofErr w:type="spellEnd"/>
      <w:r w:rsidRPr="002B6598">
        <w:t xml:space="preserve"> states. </w:t>
      </w:r>
      <w:r w:rsidRPr="0062729E">
        <w:rPr>
          <w:rStyle w:val="Emphasis"/>
          <w:highlight w:val="yellow"/>
        </w:rPr>
        <w:t>Climate change</w:t>
      </w:r>
      <w:r w:rsidRPr="002B6598">
        <w:t xml:space="preserve"> Just </w:t>
      </w:r>
      <w:r w:rsidRPr="0062729E">
        <w:rPr>
          <w:rStyle w:val="Emphasis"/>
        </w:rPr>
        <w:t xml:space="preserve">100 </w:t>
      </w:r>
      <w:r w:rsidRPr="0062729E">
        <w:rPr>
          <w:rStyle w:val="Emphasis"/>
          <w:highlight w:val="yellow"/>
        </w:rPr>
        <w:t>companies</w:t>
      </w:r>
      <w:r w:rsidRPr="0062729E">
        <w:rPr>
          <w:rStyle w:val="Emphasis"/>
        </w:rPr>
        <w:t xml:space="preserve"> are </w:t>
      </w:r>
      <w:r w:rsidRPr="0062729E">
        <w:rPr>
          <w:rStyle w:val="Emphasis"/>
          <w:highlight w:val="yellow"/>
        </w:rPr>
        <w:t>responsible for 71% of</w:t>
      </w:r>
      <w:r w:rsidRPr="0062729E">
        <w:rPr>
          <w:rStyle w:val="Emphasis"/>
        </w:rPr>
        <w:t xml:space="preserve"> global industrial greenhouse gas </w:t>
      </w:r>
      <w:r w:rsidRPr="0062729E">
        <w:rPr>
          <w:rStyle w:val="Emphasis"/>
          <w:highlight w:val="yellow"/>
        </w:rPr>
        <w:t>emissions</w:t>
      </w:r>
      <w:r w:rsidRPr="002B6598">
        <w:t xml:space="preserve"> since 1988. Some of these </w:t>
      </w:r>
      <w:r w:rsidRPr="0062729E">
        <w:rPr>
          <w:rStyle w:val="StyleUnderline"/>
        </w:rPr>
        <w:t xml:space="preserve">fossil fuel giants have funded a </w:t>
      </w:r>
      <w:r w:rsidRPr="0062729E">
        <w:rPr>
          <w:rStyle w:val="StyleUnderline"/>
          <w:highlight w:val="yellow"/>
        </w:rPr>
        <w:t>complex of firms</w:t>
      </w:r>
      <w:r w:rsidRPr="0062729E">
        <w:rPr>
          <w:rStyle w:val="StyleUnderline"/>
        </w:rPr>
        <w:t xml:space="preserve">, </w:t>
      </w:r>
      <w:r w:rsidRPr="0062729E">
        <w:rPr>
          <w:rStyle w:val="StyleUnderline"/>
          <w:highlight w:val="yellow"/>
        </w:rPr>
        <w:t>think tanks</w:t>
      </w:r>
      <w:r w:rsidRPr="0062729E">
        <w:rPr>
          <w:rStyle w:val="StyleUnderline"/>
        </w:rPr>
        <w:t xml:space="preserve"> and </w:t>
      </w:r>
      <w:r w:rsidRPr="0062729E">
        <w:rPr>
          <w:rStyle w:val="StyleUnderline"/>
          <w:highlight w:val="yellow"/>
        </w:rPr>
        <w:t>scientists</w:t>
      </w:r>
      <w:r w:rsidRPr="0062729E">
        <w:rPr>
          <w:rStyle w:val="StyleUnderline"/>
        </w:rPr>
        <w:t xml:space="preserve"> that have been responsible for </w:t>
      </w:r>
      <w:r w:rsidRPr="0062729E">
        <w:rPr>
          <w:rStyle w:val="StyleUnderline"/>
          <w:highlight w:val="yellow"/>
        </w:rPr>
        <w:t>sewing doubt</w:t>
      </w:r>
      <w:r w:rsidRPr="0062729E">
        <w:rPr>
          <w:rStyle w:val="StyleUnderline"/>
        </w:rPr>
        <w:t xml:space="preserve"> on climate science</w:t>
      </w:r>
      <w:r w:rsidRPr="002B6598">
        <w:t xml:space="preserve">. These "merchants of doubt" are a small, concentrated group. For countries, the </w:t>
      </w:r>
      <w:r w:rsidRPr="0062729E">
        <w:rPr>
          <w:rStyle w:val="StyleUnderline"/>
        </w:rPr>
        <w:t>top 10 historical emitters account for three-quarters of cumulative global emissions (counting the EU as single emitter), with the US alone accounting for around a quarter</w:t>
      </w:r>
      <w:r w:rsidRPr="002B6598">
        <w:t xml:space="preserve">. A similar pattern appears when we look at the actual spread of fossil fuel reserves throughout the Earth’s land. Six countries and one region (collectively 18 countries) together hold 80% of fossil fuel reserves. </w:t>
      </w:r>
      <w:r w:rsidRPr="0062729E">
        <w:rPr>
          <w:rStyle w:val="Emphasis"/>
        </w:rPr>
        <w:t xml:space="preserve">Lethal </w:t>
      </w:r>
      <w:r w:rsidRPr="0062729E">
        <w:rPr>
          <w:rStyle w:val="Emphasis"/>
          <w:highlight w:val="yellow"/>
        </w:rPr>
        <w:t>autonomous weapons</w:t>
      </w:r>
      <w:r w:rsidRPr="0062729E">
        <w:rPr>
          <w:rStyle w:val="Emphasis"/>
        </w:rPr>
        <w:t xml:space="preserve"> (LAWs)</w:t>
      </w:r>
      <w:r w:rsidRPr="002B6598">
        <w:t xml:space="preserve"> One of the first intentional initiatives to attempt to develop general lethal autonomous weapons was the </w:t>
      </w:r>
      <w:proofErr w:type="spellStart"/>
      <w:r w:rsidRPr="0062729E">
        <w:rPr>
          <w:rStyle w:val="StyleUnderline"/>
        </w:rPr>
        <w:t>Defence</w:t>
      </w:r>
      <w:proofErr w:type="spellEnd"/>
      <w:r w:rsidRPr="0062729E">
        <w:rPr>
          <w:rStyle w:val="StyleUnderline"/>
        </w:rPr>
        <w:t xml:space="preserve"> Advanced Research Projects Agencies’ (</w:t>
      </w:r>
      <w:r w:rsidRPr="0062729E">
        <w:rPr>
          <w:rStyle w:val="StyleUnderline"/>
          <w:highlight w:val="yellow"/>
        </w:rPr>
        <w:t>Darpa</w:t>
      </w:r>
      <w:r w:rsidRPr="0062729E">
        <w:rPr>
          <w:rStyle w:val="StyleUnderline"/>
        </w:rPr>
        <w:t>) 1983 Smart Weapons Program</w:t>
      </w:r>
      <w:r w:rsidRPr="002B6598">
        <w:t xml:space="preserve">, which contained a "Killer Robots" project. Its slogan was "The battlefield is no place for humans". Since then, </w:t>
      </w:r>
      <w:r w:rsidRPr="0062729E">
        <w:rPr>
          <w:rStyle w:val="Emphasis"/>
          <w:highlight w:val="yellow"/>
        </w:rPr>
        <w:t>interest</w:t>
      </w:r>
      <w:r w:rsidRPr="0062729E">
        <w:rPr>
          <w:rStyle w:val="Emphasis"/>
        </w:rPr>
        <w:t xml:space="preserve"> in automated killers </w:t>
      </w:r>
      <w:r w:rsidRPr="0062729E">
        <w:rPr>
          <w:rStyle w:val="Emphasis"/>
          <w:highlight w:val="yellow"/>
        </w:rPr>
        <w:t>has grown</w:t>
      </w:r>
      <w:r w:rsidRPr="002B6598">
        <w:t xml:space="preserve">. The most recent review of the </w:t>
      </w:r>
      <w:r w:rsidRPr="0062729E">
        <w:rPr>
          <w:rStyle w:val="Emphasis"/>
          <w:sz w:val="32"/>
          <w:highlight w:val="yellow"/>
        </w:rPr>
        <w:t>lethal</w:t>
      </w:r>
      <w:r w:rsidRPr="0062729E">
        <w:rPr>
          <w:rStyle w:val="Emphasis"/>
          <w:sz w:val="32"/>
        </w:rPr>
        <w:t xml:space="preserve"> AI arms </w:t>
      </w:r>
      <w:r w:rsidRPr="0062729E">
        <w:rPr>
          <w:rStyle w:val="Emphasis"/>
          <w:sz w:val="32"/>
          <w:highlight w:val="yellow"/>
        </w:rPr>
        <w:t>race found</w:t>
      </w:r>
      <w:r w:rsidRPr="0062729E">
        <w:rPr>
          <w:rStyle w:val="Emphasis"/>
          <w:sz w:val="32"/>
        </w:rPr>
        <w:t xml:space="preserve"> that the </w:t>
      </w:r>
      <w:r w:rsidRPr="0062729E">
        <w:rPr>
          <w:rStyle w:val="Emphasis"/>
          <w:sz w:val="32"/>
          <w:highlight w:val="yellow"/>
        </w:rPr>
        <w:t>US</w:t>
      </w:r>
      <w:r w:rsidRPr="0062729E">
        <w:rPr>
          <w:rStyle w:val="Emphasis"/>
          <w:sz w:val="32"/>
        </w:rPr>
        <w:t xml:space="preserve"> was the </w:t>
      </w:r>
      <w:r w:rsidRPr="0062729E">
        <w:rPr>
          <w:rStyle w:val="Emphasis"/>
          <w:sz w:val="32"/>
          <w:highlight w:val="yellow"/>
        </w:rPr>
        <w:t>outright forerunner</w:t>
      </w:r>
      <w:r w:rsidRPr="002B6598">
        <w:t xml:space="preserve">, followed by China, Russia, South Korea and the EU. They are abetted by what the </w:t>
      </w:r>
      <w:r w:rsidRPr="0062729E">
        <w:rPr>
          <w:rStyle w:val="StyleUnderline"/>
        </w:rPr>
        <w:t xml:space="preserve">NGO Pax describes as 30 "high-risk" </w:t>
      </w:r>
      <w:r w:rsidRPr="0062729E">
        <w:rPr>
          <w:rStyle w:val="Emphasis"/>
          <w:highlight w:val="yellow"/>
        </w:rPr>
        <w:t>companies working on LAWs</w:t>
      </w:r>
      <w:r w:rsidRPr="0062729E">
        <w:rPr>
          <w:rStyle w:val="StyleUnderline"/>
        </w:rPr>
        <w:t>,</w:t>
      </w:r>
      <w:r w:rsidRPr="002B6598">
        <w:t xml:space="preserve"> or </w:t>
      </w:r>
      <w:r w:rsidRPr="0062729E">
        <w:rPr>
          <w:rStyle w:val="Emphasis"/>
        </w:rPr>
        <w:t>relevant technologies</w:t>
      </w:r>
      <w:r w:rsidRPr="002B6598">
        <w:t xml:space="preserve">, who </w:t>
      </w:r>
      <w:r w:rsidRPr="0062729E">
        <w:rPr>
          <w:rStyle w:val="Emphasis"/>
        </w:rPr>
        <w:t xml:space="preserve">do </w:t>
      </w:r>
      <w:r w:rsidRPr="0062729E">
        <w:rPr>
          <w:rStyle w:val="Emphasis"/>
          <w:highlight w:val="yellow"/>
        </w:rPr>
        <w:t>no</w:t>
      </w:r>
      <w:r w:rsidRPr="0062729E">
        <w:rPr>
          <w:rStyle w:val="Emphasis"/>
        </w:rPr>
        <w:t xml:space="preserve">t have any </w:t>
      </w:r>
      <w:r w:rsidRPr="0062729E">
        <w:rPr>
          <w:rStyle w:val="Emphasis"/>
          <w:highlight w:val="yellow"/>
        </w:rPr>
        <w:t>policy to ensure</w:t>
      </w:r>
      <w:r w:rsidRPr="0062729E">
        <w:rPr>
          <w:rStyle w:val="Emphasis"/>
        </w:rPr>
        <w:t xml:space="preserve"> meaningful </w:t>
      </w:r>
      <w:r w:rsidRPr="0062729E">
        <w:rPr>
          <w:rStyle w:val="Emphasis"/>
          <w:highlight w:val="yellow"/>
        </w:rPr>
        <w:t>human control</w:t>
      </w:r>
      <w:r w:rsidRPr="002B6598">
        <w:t xml:space="preserve">. </w:t>
      </w:r>
      <w:r w:rsidRPr="0062729E">
        <w:rPr>
          <w:rStyle w:val="Emphasis"/>
          <w:highlight w:val="yellow"/>
        </w:rPr>
        <w:t>Nuc</w:t>
      </w:r>
      <w:r w:rsidRPr="0062729E">
        <w:rPr>
          <w:rStyle w:val="Emphasis"/>
        </w:rPr>
        <w:t>lear weapon</w:t>
      </w:r>
      <w:r w:rsidRPr="0062729E">
        <w:rPr>
          <w:rStyle w:val="Emphasis"/>
          <w:highlight w:val="yellow"/>
        </w:rPr>
        <w:t>s</w:t>
      </w:r>
      <w:r w:rsidRPr="002B6598">
        <w:t xml:space="preserve"> </w:t>
      </w:r>
      <w:proofErr w:type="gramStart"/>
      <w:r w:rsidRPr="002B6598">
        <w:t>The</w:t>
      </w:r>
      <w:proofErr w:type="gramEnd"/>
      <w:r w:rsidRPr="002B6598">
        <w:t xml:space="preserve"> 1942-1946 Manhattan Project produced the 1945 successful Trinity test. The 1954 Castle Bravo test produced the first thermonuclear device. Both were </w:t>
      </w:r>
      <w:r w:rsidRPr="0062729E">
        <w:rPr>
          <w:rStyle w:val="Emphasis"/>
          <w:sz w:val="28"/>
          <w:szCs w:val="28"/>
        </w:rPr>
        <w:t xml:space="preserve">deliberate, </w:t>
      </w:r>
      <w:r w:rsidRPr="0062729E">
        <w:rPr>
          <w:rStyle w:val="Emphasis"/>
          <w:sz w:val="28"/>
          <w:szCs w:val="28"/>
          <w:highlight w:val="yellow"/>
        </w:rPr>
        <w:t>well-funded</w:t>
      </w:r>
      <w:r w:rsidRPr="0062729E">
        <w:rPr>
          <w:rStyle w:val="Emphasis"/>
          <w:sz w:val="28"/>
          <w:szCs w:val="28"/>
        </w:rPr>
        <w:t xml:space="preserve"> and </w:t>
      </w:r>
      <w:proofErr w:type="spellStart"/>
      <w:r w:rsidRPr="0062729E">
        <w:rPr>
          <w:rStyle w:val="Emphasis"/>
          <w:sz w:val="28"/>
          <w:szCs w:val="28"/>
          <w:highlight w:val="yellow"/>
        </w:rPr>
        <w:t>organised</w:t>
      </w:r>
      <w:proofErr w:type="spellEnd"/>
      <w:r w:rsidRPr="0062729E">
        <w:rPr>
          <w:rStyle w:val="Emphasis"/>
          <w:sz w:val="28"/>
          <w:szCs w:val="28"/>
          <w:highlight w:val="yellow"/>
        </w:rPr>
        <w:t xml:space="preserve"> enterprises by</w:t>
      </w:r>
      <w:r w:rsidRPr="0062729E">
        <w:rPr>
          <w:rStyle w:val="Emphasis"/>
          <w:sz w:val="28"/>
          <w:szCs w:val="28"/>
        </w:rPr>
        <w:t xml:space="preserve"> the US </w:t>
      </w:r>
      <w:r w:rsidRPr="0062729E">
        <w:rPr>
          <w:rStyle w:val="Emphasis"/>
          <w:sz w:val="28"/>
          <w:szCs w:val="28"/>
          <w:highlight w:val="yellow"/>
        </w:rPr>
        <w:t>government</w:t>
      </w:r>
      <w:r w:rsidRPr="002B6598">
        <w:t xml:space="preserve">. Scientists involved with the </w:t>
      </w:r>
      <w:proofErr w:type="spellStart"/>
      <w:r w:rsidRPr="002B6598">
        <w:t>programme</w:t>
      </w:r>
      <w:proofErr w:type="spellEnd"/>
      <w:r w:rsidRPr="002B6598">
        <w:t xml:space="preserv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w:t>
      </w:r>
      <w:r w:rsidRPr="0062729E">
        <w:rPr>
          <w:rStyle w:val="StyleUnderline"/>
          <w:highlight w:val="yellow"/>
        </w:rPr>
        <w:t xml:space="preserve">production and </w:t>
      </w:r>
      <w:r w:rsidRPr="0062729E">
        <w:rPr>
          <w:rStyle w:val="Emphasis"/>
          <w:highlight w:val="yellow"/>
        </w:rPr>
        <w:t>maintenance</w:t>
      </w:r>
      <w:r w:rsidRPr="0062729E">
        <w:rPr>
          <w:rStyle w:val="Emphasis"/>
        </w:rPr>
        <w:t xml:space="preserve"> of nuclear weapons</w:t>
      </w:r>
      <w:r w:rsidRPr="0062729E">
        <w:rPr>
          <w:rStyle w:val="StyleUnderline"/>
        </w:rPr>
        <w:t xml:space="preserve"> is </w:t>
      </w:r>
      <w:r w:rsidRPr="0062729E">
        <w:rPr>
          <w:rStyle w:val="Emphasis"/>
        </w:rPr>
        <w:t xml:space="preserve">overwhelmingly </w:t>
      </w:r>
      <w:r w:rsidRPr="0062729E">
        <w:rPr>
          <w:rStyle w:val="Emphasis"/>
          <w:highlight w:val="yellow"/>
        </w:rPr>
        <w:t>reliant on just 28</w:t>
      </w:r>
      <w:r w:rsidRPr="0062729E">
        <w:rPr>
          <w:rStyle w:val="Emphasis"/>
        </w:rPr>
        <w:t xml:space="preserve"> major </w:t>
      </w:r>
      <w:r w:rsidRPr="0062729E">
        <w:rPr>
          <w:rStyle w:val="Emphasis"/>
          <w:highlight w:val="yellow"/>
        </w:rPr>
        <w:t>companies</w:t>
      </w:r>
      <w:r w:rsidRPr="0062729E">
        <w:rPr>
          <w:rStyle w:val="Emphasis"/>
        </w:rPr>
        <w:t xml:space="preserve"> (primarily </w:t>
      </w:r>
      <w:r w:rsidRPr="0062729E">
        <w:rPr>
          <w:rStyle w:val="Emphasis"/>
          <w:highlight w:val="yellow"/>
        </w:rPr>
        <w:t>US based</w:t>
      </w:r>
      <w:r w:rsidRPr="0062729E">
        <w:rPr>
          <w:rStyle w:val="Emphasis"/>
        </w:rPr>
        <w:t>).</w:t>
      </w:r>
      <w:r w:rsidRPr="002B6598">
        <w:t xml:space="preserve">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w:t>
      </w:r>
      <w:proofErr w:type="spellStart"/>
      <w:r w:rsidRPr="002B6598">
        <w:t>commercialised</w:t>
      </w:r>
      <w:proofErr w:type="spellEnd"/>
      <w:r w:rsidRPr="002B6598">
        <w:t xml:space="preserve"> </w:t>
      </w:r>
      <w:proofErr w:type="spellStart"/>
      <w:r w:rsidRPr="002B6598">
        <w:t>en</w:t>
      </w:r>
      <w:proofErr w:type="spellEnd"/>
      <w:r w:rsidRPr="002B6598">
        <w:t xml:space="preserve">-masse. It is dominated by a few, familiar titans: Alphabet (Google), Microsoft, Facebook, Amazon, Tencent, Baidu, Alibaba and Apple. All of which are in the top 10 largest companies in the world by market </w:t>
      </w:r>
      <w:proofErr w:type="spellStart"/>
      <w:r w:rsidRPr="002B6598">
        <w:t>capitalisation</w:t>
      </w:r>
      <w:proofErr w:type="spellEnd"/>
      <w:r w:rsidRPr="002B6598">
        <w:t>.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31F80E66" w14:textId="77777777" w:rsidR="00786E1D" w:rsidRPr="00012B43" w:rsidRDefault="00786E1D" w:rsidP="00786E1D">
      <w:r>
        <w:t>&lt;&lt;&lt;Paragraph integrity returns&gt;&gt;&gt;</w:t>
      </w:r>
    </w:p>
    <w:p w14:paraId="144D3BAB" w14:textId="77777777" w:rsidR="00786E1D" w:rsidRPr="0062729E" w:rsidRDefault="00786E1D" w:rsidP="00786E1D">
      <w:pPr>
        <w:rPr>
          <w:sz w:val="24"/>
          <w:szCs w:val="3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62729E">
        <w:rPr>
          <w:rStyle w:val="StyleUnderline"/>
          <w:sz w:val="36"/>
          <w:szCs w:val="36"/>
        </w:rPr>
        <w:t>The</w:t>
      </w:r>
      <w:r w:rsidRPr="0062729E">
        <w:rPr>
          <w:sz w:val="24"/>
          <w:szCs w:val="36"/>
        </w:rPr>
        <w:t xml:space="preserve"> </w:t>
      </w:r>
      <w:r w:rsidRPr="0062729E">
        <w:rPr>
          <w:rStyle w:val="Emphasis"/>
          <w:sz w:val="36"/>
          <w:szCs w:val="36"/>
          <w:highlight w:val="yellow"/>
        </w:rPr>
        <w:t>US military</w:t>
      </w:r>
      <w:r w:rsidRPr="0062729E">
        <w:rPr>
          <w:sz w:val="24"/>
          <w:szCs w:val="36"/>
        </w:rPr>
        <w:t xml:space="preserve"> </w:t>
      </w:r>
      <w:r w:rsidRPr="0062729E">
        <w:rPr>
          <w:rStyle w:val="StyleUnderline"/>
          <w:sz w:val="36"/>
          <w:szCs w:val="36"/>
        </w:rPr>
        <w:t xml:space="preserve">is </w:t>
      </w:r>
      <w:r w:rsidRPr="0062729E">
        <w:rPr>
          <w:rStyle w:val="StyleUnderline"/>
          <w:sz w:val="36"/>
          <w:szCs w:val="36"/>
          <w:highlight w:val="yellow"/>
        </w:rPr>
        <w:t>responsible for</w:t>
      </w:r>
      <w:r w:rsidRPr="0062729E">
        <w:rPr>
          <w:sz w:val="24"/>
          <w:szCs w:val="36"/>
        </w:rPr>
        <w:t xml:space="preserve"> </w:t>
      </w:r>
      <w:r w:rsidRPr="0062729E">
        <w:rPr>
          <w:rStyle w:val="Emphasis"/>
          <w:sz w:val="36"/>
          <w:szCs w:val="36"/>
        </w:rPr>
        <w:t>pioneering work</w:t>
      </w:r>
      <w:r w:rsidRPr="0062729E">
        <w:rPr>
          <w:sz w:val="24"/>
          <w:szCs w:val="36"/>
        </w:rPr>
        <w:t xml:space="preserve"> </w:t>
      </w:r>
      <w:r w:rsidRPr="0062729E">
        <w:rPr>
          <w:rStyle w:val="StyleUnderline"/>
          <w:sz w:val="36"/>
          <w:szCs w:val="36"/>
        </w:rPr>
        <w:t>in</w:t>
      </w:r>
      <w:r w:rsidRPr="0062729E">
        <w:rPr>
          <w:sz w:val="24"/>
          <w:szCs w:val="36"/>
        </w:rPr>
        <w:t xml:space="preserve"> </w:t>
      </w:r>
      <w:r w:rsidRPr="0062729E">
        <w:rPr>
          <w:rStyle w:val="Emphasis"/>
          <w:sz w:val="36"/>
          <w:szCs w:val="36"/>
          <w:highlight w:val="yellow"/>
        </w:rPr>
        <w:t>nuclear</w:t>
      </w:r>
      <w:r w:rsidRPr="0062729E">
        <w:rPr>
          <w:sz w:val="24"/>
          <w:szCs w:val="36"/>
        </w:rPr>
        <w:t xml:space="preserve"> </w:t>
      </w:r>
      <w:r w:rsidRPr="0062729E">
        <w:rPr>
          <w:rStyle w:val="StyleUnderline"/>
          <w:sz w:val="36"/>
          <w:szCs w:val="36"/>
        </w:rPr>
        <w:t>and</w:t>
      </w:r>
      <w:r w:rsidRPr="0062729E">
        <w:rPr>
          <w:sz w:val="24"/>
          <w:szCs w:val="36"/>
        </w:rPr>
        <w:t xml:space="preserve"> </w:t>
      </w:r>
      <w:r w:rsidRPr="0062729E">
        <w:rPr>
          <w:rStyle w:val="Emphasis"/>
          <w:sz w:val="36"/>
          <w:szCs w:val="36"/>
          <w:highlight w:val="yellow"/>
        </w:rPr>
        <w:t>thermo</w:t>
      </w:r>
      <w:r w:rsidRPr="0062729E">
        <w:rPr>
          <w:sz w:val="24"/>
          <w:szCs w:val="36"/>
        </w:rPr>
        <w:t xml:space="preserve">nuclear weapons, </w:t>
      </w:r>
      <w:r w:rsidRPr="0062729E">
        <w:rPr>
          <w:rStyle w:val="Emphasis"/>
          <w:sz w:val="36"/>
          <w:szCs w:val="36"/>
          <w:highlight w:val="yellow"/>
        </w:rPr>
        <w:t>LAWs</w:t>
      </w:r>
      <w:r w:rsidRPr="0062729E">
        <w:rPr>
          <w:sz w:val="24"/>
          <w:szCs w:val="36"/>
        </w:rPr>
        <w:t xml:space="preserve">, </w:t>
      </w:r>
      <w:r w:rsidRPr="0062729E">
        <w:rPr>
          <w:rStyle w:val="StyleUnderline"/>
          <w:sz w:val="36"/>
          <w:szCs w:val="36"/>
        </w:rPr>
        <w:t>surveillance</w:t>
      </w:r>
      <w:r w:rsidRPr="0062729E">
        <w:rPr>
          <w:sz w:val="24"/>
          <w:szCs w:val="36"/>
        </w:rPr>
        <w:t xml:space="preserve">, </w:t>
      </w:r>
      <w:r w:rsidRPr="0062729E">
        <w:rPr>
          <w:rStyle w:val="StyleUnderline"/>
          <w:sz w:val="36"/>
          <w:szCs w:val="36"/>
        </w:rPr>
        <w:t>and</w:t>
      </w:r>
      <w:r w:rsidRPr="0062729E">
        <w:rPr>
          <w:sz w:val="24"/>
          <w:szCs w:val="36"/>
        </w:rPr>
        <w:t xml:space="preserve"> </w:t>
      </w:r>
      <w:r w:rsidRPr="0062729E">
        <w:rPr>
          <w:rStyle w:val="Emphasis"/>
          <w:sz w:val="36"/>
          <w:szCs w:val="36"/>
          <w:highlight w:val="yellow"/>
        </w:rPr>
        <w:t>AI</w:t>
      </w:r>
      <w:r w:rsidRPr="0062729E">
        <w:rPr>
          <w:sz w:val="24"/>
          <w:szCs w:val="36"/>
        </w:rPr>
        <w:t xml:space="preserve">. To this day, </w:t>
      </w:r>
      <w:r w:rsidRPr="0062729E">
        <w:rPr>
          <w:rStyle w:val="StyleUnderline"/>
          <w:sz w:val="36"/>
          <w:szCs w:val="36"/>
        </w:rPr>
        <w:t xml:space="preserve">the </w:t>
      </w:r>
      <w:r w:rsidRPr="0062729E">
        <w:rPr>
          <w:rStyle w:val="StyleUnderline"/>
          <w:sz w:val="36"/>
          <w:szCs w:val="36"/>
          <w:highlight w:val="cyan"/>
        </w:rPr>
        <w:t>US plays</w:t>
      </w:r>
      <w:r w:rsidRPr="0062729E">
        <w:rPr>
          <w:rStyle w:val="StyleUnderline"/>
          <w:sz w:val="36"/>
          <w:szCs w:val="36"/>
        </w:rPr>
        <w:t xml:space="preserve"> an</w:t>
      </w:r>
      <w:r w:rsidRPr="0062729E">
        <w:rPr>
          <w:sz w:val="24"/>
          <w:szCs w:val="36"/>
        </w:rPr>
        <w:t xml:space="preserve"> </w:t>
      </w:r>
      <w:r w:rsidRPr="0062729E">
        <w:rPr>
          <w:rStyle w:val="Emphasis"/>
          <w:sz w:val="36"/>
          <w:szCs w:val="36"/>
          <w:highlight w:val="yellow"/>
        </w:rPr>
        <w:t>outsized role</w:t>
      </w:r>
      <w:r w:rsidRPr="0062729E">
        <w:rPr>
          <w:sz w:val="24"/>
          <w:szCs w:val="36"/>
        </w:rPr>
        <w:t xml:space="preserve"> </w:t>
      </w:r>
      <w:r w:rsidRPr="0062729E">
        <w:rPr>
          <w:rStyle w:val="StyleUnderline"/>
          <w:sz w:val="36"/>
          <w:szCs w:val="36"/>
        </w:rPr>
        <w:t>in</w:t>
      </w:r>
      <w:r w:rsidRPr="0062729E">
        <w:rPr>
          <w:sz w:val="24"/>
          <w:szCs w:val="36"/>
        </w:rPr>
        <w:t xml:space="preserve"> </w:t>
      </w:r>
      <w:r w:rsidRPr="0062729E">
        <w:rPr>
          <w:rStyle w:val="Emphasis"/>
          <w:sz w:val="36"/>
          <w:szCs w:val="36"/>
          <w:highlight w:val="yellow"/>
        </w:rPr>
        <w:t>endangering</w:t>
      </w:r>
      <w:r w:rsidRPr="0062729E">
        <w:rPr>
          <w:sz w:val="24"/>
          <w:szCs w:val="36"/>
          <w:highlight w:val="yellow"/>
        </w:rPr>
        <w:t xml:space="preserve"> </w:t>
      </w:r>
      <w:r w:rsidRPr="0062729E">
        <w:rPr>
          <w:rStyle w:val="StyleUnderline"/>
          <w:sz w:val="36"/>
          <w:szCs w:val="36"/>
          <w:highlight w:val="yellow"/>
        </w:rPr>
        <w:t>the world</w:t>
      </w:r>
      <w:r w:rsidRPr="0062729E">
        <w:rPr>
          <w:sz w:val="24"/>
          <w:szCs w:val="36"/>
        </w:rPr>
        <w:t xml:space="preserve">. It is </w:t>
      </w:r>
      <w:r w:rsidRPr="0062729E">
        <w:rPr>
          <w:rStyle w:val="StyleUnderline"/>
          <w:sz w:val="36"/>
          <w:szCs w:val="36"/>
        </w:rPr>
        <w:t xml:space="preserve">the </w:t>
      </w:r>
      <w:r w:rsidRPr="0062729E">
        <w:rPr>
          <w:rStyle w:val="StyleUnderline"/>
          <w:sz w:val="36"/>
          <w:szCs w:val="36"/>
          <w:highlight w:val="yellow"/>
        </w:rPr>
        <w:t>world’s</w:t>
      </w:r>
      <w:r w:rsidRPr="0062729E">
        <w:rPr>
          <w:sz w:val="24"/>
          <w:szCs w:val="36"/>
          <w:highlight w:val="yellow"/>
        </w:rPr>
        <w:t xml:space="preserve"> </w:t>
      </w:r>
      <w:r w:rsidRPr="0062729E">
        <w:rPr>
          <w:rStyle w:val="Emphasis"/>
          <w:sz w:val="36"/>
          <w:szCs w:val="36"/>
          <w:highlight w:val="yellow"/>
        </w:rPr>
        <w:t>largest</w:t>
      </w:r>
      <w:r w:rsidRPr="0062729E">
        <w:rPr>
          <w:sz w:val="24"/>
          <w:szCs w:val="36"/>
        </w:rPr>
        <w:t xml:space="preserve"> historical </w:t>
      </w:r>
      <w:r w:rsidRPr="0062729E">
        <w:rPr>
          <w:rStyle w:val="Emphasis"/>
          <w:sz w:val="36"/>
          <w:szCs w:val="36"/>
          <w:highlight w:val="yellow"/>
        </w:rPr>
        <w:t>emitter</w:t>
      </w:r>
      <w:r w:rsidRPr="0062729E">
        <w:rPr>
          <w:rStyle w:val="StyleUnderline"/>
          <w:sz w:val="36"/>
          <w:szCs w:val="36"/>
        </w:rPr>
        <w:t>,</w:t>
      </w:r>
      <w:r w:rsidRPr="0062729E">
        <w:rPr>
          <w:rStyle w:val="StyleUnderline"/>
          <w:sz w:val="36"/>
          <w:szCs w:val="36"/>
          <w:highlight w:val="cyan"/>
        </w:rPr>
        <w:t xml:space="preserve"> possesses</w:t>
      </w:r>
      <w:r w:rsidRPr="0062729E">
        <w:rPr>
          <w:rStyle w:val="StyleUnderline"/>
          <w:sz w:val="36"/>
          <w:szCs w:val="36"/>
        </w:rPr>
        <w:t xml:space="preserve"> the</w:t>
      </w:r>
      <w:r w:rsidRPr="0062729E">
        <w:rPr>
          <w:sz w:val="24"/>
          <w:szCs w:val="36"/>
        </w:rPr>
        <w:t xml:space="preserve"> second largest, and </w:t>
      </w:r>
      <w:r w:rsidRPr="0062729E">
        <w:rPr>
          <w:rStyle w:val="Emphasis"/>
          <w:sz w:val="36"/>
          <w:szCs w:val="36"/>
          <w:highlight w:val="yellow"/>
        </w:rPr>
        <w:t>most advanced</w:t>
      </w:r>
      <w:r w:rsidRPr="0062729E">
        <w:rPr>
          <w:sz w:val="24"/>
          <w:szCs w:val="36"/>
          <w:highlight w:val="yellow"/>
        </w:rPr>
        <w:t xml:space="preserve"> </w:t>
      </w:r>
      <w:r w:rsidRPr="0062729E">
        <w:rPr>
          <w:rStyle w:val="StyleUnderline"/>
          <w:sz w:val="36"/>
          <w:szCs w:val="36"/>
          <w:highlight w:val="yellow"/>
        </w:rPr>
        <w:t>nuclear arsenal</w:t>
      </w:r>
      <w:r w:rsidRPr="0062729E">
        <w:rPr>
          <w:sz w:val="24"/>
          <w:szCs w:val="36"/>
        </w:rPr>
        <w:t xml:space="preserve">, is the </w:t>
      </w:r>
      <w:r w:rsidRPr="0062729E">
        <w:rPr>
          <w:rStyle w:val="StyleUnderline"/>
          <w:sz w:val="36"/>
          <w:szCs w:val="36"/>
          <w:highlight w:val="yellow"/>
        </w:rPr>
        <w:t>leader in</w:t>
      </w:r>
      <w:r w:rsidRPr="0062729E">
        <w:rPr>
          <w:sz w:val="24"/>
          <w:szCs w:val="36"/>
        </w:rPr>
        <w:t xml:space="preserve"> </w:t>
      </w:r>
      <w:r w:rsidRPr="0062729E">
        <w:rPr>
          <w:rStyle w:val="Emphasis"/>
          <w:sz w:val="36"/>
          <w:szCs w:val="36"/>
        </w:rPr>
        <w:t xml:space="preserve">developing </w:t>
      </w:r>
      <w:r w:rsidRPr="0062729E">
        <w:rPr>
          <w:rStyle w:val="Emphasis"/>
          <w:sz w:val="36"/>
          <w:szCs w:val="36"/>
          <w:highlight w:val="yellow"/>
        </w:rPr>
        <w:t>LAWs</w:t>
      </w:r>
      <w:r w:rsidRPr="0062729E">
        <w:rPr>
          <w:sz w:val="24"/>
          <w:szCs w:val="36"/>
        </w:rPr>
        <w:t xml:space="preserve">, </w:t>
      </w:r>
      <w:r w:rsidRPr="0062729E">
        <w:rPr>
          <w:rStyle w:val="StyleUnderline"/>
          <w:sz w:val="36"/>
          <w:szCs w:val="36"/>
          <w:highlight w:val="cyan"/>
        </w:rPr>
        <w:t>houses</w:t>
      </w:r>
      <w:r w:rsidRPr="0062729E">
        <w:rPr>
          <w:rStyle w:val="StyleUnderline"/>
          <w:sz w:val="36"/>
          <w:szCs w:val="36"/>
        </w:rPr>
        <w:t xml:space="preserve"> the</w:t>
      </w:r>
      <w:r w:rsidRPr="0062729E">
        <w:rPr>
          <w:sz w:val="24"/>
          <w:szCs w:val="36"/>
        </w:rPr>
        <w:t xml:space="preserve"> </w:t>
      </w:r>
      <w:r w:rsidRPr="0062729E">
        <w:rPr>
          <w:rStyle w:val="Emphasis"/>
          <w:sz w:val="36"/>
          <w:szCs w:val="36"/>
          <w:highlight w:val="yellow"/>
        </w:rPr>
        <w:t>largest agencies</w:t>
      </w:r>
      <w:r w:rsidRPr="0062729E">
        <w:rPr>
          <w:sz w:val="24"/>
          <w:szCs w:val="36"/>
        </w:rPr>
        <w:t xml:space="preserve"> and firms </w:t>
      </w:r>
      <w:r w:rsidRPr="0062729E">
        <w:rPr>
          <w:rStyle w:val="StyleUnderline"/>
          <w:sz w:val="36"/>
          <w:szCs w:val="36"/>
        </w:rPr>
        <w:t>working on</w:t>
      </w:r>
      <w:r w:rsidRPr="0062729E">
        <w:rPr>
          <w:sz w:val="24"/>
          <w:szCs w:val="36"/>
        </w:rPr>
        <w:t xml:space="preserve"> </w:t>
      </w:r>
      <w:r w:rsidRPr="0062729E">
        <w:rPr>
          <w:rStyle w:val="Emphasis"/>
          <w:sz w:val="36"/>
          <w:szCs w:val="36"/>
        </w:rPr>
        <w:t>surveillance</w:t>
      </w:r>
      <w:r w:rsidRPr="0062729E">
        <w:rPr>
          <w:sz w:val="24"/>
          <w:szCs w:val="36"/>
        </w:rPr>
        <w:t xml:space="preserve">, </w:t>
      </w:r>
      <w:r w:rsidRPr="0062729E">
        <w:rPr>
          <w:rStyle w:val="StyleUnderline"/>
          <w:sz w:val="36"/>
          <w:szCs w:val="36"/>
          <w:highlight w:val="cyan"/>
        </w:rPr>
        <w:t>and</w:t>
      </w:r>
      <w:r w:rsidRPr="0062729E">
        <w:rPr>
          <w:rStyle w:val="StyleUnderline"/>
          <w:sz w:val="36"/>
          <w:szCs w:val="36"/>
        </w:rPr>
        <w:t xml:space="preserve"> has</w:t>
      </w:r>
      <w:r w:rsidRPr="0062729E">
        <w:rPr>
          <w:sz w:val="24"/>
          <w:szCs w:val="36"/>
        </w:rPr>
        <w:t xml:space="preserve"> by-far </w:t>
      </w:r>
      <w:r w:rsidRPr="0062729E">
        <w:rPr>
          <w:rStyle w:val="StyleUnderline"/>
          <w:sz w:val="36"/>
          <w:szCs w:val="36"/>
        </w:rPr>
        <w:t>the</w:t>
      </w:r>
      <w:r w:rsidRPr="0062729E">
        <w:rPr>
          <w:sz w:val="24"/>
          <w:szCs w:val="36"/>
        </w:rPr>
        <w:t xml:space="preserve"> </w:t>
      </w:r>
      <w:r w:rsidRPr="0062729E">
        <w:rPr>
          <w:rStyle w:val="Emphasis"/>
          <w:sz w:val="36"/>
          <w:szCs w:val="36"/>
          <w:highlight w:val="yellow"/>
        </w:rPr>
        <w:t>highest number</w:t>
      </w:r>
      <w:r w:rsidRPr="0062729E">
        <w:rPr>
          <w:sz w:val="24"/>
          <w:szCs w:val="36"/>
        </w:rPr>
        <w:t xml:space="preserve"> </w:t>
      </w:r>
      <w:r w:rsidRPr="0062729E">
        <w:rPr>
          <w:rStyle w:val="StyleUnderline"/>
          <w:sz w:val="36"/>
          <w:szCs w:val="36"/>
        </w:rPr>
        <w:t xml:space="preserve">of groups </w:t>
      </w:r>
      <w:r w:rsidRPr="0062729E">
        <w:rPr>
          <w:rStyle w:val="StyleUnderline"/>
          <w:sz w:val="36"/>
          <w:szCs w:val="36"/>
          <w:highlight w:val="yellow"/>
        </w:rPr>
        <w:t>working o</w:t>
      </w:r>
      <w:r w:rsidRPr="0062729E">
        <w:rPr>
          <w:rStyle w:val="StyleUnderline"/>
          <w:sz w:val="36"/>
          <w:szCs w:val="36"/>
          <w:highlight w:val="cyan"/>
        </w:rPr>
        <w:t>n</w:t>
      </w:r>
      <w:r w:rsidRPr="0062729E">
        <w:rPr>
          <w:sz w:val="24"/>
          <w:szCs w:val="36"/>
        </w:rPr>
        <w:t xml:space="preserve"> developing </w:t>
      </w:r>
      <w:r w:rsidRPr="0062729E">
        <w:rPr>
          <w:rStyle w:val="Emphasis"/>
          <w:sz w:val="36"/>
          <w:szCs w:val="36"/>
          <w:highlight w:val="yellow"/>
        </w:rPr>
        <w:t>AGI</w:t>
      </w:r>
      <w:r w:rsidRPr="0062729E">
        <w:rPr>
          <w:sz w:val="24"/>
          <w:szCs w:val="36"/>
        </w:rPr>
        <w:t>.</w:t>
      </w:r>
    </w:p>
    <w:p w14:paraId="71F6D613" w14:textId="77777777" w:rsidR="00786E1D" w:rsidRPr="00E849C2" w:rsidRDefault="00786E1D" w:rsidP="00786E1D">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 xml:space="preserve">omplex. Key US military and political figures claimed that the Soviets had a swelling superiority in strategic bombers and ballistic missiles. Later U2 surveillance flights showed that these were serious overestimates. While fictitious, it was enough to justify surges in </w:t>
      </w:r>
      <w:proofErr w:type="spellStart"/>
      <w:r w:rsidRPr="00E849C2">
        <w:rPr>
          <w:sz w:val="16"/>
        </w:rPr>
        <w:t>defence</w:t>
      </w:r>
      <w:proofErr w:type="spellEnd"/>
      <w:r w:rsidRPr="00E849C2">
        <w:rPr>
          <w:sz w:val="16"/>
        </w:rPr>
        <w:t xml:space="preserve"> spending.</w:t>
      </w:r>
    </w:p>
    <w:p w14:paraId="257F97A2" w14:textId="77777777" w:rsidR="00786E1D" w:rsidRPr="00490C36" w:rsidRDefault="00786E1D" w:rsidP="00786E1D">
      <w:pPr>
        <w:rPr>
          <w:sz w:val="16"/>
        </w:rPr>
      </w:pPr>
      <w:r w:rsidRPr="00E849C2">
        <w:rPr>
          <w:sz w:val="16"/>
        </w:rPr>
        <w:t xml:space="preserve">A similar </w:t>
      </w:r>
      <w:proofErr w:type="spellStart"/>
      <w:r w:rsidRPr="00E849C2">
        <w:rPr>
          <w:sz w:val="16"/>
        </w:rPr>
        <w:t>dyanmic</w:t>
      </w:r>
      <w:proofErr w:type="spellEnd"/>
      <w:r w:rsidRPr="00E849C2">
        <w:rPr>
          <w:sz w:val="16"/>
        </w:rPr>
        <w:t xml:space="preserve">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 xml:space="preserve">the </w:t>
      </w:r>
      <w:r w:rsidRPr="00097200">
        <w:rPr>
          <w:rStyle w:val="StyleUnderline"/>
          <w:highlight w:val="yellow"/>
        </w:rPr>
        <w:t>US</w:t>
      </w:r>
      <w:r w:rsidRPr="00490C36">
        <w:rPr>
          <w:sz w:val="16"/>
        </w:rPr>
        <w:t xml:space="preserve"> who </w:t>
      </w:r>
      <w:r w:rsidRPr="00490C36">
        <w:rPr>
          <w:rStyle w:val="StyleUnderline"/>
        </w:rPr>
        <w:t>was the</w:t>
      </w:r>
      <w:r w:rsidRPr="00490C36">
        <w:rPr>
          <w:sz w:val="16"/>
        </w:rPr>
        <w:t xml:space="preserve"> </w:t>
      </w:r>
      <w:r w:rsidRPr="00097200">
        <w:rPr>
          <w:rStyle w:val="Emphasis"/>
          <w:highlight w:val="yellow"/>
        </w:rPr>
        <w:t>primary culprit</w:t>
      </w:r>
      <w:r w:rsidRPr="00490C36">
        <w:rPr>
          <w:sz w:val="16"/>
        </w:rPr>
        <w:t xml:space="preserve"> </w:t>
      </w:r>
      <w:r w:rsidRPr="00490C36">
        <w:rPr>
          <w:rStyle w:val="StyleUnderline"/>
        </w:rPr>
        <w:t xml:space="preserve">in </w:t>
      </w:r>
      <w:r w:rsidRPr="00097200">
        <w:rPr>
          <w:rStyle w:val="StyleUnderline"/>
          <w:highlight w:val="yellow"/>
        </w:rPr>
        <w:t>preventing</w:t>
      </w:r>
      <w:r w:rsidRPr="00490C36">
        <w:rPr>
          <w:rStyle w:val="StyleUnderline"/>
        </w:rPr>
        <w:t xml:space="preserve"> the </w:t>
      </w:r>
      <w:r w:rsidRPr="00097200">
        <w:rPr>
          <w:rStyle w:val="StyleUnderline"/>
          <w:highlight w:val="yellow"/>
        </w:rPr>
        <w:t>adoption of</w:t>
      </w:r>
      <w:r w:rsidRPr="00490C36">
        <w:rPr>
          <w:sz w:val="16"/>
        </w:rPr>
        <w:t xml:space="preserve"> a </w:t>
      </w:r>
      <w:r w:rsidRPr="00490C36">
        <w:rPr>
          <w:rStyle w:val="Emphasis"/>
        </w:rPr>
        <w:t xml:space="preserve">global </w:t>
      </w:r>
      <w:r w:rsidRPr="00097200">
        <w:rPr>
          <w:rStyle w:val="Emphasis"/>
          <w:highlight w:val="yellow"/>
        </w:rPr>
        <w:t>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2AE8D7BA" w14:textId="77777777" w:rsidR="00786E1D" w:rsidRPr="00E849C2" w:rsidRDefault="00786E1D" w:rsidP="00786E1D">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41A8C50D" w14:textId="77777777" w:rsidR="00786E1D" w:rsidRPr="00E849C2" w:rsidRDefault="00786E1D" w:rsidP="00786E1D">
      <w:pPr>
        <w:rPr>
          <w:sz w:val="16"/>
        </w:rPr>
      </w:pPr>
      <w:r w:rsidRPr="00E849C2">
        <w:rPr>
          <w:sz w:val="16"/>
        </w:rPr>
        <w:t>Secrecy hazards</w:t>
      </w:r>
    </w:p>
    <w:p w14:paraId="029C4C55" w14:textId="77777777" w:rsidR="00786E1D" w:rsidRPr="00E849C2" w:rsidRDefault="00786E1D" w:rsidP="00786E1D">
      <w:pPr>
        <w:rPr>
          <w:sz w:val="16"/>
        </w:rPr>
      </w:pPr>
      <w:r w:rsidRPr="00E849C2">
        <w:rPr>
          <w:sz w:val="16"/>
        </w:rPr>
        <w:t>The history of anthropogenic global threats is a history of hidden information. I call these secrecy hazards: harms arising from intentionally concealed or obscured knowledge.</w:t>
      </w:r>
    </w:p>
    <w:p w14:paraId="41290CBB" w14:textId="77777777" w:rsidR="00786E1D" w:rsidRPr="00E849C2" w:rsidRDefault="00786E1D" w:rsidP="00786E1D">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 xml:space="preserve">surveillance </w:t>
      </w:r>
      <w:proofErr w:type="spellStart"/>
      <w:r w:rsidRPr="00E849C2">
        <w:rPr>
          <w:rStyle w:val="StyleUnderline"/>
        </w:rPr>
        <w:t>programmes</w:t>
      </w:r>
      <w:proofErr w:type="spellEnd"/>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w:t>
      </w:r>
      <w:proofErr w:type="spellStart"/>
      <w:r w:rsidRPr="00E849C2">
        <w:rPr>
          <w:sz w:val="16"/>
        </w:rPr>
        <w:t>marginalised</w:t>
      </w:r>
      <w:proofErr w:type="spellEnd"/>
      <w:r w:rsidRPr="00E849C2">
        <w:rPr>
          <w:sz w:val="16"/>
        </w:rPr>
        <w:t xml:space="preserve">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 xml:space="preserve">confidential </w:t>
      </w:r>
      <w:proofErr w:type="spellStart"/>
      <w:r w:rsidRPr="00E849C2">
        <w:rPr>
          <w:rStyle w:val="Emphasis"/>
        </w:rPr>
        <w:t>programmes</w:t>
      </w:r>
      <w:proofErr w:type="spellEnd"/>
      <w:r w:rsidRPr="00E849C2">
        <w:rPr>
          <w:sz w:val="16"/>
        </w:rPr>
        <w:t xml:space="preserve"> in agencies such as Darpa.</w:t>
      </w:r>
    </w:p>
    <w:p w14:paraId="5EDA3016" w14:textId="77777777" w:rsidR="00786E1D" w:rsidRPr="00E849C2" w:rsidRDefault="00786E1D" w:rsidP="00786E1D">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737397C7" w14:textId="77777777" w:rsidR="00786E1D" w:rsidRPr="00E849C2" w:rsidRDefault="00786E1D" w:rsidP="00786E1D">
      <w:pPr>
        <w:rPr>
          <w:sz w:val="16"/>
        </w:rPr>
      </w:pPr>
      <w:r w:rsidRPr="00E849C2">
        <w:rPr>
          <w:sz w:val="16"/>
        </w:rPr>
        <w:t>Risk and responsibility</w:t>
      </w:r>
    </w:p>
    <w:p w14:paraId="34929AB0" w14:textId="77777777" w:rsidR="00786E1D" w:rsidRPr="00E849C2" w:rsidRDefault="00786E1D" w:rsidP="00786E1D">
      <w:pPr>
        <w:rPr>
          <w:sz w:val="16"/>
        </w:rPr>
      </w:pPr>
      <w:r w:rsidRPr="00E849C2">
        <w:rPr>
          <w:sz w:val="16"/>
        </w:rPr>
        <w:t xml:space="preserve">All of this could change in the future. The potential threat of future bio-terrorism seems particularly notable given the rising accessibility of bioengineering tools. This has led some </w:t>
      </w:r>
      <w:proofErr w:type="spellStart"/>
      <w:r w:rsidRPr="00E849C2">
        <w:rPr>
          <w:sz w:val="16"/>
        </w:rPr>
        <w:t>catastophic</w:t>
      </w:r>
      <w:proofErr w:type="spellEnd"/>
      <w:r w:rsidRPr="00E849C2">
        <w:rPr>
          <w:sz w:val="16"/>
        </w:rPr>
        <w:t xml:space="preserve"> risk scholars to become concerned with "information hazards": the dissemination of true information that could cause harm.</w:t>
      </w:r>
    </w:p>
    <w:p w14:paraId="77453344" w14:textId="77777777" w:rsidR="00786E1D" w:rsidRPr="00E849C2" w:rsidRDefault="00786E1D" w:rsidP="00786E1D">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34CCB609" w14:textId="77777777" w:rsidR="00786E1D" w:rsidRPr="00E849C2" w:rsidRDefault="00786E1D" w:rsidP="00786E1D">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2C703456" w14:textId="77777777" w:rsidR="00786E1D" w:rsidRPr="00E849C2" w:rsidRDefault="00786E1D" w:rsidP="00786E1D">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6794A281" w14:textId="77777777" w:rsidR="00786E1D" w:rsidRPr="00E849C2" w:rsidRDefault="00786E1D" w:rsidP="00786E1D">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w:t>
      </w:r>
      <w:proofErr w:type="spellStart"/>
      <w:r w:rsidRPr="00E849C2">
        <w:rPr>
          <w:sz w:val="16"/>
        </w:rPr>
        <w:t>favour</w:t>
      </w:r>
      <w:proofErr w:type="spellEnd"/>
      <w:r w:rsidRPr="00E849C2">
        <w:rPr>
          <w:sz w:val="16"/>
        </w:rPr>
        <w:t xml:space="preserve">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4C2B11D8" w14:textId="77777777" w:rsidR="00786E1D" w:rsidRPr="00E849C2" w:rsidRDefault="00786E1D" w:rsidP="00786E1D">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2B586349" w14:textId="77777777" w:rsidR="00786E1D" w:rsidRPr="00E849C2" w:rsidRDefault="00786E1D" w:rsidP="00786E1D">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78E5BCDC" w14:textId="77777777" w:rsidR="00786E1D" w:rsidRDefault="00786E1D" w:rsidP="00786E1D">
      <w:r w:rsidRPr="00E849C2">
        <w:rPr>
          <w:sz w:val="16"/>
        </w:rPr>
        <w:t xml:space="preserve">Ironically, </w:t>
      </w:r>
      <w:r w:rsidRPr="00E849C2">
        <w:rPr>
          <w:rStyle w:val="StyleUnderline"/>
        </w:rPr>
        <w:t>the</w:t>
      </w:r>
      <w:r w:rsidRPr="00E849C2">
        <w:rPr>
          <w:sz w:val="16"/>
        </w:rPr>
        <w:t xml:space="preserve"> </w:t>
      </w:r>
      <w:r w:rsidRPr="000B1BC5">
        <w:rPr>
          <w:rStyle w:val="Emphasis"/>
          <w:sz w:val="32"/>
          <w:highlight w:val="yellow"/>
        </w:rPr>
        <w:t>common response during crises to empower governments</w:t>
      </w:r>
      <w:r w:rsidRPr="000B1BC5">
        <w:rPr>
          <w:szCs w:val="32"/>
        </w:rPr>
        <w:t xml:space="preserve"> </w:t>
      </w:r>
      <w:r w:rsidRPr="00E849C2">
        <w:rPr>
          <w:sz w:val="16"/>
        </w:rPr>
        <w:t xml:space="preserve">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0B1BC5">
        <w:rPr>
          <w:rStyle w:val="Emphasis"/>
          <w:highlight w:val="yellow"/>
        </w:rPr>
        <w:t>entirely counter-productive</w:t>
      </w:r>
      <w:r w:rsidRPr="00E849C2">
        <w:t xml:space="preserve">. This "Stomp Reflex" is largely </w:t>
      </w:r>
      <w:r w:rsidRPr="00E849C2">
        <w:rPr>
          <w:rStyle w:val="StyleUnderline"/>
        </w:rPr>
        <w:t>a</w:t>
      </w:r>
      <w:r w:rsidRPr="00E849C2">
        <w:t xml:space="preserve"> </w:t>
      </w:r>
      <w:r w:rsidRPr="000B1BC5">
        <w:rPr>
          <w:rStyle w:val="Emphasis"/>
          <w:sz w:val="40"/>
          <w:szCs w:val="40"/>
          <w:highlight w:val="yellow"/>
        </w:rPr>
        <w:t>movement of power from citizens to the Agents of Doom</w:t>
      </w:r>
      <w:r w:rsidRPr="00E849C2">
        <w:t>.</w:t>
      </w:r>
    </w:p>
    <w:p w14:paraId="208B3FDB" w14:textId="77777777" w:rsidR="00786E1D" w:rsidRPr="00097200" w:rsidRDefault="00786E1D" w:rsidP="00786E1D">
      <w:r>
        <w:t>[Their card ends]</w:t>
      </w:r>
      <w:r>
        <w:br/>
      </w:r>
    </w:p>
    <w:p w14:paraId="191D78D2" w14:textId="77777777" w:rsidR="00786E1D" w:rsidRPr="00097200" w:rsidRDefault="00786E1D" w:rsidP="00786E1D">
      <w:r w:rsidRPr="00097200">
        <w:t xml:space="preserve">It is </w:t>
      </w:r>
      <w:r w:rsidRPr="00097200">
        <w:rPr>
          <w:rStyle w:val="StyleUnderline"/>
          <w:highlight w:val="yellow"/>
        </w:rPr>
        <w:t xml:space="preserve">hard to </w:t>
      </w:r>
      <w:proofErr w:type="spellStart"/>
      <w:r w:rsidRPr="00097200">
        <w:rPr>
          <w:rStyle w:val="StyleUnderline"/>
          <w:highlight w:val="yellow"/>
        </w:rPr>
        <w:t>characterise</w:t>
      </w:r>
      <w:proofErr w:type="spellEnd"/>
      <w:r w:rsidRPr="00097200">
        <w:rPr>
          <w:rStyle w:val="StyleUnderline"/>
          <w:highlight w:val="yellow"/>
        </w:rPr>
        <w:t xml:space="preserve"> the actions of the Agents of Dooms as an "error",</w:t>
      </w:r>
      <w:r w:rsidRPr="00097200">
        <w:t xml:space="preserve"> as Lord Martin Rees does. Yes, their goal is not to ruin the entire world, including themselves. But this is not about bias or motivation, it is about risk. The simple, unavoidable fact is that there are only a small number of powerful actors who </w:t>
      </w:r>
      <w:r w:rsidRPr="00097200">
        <w:rPr>
          <w:rStyle w:val="Emphasis"/>
        </w:rPr>
        <w:t>produce</w:t>
      </w:r>
      <w:r w:rsidRPr="00097200">
        <w:t xml:space="preserve"> most </w:t>
      </w:r>
      <w:r w:rsidRPr="00097200">
        <w:rPr>
          <w:rStyle w:val="Emphasis"/>
        </w:rPr>
        <w:t>global catastrophic hazards and benefit from it</w:t>
      </w:r>
      <w:r w:rsidRPr="00097200">
        <w:t xml:space="preserve">. The motivation may not be </w:t>
      </w:r>
      <w:proofErr w:type="gramStart"/>
      <w:r w:rsidRPr="00097200">
        <w:t>cause</w:t>
      </w:r>
      <w:proofErr w:type="gramEnd"/>
      <w:r w:rsidRPr="00097200">
        <w:t xml:space="preserve"> global catastrophe, yet their actions are nonetheless deliberate. A drunk driver who gets behind the wheel may not intend to hit anyone, but they are still responsible for any inebriation-</w:t>
      </w:r>
      <w:proofErr w:type="spellStart"/>
      <w:r w:rsidRPr="00097200">
        <w:t>fuelled</w:t>
      </w:r>
      <w:proofErr w:type="spellEnd"/>
      <w:r w:rsidRPr="00097200">
        <w:t xml:space="preserve"> collision. </w:t>
      </w:r>
      <w:r w:rsidRPr="00097200">
        <w:rPr>
          <w:rStyle w:val="StyleUnderline"/>
        </w:rPr>
        <w:t xml:space="preserve">Particularly if they are </w:t>
      </w:r>
      <w:r w:rsidRPr="00097200">
        <w:rPr>
          <w:rStyle w:val="StyleUnderline"/>
          <w:highlight w:val="yellow"/>
        </w:rPr>
        <w:t>undertaking</w:t>
      </w:r>
      <w:r w:rsidRPr="00097200">
        <w:rPr>
          <w:rStyle w:val="StyleUnderline"/>
        </w:rPr>
        <w:t xml:space="preserve"> the </w:t>
      </w:r>
      <w:r w:rsidRPr="00097200">
        <w:rPr>
          <w:rStyle w:val="StyleUnderline"/>
          <w:highlight w:val="yellow"/>
        </w:rPr>
        <w:t xml:space="preserve">dangerous journey </w:t>
      </w:r>
      <w:r w:rsidRPr="00097200">
        <w:rPr>
          <w:rStyle w:val="Emphasis"/>
          <w:highlight w:val="yellow"/>
        </w:rPr>
        <w:t>to earn billions</w:t>
      </w:r>
      <w:r w:rsidRPr="00097200">
        <w:t>.</w:t>
      </w:r>
    </w:p>
    <w:p w14:paraId="1AB0D5FA" w14:textId="77777777" w:rsidR="00786E1D" w:rsidRPr="00097200" w:rsidRDefault="00786E1D" w:rsidP="00786E1D">
      <w:r w:rsidRPr="00097200">
        <w:t xml:space="preserve">The citizen terror narrative is mistaken. Instead, </w:t>
      </w:r>
      <w:r w:rsidRPr="00097200">
        <w:rPr>
          <w:rStyle w:val="Emphasis"/>
          <w:sz w:val="32"/>
          <w:highlight w:val="yellow"/>
        </w:rPr>
        <w:t>calamity</w:t>
      </w:r>
      <w:r w:rsidRPr="00097200">
        <w:rPr>
          <w:rStyle w:val="Emphasis"/>
          <w:sz w:val="32"/>
        </w:rPr>
        <w:t xml:space="preserve"> is being </w:t>
      </w:r>
      <w:r w:rsidRPr="00097200">
        <w:rPr>
          <w:rStyle w:val="Emphasis"/>
          <w:sz w:val="32"/>
          <w:highlight w:val="yellow"/>
        </w:rPr>
        <w:t>secretly birthed for profit and power</w:t>
      </w:r>
      <w:r w:rsidRPr="00097200">
        <w:rPr>
          <w:sz w:val="32"/>
          <w:szCs w:val="32"/>
        </w:rPr>
        <w:t xml:space="preserve"> </w:t>
      </w:r>
      <w:r w:rsidRPr="00097200">
        <w:t>by the Agents of Doom.</w:t>
      </w:r>
    </w:p>
    <w:p w14:paraId="376D9133" w14:textId="77777777" w:rsidR="00786E1D" w:rsidRDefault="00786E1D" w:rsidP="006B0740"/>
    <w:p w14:paraId="29A80BDB" w14:textId="66E49629" w:rsidR="0036383C" w:rsidRDefault="0036383C" w:rsidP="0036383C">
      <w:pPr>
        <w:pStyle w:val="Heading3"/>
      </w:pPr>
      <w:r>
        <w:t>1NC d! State capacity</w:t>
      </w:r>
    </w:p>
    <w:p w14:paraId="25CFA66E" w14:textId="77777777" w:rsidR="00E36AF1" w:rsidRDefault="00E36AF1" w:rsidP="00E36AF1">
      <w:pPr>
        <w:pStyle w:val="Heading4"/>
      </w:pPr>
      <w:r>
        <w:t>Their nostalgia for the US-led liberal order deflects from the history of overt white supremacy that is inseparable from its foundation – all of their defensive arguments only prove the link because they frame the mass murder of millions as simply a tragic inevitability</w:t>
      </w:r>
    </w:p>
    <w:p w14:paraId="2A30847B" w14:textId="77777777" w:rsidR="00E36AF1" w:rsidRDefault="00E36AF1" w:rsidP="00E36AF1">
      <w:r>
        <w:rPr>
          <w:rStyle w:val="Style13ptBold"/>
        </w:rPr>
        <w:t>Morefield 19</w:t>
      </w:r>
      <w:r w:rsidRPr="000C2CAA">
        <w:t xml:space="preserve"> (</w:t>
      </w:r>
      <w:r>
        <w:t xml:space="preserve">Jeanne Morefield, Professor of Politics at Whitman College, Professorial Fellow at the Institute for Social Justice at Australian Catholic University, PhD from Cornell University, January 8, 2019, “Trump’s Foreign Policy Isn’t the Problem,” </w:t>
      </w:r>
      <w:r>
        <w:rPr>
          <w:i/>
        </w:rPr>
        <w:t>Boston Review</w:t>
      </w:r>
      <w:r>
        <w:t xml:space="preserve">, </w:t>
      </w:r>
      <w:r w:rsidRPr="000D188F">
        <w:t>https://bostonreview.net/politics/jeanne-morefield-trump%E2%80%99s-foreign-policy-isn%E2%80%99t-problem</w:t>
      </w:r>
      <w:r>
        <w:t xml:space="preserve">) </w:t>
      </w:r>
    </w:p>
    <w:p w14:paraId="22573734" w14:textId="77777777" w:rsidR="00E36AF1" w:rsidRDefault="00E36AF1" w:rsidP="00E36AF1">
      <w:pPr>
        <w:rPr>
          <w:sz w:val="14"/>
        </w:rPr>
      </w:pPr>
      <w:r w:rsidRPr="00BC1209">
        <w:rPr>
          <w:sz w:val="14"/>
        </w:rPr>
        <w:t xml:space="preserve">After two years of </w:t>
      </w:r>
      <w:r w:rsidRPr="00303B51">
        <w:rPr>
          <w:rStyle w:val="StyleUnderline"/>
        </w:rPr>
        <w:t>President Donald Trump</w:t>
      </w:r>
      <w:r w:rsidRPr="00BC1209">
        <w:rPr>
          <w:sz w:val="14"/>
        </w:rPr>
        <w:t xml:space="preserve">, critics and commentators are still struggling to make sense of his foreign policy. Despite some hopes that he might mature into the role of commander in chief, he </w:t>
      </w:r>
      <w:r w:rsidRPr="00303B51">
        <w:rPr>
          <w:rStyle w:val="StyleUnderline"/>
        </w:rPr>
        <w:t>has continued to thumb his nose at most mainstream academic frameworks for analyzing and conducting foreign policy</w:t>
      </w:r>
      <w:r w:rsidRPr="00BC1209">
        <w:rPr>
          <w:sz w:val="14"/>
        </w:rPr>
        <w:t xml:space="preserve">. Indeed, </w:t>
      </w:r>
      <w:r w:rsidRPr="00303B51">
        <w:rPr>
          <w:rStyle w:val="StyleUnderline"/>
        </w:rPr>
        <w:t>what makes Trump’s interactions with the rest of the world so confusing is the way he flirts with, and then departs from, the script</w:t>
      </w:r>
      <w:r w:rsidRPr="00BC1209">
        <w:rPr>
          <w:sz w:val="14"/>
        </w:rPr>
        <w:t xml:space="preserve">. </w:t>
      </w:r>
      <w:r w:rsidRPr="0035414D">
        <w:rPr>
          <w:rStyle w:val="StyleUnderline"/>
        </w:rPr>
        <w:t>He may issue policies and give speeches that include words such as “sovereignty,” “principled realism,” and “peace through strength,” but they frequently appear cheek by jowl with racist rants, crass opportunism, nationalist tirades, and unrestrained militarism</w:t>
      </w:r>
      <w:r w:rsidRPr="00BC1209">
        <w:rPr>
          <w:sz w:val="14"/>
        </w:rPr>
        <w:t xml:space="preserve">. It is </w:t>
      </w:r>
      <w:r w:rsidRPr="0035414D">
        <w:rPr>
          <w:rStyle w:val="StyleUnderline"/>
        </w:rPr>
        <w:t>this uncomfortable mixture of familiar and jarring</w:t>
      </w:r>
      <w:r w:rsidRPr="00BC1209">
        <w:rPr>
          <w:sz w:val="14"/>
        </w:rPr>
        <w:t xml:space="preserve"> that </w:t>
      </w:r>
      <w:r w:rsidRPr="0035414D">
        <w:rPr>
          <w:rStyle w:val="StyleUnderline"/>
        </w:rPr>
        <w:t>has proven disconcerting for many mainstream international relations scholars, particularly those “intellectual middlemen” who straddle the realms of academia, policy think tanks, and major news outlets</w:t>
      </w:r>
      <w:r w:rsidRPr="00BC1209">
        <w:rPr>
          <w:sz w:val="14"/>
        </w:rPr>
        <w:t xml:space="preserve">. </w:t>
      </w:r>
      <w:r w:rsidRPr="0035414D">
        <w:rPr>
          <w:rStyle w:val="Emphasis"/>
        </w:rPr>
        <w:t>Yet rather than ask how U.S. foreign policy might have contributed to the global environment that made Trump’s election possible, most have responded to the inconsistencies of Trump’s world vision by emphasizing its departure from everything that came before and demanding a return to more familiar times</w:t>
      </w:r>
      <w:r w:rsidRPr="00BC1209">
        <w:rPr>
          <w:sz w:val="14"/>
        </w:rPr>
        <w:t xml:space="preserve">. </w:t>
      </w:r>
      <w:r w:rsidRPr="00043DFA">
        <w:rPr>
          <w:rStyle w:val="StyleUnderline"/>
          <w:highlight w:val="yellow"/>
        </w:rPr>
        <w:t>International relations experts</w:t>
      </w:r>
      <w:r w:rsidRPr="0035414D">
        <w:rPr>
          <w:rStyle w:val="StyleUnderline"/>
        </w:rPr>
        <w:t xml:space="preserve"> thus </w:t>
      </w:r>
      <w:r w:rsidRPr="00043DFA">
        <w:rPr>
          <w:rStyle w:val="Emphasis"/>
          <w:highlight w:val="yellow"/>
        </w:rPr>
        <w:t>express nostalgia for</w:t>
      </w:r>
      <w:r w:rsidRPr="00BC1209">
        <w:rPr>
          <w:sz w:val="14"/>
        </w:rPr>
        <w:t xml:space="preserve"> either </w:t>
      </w:r>
      <w:r w:rsidRPr="00043DFA">
        <w:rPr>
          <w:rStyle w:val="Emphasis"/>
          <w:highlight w:val="yellow"/>
        </w:rPr>
        <w:t>the “U.S.-led liberal order”</w:t>
      </w:r>
      <w:r w:rsidRPr="00BC1209">
        <w:rPr>
          <w:sz w:val="14"/>
        </w:rPr>
        <w:t xml:space="preserve"> or the Cold War while, in </w:t>
      </w:r>
      <w:r w:rsidRPr="0035414D">
        <w:rPr>
          <w:rStyle w:val="StyleUnderline"/>
        </w:rPr>
        <w:t xml:space="preserve">outlets such as </w:t>
      </w:r>
      <w:r w:rsidRPr="0035414D">
        <w:rPr>
          <w:rStyle w:val="StyleUnderline"/>
          <w:i/>
        </w:rPr>
        <w:t>Foreign Affairs</w:t>
      </w:r>
      <w:r w:rsidRPr="0035414D">
        <w:rPr>
          <w:rStyle w:val="StyleUnderline"/>
        </w:rPr>
        <w:t xml:space="preserve"> and the </w:t>
      </w:r>
      <w:r w:rsidRPr="0035414D">
        <w:rPr>
          <w:rStyle w:val="StyleUnderline"/>
          <w:i/>
        </w:rPr>
        <w:t>New York Times</w:t>
      </w:r>
      <w:r w:rsidRPr="00303B51">
        <w:rPr>
          <w:rStyle w:val="StyleUnderline"/>
        </w:rPr>
        <w:t xml:space="preserve">, </w:t>
      </w:r>
      <w:r w:rsidRPr="00043DFA">
        <w:rPr>
          <w:rStyle w:val="StyleUnderline"/>
          <w:highlight w:val="yellow"/>
        </w:rPr>
        <w:t xml:space="preserve">they offer </w:t>
      </w:r>
      <w:r w:rsidRPr="00043DFA">
        <w:rPr>
          <w:rStyle w:val="Emphasis"/>
          <w:highlight w:val="yellow"/>
        </w:rPr>
        <w:t>selective retellings of the country’s past</w:t>
      </w:r>
      <w:r w:rsidRPr="00303B51">
        <w:rPr>
          <w:rStyle w:val="Emphasis"/>
        </w:rPr>
        <w:t xml:space="preserve"> foreign policies that make them look both shinier and clearer than they were</w:t>
      </w:r>
      <w:r w:rsidRPr="00BC1209">
        <w:rPr>
          <w:sz w:val="14"/>
        </w:rPr>
        <w:t xml:space="preserve">. These responses do not offer much insight into Trump himself, but they do have much to tell us about </w:t>
      </w:r>
      <w:r w:rsidRPr="00303B51">
        <w:rPr>
          <w:rStyle w:val="StyleUnderline"/>
        </w:rPr>
        <w:t>the discourse of international relations in the United States</w:t>
      </w:r>
      <w:r w:rsidRPr="00BC1209">
        <w:rPr>
          <w:sz w:val="14"/>
        </w:rPr>
        <w:t xml:space="preserve"> today </w:t>
      </w:r>
      <w:r w:rsidRPr="00303B51">
        <w:rPr>
          <w:rStyle w:val="StyleUnderline"/>
        </w:rPr>
        <w:t>and</w:t>
      </w:r>
      <w:r w:rsidRPr="00BC1209">
        <w:rPr>
          <w:sz w:val="14"/>
        </w:rPr>
        <w:t xml:space="preserve"> the way </w:t>
      </w:r>
      <w:r w:rsidRPr="00303B51">
        <w:rPr>
          <w:rStyle w:val="StyleUnderline"/>
        </w:rPr>
        <w:t>its mainstream public analysts</w:t>
      </w:r>
      <w:r w:rsidRPr="00BC1209">
        <w:rPr>
          <w:sz w:val="14"/>
        </w:rPr>
        <w:t>—</w:t>
      </w:r>
      <w:r w:rsidRPr="00043DFA">
        <w:rPr>
          <w:rStyle w:val="Emphasis"/>
          <w:highlight w:val="yellow"/>
        </w:rPr>
        <w:t>liberals and realists alike</w:t>
      </w:r>
      <w:r w:rsidRPr="00043DFA">
        <w:rPr>
          <w:sz w:val="14"/>
          <w:highlight w:val="yellow"/>
        </w:rPr>
        <w:t>—</w:t>
      </w:r>
      <w:r w:rsidRPr="00043DFA">
        <w:rPr>
          <w:rStyle w:val="Emphasis"/>
          <w:highlight w:val="yellow"/>
        </w:rPr>
        <w:t>continue to disavow U.S. imperialism</w:t>
      </w:r>
      <w:r w:rsidRPr="00BC1209">
        <w:rPr>
          <w:sz w:val="14"/>
        </w:rPr>
        <w:t xml:space="preserve">. For example, </w:t>
      </w:r>
      <w:r w:rsidRPr="00500CE1">
        <w:rPr>
          <w:rStyle w:val="Emphasis"/>
        </w:rPr>
        <w:t>liberal internationalists such as John Ikenberry argue that Trump is guilty of endangering the U.S.-led global order</w:t>
      </w:r>
      <w:r w:rsidRPr="00BC1209">
        <w:rPr>
          <w:sz w:val="14"/>
        </w:rPr>
        <w:t xml:space="preserve">. </w:t>
      </w:r>
      <w:r w:rsidRPr="00303B51">
        <w:rPr>
          <w:rStyle w:val="StyleUnderline"/>
        </w:rPr>
        <w:t xml:space="preserve">That system, according to Ikenberry and </w:t>
      </w:r>
      <w:r w:rsidRPr="00303B51">
        <w:rPr>
          <w:rStyle w:val="Emphasis"/>
        </w:rPr>
        <w:t>Daniel Deudney</w:t>
      </w:r>
      <w:r w:rsidRPr="00303B51">
        <w:rPr>
          <w:rStyle w:val="StyleUnderline"/>
        </w:rPr>
        <w:t>, emerged after World War II, when the liberal democracies of the world “joined together to create an international order that reflected their shared interests,” while simultaneously agreeing</w:t>
      </w:r>
      <w:r w:rsidRPr="00BC1209">
        <w:rPr>
          <w:sz w:val="14"/>
        </w:rPr>
        <w:t xml:space="preserve">, as Ikenberry once put it, </w:t>
      </w:r>
      <w:r w:rsidRPr="00303B51">
        <w:rPr>
          <w:rStyle w:val="StyleUnderline"/>
        </w:rPr>
        <w:t>to transfer “the reins of power to Washington</w:t>
      </w:r>
      <w:r w:rsidRPr="00BC1209">
        <w:rPr>
          <w:sz w:val="14"/>
        </w:rPr>
        <w:t xml:space="preserve">, just as Hobbes’s individuals . . . voluntarily construct and hand over power to the Leviathan.” </w:t>
      </w:r>
      <w:r w:rsidRPr="00303B51">
        <w:rPr>
          <w:rStyle w:val="StyleUnderline"/>
        </w:rPr>
        <w:t>The vision of cooperating nation-states may have originated in values that first “emerged in the West,” they argue, but these values have since “become universal.”</w:t>
      </w:r>
      <w:r w:rsidRPr="00BC1209">
        <w:rPr>
          <w:sz w:val="14"/>
        </w:rPr>
        <w:t xml:space="preserve"> </w:t>
      </w:r>
      <w:r w:rsidRPr="00303B51">
        <w:rPr>
          <w:rStyle w:val="StyleUnderline"/>
        </w:rPr>
        <w:t xml:space="preserve">In this accounting, Trump threatens the stability of U.S. liberal hegemony in two ways: </w:t>
      </w:r>
      <w:r w:rsidRPr="00303B51">
        <w:rPr>
          <w:rStyle w:val="Emphasis"/>
        </w:rPr>
        <w:t>by retreating from multilateral agreements</w:t>
      </w:r>
      <w:r w:rsidRPr="00303B51">
        <w:rPr>
          <w:rStyle w:val="StyleUnderline"/>
        </w:rPr>
        <w:t xml:space="preserve"> such as the Iran nuclear deal, and by </w:t>
      </w:r>
      <w:r w:rsidRPr="00303B51">
        <w:rPr>
          <w:rStyle w:val="Emphasis"/>
        </w:rPr>
        <w:t>refusing to participate in the narrative of enlightened U.S. leadership</w:t>
      </w:r>
      <w:r w:rsidRPr="00BC1209">
        <w:rPr>
          <w:sz w:val="14"/>
        </w:rPr>
        <w:t xml:space="preserve">. </w:t>
      </w:r>
      <w:r w:rsidRPr="00303B51">
        <w:rPr>
          <w:rStyle w:val="StyleUnderline"/>
        </w:rPr>
        <w:t xml:space="preserve">Future great threats to global stability, </w:t>
      </w:r>
      <w:r w:rsidRPr="00303B51">
        <w:rPr>
          <w:rStyle w:val="StyleUnderline"/>
          <w:sz w:val="28"/>
        </w:rPr>
        <w:t>Ikenberry grumbled</w:t>
      </w:r>
      <w:r w:rsidRPr="00303B51">
        <w:rPr>
          <w:rStyle w:val="StyleUnderline"/>
        </w:rPr>
        <w:t>, were supposed to come from “hostile revisionist powers seeking to overturn the postwar order.”</w:t>
      </w:r>
      <w:r w:rsidRPr="00BC1209">
        <w:rPr>
          <w:sz w:val="14"/>
        </w:rPr>
        <w:t xml:space="preserve"> </w:t>
      </w:r>
      <w:r w:rsidRPr="00303B51">
        <w:rPr>
          <w:rStyle w:val="StyleUnderline"/>
        </w:rPr>
        <w:t>Now a hostile revisionist power “sits in the Oval Office.”</w:t>
      </w:r>
      <w:r>
        <w:rPr>
          <w:rStyle w:val="StyleUnderline"/>
        </w:rPr>
        <w:t xml:space="preserve"> </w:t>
      </w:r>
      <w:r w:rsidRPr="00BC1209">
        <w:rPr>
          <w:sz w:val="14"/>
        </w:rPr>
        <w:t xml:space="preserve">By contrast, </w:t>
      </w:r>
      <w:r w:rsidRPr="00F02102">
        <w:rPr>
          <w:rStyle w:val="StyleUnderline"/>
        </w:rPr>
        <w:t xml:space="preserve">when realists such as </w:t>
      </w:r>
      <w:r w:rsidRPr="00F02102">
        <w:rPr>
          <w:rStyle w:val="Emphasis"/>
        </w:rPr>
        <w:t>Stephen Walt</w:t>
      </w:r>
      <w:r w:rsidRPr="00F02102">
        <w:rPr>
          <w:rStyle w:val="StyleUnderline"/>
        </w:rPr>
        <w:t xml:space="preserve"> or </w:t>
      </w:r>
      <w:r w:rsidRPr="00F02102">
        <w:rPr>
          <w:rStyle w:val="Emphasis"/>
        </w:rPr>
        <w:t>John Mearsheimer</w:t>
      </w:r>
      <w:r w:rsidRPr="00F02102">
        <w:rPr>
          <w:rStyle w:val="StyleUnderline"/>
        </w:rPr>
        <w:t xml:space="preserve"> criticize Trump, they start from the position that the liberal world order is a delusion, perpetuated</w:t>
      </w:r>
      <w:r w:rsidRPr="00BC1209">
        <w:rPr>
          <w:sz w:val="14"/>
        </w:rPr>
        <w:t xml:space="preserve"> most recently </w:t>
      </w:r>
      <w:r w:rsidRPr="00F02102">
        <w:rPr>
          <w:rStyle w:val="StyleUnderline"/>
        </w:rPr>
        <w:t>by</w:t>
      </w:r>
      <w:r w:rsidRPr="00BC1209">
        <w:rPr>
          <w:sz w:val="14"/>
        </w:rPr>
        <w:t xml:space="preserve"> post–Cold War members of </w:t>
      </w:r>
      <w:r w:rsidRPr="00F02102">
        <w:rPr>
          <w:rStyle w:val="StyleUnderline"/>
        </w:rPr>
        <w:t>the “elite foreign policy establishment.”</w:t>
      </w:r>
      <w:r w:rsidRPr="00BC1209">
        <w:rPr>
          <w:sz w:val="14"/>
        </w:rPr>
        <w:t xml:space="preserve"> Walt and others rightly point to the baseline hypocrisy of a “liberal Leviathan,” noting that </w:t>
      </w:r>
      <w:r w:rsidRPr="00F02102">
        <w:rPr>
          <w:rStyle w:val="Emphasis"/>
        </w:rPr>
        <w:t xml:space="preserve">the current fury over Russian election tampering and cyber espionage rings hollow given the long U.S. reliance on both </w:t>
      </w:r>
      <w:r w:rsidRPr="00317FF5">
        <w:rPr>
          <w:rStyle w:val="Emphasis"/>
        </w:rPr>
        <w:t>strategies</w:t>
      </w:r>
      <w:r w:rsidRPr="00BC1209">
        <w:rPr>
          <w:sz w:val="14"/>
        </w:rPr>
        <w:t xml:space="preserve">. </w:t>
      </w:r>
      <w:r w:rsidRPr="00317FF5">
        <w:rPr>
          <w:rStyle w:val="StyleUnderline"/>
        </w:rPr>
        <w:t>This view accompanies a wistful longing for the putatively gimlet-eyed realism of the Cold War, a time when U.S. presidents understood that their role was to deter the Soviet Union, prevent the emergence of dangerous regional hegemons, and preserve “a global balance of power that enhanced American security.”</w:t>
      </w:r>
      <w:r w:rsidRPr="00BC1209">
        <w:rPr>
          <w:sz w:val="14"/>
        </w:rPr>
        <w:t xml:space="preserve"> Seen thus, </w:t>
      </w:r>
      <w:r w:rsidRPr="00317FF5">
        <w:rPr>
          <w:rStyle w:val="StyleUnderline"/>
        </w:rPr>
        <w:t>Trump’s hyperbolic and embarrassing nationalism is a symptom of the abandonment of great power politics, while his</w:t>
      </w:r>
      <w:r w:rsidRPr="00F02102">
        <w:rPr>
          <w:rStyle w:val="StyleUnderline"/>
        </w:rPr>
        <w:t xml:space="preserve"> fawning treatment of Vladimir Putin shatters any remaining hope that his self-styled “principled realism” might take us back to a more strategically realistic time</w:t>
      </w:r>
      <w:r w:rsidRPr="00BC1209">
        <w:rPr>
          <w:sz w:val="14"/>
        </w:rPr>
        <w:t xml:space="preserve">. </w:t>
      </w:r>
      <w:r w:rsidRPr="00F02102">
        <w:rPr>
          <w:rStyle w:val="StyleUnderline"/>
        </w:rPr>
        <w:t xml:space="preserve">In the words of former Secretary of Defense Ash Carter, watching the Trump–Putin news conference was like </w:t>
      </w:r>
      <w:r w:rsidRPr="00F02102">
        <w:rPr>
          <w:rStyle w:val="Emphasis"/>
        </w:rPr>
        <w:t>“watching the destruction of a cathedral.”</w:t>
      </w:r>
      <w:r>
        <w:rPr>
          <w:rStyle w:val="StyleUnderline"/>
        </w:rPr>
        <w:t xml:space="preserve"> </w:t>
      </w:r>
      <w:r w:rsidRPr="00F02102">
        <w:rPr>
          <w:rStyle w:val="StyleUnderline"/>
        </w:rPr>
        <w:t>But</w:t>
      </w:r>
      <w:r w:rsidRPr="00BC1209">
        <w:rPr>
          <w:sz w:val="14"/>
        </w:rPr>
        <w:t xml:space="preserve"> what is Trump actually doing to destroy this cathedral? What makes Trump’s words and behavior so objectionable? Previous presidents have pulled out of multilateral agreements, entered into disputes with allies, and engaged in protectionism and trade wars. The majority of the Trump administration’s planned and ongoing military deployments are in regions where the military was already deployed by previous administrations in the name of the War on Terror. Moreover, </w:t>
      </w:r>
      <w:r w:rsidRPr="00F02102">
        <w:rPr>
          <w:rStyle w:val="StyleUnderline"/>
        </w:rPr>
        <w:t xml:space="preserve">Trump’s national security and national policy statements are </w:t>
      </w:r>
      <w:r w:rsidRPr="00F02102">
        <w:rPr>
          <w:rStyle w:val="Emphasis"/>
        </w:rPr>
        <w:t>littered with the vocabulary of the very experts who find him so terrifying</w:t>
      </w:r>
      <w:r w:rsidRPr="00BC1209">
        <w:rPr>
          <w:sz w:val="14"/>
        </w:rPr>
        <w:t xml:space="preserve">. </w:t>
      </w:r>
      <w:r w:rsidRPr="00F02102">
        <w:rPr>
          <w:rStyle w:val="StyleUnderline"/>
        </w:rPr>
        <w:t>What</w:t>
      </w:r>
      <w:r w:rsidRPr="00BC1209">
        <w:rPr>
          <w:sz w:val="14"/>
        </w:rPr>
        <w:t xml:space="preserve">, then, </w:t>
      </w:r>
      <w:r w:rsidRPr="00F02102">
        <w:rPr>
          <w:rStyle w:val="StyleUnderline"/>
        </w:rPr>
        <w:t>makes Trump’s foreign policy such a singular threat?</w:t>
      </w:r>
      <w:r>
        <w:rPr>
          <w:rStyle w:val="StyleUnderline"/>
        </w:rPr>
        <w:t xml:space="preserve"> </w:t>
      </w:r>
      <w:r w:rsidRPr="00F02102">
        <w:rPr>
          <w:rStyle w:val="StyleUnderline"/>
        </w:rPr>
        <w:t xml:space="preserve">Trump’s foreign policy is disturbing because </w:t>
      </w:r>
      <w:r w:rsidRPr="00F02102">
        <w:rPr>
          <w:rStyle w:val="Emphasis"/>
        </w:rPr>
        <w:t>it is uncanny</w:t>
      </w:r>
      <w:r w:rsidRPr="00BC1209">
        <w:rPr>
          <w:sz w:val="14"/>
        </w:rPr>
        <w:t>—</w:t>
      </w:r>
      <w:r w:rsidRPr="00F02102">
        <w:rPr>
          <w:rStyle w:val="Emphasis"/>
        </w:rPr>
        <w:t xml:space="preserve">both grotesque </w:t>
      </w:r>
      <w:r w:rsidRPr="00F02102">
        <w:rPr>
          <w:rStyle w:val="Emphasis"/>
          <w:i/>
        </w:rPr>
        <w:t>and</w:t>
      </w:r>
      <w:r w:rsidRPr="00F02102">
        <w:rPr>
          <w:rStyle w:val="Emphasis"/>
        </w:rPr>
        <w:t xml:space="preserve"> deeply familiar</w:t>
      </w:r>
      <w:r w:rsidRPr="00BC1209">
        <w:rPr>
          <w:sz w:val="14"/>
        </w:rPr>
        <w:t xml:space="preserve">. </w:t>
      </w:r>
      <w:r w:rsidRPr="00F02102">
        <w:rPr>
          <w:rStyle w:val="StyleUnderline"/>
        </w:rPr>
        <w:t xml:space="preserve">Like a </w:t>
      </w:r>
      <w:r w:rsidRPr="00F02102">
        <w:rPr>
          <w:rStyle w:val="Emphasis"/>
        </w:rPr>
        <w:t>funhouse mirror</w:t>
      </w:r>
      <w:r w:rsidRPr="00F02102">
        <w:rPr>
          <w:rStyle w:val="StyleUnderline"/>
        </w:rPr>
        <w:t xml:space="preserve">, Trump’s vision of the world </w:t>
      </w:r>
      <w:r w:rsidRPr="00F02102">
        <w:rPr>
          <w:rStyle w:val="Emphasis"/>
        </w:rPr>
        <w:t xml:space="preserve">reflects back a twisted image of U.S. global politics that </w:t>
      </w:r>
      <w:r w:rsidRPr="00F02102">
        <w:rPr>
          <w:rStyle w:val="Emphasis"/>
          <w:i/>
        </w:rPr>
        <w:t>is</w:t>
      </w:r>
      <w:r w:rsidRPr="00F02102">
        <w:rPr>
          <w:rStyle w:val="Emphasis"/>
        </w:rPr>
        <w:t xml:space="preserve"> and </w:t>
      </w:r>
      <w:r w:rsidRPr="00F02102">
        <w:rPr>
          <w:rStyle w:val="Emphasis"/>
          <w:i/>
        </w:rPr>
        <w:t>is not</w:t>
      </w:r>
      <w:r w:rsidRPr="00F02102">
        <w:rPr>
          <w:rStyle w:val="Emphasis"/>
        </w:rPr>
        <w:t xml:space="preserve"> who we are supposed to be</w:t>
      </w:r>
      <w:r w:rsidRPr="00BC1209">
        <w:rPr>
          <w:sz w:val="14"/>
        </w:rPr>
        <w:t xml:space="preserve">. </w:t>
      </w:r>
      <w:r w:rsidRPr="00D4177E">
        <w:rPr>
          <w:rStyle w:val="StyleUnderline"/>
        </w:rPr>
        <w:t xml:space="preserve">For instance, </w:t>
      </w:r>
      <w:r w:rsidRPr="00317FF5">
        <w:rPr>
          <w:rStyle w:val="Emphasis"/>
        </w:rPr>
        <w:t>deterrence strategy may require the rest of the world to believe that the U.S. president might use nuclear weapons</w:t>
      </w:r>
      <w:r w:rsidRPr="00317FF5">
        <w:rPr>
          <w:rStyle w:val="StyleUnderline"/>
        </w:rPr>
        <w:t xml:space="preserve">, but the president is </w:t>
      </w:r>
      <w:r w:rsidRPr="00317FF5">
        <w:rPr>
          <w:rStyle w:val="Emphasis"/>
          <w:i/>
        </w:rPr>
        <w:t>not</w:t>
      </w:r>
      <w:r w:rsidRPr="00317FF5">
        <w:rPr>
          <w:rStyle w:val="Emphasis"/>
        </w:rPr>
        <w:t xml:space="preserve"> supposed to hint that he might actually do so</w:t>
      </w:r>
      <w:r w:rsidRPr="00BC1209">
        <w:rPr>
          <w:sz w:val="14"/>
        </w:rPr>
        <w:t xml:space="preserve">. </w:t>
      </w:r>
      <w:r w:rsidRPr="00D4177E">
        <w:rPr>
          <w:rStyle w:val="StyleUnderline"/>
        </w:rPr>
        <w:t xml:space="preserve">The president is supposed to be concerned with regulating the flow of immigrants but </w:t>
      </w:r>
      <w:r w:rsidRPr="00D4177E">
        <w:rPr>
          <w:rStyle w:val="Emphasis"/>
        </w:rPr>
        <w:t>not reveal that race plays a role in these calculations</w:t>
      </w:r>
      <w:r w:rsidRPr="00D4177E">
        <w:rPr>
          <w:rStyle w:val="StyleUnderline"/>
        </w:rPr>
        <w:t xml:space="preserve"> by </w:t>
      </w:r>
      <w:r w:rsidRPr="00D4177E">
        <w:rPr>
          <w:rStyle w:val="Emphasis"/>
        </w:rPr>
        <w:t>blurting the phrase “shithole countries.”</w:t>
      </w:r>
      <w:r w:rsidRPr="00BC1209">
        <w:rPr>
          <w:sz w:val="14"/>
        </w:rPr>
        <w:t xml:space="preserve"> </w:t>
      </w:r>
      <w:r w:rsidRPr="00D4177E">
        <w:rPr>
          <w:rStyle w:val="StyleUnderline"/>
        </w:rPr>
        <w:t>The president is supposed to believe that the United States is the most blessed, exceptional country on Earth</w:t>
      </w:r>
      <w:r w:rsidRPr="00BC1209">
        <w:rPr>
          <w:sz w:val="14"/>
        </w:rPr>
        <w:t>—as Barack Obama put it, “I believe in American exceptionalism with every fiber of my being”—</w:t>
      </w:r>
      <w:r w:rsidRPr="00D4177E">
        <w:rPr>
          <w:rStyle w:val="StyleUnderline"/>
        </w:rPr>
        <w:t xml:space="preserve">but </w:t>
      </w:r>
      <w:r w:rsidRPr="00D4177E">
        <w:rPr>
          <w:rStyle w:val="StyleUnderline"/>
          <w:i/>
        </w:rPr>
        <w:t>not</w:t>
      </w:r>
      <w:r w:rsidRPr="00D4177E">
        <w:rPr>
          <w:rStyle w:val="StyleUnderline"/>
        </w:rPr>
        <w:t xml:space="preserve"> engage in excessive nationalism by making “total allegiance” the “bedrock” of his politics, or combine it with a commitment to </w:t>
      </w:r>
      <w:r w:rsidRPr="00D4177E">
        <w:rPr>
          <w:rStyle w:val="Emphasis"/>
        </w:rPr>
        <w:t>“make our Military so big, powerful &amp; strong that no one will mess with us.”</w:t>
      </w:r>
      <w:r>
        <w:rPr>
          <w:rStyle w:val="Emphasis"/>
        </w:rPr>
        <w:t xml:space="preserve"> </w:t>
      </w:r>
      <w:r w:rsidRPr="00D4177E">
        <w:rPr>
          <w:rStyle w:val="StyleUnderline"/>
        </w:rPr>
        <w:t>Sometimes Trump’s utterances hit so close to home that they surpass uncanniness</w:t>
      </w:r>
      <w:r w:rsidRPr="00BC1209">
        <w:rPr>
          <w:sz w:val="14"/>
        </w:rPr>
        <w:t xml:space="preserve">. In an essay by Sigmund Freud on the uncanny, Freud says dolls and mannequins unsettle precisely because of the possibility that they might actually be alive, a discomfort that has inspired nightmares, works of literature, and horror movies. </w:t>
      </w:r>
      <w:r w:rsidRPr="00C96061">
        <w:rPr>
          <w:rStyle w:val="StyleUnderline"/>
        </w:rPr>
        <w:t>Trump</w:t>
      </w:r>
      <w:r w:rsidRPr="00BC1209">
        <w:rPr>
          <w:sz w:val="14"/>
        </w:rPr>
        <w:t xml:space="preserve">, by contrast, </w:t>
      </w:r>
      <w:r w:rsidRPr="00C96061">
        <w:rPr>
          <w:rStyle w:val="StyleUnderline"/>
        </w:rPr>
        <w:t>is a living nightmare</w:t>
      </w:r>
      <w:r w:rsidRPr="00BC1209">
        <w:rPr>
          <w:sz w:val="14"/>
        </w:rPr>
        <w:t xml:space="preserve">. </w:t>
      </w:r>
      <w:r w:rsidRPr="00C96061">
        <w:rPr>
          <w:rStyle w:val="Emphasis"/>
        </w:rPr>
        <w:t>He opens his mouth and the things-which-must-never- be-said simply fall out</w:t>
      </w:r>
      <w:r w:rsidRPr="00BC1209">
        <w:rPr>
          <w:sz w:val="14"/>
        </w:rPr>
        <w:t xml:space="preserve">. Thus, </w:t>
      </w:r>
      <w:r w:rsidRPr="00CF6734">
        <w:rPr>
          <w:rStyle w:val="StyleUnderline"/>
        </w:rPr>
        <w:t>when Bill O’Reilly asked him why he supported Putin even though he is a “killer,” Trump shot back, “There are a lot of killers. You think our country’s so innocent?”</w:t>
      </w:r>
      <w:r>
        <w:rPr>
          <w:rStyle w:val="StyleUnderline"/>
        </w:rPr>
        <w:t xml:space="preserve"> </w:t>
      </w:r>
      <w:r w:rsidRPr="00CF6734">
        <w:rPr>
          <w:rStyle w:val="StyleUnderline"/>
        </w:rPr>
        <w:t xml:space="preserve">Trump’s willingness to say such things has precipitated an </w:t>
      </w:r>
      <w:r w:rsidRPr="00CF6734">
        <w:rPr>
          <w:rStyle w:val="Emphasis"/>
        </w:rPr>
        <w:t>existential crisis in the international relations world</w:t>
      </w:r>
      <w:r w:rsidRPr="00BC1209">
        <w:rPr>
          <w:sz w:val="14"/>
        </w:rPr>
        <w:t xml:space="preserve">. </w:t>
      </w:r>
      <w:r w:rsidRPr="00CF6734">
        <w:rPr>
          <w:rStyle w:val="StyleUnderline"/>
        </w:rPr>
        <w:t>U.S. foreign policy, as an academic discourse and political practice, is built on the delicate foundation of</w:t>
      </w:r>
      <w:r w:rsidRPr="00BC1209">
        <w:rPr>
          <w:sz w:val="14"/>
        </w:rPr>
        <w:t xml:space="preserve"> what Robert Vitalis has called </w:t>
      </w:r>
      <w:r w:rsidRPr="00CF6734">
        <w:rPr>
          <w:rStyle w:val="Emphasis"/>
        </w:rPr>
        <w:t>the “norm against noticing,”</w:t>
      </w:r>
      <w:r w:rsidRPr="00BC1209">
        <w:rPr>
          <w:sz w:val="14"/>
        </w:rPr>
        <w:t xml:space="preserve"> </w:t>
      </w:r>
      <w:r w:rsidRPr="00CF6734">
        <w:rPr>
          <w:rStyle w:val="StyleUnderline"/>
        </w:rPr>
        <w:t xml:space="preserve">This </w:t>
      </w:r>
      <w:r w:rsidRPr="00CF6734">
        <w:rPr>
          <w:rStyle w:val="Emphasis"/>
        </w:rPr>
        <w:t>deflective move</w:t>
      </w:r>
      <w:r w:rsidRPr="00CF6734">
        <w:rPr>
          <w:rStyle w:val="StyleUnderline"/>
        </w:rPr>
        <w:t xml:space="preserve"> has long been the gold standard of international relations</w:t>
      </w:r>
      <w:r w:rsidRPr="00BC1209">
        <w:rPr>
          <w:sz w:val="14"/>
        </w:rPr>
        <w:t xml:space="preserve">; </w:t>
      </w:r>
      <w:r w:rsidRPr="00043DFA">
        <w:rPr>
          <w:rStyle w:val="Emphasis"/>
          <w:highlight w:val="yellow"/>
        </w:rPr>
        <w:t xml:space="preserve">under its rules of play, IR experts act as if the United States has never been an imperial power and that its foreign policy </w:t>
      </w:r>
      <w:r w:rsidRPr="00500CE1">
        <w:rPr>
          <w:rStyle w:val="Emphasis"/>
        </w:rPr>
        <w:t xml:space="preserve">is not, and </w:t>
      </w:r>
      <w:r w:rsidRPr="00043DFA">
        <w:rPr>
          <w:rStyle w:val="Emphasis"/>
          <w:highlight w:val="yellow"/>
        </w:rPr>
        <w:t>has never been, intentionally racist</w:t>
      </w:r>
      <w:r w:rsidRPr="00043DFA">
        <w:rPr>
          <w:sz w:val="14"/>
          <w:highlight w:val="yellow"/>
        </w:rPr>
        <w:t>.</w:t>
      </w:r>
      <w:r w:rsidRPr="00BC1209">
        <w:rPr>
          <w:sz w:val="14"/>
        </w:rPr>
        <w:t xml:space="preserve"> </w:t>
      </w:r>
      <w:r w:rsidRPr="00500CE1">
        <w:rPr>
          <w:rStyle w:val="StyleUnderline"/>
        </w:rPr>
        <w:t xml:space="preserve">The norm against noticing thus distinguishes between </w:t>
      </w:r>
      <w:r w:rsidRPr="00500CE1">
        <w:rPr>
          <w:rStyle w:val="Emphasis"/>
        </w:rPr>
        <w:t>the idea of the United States as a necessary world-historical actor</w:t>
      </w:r>
      <w:r w:rsidRPr="00500CE1">
        <w:rPr>
          <w:rStyle w:val="StyleUnderline"/>
        </w:rPr>
        <w:t xml:space="preserve"> and </w:t>
      </w:r>
      <w:r w:rsidRPr="00500CE1">
        <w:rPr>
          <w:rStyle w:val="Emphasis"/>
        </w:rPr>
        <w:t>the reality of how the United States acts</w:t>
      </w:r>
      <w:r w:rsidRPr="00BC1209">
        <w:rPr>
          <w:sz w:val="14"/>
        </w:rPr>
        <w:t xml:space="preserve">. </w:t>
      </w:r>
      <w:r w:rsidRPr="00CF6734">
        <w:rPr>
          <w:rStyle w:val="Emphasis"/>
        </w:rPr>
        <w:t xml:space="preserve">In that reality, </w:t>
      </w:r>
      <w:r w:rsidRPr="00043DFA">
        <w:rPr>
          <w:rStyle w:val="Emphasis"/>
          <w:highlight w:val="yellow"/>
        </w:rPr>
        <w:t>the United States has long been an imperial power with white nationalist aspirations</w:t>
      </w:r>
      <w:r w:rsidRPr="00BC1209">
        <w:rPr>
          <w:sz w:val="14"/>
        </w:rPr>
        <w:t xml:space="preserve">. </w:t>
      </w:r>
      <w:r w:rsidRPr="00CF6734">
        <w:rPr>
          <w:rStyle w:val="StyleUnderline"/>
        </w:rPr>
        <w:t>Given the racialized nature of U.S. imperial expansion, it makes sense that</w:t>
      </w:r>
      <w:r w:rsidRPr="00BC1209">
        <w:rPr>
          <w:sz w:val="14"/>
        </w:rPr>
        <w:t xml:space="preserve"> Alexis de </w:t>
      </w:r>
      <w:r w:rsidRPr="00CF6734">
        <w:rPr>
          <w:rStyle w:val="StyleUnderline"/>
        </w:rPr>
        <w:t>Tocqueville predicted, in a chapter entitled “The Three Races of the United States,” that the United States would one day govern “the destinies of half the globe.”</w:t>
      </w:r>
      <w:r w:rsidRPr="00BC1209">
        <w:rPr>
          <w:sz w:val="14"/>
        </w:rPr>
        <w:t xml:space="preserve"> In its early days, </w:t>
      </w:r>
      <w:r w:rsidRPr="00CF6734">
        <w:rPr>
          <w:rStyle w:val="StyleUnderline"/>
        </w:rPr>
        <w:t xml:space="preserve">while still </w:t>
      </w:r>
      <w:r w:rsidRPr="00043DFA">
        <w:rPr>
          <w:rStyle w:val="StyleUnderline"/>
          <w:highlight w:val="yellow"/>
        </w:rPr>
        <w:t xml:space="preserve">a </w:t>
      </w:r>
      <w:r w:rsidRPr="00043DFA">
        <w:rPr>
          <w:rStyle w:val="Emphasis"/>
          <w:highlight w:val="yellow"/>
        </w:rPr>
        <w:t>slave-holding country</w:t>
      </w:r>
      <w:r w:rsidRPr="00043DFA">
        <w:rPr>
          <w:rStyle w:val="StyleUnderline"/>
          <w:highlight w:val="yellow"/>
        </w:rPr>
        <w:t xml:space="preserve">, </w:t>
      </w:r>
      <w:r w:rsidRPr="00043DFA">
        <w:rPr>
          <w:rStyle w:val="Emphasis"/>
          <w:highlight w:val="yellow"/>
        </w:rPr>
        <w:t>the United States asserted its sovereignty through genocide</w:t>
      </w:r>
      <w:r w:rsidRPr="00CF6734">
        <w:rPr>
          <w:rStyle w:val="Emphasis"/>
        </w:rPr>
        <w:t xml:space="preserve"> on a continental scale</w:t>
      </w:r>
      <w:r w:rsidRPr="00CF6734">
        <w:rPr>
          <w:rStyle w:val="StyleUnderline"/>
        </w:rPr>
        <w:t xml:space="preserve"> and </w:t>
      </w:r>
      <w:r w:rsidRPr="00043DFA">
        <w:rPr>
          <w:rStyle w:val="Emphasis"/>
          <w:highlight w:val="yellow"/>
        </w:rPr>
        <w:t>annexed</w:t>
      </w:r>
      <w:r w:rsidRPr="00CF6734">
        <w:rPr>
          <w:rStyle w:val="Emphasis"/>
        </w:rPr>
        <w:t xml:space="preserve"> large portions of </w:t>
      </w:r>
      <w:r w:rsidRPr="00043DFA">
        <w:rPr>
          <w:rStyle w:val="Emphasis"/>
          <w:highlight w:val="yellow"/>
        </w:rPr>
        <w:t>northern Mexico</w:t>
      </w:r>
      <w:r w:rsidRPr="00BC1209">
        <w:rPr>
          <w:sz w:val="14"/>
        </w:rPr>
        <w:t xml:space="preserve">. </w:t>
      </w:r>
      <w:r w:rsidRPr="00CF6734">
        <w:rPr>
          <w:rStyle w:val="StyleUnderline"/>
        </w:rPr>
        <w:t xml:space="preserve">The country </w:t>
      </w:r>
      <w:r w:rsidRPr="00043DFA">
        <w:rPr>
          <w:rStyle w:val="StyleUnderline"/>
          <w:highlight w:val="yellow"/>
        </w:rPr>
        <w:t xml:space="preserve">went on to </w:t>
      </w:r>
      <w:r w:rsidRPr="00043DFA">
        <w:rPr>
          <w:rStyle w:val="Emphasis"/>
          <w:highlight w:val="yellow"/>
        </w:rPr>
        <w:t>overthrow</w:t>
      </w:r>
      <w:r w:rsidRPr="00CF6734">
        <w:rPr>
          <w:rStyle w:val="Emphasis"/>
        </w:rPr>
        <w:t xml:space="preserve"> the </w:t>
      </w:r>
      <w:r w:rsidRPr="00043DFA">
        <w:rPr>
          <w:rStyle w:val="Emphasis"/>
          <w:highlight w:val="yellow"/>
        </w:rPr>
        <w:t>independent</w:t>
      </w:r>
      <w:r w:rsidRPr="00CF6734">
        <w:rPr>
          <w:rStyle w:val="Emphasis"/>
        </w:rPr>
        <w:t xml:space="preserve"> state of </w:t>
      </w:r>
      <w:r w:rsidRPr="00043DFA">
        <w:rPr>
          <w:rStyle w:val="Emphasis"/>
          <w:highlight w:val="yellow"/>
        </w:rPr>
        <w:t>Hawaii</w:t>
      </w:r>
      <w:r w:rsidRPr="00CF6734">
        <w:rPr>
          <w:rStyle w:val="StyleUnderline"/>
        </w:rPr>
        <w:t xml:space="preserve">, </w:t>
      </w:r>
      <w:r w:rsidRPr="00043DFA">
        <w:rPr>
          <w:rStyle w:val="Emphasis"/>
          <w:highlight w:val="yellow"/>
        </w:rPr>
        <w:t>occupied the Philippines and Haiti</w:t>
      </w:r>
      <w:r w:rsidRPr="00CF6734">
        <w:rPr>
          <w:rStyle w:val="StyleUnderline"/>
        </w:rPr>
        <w:t xml:space="preserve">, </w:t>
      </w:r>
      <w:r w:rsidRPr="00CF6734">
        <w:rPr>
          <w:rStyle w:val="Emphasis"/>
        </w:rPr>
        <w:t>exerted its regional power throughout Latin America</w:t>
      </w:r>
      <w:r w:rsidRPr="00CF6734">
        <w:rPr>
          <w:rStyle w:val="StyleUnderline"/>
        </w:rPr>
        <w:t xml:space="preserve">, expanded its international hegemony after World War II, and became what it is today: the world’s </w:t>
      </w:r>
      <w:r w:rsidRPr="00CF6734">
        <w:rPr>
          <w:rStyle w:val="Emphasis"/>
        </w:rPr>
        <w:t>foremost military and nuclear power</w:t>
      </w:r>
      <w:r w:rsidRPr="00CF6734">
        <w:rPr>
          <w:rStyle w:val="StyleUnderline"/>
        </w:rPr>
        <w:t xml:space="preserve"> with a </w:t>
      </w:r>
      <w:r w:rsidRPr="00CF6734">
        <w:rPr>
          <w:rStyle w:val="Emphasis"/>
        </w:rPr>
        <w:t>$716 billion “defense” budget that exceeds the spending of all other major global powers combined</w:t>
      </w:r>
      <w:r w:rsidRPr="00BC1209">
        <w:rPr>
          <w:sz w:val="14"/>
        </w:rPr>
        <w:t xml:space="preserve">. “Taking over from the British Empire in the early twentieth-century,” argues James Tully, </w:t>
      </w:r>
      <w:r w:rsidRPr="00CF6734">
        <w:rPr>
          <w:rStyle w:val="StyleUnderline"/>
        </w:rPr>
        <w:t>the United States has used its many military bases located “outside its own borders”</w:t>
      </w:r>
      <w:r w:rsidRPr="00BC1209">
        <w:rPr>
          <w:sz w:val="14"/>
        </w:rPr>
        <w:t>—</w:t>
      </w:r>
      <w:r w:rsidRPr="00E258AD">
        <w:rPr>
          <w:rStyle w:val="StyleUnderline"/>
        </w:rPr>
        <w:t xml:space="preserve">now nearly </w:t>
      </w:r>
      <w:r w:rsidRPr="00E258AD">
        <w:rPr>
          <w:rStyle w:val="Emphasis"/>
        </w:rPr>
        <w:t>800 in over 80 countries</w:t>
      </w:r>
      <w:r w:rsidRPr="00BC1209">
        <w:rPr>
          <w:sz w:val="14"/>
        </w:rPr>
        <w:t xml:space="preserve">— </w:t>
      </w:r>
      <w:r w:rsidRPr="00E258AD">
        <w:rPr>
          <w:rStyle w:val="StyleUnderline"/>
        </w:rPr>
        <w:t xml:space="preserve">to </w:t>
      </w:r>
      <w:r w:rsidRPr="00E258AD">
        <w:rPr>
          <w:rStyle w:val="Emphasis"/>
        </w:rPr>
        <w:t>force open-door economic policies and antidemocratic regimes</w:t>
      </w:r>
      <w:r w:rsidRPr="00E258AD">
        <w:rPr>
          <w:rStyle w:val="StyleUnderline"/>
        </w:rPr>
        <w:t xml:space="preserve"> on states throughout the formerly colonized world</w:t>
      </w:r>
      <w:r w:rsidRPr="00BC1209">
        <w:rPr>
          <w:sz w:val="14"/>
        </w:rPr>
        <w:t xml:space="preserve">. </w:t>
      </w:r>
      <w:r w:rsidRPr="00043DFA">
        <w:rPr>
          <w:rStyle w:val="StyleUnderline"/>
          <w:highlight w:val="yellow"/>
        </w:rPr>
        <w:t xml:space="preserve">An extremely partial list of </w:t>
      </w:r>
      <w:r w:rsidRPr="00043DFA">
        <w:rPr>
          <w:rStyle w:val="Emphasis"/>
          <w:highlight w:val="yellow"/>
        </w:rPr>
        <w:t>sovereign governments</w:t>
      </w:r>
      <w:r w:rsidRPr="00E258AD">
        <w:rPr>
          <w:rStyle w:val="Emphasis"/>
        </w:rPr>
        <w:t xml:space="preserve"> that the United States either </w:t>
      </w:r>
      <w:r w:rsidRPr="00043DFA">
        <w:rPr>
          <w:rStyle w:val="Emphasis"/>
          <w:highlight w:val="yellow"/>
        </w:rPr>
        <w:t>overthrew or attempted to subvert</w:t>
      </w:r>
      <w:r w:rsidRPr="00E258AD">
        <w:rPr>
          <w:rStyle w:val="StyleUnderline"/>
        </w:rPr>
        <w:t xml:space="preserve"> through </w:t>
      </w:r>
      <w:r w:rsidRPr="00E258AD">
        <w:rPr>
          <w:rStyle w:val="Emphasis"/>
        </w:rPr>
        <w:t>military means</w:t>
      </w:r>
      <w:r w:rsidRPr="00E258AD">
        <w:rPr>
          <w:rStyle w:val="StyleUnderline"/>
        </w:rPr>
        <w:t xml:space="preserve">, </w:t>
      </w:r>
      <w:r w:rsidRPr="00E258AD">
        <w:rPr>
          <w:rStyle w:val="Emphasis"/>
        </w:rPr>
        <w:t>assassinations</w:t>
      </w:r>
      <w:r w:rsidRPr="00E258AD">
        <w:rPr>
          <w:rStyle w:val="StyleUnderline"/>
        </w:rPr>
        <w:t xml:space="preserve">, or </w:t>
      </w:r>
      <w:r w:rsidRPr="00E258AD">
        <w:rPr>
          <w:rStyle w:val="Emphasis"/>
        </w:rPr>
        <w:t>election tampering</w:t>
      </w:r>
      <w:r w:rsidRPr="00E258AD">
        <w:rPr>
          <w:rStyle w:val="StyleUnderline"/>
        </w:rPr>
        <w:t xml:space="preserve"> since 1949 </w:t>
      </w:r>
      <w:r w:rsidRPr="00043DFA">
        <w:rPr>
          <w:rStyle w:val="StyleUnderline"/>
          <w:highlight w:val="yellow"/>
        </w:rPr>
        <w:t xml:space="preserve">includes </w:t>
      </w:r>
      <w:r w:rsidRPr="00043DFA">
        <w:rPr>
          <w:rStyle w:val="Emphasis"/>
          <w:highlight w:val="yellow"/>
        </w:rPr>
        <w:t>Syria</w:t>
      </w:r>
      <w:r w:rsidRPr="00043DFA">
        <w:rPr>
          <w:rStyle w:val="StyleUnderline"/>
          <w:highlight w:val="yellow"/>
        </w:rPr>
        <w:t xml:space="preserve">, </w:t>
      </w:r>
      <w:r w:rsidRPr="00043DFA">
        <w:rPr>
          <w:rStyle w:val="Emphasis"/>
          <w:highlight w:val="yellow"/>
        </w:rPr>
        <w:t>Iran</w:t>
      </w:r>
      <w:r w:rsidRPr="00E258AD">
        <w:rPr>
          <w:rStyle w:val="StyleUnderline"/>
        </w:rPr>
        <w:t xml:space="preserve">, </w:t>
      </w:r>
      <w:r w:rsidRPr="00E258AD">
        <w:rPr>
          <w:rStyle w:val="Emphasis"/>
        </w:rPr>
        <w:t>Guatemala</w:t>
      </w:r>
      <w:r w:rsidRPr="00E258AD">
        <w:rPr>
          <w:rStyle w:val="StyleUnderline"/>
        </w:rPr>
        <w:t xml:space="preserve">, </w:t>
      </w:r>
      <w:r w:rsidRPr="00E258AD">
        <w:rPr>
          <w:rStyle w:val="Emphasis"/>
        </w:rPr>
        <w:t>Lebanon</w:t>
      </w:r>
      <w:r w:rsidRPr="00E258AD">
        <w:rPr>
          <w:rStyle w:val="StyleUnderline"/>
        </w:rPr>
        <w:t xml:space="preserve">, </w:t>
      </w:r>
      <w:r w:rsidRPr="00E258AD">
        <w:rPr>
          <w:rStyle w:val="Emphasis"/>
        </w:rPr>
        <w:t>the Congo</w:t>
      </w:r>
      <w:r w:rsidRPr="00E258AD">
        <w:rPr>
          <w:rStyle w:val="StyleUnderline"/>
        </w:rPr>
        <w:t xml:space="preserve">, </w:t>
      </w:r>
      <w:r w:rsidRPr="00043DFA">
        <w:rPr>
          <w:rStyle w:val="Emphasis"/>
          <w:highlight w:val="yellow"/>
        </w:rPr>
        <w:t>Cuba</w:t>
      </w:r>
      <w:r w:rsidRPr="00E258AD">
        <w:rPr>
          <w:rStyle w:val="StyleUnderline"/>
        </w:rPr>
        <w:t xml:space="preserve">, </w:t>
      </w:r>
      <w:r w:rsidRPr="00E258AD">
        <w:rPr>
          <w:rStyle w:val="Emphasis"/>
        </w:rPr>
        <w:t>Chile</w:t>
      </w:r>
      <w:r w:rsidRPr="00E258AD">
        <w:rPr>
          <w:rStyle w:val="StyleUnderline"/>
        </w:rPr>
        <w:t xml:space="preserve">, </w:t>
      </w:r>
      <w:r w:rsidRPr="00E258AD">
        <w:rPr>
          <w:rStyle w:val="Emphasis"/>
        </w:rPr>
        <w:t>Afghanistan</w:t>
      </w:r>
      <w:r w:rsidRPr="00E258AD">
        <w:rPr>
          <w:rStyle w:val="StyleUnderline"/>
        </w:rPr>
        <w:t xml:space="preserve">, </w:t>
      </w:r>
      <w:r w:rsidRPr="00043DFA">
        <w:rPr>
          <w:rStyle w:val="Emphasis"/>
          <w:highlight w:val="yellow"/>
        </w:rPr>
        <w:t>Nicaragua</w:t>
      </w:r>
      <w:r w:rsidRPr="00E258AD">
        <w:rPr>
          <w:rStyle w:val="StyleUnderline"/>
        </w:rPr>
        <w:t xml:space="preserve">, </w:t>
      </w:r>
      <w:r w:rsidRPr="00E258AD">
        <w:rPr>
          <w:rStyle w:val="Emphasis"/>
        </w:rPr>
        <w:t>Grenada</w:t>
      </w:r>
      <w:r w:rsidRPr="00E258AD">
        <w:rPr>
          <w:rStyle w:val="StyleUnderline"/>
        </w:rPr>
        <w:t xml:space="preserve">, </w:t>
      </w:r>
      <w:r w:rsidRPr="00E258AD">
        <w:rPr>
          <w:rStyle w:val="Emphasis"/>
        </w:rPr>
        <w:t>Cuba</w:t>
      </w:r>
      <w:r w:rsidRPr="00E258AD">
        <w:rPr>
          <w:rStyle w:val="StyleUnderline"/>
        </w:rPr>
        <w:t xml:space="preserve">, </w:t>
      </w:r>
      <w:r w:rsidRPr="00043DFA">
        <w:rPr>
          <w:rStyle w:val="Emphasis"/>
          <w:highlight w:val="yellow"/>
        </w:rPr>
        <w:t>Korea</w:t>
      </w:r>
      <w:r w:rsidRPr="00E258AD">
        <w:rPr>
          <w:rStyle w:val="StyleUnderline"/>
        </w:rPr>
        <w:t xml:space="preserve">, </w:t>
      </w:r>
      <w:r w:rsidRPr="00043DFA">
        <w:rPr>
          <w:rStyle w:val="Emphasis"/>
          <w:highlight w:val="yellow"/>
        </w:rPr>
        <w:t>Vietnam</w:t>
      </w:r>
      <w:r w:rsidRPr="00E258AD">
        <w:rPr>
          <w:rStyle w:val="StyleUnderline"/>
        </w:rPr>
        <w:t xml:space="preserve">, </w:t>
      </w:r>
      <w:r w:rsidRPr="00043DFA">
        <w:rPr>
          <w:rStyle w:val="Emphasis"/>
          <w:highlight w:val="yellow"/>
        </w:rPr>
        <w:t>Cambodia</w:t>
      </w:r>
      <w:r w:rsidRPr="00E258AD">
        <w:rPr>
          <w:rStyle w:val="StyleUnderline"/>
        </w:rPr>
        <w:t xml:space="preserve">, </w:t>
      </w:r>
      <w:r w:rsidRPr="00E258AD">
        <w:rPr>
          <w:rStyle w:val="Emphasis"/>
        </w:rPr>
        <w:t>Iraq</w:t>
      </w:r>
      <w:r w:rsidRPr="00E258AD">
        <w:rPr>
          <w:rStyle w:val="StyleUnderline"/>
        </w:rPr>
        <w:t xml:space="preserve">, </w:t>
      </w:r>
      <w:r w:rsidRPr="00E258AD">
        <w:rPr>
          <w:rStyle w:val="Emphasis"/>
        </w:rPr>
        <w:t>Yemen</w:t>
      </w:r>
      <w:r w:rsidRPr="00E258AD">
        <w:rPr>
          <w:rStyle w:val="StyleUnderline"/>
        </w:rPr>
        <w:t xml:space="preserve">, </w:t>
      </w:r>
      <w:r w:rsidRPr="00E258AD">
        <w:rPr>
          <w:rStyle w:val="Emphasis"/>
        </w:rPr>
        <w:t>Australia</w:t>
      </w:r>
      <w:r w:rsidRPr="00E258AD">
        <w:rPr>
          <w:rStyle w:val="StyleUnderline"/>
        </w:rPr>
        <w:t xml:space="preserve">, </w:t>
      </w:r>
      <w:r w:rsidRPr="00E258AD">
        <w:rPr>
          <w:rStyle w:val="Emphasis"/>
        </w:rPr>
        <w:t>Greece</w:t>
      </w:r>
      <w:r w:rsidRPr="00E258AD">
        <w:rPr>
          <w:rStyle w:val="StyleUnderline"/>
        </w:rPr>
        <w:t xml:space="preserve">, </w:t>
      </w:r>
      <w:r w:rsidRPr="00043DFA">
        <w:rPr>
          <w:rStyle w:val="Emphasis"/>
          <w:highlight w:val="yellow"/>
        </w:rPr>
        <w:t>Bolivia</w:t>
      </w:r>
      <w:r w:rsidRPr="00E258AD">
        <w:rPr>
          <w:rStyle w:val="StyleUnderline"/>
        </w:rPr>
        <w:t xml:space="preserve">, and </w:t>
      </w:r>
      <w:r w:rsidRPr="00043DFA">
        <w:rPr>
          <w:rStyle w:val="Emphasis"/>
          <w:highlight w:val="yellow"/>
        </w:rPr>
        <w:t>Angola</w:t>
      </w:r>
      <w:r w:rsidRPr="00BC1209">
        <w:rPr>
          <w:sz w:val="14"/>
        </w:rPr>
        <w:t xml:space="preserve">. </w:t>
      </w:r>
      <w:r w:rsidRPr="00BD0736">
        <w:rPr>
          <w:rStyle w:val="StyleUnderline"/>
        </w:rPr>
        <w:t xml:space="preserve">Such </w:t>
      </w:r>
      <w:r w:rsidRPr="00043DFA">
        <w:rPr>
          <w:rStyle w:val="StyleUnderline"/>
          <w:highlight w:val="yellow"/>
        </w:rPr>
        <w:t xml:space="preserve">interventionist policies have </w:t>
      </w:r>
      <w:r w:rsidRPr="00043DFA">
        <w:rPr>
          <w:rStyle w:val="Emphasis"/>
          <w:highlight w:val="yellow"/>
        </w:rPr>
        <w:t>contributed substantially to</w:t>
      </w:r>
      <w:r w:rsidRPr="00BD0736">
        <w:rPr>
          <w:rStyle w:val="Emphasis"/>
        </w:rPr>
        <w:t xml:space="preserve"> today’s inegalitarian world</w:t>
      </w:r>
      <w:r w:rsidRPr="00BD0736">
        <w:rPr>
          <w:rStyle w:val="StyleUnderline"/>
        </w:rPr>
        <w:t xml:space="preserve"> in which an estimated </w:t>
      </w:r>
      <w:r w:rsidRPr="00043DFA">
        <w:rPr>
          <w:rStyle w:val="Emphasis"/>
          <w:highlight w:val="yellow"/>
        </w:rPr>
        <w:t>783 million people</w:t>
      </w:r>
      <w:r w:rsidRPr="00BD0736">
        <w:rPr>
          <w:rStyle w:val="Emphasis"/>
        </w:rPr>
        <w:t xml:space="preserve"> live </w:t>
      </w:r>
      <w:r w:rsidRPr="00043DFA">
        <w:rPr>
          <w:rStyle w:val="Emphasis"/>
          <w:highlight w:val="yellow"/>
        </w:rPr>
        <w:t>in</w:t>
      </w:r>
      <w:r w:rsidRPr="00BD0736">
        <w:rPr>
          <w:rStyle w:val="Emphasis"/>
        </w:rPr>
        <w:t xml:space="preserve"> profound </w:t>
      </w:r>
      <w:r w:rsidRPr="00043DFA">
        <w:rPr>
          <w:rStyle w:val="Emphasis"/>
          <w:highlight w:val="yellow"/>
        </w:rPr>
        <w:t>poverty</w:t>
      </w:r>
      <w:r w:rsidRPr="00BC1209">
        <w:rPr>
          <w:sz w:val="14"/>
        </w:rPr>
        <w:t xml:space="preserve">. In sum, </w:t>
      </w:r>
      <w:r w:rsidRPr="00043DFA">
        <w:rPr>
          <w:rStyle w:val="Emphasis"/>
          <w:highlight w:val="yellow"/>
        </w:rPr>
        <w:t>for untold millions of humans in the Global South</w:t>
      </w:r>
      <w:r w:rsidRPr="00BD0736">
        <w:rPr>
          <w:rStyle w:val="Emphasis"/>
        </w:rPr>
        <w:t xml:space="preserve">, the seventy years of worldwide order, security, and prosperity that Ikenberry and </w:t>
      </w:r>
      <w:proofErr w:type="spellStart"/>
      <w:r w:rsidRPr="00BD0736">
        <w:rPr>
          <w:rStyle w:val="Emphasis"/>
        </w:rPr>
        <w:t>Deudney</w:t>
      </w:r>
      <w:proofErr w:type="spellEnd"/>
      <w:r w:rsidRPr="00BD0736">
        <w:rPr>
          <w:rStyle w:val="Emphasis"/>
        </w:rPr>
        <w:t xml:space="preserve"> associate with </w:t>
      </w:r>
      <w:r w:rsidRPr="00043DFA">
        <w:rPr>
          <w:rStyle w:val="Emphasis"/>
          <w:highlight w:val="yellow"/>
        </w:rPr>
        <w:t>Pax Americana has been anything but</w:t>
      </w:r>
      <w:r w:rsidRPr="00BD0736">
        <w:rPr>
          <w:rStyle w:val="Emphasis"/>
        </w:rPr>
        <w:t xml:space="preserve"> ordered, </w:t>
      </w:r>
      <w:r w:rsidRPr="00043DFA">
        <w:rPr>
          <w:rStyle w:val="Emphasis"/>
          <w:highlight w:val="yellow"/>
        </w:rPr>
        <w:t>secure, or prosperous</w:t>
      </w:r>
      <w:r w:rsidRPr="00BC1209">
        <w:rPr>
          <w:sz w:val="14"/>
        </w:rPr>
        <w:t xml:space="preserve">. And yet </w:t>
      </w:r>
      <w:r w:rsidRPr="008E450E">
        <w:rPr>
          <w:rStyle w:val="StyleUnderline"/>
        </w:rPr>
        <w:t xml:space="preserve">the norm against noticing </w:t>
      </w:r>
      <w:r w:rsidRPr="008E450E">
        <w:rPr>
          <w:rStyle w:val="Emphasis"/>
        </w:rPr>
        <w:t>prevents foreign policy analysis from even acknowledging—let alone grappling with—the relationship between race and imperialism that has characterized U.S. international relations from the country’s earliest days</w:t>
      </w:r>
      <w:r w:rsidRPr="00BC1209">
        <w:rPr>
          <w:sz w:val="14"/>
        </w:rPr>
        <w:t xml:space="preserve">. </w:t>
      </w:r>
      <w:r w:rsidRPr="0026262E">
        <w:rPr>
          <w:rStyle w:val="StyleUnderline"/>
        </w:rPr>
        <w:t xml:space="preserve">This regime of </w:t>
      </w:r>
      <w:r w:rsidRPr="0026262E">
        <w:rPr>
          <w:rStyle w:val="Emphasis"/>
        </w:rPr>
        <w:t>politely un-seeing</w:t>
      </w:r>
      <w:r w:rsidRPr="00BC1209">
        <w:rPr>
          <w:sz w:val="14"/>
        </w:rPr>
        <w:t>—</w:t>
      </w:r>
      <w:r w:rsidRPr="0026262E">
        <w:rPr>
          <w:rStyle w:val="StyleUnderline"/>
        </w:rPr>
        <w:t>of deflecting</w:t>
      </w:r>
      <w:r w:rsidRPr="00BC1209">
        <w:rPr>
          <w:sz w:val="14"/>
        </w:rPr>
        <w:t>—</w:t>
      </w:r>
      <w:r w:rsidRPr="0026262E">
        <w:rPr>
          <w:rStyle w:val="Emphasis"/>
        </w:rPr>
        <w:t>connections between U.S. foreign policy, race hierarchy, and colonial administration</w:t>
      </w:r>
      <w:r w:rsidRPr="00BC1209">
        <w:rPr>
          <w:sz w:val="14"/>
        </w:rPr>
        <w:t xml:space="preserve"> was clearly not in effect when </w:t>
      </w:r>
      <w:r w:rsidRPr="00BC1209">
        <w:rPr>
          <w:i/>
          <w:sz w:val="14"/>
        </w:rPr>
        <w:t>Foreign Affairs</w:t>
      </w:r>
      <w:r w:rsidRPr="00BC1209">
        <w:rPr>
          <w:sz w:val="14"/>
        </w:rPr>
        <w:t xml:space="preserve"> was released under its original name: the </w:t>
      </w:r>
      <w:r w:rsidRPr="00BC1209">
        <w:rPr>
          <w:i/>
          <w:sz w:val="14"/>
        </w:rPr>
        <w:t>Journal of Race Development</w:t>
      </w:r>
      <w:r w:rsidRPr="00BC1209">
        <w:rPr>
          <w:sz w:val="14"/>
        </w:rPr>
        <w:t xml:space="preserve">. This began to change, however, in the 1920s. Among other contributing factors, World War I, the rise of anti-colonial revolutions, and the emergence of liberal internationalism as a popular ideology </w:t>
      </w:r>
      <w:r w:rsidRPr="0026262E">
        <w:rPr>
          <w:rStyle w:val="StyleUnderline"/>
        </w:rPr>
        <w:t>helped convince foreign policy experts in the United States and Europe to adopt a policy language oriented toward “development” rather than imperialism or racial difference</w:t>
      </w:r>
      <w:r w:rsidRPr="00BC1209">
        <w:rPr>
          <w:sz w:val="14"/>
        </w:rPr>
        <w:t xml:space="preserve">. </w:t>
      </w:r>
      <w:r w:rsidRPr="00043DFA">
        <w:rPr>
          <w:rStyle w:val="Emphasis"/>
          <w:highlight w:val="yellow"/>
        </w:rPr>
        <w:t>Mainstream international relations scholarship today remains committed to a narrative in which the discipline</w:t>
      </w:r>
      <w:r w:rsidRPr="002F2260">
        <w:rPr>
          <w:rStyle w:val="Emphasis"/>
        </w:rPr>
        <w:t xml:space="preserve"> itself </w:t>
      </w:r>
      <w:r w:rsidRPr="00043DFA">
        <w:rPr>
          <w:rStyle w:val="Emphasis"/>
          <w:highlight w:val="yellow"/>
        </w:rPr>
        <w:t>and U.S. foreign policy</w:t>
      </w:r>
      <w:r w:rsidRPr="002F2260">
        <w:rPr>
          <w:rStyle w:val="Emphasis"/>
        </w:rPr>
        <w:t xml:space="preserve"> has always been and </w:t>
      </w:r>
      <w:r w:rsidRPr="00043DFA">
        <w:rPr>
          <w:rStyle w:val="Emphasis"/>
          <w:highlight w:val="yellow"/>
        </w:rPr>
        <w:t>remains race blind</w:t>
      </w:r>
      <w:r w:rsidRPr="0026262E">
        <w:rPr>
          <w:rStyle w:val="StyleUnderline"/>
        </w:rPr>
        <w:t xml:space="preserve">, concerned </w:t>
      </w:r>
      <w:r w:rsidRPr="002F2260">
        <w:rPr>
          <w:rStyle w:val="StyleUnderline"/>
        </w:rPr>
        <w:t>solely with the relationship between sovereign states who cooperate, deter, or compete with one another in a global system in which the United States is</w:t>
      </w:r>
      <w:r w:rsidRPr="00BC1209">
        <w:rPr>
          <w:sz w:val="14"/>
        </w:rPr>
        <w:t xml:space="preserve"> simply, like Caesar, </w:t>
      </w:r>
      <w:r w:rsidRPr="002F2260">
        <w:rPr>
          <w:rStyle w:val="StyleUnderline"/>
        </w:rPr>
        <w:t>the “first citizen” (Ikenberry) or “the luckiest great power in modern history” (Walt)</w:t>
      </w:r>
      <w:r w:rsidRPr="00BC1209">
        <w:rPr>
          <w:sz w:val="14"/>
        </w:rPr>
        <w:t xml:space="preserve">. </w:t>
      </w:r>
      <w:r w:rsidRPr="00B15575">
        <w:rPr>
          <w:rStyle w:val="StyleUnderline"/>
        </w:rPr>
        <w:t xml:space="preserve">For liberals, </w:t>
      </w:r>
      <w:r w:rsidRPr="00043DFA">
        <w:rPr>
          <w:rStyle w:val="StyleUnderline"/>
          <w:highlight w:val="yellow"/>
        </w:rPr>
        <w:t xml:space="preserve">this involves a </w:t>
      </w:r>
      <w:r w:rsidRPr="00043DFA">
        <w:rPr>
          <w:rStyle w:val="Emphasis"/>
          <w:highlight w:val="yellow"/>
        </w:rPr>
        <w:t>studied erasure of the</w:t>
      </w:r>
      <w:r w:rsidRPr="00B15575">
        <w:rPr>
          <w:rStyle w:val="Emphasis"/>
        </w:rPr>
        <w:t xml:space="preserve"> imperial origins of twentieth-century internationalism in </w:t>
      </w:r>
      <w:r w:rsidRPr="00043DFA">
        <w:rPr>
          <w:rStyle w:val="Emphasis"/>
          <w:highlight w:val="yellow"/>
        </w:rPr>
        <w:t>the League of Nations’ Mandate system and</w:t>
      </w:r>
      <w:r w:rsidRPr="00B15575">
        <w:rPr>
          <w:rStyle w:val="Emphasis"/>
        </w:rPr>
        <w:t xml:space="preserve"> the complicity of </w:t>
      </w:r>
      <w:r w:rsidRPr="00500CE1">
        <w:rPr>
          <w:rStyle w:val="Emphasis"/>
        </w:rPr>
        <w:t xml:space="preserve">Woodrow </w:t>
      </w:r>
      <w:r w:rsidRPr="00043DFA">
        <w:rPr>
          <w:rStyle w:val="Emphasis"/>
          <w:highlight w:val="yellow"/>
        </w:rPr>
        <w:t>Wilson</w:t>
      </w:r>
      <w:r w:rsidRPr="00B15575">
        <w:rPr>
          <w:rStyle w:val="Emphasis"/>
        </w:rPr>
        <w:t xml:space="preserve"> in </w:t>
      </w:r>
      <w:r w:rsidRPr="00043DFA">
        <w:rPr>
          <w:rStyle w:val="Emphasis"/>
          <w:highlight w:val="yellow"/>
        </w:rPr>
        <w:t>preserving</w:t>
      </w:r>
      <w:r w:rsidRPr="00BC1209">
        <w:rPr>
          <w:sz w:val="14"/>
        </w:rPr>
        <w:t xml:space="preserve">, as Adom Getachew puts it, </w:t>
      </w:r>
      <w:r w:rsidRPr="00043DFA">
        <w:rPr>
          <w:rStyle w:val="Emphasis"/>
          <w:highlight w:val="yellow"/>
        </w:rPr>
        <w:t>“white supremacy on a global scale.”</w:t>
      </w:r>
      <w:r w:rsidRPr="00BC1209">
        <w:rPr>
          <w:sz w:val="14"/>
        </w:rPr>
        <w:t xml:space="preserve"> </w:t>
      </w:r>
      <w:r w:rsidRPr="00B15575">
        <w:rPr>
          <w:rStyle w:val="StyleUnderline"/>
        </w:rPr>
        <w:t>For realists, it requires both forgetting the anti-Enlightenment origins of postwar realist thought and reinserting the “security dilemma” back into history so that</w:t>
      </w:r>
      <w:r w:rsidRPr="00BC1209">
        <w:rPr>
          <w:sz w:val="14"/>
        </w:rPr>
        <w:t xml:space="preserve">, with the help of Thucydides, Machiavelli, and Hobbes, </w:t>
      </w:r>
      <w:r w:rsidRPr="00B15575">
        <w:rPr>
          <w:rStyle w:val="StyleUnderline"/>
        </w:rPr>
        <w:t>the world can</w:t>
      </w:r>
      <w:r w:rsidRPr="00BC1209">
        <w:rPr>
          <w:sz w:val="14"/>
        </w:rPr>
        <w:t>—as Slavoj Žižek says</w:t>
      </w:r>
      <w:proofErr w:type="gramStart"/>
      <w:r w:rsidRPr="00BC1209">
        <w:rPr>
          <w:sz w:val="14"/>
        </w:rPr>
        <w:t>—</w:t>
      </w:r>
      <w:r w:rsidRPr="00B15575">
        <w:rPr>
          <w:rStyle w:val="StyleUnderline"/>
        </w:rPr>
        <w:t>“</w:t>
      </w:r>
      <w:proofErr w:type="gramEnd"/>
      <w:r w:rsidRPr="00B15575">
        <w:rPr>
          <w:rStyle w:val="StyleUnderline"/>
        </w:rPr>
        <w:t>become what it always was.”</w:t>
      </w:r>
      <w:r w:rsidRPr="00BC1209">
        <w:rPr>
          <w:sz w:val="14"/>
        </w:rPr>
        <w:t xml:space="preserve"> </w:t>
      </w:r>
      <w:r w:rsidRPr="00B15575">
        <w:rPr>
          <w:rStyle w:val="StyleUnderline"/>
        </w:rPr>
        <w:t xml:space="preserve">International relations experts will acknowledge U.S. violence and </w:t>
      </w:r>
      <w:proofErr w:type="gramStart"/>
      <w:r w:rsidRPr="00B15575">
        <w:rPr>
          <w:rStyle w:val="StyleUnderline"/>
        </w:rPr>
        <w:t>overreach</w:t>
      </w:r>
      <w:proofErr w:type="gramEnd"/>
      <w:r w:rsidRPr="00B15575">
        <w:rPr>
          <w:rStyle w:val="StyleUnderline"/>
        </w:rPr>
        <w:t xml:space="preserve"> when necessary, but routinely </w:t>
      </w:r>
      <w:r w:rsidRPr="00B15575">
        <w:rPr>
          <w:rStyle w:val="Emphasis"/>
        </w:rPr>
        <w:t>read the illiberalism of U.S. foreign policy as an exception that is not at all representative</w:t>
      </w:r>
      <w:r w:rsidRPr="00BC1209">
        <w:rPr>
          <w:sz w:val="14"/>
        </w:rPr>
        <w:t xml:space="preserve">, in Anne Marie Slaughter’s words, </w:t>
      </w:r>
      <w:r w:rsidRPr="00B15575">
        <w:rPr>
          <w:rStyle w:val="Emphasis"/>
        </w:rPr>
        <w:t>of “the idea that is America.”</w:t>
      </w:r>
      <w:r w:rsidRPr="00BC1209">
        <w:rPr>
          <w:sz w:val="14"/>
        </w:rPr>
        <w:t xml:space="preserve"> </w:t>
      </w:r>
      <w:r w:rsidRPr="00B15575">
        <w:rPr>
          <w:rStyle w:val="StyleUnderline"/>
        </w:rPr>
        <w:t xml:space="preserve">Slaughter, with Ikenberry, can consider bad behavior </w:t>
      </w:r>
      <w:r w:rsidRPr="00B15575">
        <w:rPr>
          <w:rStyle w:val="Emphasis"/>
        </w:rPr>
        <w:t>only briefly</w:t>
      </w:r>
      <w:r w:rsidRPr="00B15575">
        <w:rPr>
          <w:rStyle w:val="StyleUnderline"/>
        </w:rPr>
        <w:t xml:space="preserve"> and only in the service of insisting that what matters most is not what the United States actually </w:t>
      </w:r>
      <w:r w:rsidRPr="00B15575">
        <w:rPr>
          <w:rStyle w:val="StyleUnderline"/>
          <w:i/>
        </w:rPr>
        <w:t>does</w:t>
      </w:r>
      <w:r>
        <w:rPr>
          <w:rStyle w:val="StyleUnderline"/>
        </w:rPr>
        <w:t xml:space="preserve"> </w:t>
      </w:r>
      <w:r w:rsidRPr="00B15575">
        <w:rPr>
          <w:rStyle w:val="StyleUnderline"/>
        </w:rPr>
        <w:t xml:space="preserve">with its power but what it </w:t>
      </w:r>
      <w:r w:rsidRPr="00B15575">
        <w:rPr>
          <w:rStyle w:val="StyleUnderline"/>
          <w:i/>
        </w:rPr>
        <w:t>intends</w:t>
      </w:r>
      <w:r w:rsidRPr="00B15575">
        <w:rPr>
          <w:rStyle w:val="StyleUnderline"/>
        </w:rPr>
        <w:t xml:space="preserve"> to do</w:t>
      </w:r>
      <w:r w:rsidRPr="00BC1209">
        <w:rPr>
          <w:sz w:val="14"/>
        </w:rPr>
        <w:t xml:space="preserve">. </w:t>
      </w:r>
      <w:r w:rsidRPr="00B15575">
        <w:rPr>
          <w:rStyle w:val="StyleUnderline"/>
        </w:rPr>
        <w:t xml:space="preserve">Yes, “imperialism, slavery, and racism have marred Western history,” Ikenberry and </w:t>
      </w:r>
      <w:proofErr w:type="spellStart"/>
      <w:r w:rsidRPr="00B15575">
        <w:rPr>
          <w:rStyle w:val="StyleUnderline"/>
        </w:rPr>
        <w:t>Deudney</w:t>
      </w:r>
      <w:proofErr w:type="spellEnd"/>
      <w:r w:rsidRPr="00B15575">
        <w:rPr>
          <w:rStyle w:val="StyleUnderline"/>
        </w:rPr>
        <w:t xml:space="preserve"> argue, but what matters is that liberalism “has always been at the forefront of efforts</w:t>
      </w:r>
      <w:r w:rsidRPr="00BC1209">
        <w:rPr>
          <w:sz w:val="14"/>
        </w:rPr>
        <w:t>—</w:t>
      </w:r>
      <w:r w:rsidRPr="00B15575">
        <w:rPr>
          <w:rStyle w:val="StyleUnderline"/>
        </w:rPr>
        <w:t>both peaceful and militant</w:t>
      </w:r>
      <w:r w:rsidRPr="00BC1209">
        <w:rPr>
          <w:sz w:val="14"/>
        </w:rPr>
        <w:t>—</w:t>
      </w:r>
      <w:r w:rsidRPr="00B15575">
        <w:rPr>
          <w:rStyle w:val="StyleUnderline"/>
        </w:rPr>
        <w:t>to reform and end these practices.”</w:t>
      </w:r>
      <w:r w:rsidRPr="00BC1209">
        <w:rPr>
          <w:sz w:val="14"/>
        </w:rPr>
        <w:t xml:space="preserve"> Indeed, </w:t>
      </w:r>
      <w:r w:rsidRPr="00B15575">
        <w:rPr>
          <w:rStyle w:val="StyleUnderline"/>
        </w:rPr>
        <w:t xml:space="preserve">even those public intellectuals such as </w:t>
      </w:r>
      <w:r w:rsidRPr="00B15575">
        <w:rPr>
          <w:rStyle w:val="Emphasis"/>
        </w:rPr>
        <w:t>Niall Ferguson</w:t>
      </w:r>
      <w:r w:rsidRPr="00B15575">
        <w:rPr>
          <w:rStyle w:val="StyleUnderline"/>
        </w:rPr>
        <w:t xml:space="preserve"> and </w:t>
      </w:r>
      <w:r w:rsidRPr="00B15575">
        <w:rPr>
          <w:rStyle w:val="Emphasis"/>
        </w:rPr>
        <w:t>Michael Ignatieff</w:t>
      </w:r>
      <w:r w:rsidRPr="00B15575">
        <w:rPr>
          <w:rStyle w:val="StyleUnderline"/>
        </w:rPr>
        <w:t xml:space="preserve"> who, after September 11, called for the United States to </w:t>
      </w:r>
      <w:r w:rsidRPr="00B15575">
        <w:rPr>
          <w:rStyle w:val="StyleUnderline"/>
          <w:i/>
        </w:rPr>
        <w:t>embrace</w:t>
      </w:r>
      <w:r w:rsidRPr="00B15575">
        <w:rPr>
          <w:rStyle w:val="StyleUnderline"/>
        </w:rPr>
        <w:t xml:space="preserve"> its status as an imperial power, framed their arguments in deflective, liberal terms</w:t>
      </w:r>
      <w:r w:rsidRPr="00BC1209">
        <w:rPr>
          <w:sz w:val="14"/>
        </w:rPr>
        <w:t xml:space="preserve">. By contrast, </w:t>
      </w:r>
      <w:r w:rsidRPr="00043DFA">
        <w:rPr>
          <w:rStyle w:val="Emphasis"/>
          <w:highlight w:val="yellow"/>
        </w:rPr>
        <w:t>because realists project the security dilemma retroactively into history</w:t>
      </w:r>
      <w:r w:rsidRPr="00B15575">
        <w:rPr>
          <w:rStyle w:val="Emphasis"/>
        </w:rPr>
        <w:t xml:space="preserve"> (</w:t>
      </w:r>
      <w:r w:rsidRPr="00500CE1">
        <w:rPr>
          <w:rStyle w:val="Emphasis"/>
        </w:rPr>
        <w:t>while</w:t>
      </w:r>
      <w:r w:rsidRPr="00B15575">
        <w:rPr>
          <w:rStyle w:val="Emphasis"/>
        </w:rPr>
        <w:t xml:space="preserve"> also simultaneously </w:t>
      </w:r>
      <w:r w:rsidRPr="00500CE1">
        <w:rPr>
          <w:rStyle w:val="Emphasis"/>
        </w:rPr>
        <w:t>excising imperialism</w:t>
      </w:r>
      <w:r w:rsidRPr="00B15575">
        <w:rPr>
          <w:rStyle w:val="Emphasis"/>
        </w:rPr>
        <w:t xml:space="preserve">) </w:t>
      </w:r>
      <w:r w:rsidRPr="00043DFA">
        <w:rPr>
          <w:rStyle w:val="Emphasis"/>
          <w:highlight w:val="yellow"/>
        </w:rPr>
        <w:t>they can only see the</w:t>
      </w:r>
      <w:r w:rsidRPr="00B15575">
        <w:rPr>
          <w:rStyle w:val="Emphasis"/>
        </w:rPr>
        <w:t xml:space="preserve"> U.S. </w:t>
      </w:r>
      <w:r w:rsidRPr="00043DFA">
        <w:rPr>
          <w:rStyle w:val="Emphasis"/>
          <w:highlight w:val="yellow"/>
        </w:rPr>
        <w:t>destabilization</w:t>
      </w:r>
      <w:r w:rsidRPr="00B15575">
        <w:rPr>
          <w:rStyle w:val="Emphasis"/>
        </w:rPr>
        <w:t xml:space="preserve"> of Third World economies, </w:t>
      </w:r>
      <w:r w:rsidRPr="00043DFA">
        <w:rPr>
          <w:rStyle w:val="Emphasis"/>
          <w:highlight w:val="yellow"/>
        </w:rPr>
        <w:t>assassinations, and secret bombings as tragic necessities</w:t>
      </w:r>
      <w:r w:rsidRPr="00BC1209">
        <w:rPr>
          <w:sz w:val="14"/>
        </w:rPr>
        <w:t xml:space="preserve"> (</w:t>
      </w:r>
      <w:r w:rsidRPr="00B15575">
        <w:rPr>
          <w:rStyle w:val="StyleUnderline"/>
        </w:rPr>
        <w:t xml:space="preserve">great powers, claims </w:t>
      </w:r>
      <w:r w:rsidRPr="00B15575">
        <w:rPr>
          <w:rStyle w:val="Emphasis"/>
        </w:rPr>
        <w:t>Mearsheimer</w:t>
      </w:r>
      <w:r w:rsidRPr="00B15575">
        <w:rPr>
          <w:rStyle w:val="StyleUnderline"/>
        </w:rPr>
        <w:t xml:space="preserve">, “have </w:t>
      </w:r>
      <w:r w:rsidRPr="00643CA1">
        <w:rPr>
          <w:rStyle w:val="StyleUnderline"/>
        </w:rPr>
        <w:t>little choice but to pursue power and to seek to dominate the other states in the system”</w:t>
      </w:r>
      <w:r w:rsidRPr="00BC1209">
        <w:rPr>
          <w:sz w:val="14"/>
        </w:rPr>
        <w:t xml:space="preserve">) </w:t>
      </w:r>
      <w:r w:rsidRPr="00643CA1">
        <w:rPr>
          <w:rStyle w:val="StyleUnderline"/>
        </w:rPr>
        <w:t xml:space="preserve">or as the result of liberals’ ill-advised desire to </w:t>
      </w:r>
      <w:r w:rsidRPr="00643CA1">
        <w:rPr>
          <w:rStyle w:val="Emphasis"/>
        </w:rPr>
        <w:t>force “our” values on other nations</w:t>
      </w:r>
      <w:r w:rsidRPr="00BC1209">
        <w:rPr>
          <w:sz w:val="14"/>
        </w:rPr>
        <w:t xml:space="preserve">. </w:t>
      </w:r>
      <w:r w:rsidRPr="00643CA1">
        <w:rPr>
          <w:rStyle w:val="StyleUnderline"/>
        </w:rPr>
        <w:t xml:space="preserve">Both of these </w:t>
      </w:r>
      <w:r w:rsidRPr="00043DFA">
        <w:rPr>
          <w:rStyle w:val="StyleUnderline"/>
          <w:highlight w:val="yellow"/>
        </w:rPr>
        <w:t>deflective strategies reinforce the illusion that we live</w:t>
      </w:r>
      <w:r w:rsidRPr="00BC1209">
        <w:rPr>
          <w:sz w:val="14"/>
        </w:rPr>
        <w:t xml:space="preserve">, in Nikhil Pal Singh’s words, </w:t>
      </w:r>
      <w:r w:rsidRPr="00043DFA">
        <w:rPr>
          <w:rStyle w:val="StyleUnderline"/>
          <w:highlight w:val="yellow"/>
        </w:rPr>
        <w:t>in an “</w:t>
      </w:r>
      <w:r w:rsidRPr="00043DFA">
        <w:rPr>
          <w:rStyle w:val="Emphasis"/>
          <w:highlight w:val="yellow"/>
        </w:rPr>
        <w:t>American-centered, racially inclusive world</w:t>
      </w:r>
      <w:r w:rsidRPr="00643CA1">
        <w:rPr>
          <w:rStyle w:val="StyleUnderline"/>
        </w:rPr>
        <w:t xml:space="preserve">, one organized around formally equal and independent nation states” where some states just happen to have more power than others, </w:t>
      </w:r>
      <w:r w:rsidRPr="00643CA1">
        <w:rPr>
          <w:rStyle w:val="Emphasis"/>
        </w:rPr>
        <w:t xml:space="preserve">and </w:t>
      </w:r>
      <w:r w:rsidRPr="00043DFA">
        <w:rPr>
          <w:rStyle w:val="Emphasis"/>
          <w:highlight w:val="yellow"/>
        </w:rPr>
        <w:t>where the alternative—Russian or Chinese hegemony—is too frightening</w:t>
      </w:r>
      <w:r w:rsidRPr="00643CA1">
        <w:rPr>
          <w:rStyle w:val="Emphasis"/>
        </w:rPr>
        <w:t xml:space="preserve"> even </w:t>
      </w:r>
      <w:r w:rsidRPr="00043DFA">
        <w:rPr>
          <w:rStyle w:val="Emphasis"/>
          <w:highlight w:val="yellow"/>
        </w:rPr>
        <w:t>to contemplate</w:t>
      </w:r>
      <w:r w:rsidRPr="00BC1209">
        <w:rPr>
          <w:sz w:val="14"/>
        </w:rPr>
        <w:t xml:space="preserve">. </w:t>
      </w:r>
      <w:r w:rsidRPr="00643CA1">
        <w:rPr>
          <w:rStyle w:val="StyleUnderline"/>
        </w:rPr>
        <w:t xml:space="preserve">That deflection would play such an outsized role in supporting the </w:t>
      </w:r>
      <w:r w:rsidRPr="00643CA1">
        <w:rPr>
          <w:rStyle w:val="Emphasis"/>
        </w:rPr>
        <w:t>ideological edifice of international relations</w:t>
      </w:r>
      <w:r w:rsidRPr="00643CA1">
        <w:rPr>
          <w:rStyle w:val="StyleUnderline"/>
        </w:rPr>
        <w:t xml:space="preserve"> today is hardly surprising</w:t>
      </w:r>
      <w:r w:rsidRPr="00BC1209">
        <w:rPr>
          <w:sz w:val="14"/>
        </w:rPr>
        <w:t xml:space="preserve">. Turn-of-the-century British liberals who supported their empire also drew upon a variety of different deflective strategies to reconcile the violence and illiberalism of British imperial expansion with the stated liberal goals of the Empire. Such </w:t>
      </w:r>
      <w:r w:rsidRPr="00643CA1">
        <w:rPr>
          <w:rStyle w:val="StyleUnderline"/>
        </w:rPr>
        <w:t>deflection made it impossible for these thinkers</w:t>
      </w:r>
      <w:r w:rsidRPr="00BC1209">
        <w:rPr>
          <w:sz w:val="14"/>
        </w:rPr>
        <w:t>—many of whom would go on to work as some of the first international relations scholars in Britain and help found The Royal Institute of International Affairs—</w:t>
      </w:r>
      <w:r w:rsidRPr="00643CA1">
        <w:rPr>
          <w:rStyle w:val="Emphasis"/>
        </w:rPr>
        <w:t>to link the problems of empire with the violence and disruption of imperialism</w:t>
      </w:r>
      <w:r w:rsidRPr="00BC1209">
        <w:rPr>
          <w:sz w:val="14"/>
        </w:rPr>
        <w:t xml:space="preserve">. Similarly, </w:t>
      </w:r>
      <w:r w:rsidRPr="00043DFA">
        <w:rPr>
          <w:rStyle w:val="Emphasis"/>
          <w:highlight w:val="yellow"/>
        </w:rPr>
        <w:t>deflection</w:t>
      </w:r>
      <w:r w:rsidRPr="00643CA1">
        <w:rPr>
          <w:rStyle w:val="Emphasis"/>
        </w:rPr>
        <w:t xml:space="preserve"> within international relations today </w:t>
      </w:r>
      <w:r w:rsidRPr="00043DFA">
        <w:rPr>
          <w:rStyle w:val="Emphasis"/>
          <w:highlight w:val="yellow"/>
        </w:rPr>
        <w:t>obscures</w:t>
      </w:r>
      <w:r w:rsidRPr="00643CA1">
        <w:rPr>
          <w:rStyle w:val="Emphasis"/>
        </w:rPr>
        <w:t xml:space="preserve"> the U.S. role in maintaining the </w:t>
      </w:r>
      <w:r w:rsidRPr="00043DFA">
        <w:rPr>
          <w:rStyle w:val="Emphasis"/>
          <w:highlight w:val="yellow"/>
        </w:rPr>
        <w:t>profoundly hierarchical, racist</w:t>
      </w:r>
      <w:r w:rsidRPr="00643CA1">
        <w:rPr>
          <w:rStyle w:val="Emphasis"/>
        </w:rPr>
        <w:t xml:space="preserve">, insecure, deeply unjust </w:t>
      </w:r>
      <w:r w:rsidRPr="00043DFA">
        <w:rPr>
          <w:rStyle w:val="Emphasis"/>
          <w:highlight w:val="yellow"/>
        </w:rPr>
        <w:t>reality of the current global order</w:t>
      </w:r>
      <w:r w:rsidRPr="00BC1209">
        <w:rPr>
          <w:sz w:val="14"/>
        </w:rPr>
        <w:t xml:space="preserve">. </w:t>
      </w:r>
      <w:r w:rsidRPr="009A0740">
        <w:rPr>
          <w:rStyle w:val="StyleUnderline"/>
        </w:rPr>
        <w:t xml:space="preserve">It also makes it impossible to address how </w:t>
      </w:r>
      <w:r w:rsidRPr="00043DFA">
        <w:rPr>
          <w:rStyle w:val="StyleUnderline"/>
          <w:highlight w:val="yellow"/>
        </w:rPr>
        <w:t>U.S. foreign policy</w:t>
      </w:r>
      <w:r w:rsidRPr="00BC1209">
        <w:rPr>
          <w:sz w:val="14"/>
        </w:rPr>
        <w:t xml:space="preserve"> (covert and overt) </w:t>
      </w:r>
      <w:r w:rsidRPr="00043DFA">
        <w:rPr>
          <w:rStyle w:val="StyleUnderline"/>
          <w:highlight w:val="yellow"/>
        </w:rPr>
        <w:t xml:space="preserve">has </w:t>
      </w:r>
      <w:r w:rsidRPr="00043DFA">
        <w:rPr>
          <w:rStyle w:val="Emphasis"/>
          <w:highlight w:val="yellow"/>
        </w:rPr>
        <w:t>contributed to</w:t>
      </w:r>
      <w:r w:rsidRPr="009A0740">
        <w:rPr>
          <w:rStyle w:val="Emphasis"/>
        </w:rPr>
        <w:t xml:space="preserve"> the </w:t>
      </w:r>
      <w:r w:rsidRPr="00043DFA">
        <w:rPr>
          <w:rStyle w:val="Emphasis"/>
          <w:highlight w:val="yellow"/>
        </w:rPr>
        <w:t>destabilization</w:t>
      </w:r>
      <w:r w:rsidRPr="009A0740">
        <w:rPr>
          <w:rStyle w:val="Emphasis"/>
        </w:rPr>
        <w:t xml:space="preserve"> of that order</w:t>
      </w:r>
      <w:r w:rsidRPr="009A0740">
        <w:rPr>
          <w:rStyle w:val="StyleUnderline"/>
        </w:rPr>
        <w:t xml:space="preserve"> </w:t>
      </w:r>
      <w:r w:rsidRPr="00043DFA">
        <w:rPr>
          <w:rStyle w:val="StyleUnderline"/>
          <w:highlight w:val="yellow"/>
        </w:rPr>
        <w:t xml:space="preserve">by </w:t>
      </w:r>
      <w:r w:rsidRPr="00043DFA">
        <w:rPr>
          <w:rStyle w:val="Emphasis"/>
          <w:highlight w:val="yellow"/>
        </w:rPr>
        <w:t>creating the circumstances that give rise to “failed states,”</w:t>
      </w:r>
      <w:r w:rsidRPr="009A0740">
        <w:rPr>
          <w:rStyle w:val="Emphasis"/>
        </w:rPr>
        <w:t xml:space="preserve"> “rogue regimes,” </w:t>
      </w:r>
      <w:r w:rsidRPr="00043DFA">
        <w:rPr>
          <w:rStyle w:val="Emphasis"/>
          <w:highlight w:val="yellow"/>
        </w:rPr>
        <w:t>and “</w:t>
      </w:r>
      <w:r w:rsidRPr="009A0740">
        <w:rPr>
          <w:rStyle w:val="Emphasis"/>
        </w:rPr>
        <w:t xml:space="preserve">sponsors of </w:t>
      </w:r>
      <w:r w:rsidRPr="00043DFA">
        <w:rPr>
          <w:rStyle w:val="Emphasis"/>
          <w:highlight w:val="yellow"/>
        </w:rPr>
        <w:t>terrorism.”</w:t>
      </w:r>
      <w:r w:rsidRPr="00BC1209">
        <w:rPr>
          <w:sz w:val="14"/>
        </w:rPr>
        <w:t xml:space="preserve"> Moreover, </w:t>
      </w:r>
      <w:r w:rsidRPr="009A0740">
        <w:rPr>
          <w:rStyle w:val="StyleUnderline"/>
        </w:rPr>
        <w:t xml:space="preserve">it impedes any theorizing about how </w:t>
      </w:r>
      <w:r w:rsidRPr="00043DFA">
        <w:rPr>
          <w:rStyle w:val="Emphasis"/>
          <w:highlight w:val="yellow"/>
        </w:rPr>
        <w:t>the widespread appeal of Trump’s xenophobia at home might</w:t>
      </w:r>
      <w:r w:rsidRPr="009A0740">
        <w:rPr>
          <w:rStyle w:val="Emphasis"/>
        </w:rPr>
        <w:t xml:space="preserve">, in part, </w:t>
      </w:r>
      <w:r w:rsidRPr="00043DFA">
        <w:rPr>
          <w:rStyle w:val="Emphasis"/>
          <w:highlight w:val="yellow"/>
        </w:rPr>
        <w:t>be the product of U.S. foreign policy abroad</w:t>
      </w:r>
      <w:r w:rsidRPr="009A0740">
        <w:rPr>
          <w:rStyle w:val="Emphasis"/>
        </w:rPr>
        <w:t>, the bitter fruit of the War on Terror and its equally violent predecessors</w:t>
      </w:r>
      <w:r w:rsidRPr="00BC1209">
        <w:rPr>
          <w:sz w:val="14"/>
        </w:rPr>
        <w:t xml:space="preserve">. In other words, </w:t>
      </w:r>
      <w:r w:rsidRPr="009A0740">
        <w:rPr>
          <w:rStyle w:val="StyleUnderline"/>
        </w:rPr>
        <w:t xml:space="preserve">in the grand tradition of liberal empire, </w:t>
      </w:r>
      <w:r w:rsidRPr="009A0740">
        <w:rPr>
          <w:rStyle w:val="Emphasis"/>
        </w:rPr>
        <w:t>U.S. foreign policy deflection actively disrupts the link between cause and effect that an entire science of international relations was created to explain</w:t>
      </w:r>
      <w:r w:rsidRPr="00BC1209">
        <w:rPr>
          <w:sz w:val="14"/>
        </w:rPr>
        <w:t xml:space="preserve">. </w:t>
      </w:r>
      <w:r w:rsidRPr="009A0740">
        <w:rPr>
          <w:rStyle w:val="StyleUnderline"/>
        </w:rPr>
        <w:t xml:space="preserve">What makes </w:t>
      </w:r>
      <w:r w:rsidRPr="00043DFA">
        <w:rPr>
          <w:rStyle w:val="StyleUnderline"/>
          <w:highlight w:val="yellow"/>
        </w:rPr>
        <w:t>Trump</w:t>
      </w:r>
      <w:r w:rsidRPr="009A0740">
        <w:rPr>
          <w:rStyle w:val="StyleUnderline"/>
        </w:rPr>
        <w:t>’s attitude toward foreign policy so uniquely unhinging for international relations experts</w:t>
      </w:r>
      <w:r w:rsidRPr="00BC1209">
        <w:rPr>
          <w:sz w:val="14"/>
        </w:rPr>
        <w:t xml:space="preserve">, then, </w:t>
      </w:r>
      <w:r w:rsidRPr="009A0740">
        <w:rPr>
          <w:rStyle w:val="StyleUnderline"/>
        </w:rPr>
        <w:t xml:space="preserve">is the fact that </w:t>
      </w:r>
      <w:r w:rsidRPr="009A0740">
        <w:rPr>
          <w:rStyle w:val="Emphasis"/>
        </w:rPr>
        <w:t>it is essentially undeflectable</w:t>
      </w:r>
      <w:r w:rsidRPr="00BC1209">
        <w:rPr>
          <w:sz w:val="14"/>
        </w:rPr>
        <w:t xml:space="preserve">. </w:t>
      </w:r>
      <w:r w:rsidRPr="009A0740">
        <w:rPr>
          <w:rStyle w:val="StyleUnderline"/>
        </w:rPr>
        <w:t xml:space="preserve">When he explains to Theresa May that refugees threaten European culture or calls Mexican </w:t>
      </w:r>
      <w:proofErr w:type="gramStart"/>
      <w:r w:rsidRPr="009A0740">
        <w:rPr>
          <w:rStyle w:val="StyleUnderline"/>
        </w:rPr>
        <w:t>immigrants</w:t>
      </w:r>
      <w:proofErr w:type="gramEnd"/>
      <w:r w:rsidRPr="009A0740">
        <w:rPr>
          <w:rStyle w:val="StyleUnderline"/>
        </w:rPr>
        <w:t xml:space="preserve"> killers, </w:t>
      </w:r>
      <w:r w:rsidRPr="009A0740">
        <w:rPr>
          <w:rStyle w:val="Emphasis"/>
        </w:rPr>
        <w:t xml:space="preserve">he </w:t>
      </w:r>
      <w:r w:rsidRPr="00043DFA">
        <w:rPr>
          <w:rStyle w:val="Emphasis"/>
          <w:highlight w:val="yellow"/>
        </w:rPr>
        <w:t>lays bare the meant-to-be unutterable fear of nonwhite migration that has haunted</w:t>
      </w:r>
      <w:r w:rsidRPr="009A0740">
        <w:rPr>
          <w:rStyle w:val="Emphasis"/>
        </w:rPr>
        <w:t xml:space="preserve"> British, U.S., and European imperialists and </w:t>
      </w:r>
      <w:r w:rsidRPr="00043DFA">
        <w:rPr>
          <w:rStyle w:val="Emphasis"/>
          <w:highlight w:val="yellow"/>
        </w:rPr>
        <w:t>foreign policy experts</w:t>
      </w:r>
      <w:r w:rsidRPr="009A0740">
        <w:rPr>
          <w:rStyle w:val="Emphasis"/>
        </w:rPr>
        <w:t xml:space="preserve"> for over a century</w:t>
      </w:r>
      <w:r w:rsidRPr="00BC1209">
        <w:rPr>
          <w:sz w:val="14"/>
        </w:rPr>
        <w:t xml:space="preserve">. </w:t>
      </w:r>
      <w:r w:rsidRPr="009A0740">
        <w:rPr>
          <w:rStyle w:val="StyleUnderline"/>
        </w:rPr>
        <w:t xml:space="preserve">When he summons the fires of nationalism to demand an unprecedented increase in the military budget, and then </w:t>
      </w:r>
      <w:r w:rsidRPr="009A0740">
        <w:rPr>
          <w:rStyle w:val="Emphasis"/>
        </w:rPr>
        <w:t>gets it with the overwhelming support of House and Senate Democrats</w:t>
      </w:r>
      <w:r w:rsidRPr="009A0740">
        <w:rPr>
          <w:rStyle w:val="StyleUnderline"/>
        </w:rPr>
        <w:t xml:space="preserve">, he reveals </w:t>
      </w:r>
      <w:r w:rsidRPr="009A0740">
        <w:rPr>
          <w:rStyle w:val="Emphasis"/>
        </w:rPr>
        <w:t>that constitutional checks on the commander in chief are only as good as the willingness of Congress to resist jingoism</w:t>
      </w:r>
      <w:r w:rsidRPr="00BC1209">
        <w:rPr>
          <w:sz w:val="14"/>
        </w:rPr>
        <w:t xml:space="preserve">. </w:t>
      </w:r>
      <w:r w:rsidRPr="00476D2A">
        <w:rPr>
          <w:rStyle w:val="StyleUnderline"/>
        </w:rPr>
        <w:t xml:space="preserve">When he calls nations populated by brown and black people shitholes, </w:t>
      </w:r>
      <w:r w:rsidRPr="00476D2A">
        <w:rPr>
          <w:rStyle w:val="Emphasis"/>
        </w:rPr>
        <w:t>he openly advertises the unspoken white supremacist edge that has informed U.S. economic, development, energy, and foreign policies since the late nineteenth century</w:t>
      </w:r>
      <w:r w:rsidRPr="00BC1209">
        <w:rPr>
          <w:sz w:val="14"/>
        </w:rPr>
        <w:t xml:space="preserve">. </w:t>
      </w:r>
      <w:r w:rsidRPr="00043DFA">
        <w:rPr>
          <w:rStyle w:val="Emphasis"/>
          <w:highlight w:val="yellow"/>
        </w:rPr>
        <w:t>Trump’s Muslim ban is simply the War on Terror on steroids</w:t>
      </w:r>
      <w:r w:rsidRPr="00BC1209">
        <w:rPr>
          <w:sz w:val="14"/>
        </w:rPr>
        <w:t xml:space="preserve">. In short, </w:t>
      </w:r>
      <w:r w:rsidRPr="00476D2A">
        <w:rPr>
          <w:rStyle w:val="StyleUnderline"/>
        </w:rPr>
        <w:t xml:space="preserve">Trump’s foreign policy is unprecedented not because of what it </w:t>
      </w:r>
      <w:r w:rsidRPr="00476D2A">
        <w:rPr>
          <w:rStyle w:val="StyleUnderline"/>
          <w:i/>
        </w:rPr>
        <w:t>does</w:t>
      </w:r>
      <w:r w:rsidRPr="00476D2A">
        <w:rPr>
          <w:rStyle w:val="StyleUnderline"/>
        </w:rPr>
        <w:t xml:space="preserve">, </w:t>
      </w:r>
      <w:r w:rsidRPr="00476D2A">
        <w:rPr>
          <w:rStyle w:val="Emphasis"/>
        </w:rPr>
        <w:t xml:space="preserve">but because Trump will openly </w:t>
      </w:r>
      <w:r w:rsidRPr="00476D2A">
        <w:rPr>
          <w:rStyle w:val="Emphasis"/>
          <w:i/>
        </w:rPr>
        <w:t>say</w:t>
      </w:r>
      <w:r w:rsidRPr="00476D2A">
        <w:rPr>
          <w:rStyle w:val="Emphasis"/>
        </w:rPr>
        <w:t xml:space="preserve"> what it does</w:t>
      </w:r>
      <w:r w:rsidRPr="00BC1209">
        <w:rPr>
          <w:sz w:val="14"/>
        </w:rPr>
        <w:t xml:space="preserve">—and because of what that then says about us as a nation. </w:t>
      </w:r>
      <w:r w:rsidRPr="00476D2A">
        <w:rPr>
          <w:rStyle w:val="Emphasis"/>
        </w:rPr>
        <w:t xml:space="preserve">The discomfort </w:t>
      </w:r>
      <w:r w:rsidRPr="00043DFA">
        <w:rPr>
          <w:rStyle w:val="Emphasis"/>
          <w:highlight w:val="yellow"/>
        </w:rPr>
        <w:t>Trump</w:t>
      </w:r>
      <w:r w:rsidRPr="00476D2A">
        <w:rPr>
          <w:rStyle w:val="Emphasis"/>
        </w:rPr>
        <w:t xml:space="preserve"> provokes</w:t>
      </w:r>
      <w:r w:rsidRPr="00476D2A">
        <w:rPr>
          <w:rStyle w:val="StyleUnderline"/>
        </w:rPr>
        <w:t xml:space="preserve"> </w:t>
      </w:r>
      <w:r w:rsidRPr="00043DFA">
        <w:rPr>
          <w:rStyle w:val="StyleUnderline"/>
          <w:highlight w:val="yellow"/>
        </w:rPr>
        <w:t>ought to prompt</w:t>
      </w:r>
      <w:r w:rsidRPr="00476D2A">
        <w:rPr>
          <w:rStyle w:val="StyleUnderline"/>
        </w:rPr>
        <w:t xml:space="preserve"> international relations </w:t>
      </w:r>
      <w:r w:rsidRPr="00043DFA">
        <w:rPr>
          <w:rStyle w:val="StyleUnderline"/>
          <w:highlight w:val="yellow"/>
        </w:rPr>
        <w:t xml:space="preserve">experts to </w:t>
      </w:r>
      <w:r w:rsidRPr="00043DFA">
        <w:rPr>
          <w:rStyle w:val="Emphasis"/>
          <w:highlight w:val="yellow"/>
        </w:rPr>
        <w:t>reflect on the failings of their discipline to reckon with the relationship between</w:t>
      </w:r>
      <w:r w:rsidRPr="00476D2A">
        <w:rPr>
          <w:rStyle w:val="Emphasis"/>
        </w:rPr>
        <w:t xml:space="preserve"> U.S. imperialism, </w:t>
      </w:r>
      <w:r w:rsidRPr="00043DFA">
        <w:rPr>
          <w:rStyle w:val="Emphasis"/>
          <w:highlight w:val="yellow"/>
        </w:rPr>
        <w:t>U.S. foreign policy, and</w:t>
      </w:r>
      <w:r w:rsidRPr="00476D2A">
        <w:rPr>
          <w:rStyle w:val="Emphasis"/>
        </w:rPr>
        <w:t xml:space="preserve"> the constellation of </w:t>
      </w:r>
      <w:r w:rsidRPr="00043DFA">
        <w:rPr>
          <w:rStyle w:val="Emphasis"/>
          <w:highlight w:val="yellow"/>
        </w:rPr>
        <w:t>xenophobia, militarism, racism, and nationalism</w:t>
      </w:r>
      <w:r w:rsidRPr="00476D2A">
        <w:rPr>
          <w:rStyle w:val="Emphasis"/>
        </w:rPr>
        <w:t xml:space="preserve"> that haunts our days</w:t>
      </w:r>
      <w:r w:rsidRPr="00BC1209">
        <w:rPr>
          <w:sz w:val="14"/>
        </w:rPr>
        <w:t xml:space="preserve">. </w:t>
      </w:r>
      <w:r w:rsidRPr="00476D2A">
        <w:rPr>
          <w:rStyle w:val="StyleUnderline"/>
        </w:rPr>
        <w:t xml:space="preserve">The fields of intellectual and legal history and political theory are </w:t>
      </w:r>
      <w:r w:rsidRPr="00476D2A">
        <w:rPr>
          <w:rStyle w:val="Emphasis"/>
        </w:rPr>
        <w:t>far ahead of international relations</w:t>
      </w:r>
      <w:r w:rsidRPr="00476D2A">
        <w:rPr>
          <w:rStyle w:val="StyleUnderline"/>
        </w:rPr>
        <w:t xml:space="preserve"> in their critical interrogation of the ideologies that sustain empire at home and abroad</w:t>
      </w:r>
      <w:r w:rsidRPr="00BC1209">
        <w:rPr>
          <w:sz w:val="14"/>
        </w:rPr>
        <w:t xml:space="preserve">. In addition, </w:t>
      </w:r>
      <w:r w:rsidRPr="00476D2A">
        <w:rPr>
          <w:rStyle w:val="Emphasis"/>
        </w:rPr>
        <w:t>Trump’s election has emboldened activists to make increasingly explicit the connections they see between a racialized, anti-immigrant politics of domestic dispossession and violence and the history of U.S. imperialism in the world</w:t>
      </w:r>
      <w:r w:rsidRPr="00BC1209">
        <w:rPr>
          <w:sz w:val="14"/>
        </w:rPr>
        <w:t xml:space="preserve">. </w:t>
      </w:r>
      <w:proofErr w:type="gramStart"/>
      <w:r w:rsidRPr="00476D2A">
        <w:rPr>
          <w:rStyle w:val="StyleUnderline"/>
        </w:rPr>
        <w:t>Unfortunately</w:t>
      </w:r>
      <w:proofErr w:type="gramEnd"/>
      <w:r w:rsidRPr="00476D2A">
        <w:rPr>
          <w:rStyle w:val="StyleUnderline"/>
        </w:rPr>
        <w:t xml:space="preserve"> the same does not appear to be true for the majority of intellectual middlemen who set the public tone for U.S. foreign policy</w:t>
      </w:r>
      <w:r w:rsidRPr="00BC1209">
        <w:rPr>
          <w:sz w:val="14"/>
        </w:rPr>
        <w:t xml:space="preserve">. </w:t>
      </w:r>
      <w:r w:rsidRPr="002A6D08">
        <w:rPr>
          <w:rStyle w:val="Emphasis"/>
        </w:rPr>
        <w:t>Trump is</w:t>
      </w:r>
      <w:r w:rsidRPr="00476D2A">
        <w:rPr>
          <w:rStyle w:val="Emphasis"/>
        </w:rPr>
        <w:t xml:space="preserve">, finally, both </w:t>
      </w:r>
      <w:r w:rsidRPr="002A6D08">
        <w:rPr>
          <w:rStyle w:val="Emphasis"/>
        </w:rPr>
        <w:t>the emperor with no clothes</w:t>
      </w:r>
      <w:r w:rsidRPr="00476D2A">
        <w:rPr>
          <w:rStyle w:val="Emphasis"/>
        </w:rPr>
        <w:t xml:space="preserve"> and the pointing child, begging to hold a big military parade so we can collectively acknowledge the naked imperialist power at the heart of U.S. foreign policy</w:t>
      </w:r>
      <w:r w:rsidRPr="00BC1209">
        <w:rPr>
          <w:sz w:val="14"/>
        </w:rPr>
        <w:t xml:space="preserve">. </w:t>
      </w:r>
      <w:r w:rsidRPr="00476D2A">
        <w:rPr>
          <w:rStyle w:val="StyleUnderline"/>
        </w:rPr>
        <w:t>Trump practically screams at the United States to look at itself</w:t>
      </w:r>
      <w:r w:rsidRPr="00BC1209">
        <w:rPr>
          <w:sz w:val="14"/>
        </w:rPr>
        <w:t xml:space="preserve">. </w:t>
      </w:r>
      <w:r w:rsidRPr="00476D2A">
        <w:rPr>
          <w:rStyle w:val="StyleUnderline"/>
        </w:rPr>
        <w:t xml:space="preserve">And yet, the more he screams, </w:t>
      </w:r>
      <w:r w:rsidRPr="00476D2A">
        <w:rPr>
          <w:rStyle w:val="Emphasis"/>
        </w:rPr>
        <w:t>the more the intellectual enablers avert their eyes</w:t>
      </w:r>
      <w:r w:rsidRPr="00BC1209">
        <w:rPr>
          <w:sz w:val="14"/>
        </w:rPr>
        <w:t xml:space="preserve">. </w:t>
      </w:r>
      <w:r w:rsidRPr="00476D2A">
        <w:rPr>
          <w:rStyle w:val="StyleUnderline"/>
        </w:rPr>
        <w:t>They are busy looking elsewhere—anywhere really—</w:t>
      </w:r>
      <w:r w:rsidRPr="00476D2A">
        <w:rPr>
          <w:rStyle w:val="StyleUnderline"/>
          <w:i/>
        </w:rPr>
        <w:t>except</w:t>
      </w:r>
      <w:r w:rsidRPr="00476D2A">
        <w:rPr>
          <w:rStyle w:val="StyleUnderline"/>
        </w:rPr>
        <w:t xml:space="preserve"> at that nakedness</w:t>
      </w:r>
      <w:r w:rsidRPr="00BC1209">
        <w:rPr>
          <w:sz w:val="14"/>
        </w:rPr>
        <w:t>.</w:t>
      </w:r>
    </w:p>
    <w:p w14:paraId="4B23570F" w14:textId="77777777" w:rsidR="00E36AF1" w:rsidRPr="00E36AF1" w:rsidRDefault="00E36AF1" w:rsidP="00E36AF1"/>
    <w:p w14:paraId="2EDBAA40" w14:textId="77777777" w:rsidR="0036383C" w:rsidRPr="00AB7006" w:rsidRDefault="0036383C" w:rsidP="0036383C">
      <w:pPr>
        <w:pStyle w:val="Heading4"/>
      </w:pPr>
      <w:r>
        <w:t>State capacity fails AND entrenches populism.</w:t>
      </w:r>
    </w:p>
    <w:p w14:paraId="3C1F1CFC" w14:textId="77777777" w:rsidR="0036383C" w:rsidRPr="00AB7006" w:rsidRDefault="0036383C" w:rsidP="0036383C">
      <w:r>
        <w:rPr>
          <w:rStyle w:val="Style13ptBold"/>
        </w:rPr>
        <w:t xml:space="preserve">Lemieux 24 </w:t>
      </w:r>
      <w:r w:rsidRPr="00AB7006">
        <w:rPr>
          <w:sz w:val="20"/>
          <w:szCs w:val="20"/>
        </w:rPr>
        <w:t>(</w:t>
      </w:r>
      <w:r>
        <w:rPr>
          <w:sz w:val="20"/>
          <w:szCs w:val="20"/>
        </w:rPr>
        <w:t xml:space="preserve">Pierre, </w:t>
      </w:r>
      <w:r w:rsidRPr="00B1289C">
        <w:rPr>
          <w:sz w:val="20"/>
          <w:szCs w:val="20"/>
        </w:rPr>
        <w:t xml:space="preserve">Economist. </w:t>
      </w:r>
      <w:proofErr w:type="spellStart"/>
      <w:r w:rsidRPr="00B1289C">
        <w:rPr>
          <w:sz w:val="20"/>
          <w:szCs w:val="20"/>
        </w:rPr>
        <w:t>Professeur</w:t>
      </w:r>
      <w:proofErr w:type="spellEnd"/>
      <w:r w:rsidRPr="00B1289C">
        <w:rPr>
          <w:sz w:val="20"/>
          <w:szCs w:val="20"/>
        </w:rPr>
        <w:t xml:space="preserve"> </w:t>
      </w:r>
      <w:proofErr w:type="spellStart"/>
      <w:r w:rsidRPr="00B1289C">
        <w:rPr>
          <w:sz w:val="20"/>
          <w:szCs w:val="20"/>
        </w:rPr>
        <w:t>associé</w:t>
      </w:r>
      <w:proofErr w:type="spellEnd"/>
      <w:r w:rsidRPr="00B1289C">
        <w:rPr>
          <w:sz w:val="20"/>
          <w:szCs w:val="20"/>
        </w:rPr>
        <w:t xml:space="preserve"> at Department of Management Sciences, Université du Québec </w:t>
      </w:r>
      <w:proofErr w:type="spellStart"/>
      <w:r w:rsidRPr="00B1289C">
        <w:rPr>
          <w:sz w:val="20"/>
          <w:szCs w:val="20"/>
        </w:rPr>
        <w:t>en</w:t>
      </w:r>
      <w:proofErr w:type="spellEnd"/>
      <w:r w:rsidRPr="00B1289C">
        <w:rPr>
          <w:sz w:val="20"/>
          <w:szCs w:val="20"/>
        </w:rPr>
        <w:t xml:space="preserve"> Outaouais.</w:t>
      </w:r>
      <w:r>
        <w:rPr>
          <w:sz w:val="20"/>
          <w:szCs w:val="20"/>
        </w:rPr>
        <w:t xml:space="preserve">  “</w:t>
      </w:r>
      <w:r w:rsidRPr="00B1289C">
        <w:rPr>
          <w:sz w:val="20"/>
          <w:szCs w:val="20"/>
        </w:rPr>
        <w:t xml:space="preserve">The Myth of the Lacking </w:t>
      </w:r>
      <w:r>
        <w:rPr>
          <w:sz w:val="20"/>
          <w:szCs w:val="20"/>
        </w:rPr>
        <w:t>‘</w:t>
      </w:r>
      <w:r w:rsidRPr="00B1289C">
        <w:rPr>
          <w:sz w:val="20"/>
          <w:szCs w:val="20"/>
        </w:rPr>
        <w:t>State Capacity</w:t>
      </w:r>
      <w:r>
        <w:rPr>
          <w:sz w:val="20"/>
          <w:szCs w:val="20"/>
        </w:rPr>
        <w:t>’</w:t>
      </w:r>
      <w:r w:rsidRPr="00B1289C">
        <w:rPr>
          <w:sz w:val="20"/>
          <w:szCs w:val="20"/>
        </w:rPr>
        <w:t>” https://www.econlib.org/the-myth-of-the-lacking-state-capacity/ October 9, 2024</w:t>
      </w:r>
      <w:r>
        <w:rPr>
          <w:sz w:val="20"/>
          <w:szCs w:val="20"/>
        </w:rPr>
        <w:t>)</w:t>
      </w:r>
    </w:p>
    <w:p w14:paraId="10A7D12F" w14:textId="77777777" w:rsidR="0036383C" w:rsidRPr="00B1289C" w:rsidRDefault="0036383C" w:rsidP="0036383C">
      <w:pPr>
        <w:rPr>
          <w:szCs w:val="24"/>
          <w:u w:val="single"/>
        </w:rPr>
      </w:pPr>
      <w:r w:rsidRPr="00B1289C">
        <w:rPr>
          <w:szCs w:val="24"/>
          <w:u w:val="single"/>
        </w:rPr>
        <w:t xml:space="preserve">It is not a matter of which </w:t>
      </w:r>
      <w:r w:rsidRPr="00B1289C">
        <w:rPr>
          <w:b/>
          <w:bCs/>
          <w:szCs w:val="24"/>
          <w:u w:val="single"/>
        </w:rPr>
        <w:t>political party is in power</w:t>
      </w:r>
      <w:r w:rsidRPr="00676ED1">
        <w:rPr>
          <w:sz w:val="16"/>
          <w:szCs w:val="24"/>
        </w:rPr>
        <w:t xml:space="preserve">. </w:t>
      </w:r>
      <w:r w:rsidRPr="00B1289C">
        <w:rPr>
          <w:szCs w:val="24"/>
          <w:u w:val="single"/>
        </w:rPr>
        <w:t>What the government cannot do</w:t>
      </w:r>
      <w:r w:rsidRPr="00676ED1">
        <w:rPr>
          <w:sz w:val="16"/>
          <w:szCs w:val="24"/>
        </w:rPr>
        <w:t xml:space="preserve"> correctly </w:t>
      </w:r>
      <w:r w:rsidRPr="00B1289C">
        <w:rPr>
          <w:szCs w:val="24"/>
          <w:u w:val="single"/>
        </w:rPr>
        <w:t>often refers to what the specific defender of state capacity thinks the state should do more of. “</w:t>
      </w:r>
      <w:r w:rsidRPr="00B1289C">
        <w:rPr>
          <w:b/>
          <w:bCs/>
          <w:szCs w:val="24"/>
          <w:u w:val="single"/>
        </w:rPr>
        <w:t>State capacity</w:t>
      </w:r>
      <w:r w:rsidRPr="00B1289C">
        <w:rPr>
          <w:szCs w:val="24"/>
          <w:u w:val="single"/>
        </w:rPr>
        <w:t xml:space="preserve">” is a </w:t>
      </w:r>
      <w:r w:rsidRPr="00B1289C">
        <w:rPr>
          <w:b/>
          <w:bCs/>
          <w:szCs w:val="24"/>
          <w:u w:val="single"/>
        </w:rPr>
        <w:t>euphemism</w:t>
      </w:r>
      <w:r w:rsidRPr="00B1289C">
        <w:rPr>
          <w:szCs w:val="24"/>
          <w:u w:val="single"/>
        </w:rPr>
        <w:t xml:space="preserve"> for state </w:t>
      </w:r>
      <w:r w:rsidRPr="00B1289C">
        <w:rPr>
          <w:b/>
          <w:bCs/>
          <w:szCs w:val="24"/>
          <w:u w:val="single"/>
        </w:rPr>
        <w:t>power</w:t>
      </w:r>
      <w:r w:rsidRPr="00B1289C">
        <w:rPr>
          <w:szCs w:val="24"/>
          <w:u w:val="single"/>
        </w:rPr>
        <w:t>.</w:t>
      </w:r>
    </w:p>
    <w:p w14:paraId="11109F31" w14:textId="77777777" w:rsidR="0036383C" w:rsidRPr="00676ED1" w:rsidRDefault="0036383C" w:rsidP="0036383C">
      <w:pPr>
        <w:rPr>
          <w:sz w:val="16"/>
          <w:szCs w:val="24"/>
        </w:rPr>
      </w:pPr>
      <w:r w:rsidRPr="00676ED1">
        <w:rPr>
          <w:sz w:val="16"/>
          <w:szCs w:val="24"/>
        </w:rPr>
        <w:t>It looks rather surprising that the democratic state would lack state capacity as its scope and means of action have grown for more than a hundred years. One indicator is that, across the OECD, government spending has grown from around 10% of GDP at the turn of the 20th century to more (and sometimes much more) than 40% today. The Code of Federal Regulations contains 1,089,462 restrictions (at the end of 2022), measured by the frequency of the keywords “shall,” “must,” “may not,” “required,” and “prohibited,” more than double the number at the end of 1970.</w:t>
      </w:r>
    </w:p>
    <w:p w14:paraId="45B7C73C" w14:textId="77777777" w:rsidR="0036383C" w:rsidRPr="00676ED1" w:rsidRDefault="0036383C" w:rsidP="0036383C">
      <w:pPr>
        <w:rPr>
          <w:sz w:val="16"/>
          <w:szCs w:val="24"/>
        </w:rPr>
      </w:pPr>
      <w:r w:rsidRPr="00B1289C">
        <w:rPr>
          <w:szCs w:val="24"/>
          <w:highlight w:val="yellow"/>
          <w:u w:val="single"/>
        </w:rPr>
        <w:t>It is a</w:t>
      </w:r>
      <w:r w:rsidRPr="00B1289C">
        <w:rPr>
          <w:szCs w:val="24"/>
          <w:u w:val="single"/>
        </w:rPr>
        <w:t xml:space="preserve"> Wonderland </w:t>
      </w:r>
      <w:r w:rsidRPr="00B1289C">
        <w:rPr>
          <w:szCs w:val="24"/>
          <w:highlight w:val="yellow"/>
          <w:u w:val="single"/>
        </w:rPr>
        <w:t>illusion to believe</w:t>
      </w:r>
      <w:r w:rsidRPr="00676ED1">
        <w:rPr>
          <w:sz w:val="16"/>
          <w:szCs w:val="24"/>
        </w:rPr>
        <w:t>, like Daron Acemoglu and James Robinson in </w:t>
      </w:r>
      <w:r w:rsidRPr="00676ED1">
        <w:rPr>
          <w:i/>
          <w:iCs/>
          <w:sz w:val="16"/>
          <w:szCs w:val="24"/>
        </w:rPr>
        <w:t>The Narrow Corridor,</w:t>
      </w:r>
      <w:r w:rsidRPr="00676ED1">
        <w:rPr>
          <w:sz w:val="16"/>
          <w:szCs w:val="24"/>
        </w:rPr>
        <w:t> </w:t>
      </w:r>
      <w:r w:rsidRPr="00B1289C">
        <w:rPr>
          <w:szCs w:val="24"/>
          <w:u w:val="single"/>
        </w:rPr>
        <w:t xml:space="preserve">that </w:t>
      </w:r>
      <w:r w:rsidRPr="00B1289C">
        <w:rPr>
          <w:b/>
          <w:bCs/>
          <w:szCs w:val="24"/>
          <w:highlight w:val="yellow"/>
          <w:u w:val="single"/>
        </w:rPr>
        <w:t>state power</w:t>
      </w:r>
      <w:r w:rsidRPr="00B1289C">
        <w:rPr>
          <w:szCs w:val="24"/>
          <w:u w:val="single"/>
        </w:rPr>
        <w:t xml:space="preserve"> can grow indefinitely</w:t>
      </w:r>
      <w:r w:rsidRPr="00676ED1">
        <w:rPr>
          <w:sz w:val="16"/>
          <w:szCs w:val="24"/>
        </w:rPr>
        <w:t xml:space="preserve"> as long as “social power” grows concurrently (see my review of </w:t>
      </w:r>
      <w:r w:rsidRPr="00676ED1">
        <w:rPr>
          <w:i/>
          <w:iCs/>
          <w:sz w:val="16"/>
          <w:szCs w:val="24"/>
        </w:rPr>
        <w:t>The Narrow Corridor</w:t>
      </w:r>
      <w:r w:rsidRPr="00676ED1">
        <w:rPr>
          <w:sz w:val="16"/>
          <w:szCs w:val="24"/>
        </w:rPr>
        <w:t> in </w:t>
      </w:r>
      <w:r w:rsidRPr="00676ED1">
        <w:rPr>
          <w:i/>
          <w:iCs/>
          <w:sz w:val="16"/>
          <w:szCs w:val="24"/>
        </w:rPr>
        <w:t>Regulation</w:t>
      </w:r>
      <w:r w:rsidRPr="00676ED1">
        <w:rPr>
          <w:sz w:val="16"/>
          <w:szCs w:val="24"/>
        </w:rPr>
        <w:t>). We get a glimpse of the result in the subsequent book of Acemoglu (with Simon Johnson), </w:t>
      </w:r>
      <w:r w:rsidRPr="00676ED1">
        <w:rPr>
          <w:i/>
          <w:iCs/>
          <w:sz w:val="16"/>
          <w:szCs w:val="24"/>
        </w:rPr>
        <w:t>Power and Progress</w:t>
      </w:r>
      <w:r w:rsidRPr="00676ED1">
        <w:rPr>
          <w:sz w:val="16"/>
          <w:szCs w:val="24"/>
        </w:rPr>
        <w:t xml:space="preserve">, where </w:t>
      </w:r>
      <w:r w:rsidRPr="00B1289C">
        <w:rPr>
          <w:szCs w:val="24"/>
          <w:u w:val="single"/>
        </w:rPr>
        <w:t xml:space="preserve">an ideal and </w:t>
      </w:r>
      <w:r w:rsidRPr="00B1289C">
        <w:rPr>
          <w:b/>
          <w:bCs/>
          <w:szCs w:val="24"/>
          <w:highlight w:val="yellow"/>
          <w:u w:val="single"/>
        </w:rPr>
        <w:t>benevolent Leviathan</w:t>
      </w:r>
      <w:r w:rsidRPr="00B1289C">
        <w:rPr>
          <w:szCs w:val="24"/>
          <w:u w:val="single"/>
        </w:rPr>
        <w:t xml:space="preserve"> follows their advice and </w:t>
      </w:r>
      <w:r w:rsidRPr="00B1289C">
        <w:rPr>
          <w:szCs w:val="24"/>
          <w:highlight w:val="yellow"/>
          <w:u w:val="single"/>
        </w:rPr>
        <w:t>fights for</w:t>
      </w:r>
      <w:r w:rsidRPr="00B1289C">
        <w:rPr>
          <w:szCs w:val="24"/>
          <w:u w:val="single"/>
        </w:rPr>
        <w:t xml:space="preserve"> all </w:t>
      </w:r>
      <w:r w:rsidRPr="00B1289C">
        <w:rPr>
          <w:b/>
          <w:bCs/>
          <w:szCs w:val="24"/>
          <w:highlight w:val="yellow"/>
          <w:u w:val="single"/>
        </w:rPr>
        <w:t>progressive causes</w:t>
      </w:r>
      <w:r w:rsidRPr="00B1289C">
        <w:rPr>
          <w:szCs w:val="24"/>
          <w:u w:val="single"/>
        </w:rPr>
        <w:t xml:space="preserve">, against greedy corporations and </w:t>
      </w:r>
      <w:r w:rsidRPr="00B1289C">
        <w:rPr>
          <w:szCs w:val="24"/>
          <w:highlight w:val="yellow"/>
          <w:u w:val="single"/>
        </w:rPr>
        <w:t>with the support of</w:t>
      </w:r>
      <w:r w:rsidRPr="00B1289C">
        <w:rPr>
          <w:szCs w:val="24"/>
          <w:u w:val="single"/>
        </w:rPr>
        <w:t xml:space="preserve"> powerful and </w:t>
      </w:r>
      <w:r w:rsidRPr="00B1289C">
        <w:rPr>
          <w:b/>
          <w:bCs/>
          <w:szCs w:val="24"/>
          <w:u w:val="single"/>
        </w:rPr>
        <w:t>altruistic</w:t>
      </w:r>
      <w:r w:rsidRPr="00B1289C">
        <w:rPr>
          <w:szCs w:val="24"/>
          <w:u w:val="single"/>
        </w:rPr>
        <w:t xml:space="preserve"> </w:t>
      </w:r>
      <w:r w:rsidRPr="00B1289C">
        <w:rPr>
          <w:b/>
          <w:bCs/>
          <w:szCs w:val="24"/>
          <w:u w:val="single"/>
        </w:rPr>
        <w:t xml:space="preserve">trade </w:t>
      </w:r>
      <w:r w:rsidRPr="00B1289C">
        <w:rPr>
          <w:b/>
          <w:bCs/>
          <w:szCs w:val="24"/>
          <w:highlight w:val="yellow"/>
          <w:u w:val="single"/>
        </w:rPr>
        <w:t>unions</w:t>
      </w:r>
      <w:r w:rsidRPr="00676ED1">
        <w:rPr>
          <w:sz w:val="16"/>
          <w:szCs w:val="24"/>
        </w:rPr>
        <w:t xml:space="preserve"> (I barely exaggerate: see my </w:t>
      </w:r>
      <w:r w:rsidRPr="00676ED1">
        <w:rPr>
          <w:i/>
          <w:iCs/>
          <w:sz w:val="16"/>
          <w:szCs w:val="24"/>
        </w:rPr>
        <w:t>Regulation</w:t>
      </w:r>
      <w:r w:rsidRPr="00676ED1">
        <w:rPr>
          <w:sz w:val="16"/>
          <w:szCs w:val="24"/>
        </w:rPr>
        <w:t> review of </w:t>
      </w:r>
      <w:r w:rsidRPr="00676ED1">
        <w:rPr>
          <w:i/>
          <w:iCs/>
          <w:sz w:val="16"/>
          <w:szCs w:val="24"/>
        </w:rPr>
        <w:t>Power and Progress</w:t>
      </w:r>
      <w:r w:rsidRPr="00676ED1">
        <w:rPr>
          <w:sz w:val="16"/>
          <w:szCs w:val="24"/>
        </w:rPr>
        <w:t>).</w:t>
      </w:r>
    </w:p>
    <w:p w14:paraId="3663179F" w14:textId="77777777" w:rsidR="0036383C" w:rsidRPr="00B1289C" w:rsidRDefault="0036383C" w:rsidP="0036383C">
      <w:pPr>
        <w:rPr>
          <w:szCs w:val="24"/>
          <w:u w:val="single"/>
        </w:rPr>
      </w:pPr>
      <w:r w:rsidRPr="00676ED1">
        <w:rPr>
          <w:sz w:val="16"/>
          <w:szCs w:val="24"/>
        </w:rPr>
        <w:t xml:space="preserve">Anthony de </w:t>
      </w:r>
      <w:r w:rsidRPr="00B1289C">
        <w:rPr>
          <w:szCs w:val="24"/>
          <w:u w:val="single"/>
        </w:rPr>
        <w:t>Jasay’s model of the democratic stat</w:t>
      </w:r>
      <w:r w:rsidRPr="00676ED1">
        <w:rPr>
          <w:sz w:val="16"/>
          <w:szCs w:val="24"/>
        </w:rPr>
        <w:t>e (see notably his book </w:t>
      </w:r>
      <w:r w:rsidRPr="00676ED1">
        <w:rPr>
          <w:i/>
          <w:iCs/>
          <w:sz w:val="16"/>
          <w:szCs w:val="24"/>
        </w:rPr>
        <w:t>The State</w:t>
      </w:r>
      <w:r w:rsidRPr="00B1289C">
        <w:rPr>
          <w:szCs w:val="24"/>
          <w:u w:val="single"/>
        </w:rPr>
        <w:t xml:space="preserve">) is more useful in explaining </w:t>
      </w:r>
      <w:r w:rsidRPr="00B1289C">
        <w:rPr>
          <w:b/>
          <w:bCs/>
          <w:szCs w:val="24"/>
          <w:highlight w:val="yellow"/>
          <w:u w:val="single"/>
        </w:rPr>
        <w:t>where state capacity leads</w:t>
      </w:r>
      <w:r w:rsidRPr="00676ED1">
        <w:rPr>
          <w:sz w:val="16"/>
          <w:szCs w:val="24"/>
        </w:rPr>
        <w:t xml:space="preserve">. </w:t>
      </w:r>
      <w:r w:rsidRPr="00B1289C">
        <w:rPr>
          <w:szCs w:val="24"/>
          <w:u w:val="single"/>
        </w:rPr>
        <w:t xml:space="preserve">For decades, an adulated state has been </w:t>
      </w:r>
      <w:r w:rsidRPr="00B1289C">
        <w:rPr>
          <w:szCs w:val="24"/>
          <w:highlight w:val="yellow"/>
          <w:u w:val="single"/>
        </w:rPr>
        <w:t>respondin</w:t>
      </w:r>
      <w:r w:rsidRPr="00481F81">
        <w:rPr>
          <w:szCs w:val="24"/>
          <w:highlight w:val="yellow"/>
          <w:u w:val="single"/>
        </w:rPr>
        <w:t>g to the</w:t>
      </w:r>
      <w:r w:rsidRPr="00B1289C">
        <w:rPr>
          <w:szCs w:val="24"/>
          <w:u w:val="single"/>
        </w:rPr>
        <w:t xml:space="preserve"> </w:t>
      </w:r>
      <w:r w:rsidRPr="00B1289C">
        <w:rPr>
          <w:b/>
          <w:bCs/>
          <w:szCs w:val="24"/>
          <w:u w:val="single"/>
        </w:rPr>
        <w:t>grievances</w:t>
      </w:r>
      <w:r w:rsidRPr="00B1289C">
        <w:rPr>
          <w:szCs w:val="24"/>
          <w:u w:val="single"/>
        </w:rPr>
        <w:t xml:space="preserve"> of </w:t>
      </w:r>
      <w:r w:rsidRPr="00B1289C">
        <w:rPr>
          <w:b/>
          <w:bCs/>
          <w:szCs w:val="24"/>
          <w:highlight w:val="yellow"/>
          <w:u w:val="single"/>
        </w:rPr>
        <w:t>politically powerful</w:t>
      </w:r>
      <w:r w:rsidRPr="00B1289C">
        <w:rPr>
          <w:szCs w:val="24"/>
          <w:u w:val="single"/>
        </w:rPr>
        <w:t xml:space="preserve"> </w:t>
      </w:r>
      <w:r w:rsidRPr="00B1289C">
        <w:rPr>
          <w:b/>
          <w:bCs/>
          <w:szCs w:val="24"/>
          <w:u w:val="single"/>
        </w:rPr>
        <w:t>groups</w:t>
      </w:r>
      <w:r w:rsidRPr="00B1289C">
        <w:rPr>
          <w:szCs w:val="24"/>
          <w:u w:val="single"/>
        </w:rPr>
        <w:t xml:space="preserve"> by </w:t>
      </w:r>
      <w:r w:rsidRPr="00B1289C">
        <w:rPr>
          <w:b/>
          <w:bCs/>
          <w:szCs w:val="24"/>
          <w:u w:val="single"/>
        </w:rPr>
        <w:t>discriminating</w:t>
      </w:r>
      <w:r w:rsidRPr="00B1289C">
        <w:rPr>
          <w:szCs w:val="24"/>
          <w:u w:val="single"/>
        </w:rPr>
        <w:t xml:space="preserve"> in their favor (</w:t>
      </w:r>
      <w:r w:rsidRPr="00B1289C">
        <w:rPr>
          <w:szCs w:val="24"/>
          <w:highlight w:val="yellow"/>
          <w:u w:val="single"/>
        </w:rPr>
        <w:t xml:space="preserve">with </w:t>
      </w:r>
      <w:r w:rsidRPr="00B1289C">
        <w:rPr>
          <w:b/>
          <w:bCs/>
          <w:szCs w:val="24"/>
          <w:highlight w:val="yellow"/>
          <w:u w:val="single"/>
        </w:rPr>
        <w:t>subsidies</w:t>
      </w:r>
      <w:r w:rsidRPr="00B1289C">
        <w:rPr>
          <w:szCs w:val="24"/>
          <w:u w:val="single"/>
        </w:rPr>
        <w:t xml:space="preserve">, </w:t>
      </w:r>
      <w:r w:rsidRPr="00B1289C">
        <w:rPr>
          <w:b/>
          <w:bCs/>
          <w:szCs w:val="24"/>
          <w:highlight w:val="yellow"/>
          <w:u w:val="single"/>
        </w:rPr>
        <w:t>tax breaks</w:t>
      </w:r>
      <w:r w:rsidRPr="00B1289C">
        <w:rPr>
          <w:szCs w:val="24"/>
          <w:u w:val="single"/>
        </w:rPr>
        <w:t>, and favorable regulations) at the cost of other citizens.</w:t>
      </w:r>
      <w:r w:rsidRPr="00676ED1">
        <w:rPr>
          <w:sz w:val="16"/>
          <w:szCs w:val="24"/>
        </w:rPr>
        <w:t xml:space="preserve"> The leaders and activists of the newly disfavored groups vent their own grievances and stake their demands. Political competition leads politicians to try to satisfy the new grievances. Policies pile up and become more and more inconsistent and conflictual. </w:t>
      </w:r>
      <w:r w:rsidRPr="00B1289C">
        <w:rPr>
          <w:szCs w:val="24"/>
          <w:u w:val="single"/>
        </w:rPr>
        <w:t xml:space="preserve">The </w:t>
      </w:r>
      <w:r w:rsidRPr="00B1289C">
        <w:rPr>
          <w:b/>
          <w:bCs/>
          <w:szCs w:val="24"/>
          <w:highlight w:val="yellow"/>
          <w:u w:val="single"/>
        </w:rPr>
        <w:t>higher state capacity</w:t>
      </w:r>
      <w:r w:rsidRPr="00B1289C">
        <w:rPr>
          <w:b/>
          <w:bCs/>
          <w:szCs w:val="24"/>
          <w:u w:val="single"/>
        </w:rPr>
        <w:t xml:space="preserve"> acquired</w:t>
      </w:r>
      <w:r w:rsidRPr="00B1289C">
        <w:rPr>
          <w:szCs w:val="24"/>
          <w:u w:val="single"/>
        </w:rPr>
        <w:t xml:space="preserve"> in the process </w:t>
      </w:r>
      <w:r w:rsidRPr="00B1289C">
        <w:rPr>
          <w:szCs w:val="24"/>
          <w:highlight w:val="yellow"/>
          <w:u w:val="single"/>
        </w:rPr>
        <w:t xml:space="preserve">further motivates </w:t>
      </w:r>
      <w:r w:rsidRPr="00B1289C">
        <w:rPr>
          <w:b/>
          <w:bCs/>
          <w:szCs w:val="24"/>
          <w:highlight w:val="yellow"/>
          <w:u w:val="single"/>
        </w:rPr>
        <w:t>special interests</w:t>
      </w:r>
      <w:r w:rsidRPr="00B1289C">
        <w:rPr>
          <w:szCs w:val="24"/>
          <w:u w:val="single"/>
        </w:rPr>
        <w:t xml:space="preserve"> </w:t>
      </w:r>
      <w:r w:rsidRPr="00676ED1">
        <w:rPr>
          <w:sz w:val="16"/>
          <w:szCs w:val="24"/>
        </w:rPr>
        <w:t>and their activists</w:t>
      </w:r>
      <w:r w:rsidRPr="00B1289C">
        <w:rPr>
          <w:szCs w:val="24"/>
          <w:u w:val="single"/>
        </w:rPr>
        <w:t xml:space="preserve"> to demand </w:t>
      </w:r>
      <w:r w:rsidRPr="00B1289C">
        <w:rPr>
          <w:b/>
          <w:bCs/>
          <w:szCs w:val="24"/>
          <w:u w:val="single"/>
        </w:rPr>
        <w:t>more</w:t>
      </w:r>
      <w:r w:rsidRPr="00B1289C">
        <w:rPr>
          <w:szCs w:val="24"/>
          <w:u w:val="single"/>
        </w:rPr>
        <w:t xml:space="preserve"> privileges, and the process continues.</w:t>
      </w:r>
    </w:p>
    <w:p w14:paraId="128E0BE7" w14:textId="77777777" w:rsidR="0036383C" w:rsidRPr="00676ED1" w:rsidRDefault="0036383C" w:rsidP="0036383C">
      <w:pPr>
        <w:rPr>
          <w:sz w:val="16"/>
          <w:szCs w:val="24"/>
        </w:rPr>
      </w:pPr>
      <w:r w:rsidRPr="00676ED1">
        <w:rPr>
          <w:sz w:val="16"/>
          <w:szCs w:val="24"/>
        </w:rPr>
        <w:t>Analysts who observe the growing discontent typically can’t put their fingers on its real underlying cause. Janan Ganesh merely comes close in a September 23 </w:t>
      </w:r>
      <w:r w:rsidRPr="00676ED1">
        <w:rPr>
          <w:i/>
          <w:iCs/>
          <w:sz w:val="16"/>
          <w:szCs w:val="24"/>
        </w:rPr>
        <w:t>Financial Times</w:t>
      </w:r>
      <w:r w:rsidRPr="00676ED1">
        <w:rPr>
          <w:sz w:val="16"/>
          <w:szCs w:val="24"/>
        </w:rPr>
        <w:t> column titled “The End of the Popular Politician.”</w:t>
      </w:r>
    </w:p>
    <w:p w14:paraId="6E6B47ED" w14:textId="77777777" w:rsidR="0036383C" w:rsidRPr="00B1289C" w:rsidRDefault="0036383C" w:rsidP="0036383C">
      <w:pPr>
        <w:rPr>
          <w:szCs w:val="24"/>
          <w:u w:val="single"/>
        </w:rPr>
      </w:pPr>
      <w:r w:rsidRPr="00B1289C">
        <w:rPr>
          <w:szCs w:val="24"/>
          <w:u w:val="single"/>
        </w:rPr>
        <w:t xml:space="preserve">The </w:t>
      </w:r>
      <w:r w:rsidRPr="00B1289C">
        <w:rPr>
          <w:b/>
          <w:bCs/>
          <w:szCs w:val="24"/>
          <w:u w:val="single"/>
        </w:rPr>
        <w:t>cause is state capacity</w:t>
      </w:r>
      <w:r w:rsidRPr="00676ED1">
        <w:rPr>
          <w:sz w:val="16"/>
          <w:szCs w:val="24"/>
        </w:rPr>
        <w:t xml:space="preserve">—read “state power”—in a democratic regime, </w:t>
      </w:r>
      <w:r w:rsidRPr="00B1289C">
        <w:rPr>
          <w:szCs w:val="24"/>
          <w:u w:val="single"/>
        </w:rPr>
        <w:t>which degenerates into a political war of all claimants against all, with growing and churning redistribution.</w:t>
      </w:r>
      <w:r w:rsidRPr="00676ED1">
        <w:rPr>
          <w:sz w:val="16"/>
          <w:szCs w:val="24"/>
        </w:rPr>
        <w:t xml:space="preserve"> Because of the churning, it is often not clear whether one is, on the net, a beneficiary or an exploiter of the system. </w:t>
      </w:r>
      <w:r w:rsidRPr="00B1289C">
        <w:rPr>
          <w:szCs w:val="24"/>
          <w:highlight w:val="yellow"/>
          <w:u w:val="single"/>
        </w:rPr>
        <w:t>The state is less</w:t>
      </w:r>
      <w:r w:rsidRPr="00B1289C">
        <w:rPr>
          <w:szCs w:val="24"/>
          <w:u w:val="single"/>
        </w:rPr>
        <w:t xml:space="preserve"> and less </w:t>
      </w:r>
      <w:r w:rsidRPr="00B1289C">
        <w:rPr>
          <w:szCs w:val="24"/>
          <w:highlight w:val="yellow"/>
          <w:u w:val="single"/>
        </w:rPr>
        <w:t>able to satisfy</w:t>
      </w:r>
      <w:r w:rsidRPr="00B1289C">
        <w:rPr>
          <w:szCs w:val="24"/>
          <w:u w:val="single"/>
        </w:rPr>
        <w:t xml:space="preserve"> all the contradictory </w:t>
      </w:r>
      <w:r w:rsidRPr="00B1289C">
        <w:rPr>
          <w:szCs w:val="24"/>
          <w:highlight w:val="yellow"/>
          <w:u w:val="single"/>
        </w:rPr>
        <w:t>demands</w:t>
      </w:r>
      <w:r w:rsidRPr="00B1289C">
        <w:rPr>
          <w:szCs w:val="24"/>
          <w:u w:val="single"/>
        </w:rPr>
        <w:t xml:space="preserve"> addressed to it. The monstrous state seems impotent. </w:t>
      </w:r>
      <w:r w:rsidRPr="00B1289C">
        <w:rPr>
          <w:szCs w:val="24"/>
          <w:highlight w:val="yellow"/>
          <w:u w:val="single"/>
        </w:rPr>
        <w:t>Everybody grows</w:t>
      </w:r>
      <w:r w:rsidRPr="00B1289C">
        <w:rPr>
          <w:szCs w:val="24"/>
          <w:u w:val="single"/>
        </w:rPr>
        <w:t xml:space="preserve"> more </w:t>
      </w:r>
      <w:r w:rsidRPr="00B1289C">
        <w:rPr>
          <w:szCs w:val="24"/>
          <w:highlight w:val="yellow"/>
          <w:u w:val="single"/>
        </w:rPr>
        <w:t>dissatisfied</w:t>
      </w:r>
      <w:r w:rsidRPr="00B1289C">
        <w:rPr>
          <w:szCs w:val="24"/>
          <w:u w:val="single"/>
        </w:rPr>
        <w:t xml:space="preserve">. The </w:t>
      </w:r>
      <w:r w:rsidRPr="00B1289C">
        <w:rPr>
          <w:b/>
          <w:bCs/>
          <w:szCs w:val="24"/>
          <w:highlight w:val="yellow"/>
          <w:u w:val="single"/>
        </w:rPr>
        <w:t>populists rise</w:t>
      </w:r>
      <w:r w:rsidRPr="00B1289C">
        <w:rPr>
          <w:szCs w:val="24"/>
          <w:highlight w:val="yellow"/>
          <w:u w:val="single"/>
        </w:rPr>
        <w:t xml:space="preserve"> with</w:t>
      </w:r>
      <w:r w:rsidRPr="00B1289C">
        <w:rPr>
          <w:szCs w:val="24"/>
          <w:u w:val="single"/>
        </w:rPr>
        <w:t xml:space="preserve"> their own </w:t>
      </w:r>
      <w:r w:rsidRPr="00B1289C">
        <w:rPr>
          <w:b/>
          <w:bCs/>
          <w:szCs w:val="24"/>
          <w:highlight w:val="yellow"/>
          <w:u w:val="single"/>
        </w:rPr>
        <w:t>promises</w:t>
      </w:r>
      <w:r w:rsidRPr="00B1289C">
        <w:rPr>
          <w:szCs w:val="24"/>
          <w:highlight w:val="yellow"/>
          <w:u w:val="single"/>
        </w:rPr>
        <w:t xml:space="preserve"> to appease</w:t>
      </w:r>
      <w:r w:rsidRPr="00B1289C">
        <w:rPr>
          <w:szCs w:val="24"/>
          <w:u w:val="single"/>
        </w:rPr>
        <w:t xml:space="preserve"> their supporters’ </w:t>
      </w:r>
      <w:r w:rsidRPr="00B1289C">
        <w:rPr>
          <w:b/>
          <w:bCs/>
          <w:szCs w:val="24"/>
          <w:highlight w:val="yellow"/>
          <w:u w:val="single"/>
        </w:rPr>
        <w:t>grievances</w:t>
      </w:r>
      <w:r w:rsidRPr="00B1289C">
        <w:rPr>
          <w:szCs w:val="24"/>
          <w:highlight w:val="yellow"/>
          <w:u w:val="single"/>
        </w:rPr>
        <w:t xml:space="preserve"> to the detriment of somebody else</w:t>
      </w:r>
      <w:r w:rsidRPr="00B1289C">
        <w:rPr>
          <w:szCs w:val="24"/>
          <w:u w:val="single"/>
        </w:rPr>
        <w:t>.</w:t>
      </w:r>
    </w:p>
    <w:p w14:paraId="24B332FB" w14:textId="77777777" w:rsidR="0036383C" w:rsidRPr="00676ED1" w:rsidRDefault="0036383C" w:rsidP="0036383C">
      <w:pPr>
        <w:rPr>
          <w:sz w:val="16"/>
        </w:rPr>
      </w:pPr>
    </w:p>
    <w:p w14:paraId="09B77F9C" w14:textId="77777777" w:rsidR="0036383C" w:rsidRDefault="0036383C" w:rsidP="0036383C"/>
    <w:p w14:paraId="5FA72E87" w14:textId="77777777" w:rsidR="0036383C" w:rsidRDefault="0036383C" w:rsidP="0036383C">
      <w:pPr>
        <w:pStyle w:val="Heading3"/>
      </w:pPr>
      <w:r>
        <w:t>1NC d! Admin state</w:t>
      </w:r>
    </w:p>
    <w:p w14:paraId="2BB0ED5A" w14:textId="77777777" w:rsidR="0036383C" w:rsidRDefault="0036383C" w:rsidP="0036383C">
      <w:pPr>
        <w:pStyle w:val="Heading4"/>
        <w:rPr>
          <w:lang w:eastAsia="ko-KR"/>
        </w:rPr>
      </w:pPr>
      <w:r>
        <w:rPr>
          <w:lang w:eastAsia="ko-KR"/>
        </w:rPr>
        <w:t xml:space="preserve">Admin state </w:t>
      </w:r>
      <w:r w:rsidRPr="00642D69">
        <w:rPr>
          <w:u w:val="single"/>
          <w:lang w:eastAsia="ko-KR"/>
        </w:rPr>
        <w:t>fails</w:t>
      </w:r>
      <w:r>
        <w:rPr>
          <w:lang w:eastAsia="ko-KR"/>
        </w:rPr>
        <w:t>.</w:t>
      </w:r>
    </w:p>
    <w:p w14:paraId="3D8E5649" w14:textId="77777777" w:rsidR="0036383C" w:rsidRDefault="0036383C" w:rsidP="0036383C">
      <w:pPr>
        <w:rPr>
          <w:lang w:eastAsia="ko-KR"/>
        </w:rPr>
      </w:pPr>
      <w:r w:rsidRPr="00642D69">
        <w:rPr>
          <w:rStyle w:val="Style13ptBold"/>
        </w:rPr>
        <w:t>Beek ’22</w:t>
      </w:r>
      <w:r>
        <w:rPr>
          <w:lang w:eastAsia="ko-KR"/>
        </w:rPr>
        <w:t xml:space="preserve"> [Michael Van; July 23; Director of Research for the Mackinac Center for Public Policy, The Hill, “Pandemic failures expose problems of the administrative state,” https://thehill.com/opinion/healthcare/3570569-pandemic-failures-expose-problems-of-the-administrative-state/]</w:t>
      </w:r>
    </w:p>
    <w:p w14:paraId="1890F807" w14:textId="77777777" w:rsidR="0036383C" w:rsidRPr="00642D69" w:rsidRDefault="0036383C" w:rsidP="0036383C">
      <w:pPr>
        <w:rPr>
          <w:sz w:val="16"/>
          <w:lang w:eastAsia="ko-KR"/>
        </w:rPr>
      </w:pPr>
      <w:r w:rsidRPr="00642D69">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642D69">
        <w:rPr>
          <w:rStyle w:val="StyleUnderline"/>
        </w:rPr>
        <w:t xml:space="preserve">there were </w:t>
      </w:r>
      <w:r w:rsidRPr="002B0391">
        <w:rPr>
          <w:rStyle w:val="Emphasis"/>
          <w:highlight w:val="yellow"/>
        </w:rPr>
        <w:t>many blunders</w:t>
      </w:r>
      <w:r w:rsidRPr="00642D69">
        <w:rPr>
          <w:rStyle w:val="StyleUnderline"/>
        </w:rPr>
        <w:t xml:space="preserve"> made along the way</w:t>
      </w:r>
      <w:r w:rsidRPr="00642D69">
        <w:rPr>
          <w:sz w:val="16"/>
          <w:lang w:eastAsia="ko-KR"/>
        </w:rPr>
        <w:t xml:space="preserve">. These </w:t>
      </w:r>
      <w:r w:rsidRPr="00642D69">
        <w:rPr>
          <w:rStyle w:val="StyleUnderline"/>
        </w:rPr>
        <w:t xml:space="preserve">failures </w:t>
      </w:r>
      <w:r w:rsidRPr="002B0391">
        <w:rPr>
          <w:rStyle w:val="StyleUnderline"/>
          <w:highlight w:val="yellow"/>
        </w:rPr>
        <w:t>expose</w:t>
      </w:r>
      <w:r w:rsidRPr="00642D69">
        <w:rPr>
          <w:rStyle w:val="StyleUnderline"/>
        </w:rPr>
        <w:t xml:space="preserve"> some </w:t>
      </w:r>
      <w:r w:rsidRPr="002B0391">
        <w:rPr>
          <w:rStyle w:val="Emphasis"/>
          <w:highlight w:val="yellow"/>
        </w:rPr>
        <w:t>inherent problems</w:t>
      </w:r>
      <w:r w:rsidRPr="002B0391">
        <w:rPr>
          <w:rStyle w:val="StyleUnderline"/>
          <w:highlight w:val="yellow"/>
        </w:rPr>
        <w:t xml:space="preserve"> of</w:t>
      </w:r>
      <w:r w:rsidRPr="00642D69">
        <w:rPr>
          <w:rStyle w:val="StyleUnderline"/>
        </w:rPr>
        <w:t xml:space="preserve"> the </w:t>
      </w:r>
      <w:r w:rsidRPr="002B0391">
        <w:rPr>
          <w:rStyle w:val="Emphasis"/>
          <w:highlight w:val="yellow"/>
        </w:rPr>
        <w:t>admin</w:t>
      </w:r>
      <w:r w:rsidRPr="00642D69">
        <w:rPr>
          <w:rStyle w:val="StyleUnderline"/>
        </w:rPr>
        <w:t xml:space="preserve">istrative </w:t>
      </w:r>
      <w:r w:rsidRPr="002B0391">
        <w:rPr>
          <w:rStyle w:val="Emphasis"/>
          <w:highlight w:val="yellow"/>
        </w:rPr>
        <w:t>state</w:t>
      </w:r>
      <w:r w:rsidRPr="00642D69">
        <w:rPr>
          <w:sz w:val="16"/>
          <w:lang w:eastAsia="ko-KR"/>
        </w:rPr>
        <w:t xml:space="preserve"> — the vast landscape of departments and agencies that make up the executive branch of government.</w:t>
      </w:r>
    </w:p>
    <w:p w14:paraId="0C87DF4A" w14:textId="77777777" w:rsidR="0036383C" w:rsidRPr="00642D69" w:rsidRDefault="0036383C" w:rsidP="0036383C">
      <w:pPr>
        <w:rPr>
          <w:sz w:val="16"/>
          <w:lang w:eastAsia="ko-KR"/>
        </w:rPr>
      </w:pPr>
      <w:r w:rsidRPr="00642D69">
        <w:rPr>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538DDCF1" w14:textId="77777777" w:rsidR="0036383C" w:rsidRPr="00642D69" w:rsidRDefault="0036383C" w:rsidP="0036383C">
      <w:pPr>
        <w:rPr>
          <w:sz w:val="16"/>
          <w:lang w:eastAsia="ko-KR"/>
        </w:rPr>
      </w:pPr>
      <w:r w:rsidRPr="00642D69">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2B0391">
        <w:rPr>
          <w:rStyle w:val="StyleUnderline"/>
          <w:highlight w:val="yellow"/>
        </w:rPr>
        <w:t>bureaucrats</w:t>
      </w:r>
      <w:r w:rsidRPr="00642D69">
        <w:rPr>
          <w:rStyle w:val="StyleUnderline"/>
        </w:rPr>
        <w:t xml:space="preserve"> </w:t>
      </w:r>
      <w:r w:rsidRPr="00642D69">
        <w:rPr>
          <w:rStyle w:val="Emphasis"/>
        </w:rPr>
        <w:t>generally</w:t>
      </w:r>
      <w:r w:rsidRPr="00642D69">
        <w:rPr>
          <w:rStyle w:val="StyleUnderline"/>
        </w:rPr>
        <w:t xml:space="preserve"> just </w:t>
      </w:r>
      <w:r w:rsidRPr="002B0391">
        <w:rPr>
          <w:rStyle w:val="Emphasis"/>
          <w:highlight w:val="yellow"/>
        </w:rPr>
        <w:t>went along</w:t>
      </w:r>
      <w:r w:rsidRPr="002B0391">
        <w:rPr>
          <w:rStyle w:val="StyleUnderline"/>
          <w:highlight w:val="yellow"/>
        </w:rPr>
        <w:t xml:space="preserve"> with </w:t>
      </w:r>
      <w:r w:rsidRPr="002B0391">
        <w:rPr>
          <w:rStyle w:val="Emphasis"/>
          <w:highlight w:val="yellow"/>
        </w:rPr>
        <w:t>whatever</w:t>
      </w:r>
      <w:r w:rsidRPr="00642D69">
        <w:rPr>
          <w:sz w:val="16"/>
          <w:lang w:eastAsia="ko-KR"/>
        </w:rPr>
        <w:t xml:space="preserve"> policies their governors chose. Given their radically different responses to COVID-19, it was as if each state bureaucracy followed its own unique version of </w:t>
      </w:r>
      <w:r>
        <w:rPr>
          <w:sz w:val="16"/>
          <w:lang w:eastAsia="ko-KR"/>
        </w:rPr>
        <w:t>“</w:t>
      </w:r>
      <w:r w:rsidRPr="00642D69">
        <w:rPr>
          <w:sz w:val="16"/>
          <w:lang w:eastAsia="ko-KR"/>
        </w:rPr>
        <w:t>the science.</w:t>
      </w:r>
      <w:r>
        <w:rPr>
          <w:sz w:val="16"/>
          <w:lang w:eastAsia="ko-KR"/>
        </w:rPr>
        <w:t>”</w:t>
      </w:r>
    </w:p>
    <w:p w14:paraId="0461F933" w14:textId="77777777" w:rsidR="0036383C" w:rsidRPr="00642D69" w:rsidRDefault="0036383C" w:rsidP="0036383C">
      <w:pPr>
        <w:rPr>
          <w:sz w:val="16"/>
          <w:lang w:eastAsia="ko-KR"/>
        </w:rPr>
      </w:pPr>
      <w:r w:rsidRPr="00642D69">
        <w:rPr>
          <w:rStyle w:val="StyleUnderline"/>
        </w:rPr>
        <w:t xml:space="preserve">This </w:t>
      </w:r>
      <w:r w:rsidRPr="002B0391">
        <w:rPr>
          <w:rStyle w:val="StyleUnderline"/>
          <w:highlight w:val="yellow"/>
        </w:rPr>
        <w:t>highlights</w:t>
      </w:r>
      <w:r w:rsidRPr="00642D69">
        <w:rPr>
          <w:rStyle w:val="StyleUnderline"/>
        </w:rPr>
        <w:t xml:space="preserve"> an </w:t>
      </w:r>
      <w:r w:rsidRPr="00642D69">
        <w:rPr>
          <w:rStyle w:val="Emphasis"/>
        </w:rPr>
        <w:t xml:space="preserve">important </w:t>
      </w:r>
      <w:r w:rsidRPr="002B0391">
        <w:rPr>
          <w:rStyle w:val="Emphasis"/>
          <w:highlight w:val="yellow"/>
        </w:rPr>
        <w:t>shortcoming</w:t>
      </w:r>
      <w:r w:rsidRPr="00642D69">
        <w:rPr>
          <w:rStyle w:val="StyleUnderline"/>
        </w:rPr>
        <w:t xml:space="preserve"> of the administrative state: It is </w:t>
      </w:r>
      <w:r w:rsidRPr="002B0391">
        <w:rPr>
          <w:rStyle w:val="Emphasis"/>
          <w:highlight w:val="yellow"/>
        </w:rPr>
        <w:t>highly susceptible</w:t>
      </w:r>
      <w:r w:rsidRPr="002B0391">
        <w:rPr>
          <w:rStyle w:val="StyleUnderline"/>
          <w:highlight w:val="yellow"/>
        </w:rPr>
        <w:t xml:space="preserve"> to </w:t>
      </w:r>
      <w:r w:rsidRPr="002B0391">
        <w:rPr>
          <w:rStyle w:val="Emphasis"/>
          <w:highlight w:val="yellow"/>
        </w:rPr>
        <w:t>groupthink</w:t>
      </w:r>
      <w:r w:rsidRPr="00642D69">
        <w:rPr>
          <w:sz w:val="16"/>
          <w:lang w:eastAsia="ko-KR"/>
        </w:rPr>
        <w:t xml:space="preserve">. Governors call the tune and bureaucrats fall in line. </w:t>
      </w:r>
      <w:r w:rsidRPr="00642D69">
        <w:rPr>
          <w:rStyle w:val="StyleUnderline"/>
        </w:rPr>
        <w:t xml:space="preserve">There are </w:t>
      </w:r>
      <w:r w:rsidRPr="002B0391">
        <w:rPr>
          <w:rStyle w:val="StyleUnderline"/>
          <w:highlight w:val="yellow"/>
        </w:rPr>
        <w:t xml:space="preserve">no </w:t>
      </w:r>
      <w:r w:rsidRPr="002B0391">
        <w:rPr>
          <w:rStyle w:val="Emphasis"/>
          <w:highlight w:val="yellow"/>
        </w:rPr>
        <w:t>mech</w:t>
      </w:r>
      <w:r w:rsidRPr="00642D69">
        <w:rPr>
          <w:rStyle w:val="StyleUnderline"/>
        </w:rPr>
        <w:t>anism</w:t>
      </w:r>
      <w:r w:rsidRPr="002B0391">
        <w:rPr>
          <w:rStyle w:val="Emphasis"/>
          <w:highlight w:val="yellow"/>
        </w:rPr>
        <w:t>s</w:t>
      </w:r>
      <w:r w:rsidRPr="002B0391">
        <w:rPr>
          <w:rStyle w:val="StyleUnderline"/>
          <w:highlight w:val="yellow"/>
        </w:rPr>
        <w:t xml:space="preserve"> to ensure </w:t>
      </w:r>
      <w:r w:rsidRPr="002B0391">
        <w:rPr>
          <w:rStyle w:val="Emphasis"/>
          <w:highlight w:val="yellow"/>
        </w:rPr>
        <w:t>opposing viewpoints</w:t>
      </w:r>
      <w:r w:rsidRPr="002B0391">
        <w:rPr>
          <w:rStyle w:val="StyleUnderline"/>
          <w:highlight w:val="yellow"/>
        </w:rPr>
        <w:t xml:space="preserve"> are </w:t>
      </w:r>
      <w:r w:rsidRPr="002B0391">
        <w:rPr>
          <w:rStyle w:val="Emphasis"/>
          <w:highlight w:val="yellow"/>
        </w:rPr>
        <w:t>heard</w:t>
      </w:r>
      <w:r w:rsidRPr="00642D69">
        <w:rPr>
          <w:rStyle w:val="StyleUnderline"/>
        </w:rPr>
        <w:t xml:space="preserve">, much less </w:t>
      </w:r>
      <w:r w:rsidRPr="00642D69">
        <w:rPr>
          <w:rStyle w:val="Emphasis"/>
        </w:rPr>
        <w:t>considered</w:t>
      </w:r>
      <w:r w:rsidRPr="00642D69">
        <w:rPr>
          <w:sz w:val="16"/>
          <w:lang w:eastAsia="ko-KR"/>
        </w:rPr>
        <w:t xml:space="preserve">. This feature might be useful in the rare instances when emergency action is required, but </w:t>
      </w:r>
      <w:r w:rsidRPr="002B0391">
        <w:rPr>
          <w:rStyle w:val="StyleUnderline"/>
          <w:highlight w:val="yellow"/>
        </w:rPr>
        <w:t xml:space="preserve">it is </w:t>
      </w:r>
      <w:r w:rsidRPr="002B0391">
        <w:rPr>
          <w:rStyle w:val="Emphasis"/>
          <w:highlight w:val="yellow"/>
        </w:rPr>
        <w:t>disastrous</w:t>
      </w:r>
      <w:r w:rsidRPr="00642D69">
        <w:rPr>
          <w:rStyle w:val="StyleUnderline"/>
        </w:rPr>
        <w:t xml:space="preserve"> as a </w:t>
      </w:r>
      <w:r w:rsidRPr="002B0391">
        <w:rPr>
          <w:rStyle w:val="Emphasis"/>
          <w:highlight w:val="yellow"/>
        </w:rPr>
        <w:t>standard</w:t>
      </w:r>
      <w:r w:rsidRPr="00642D69">
        <w:rPr>
          <w:rStyle w:val="Emphasis"/>
        </w:rPr>
        <w:t xml:space="preserve"> operating </w:t>
      </w:r>
      <w:r w:rsidRPr="002B0391">
        <w:rPr>
          <w:rStyle w:val="Emphasis"/>
          <w:highlight w:val="yellow"/>
        </w:rPr>
        <w:t>procedure</w:t>
      </w:r>
      <w:r w:rsidRPr="00642D69">
        <w:rPr>
          <w:sz w:val="16"/>
          <w:lang w:eastAsia="ko-KR"/>
        </w:rPr>
        <w:t>.</w:t>
      </w:r>
    </w:p>
    <w:p w14:paraId="3DA1BF5E" w14:textId="77777777" w:rsidR="0036383C" w:rsidRPr="00642D69" w:rsidRDefault="0036383C" w:rsidP="0036383C">
      <w:pPr>
        <w:rPr>
          <w:sz w:val="16"/>
          <w:lang w:eastAsia="ko-KR"/>
        </w:rPr>
      </w:pPr>
      <w:r w:rsidRPr="00642D69">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01374894" w14:textId="77777777" w:rsidR="0036383C" w:rsidRPr="00642D69" w:rsidRDefault="0036383C" w:rsidP="0036383C">
      <w:pPr>
        <w:rPr>
          <w:sz w:val="16"/>
          <w:lang w:eastAsia="ko-KR"/>
        </w:rPr>
      </w:pPr>
      <w:r w:rsidRPr="00642D69">
        <w:rPr>
          <w:rStyle w:val="StyleUnderline"/>
        </w:rPr>
        <w:t xml:space="preserve">It is </w:t>
      </w:r>
      <w:r w:rsidRPr="00642D69">
        <w:rPr>
          <w:rStyle w:val="Emphasis"/>
        </w:rPr>
        <w:t>difficult</w:t>
      </w:r>
      <w:r w:rsidRPr="00642D69">
        <w:rPr>
          <w:rStyle w:val="StyleUnderline"/>
        </w:rPr>
        <w:t xml:space="preserve"> to </w:t>
      </w:r>
      <w:r w:rsidRPr="00642D69">
        <w:rPr>
          <w:rStyle w:val="Emphasis"/>
        </w:rPr>
        <w:t>imagine</w:t>
      </w:r>
      <w:r w:rsidRPr="00642D69">
        <w:rPr>
          <w:rStyle w:val="StyleUnderline"/>
        </w:rPr>
        <w:t xml:space="preserve"> how</w:t>
      </w:r>
      <w:r w:rsidRPr="00642D69">
        <w:rPr>
          <w:sz w:val="16"/>
          <w:lang w:eastAsia="ko-KR"/>
        </w:rPr>
        <w:t xml:space="preserve"> governors and their </w:t>
      </w:r>
      <w:r w:rsidRPr="00642D69">
        <w:rPr>
          <w:rStyle w:val="StyleUnderline"/>
        </w:rPr>
        <w:t xml:space="preserve">bureaucratic advisers came up with these </w:t>
      </w:r>
      <w:r w:rsidRPr="00642D69">
        <w:rPr>
          <w:rStyle w:val="Emphasis"/>
        </w:rPr>
        <w:t xml:space="preserve">bizarre </w:t>
      </w:r>
      <w:r w:rsidRPr="00642D69">
        <w:rPr>
          <w:rStyle w:val="StyleUnderline"/>
        </w:rPr>
        <w:t xml:space="preserve">rules. The </w:t>
      </w:r>
      <w:r w:rsidRPr="002B0391">
        <w:rPr>
          <w:rStyle w:val="Emphasis"/>
          <w:highlight w:val="yellow"/>
        </w:rPr>
        <w:t>admin</w:t>
      </w:r>
      <w:r w:rsidRPr="00642D69">
        <w:rPr>
          <w:rStyle w:val="StyleUnderline"/>
        </w:rPr>
        <w:t>istrative state</w:t>
      </w:r>
      <w:r w:rsidRPr="00642D69">
        <w:rPr>
          <w:sz w:val="16"/>
          <w:lang w:eastAsia="ko-KR"/>
        </w:rPr>
        <w:t xml:space="preserve"> may </w:t>
      </w:r>
      <w:r w:rsidRPr="002B0391">
        <w:rPr>
          <w:rStyle w:val="StyleUnderline"/>
          <w:highlight w:val="yellow"/>
        </w:rPr>
        <w:t>operate in</w:t>
      </w:r>
      <w:r w:rsidRPr="00642D69">
        <w:rPr>
          <w:rStyle w:val="StyleUnderline"/>
        </w:rPr>
        <w:t xml:space="preserve"> a </w:t>
      </w:r>
      <w:r w:rsidRPr="002B0391">
        <w:rPr>
          <w:rStyle w:val="Emphasis"/>
          <w:highlight w:val="yellow"/>
        </w:rPr>
        <w:t>bubble</w:t>
      </w:r>
      <w:r w:rsidRPr="002B0391">
        <w:rPr>
          <w:rStyle w:val="StyleUnderline"/>
          <w:highlight w:val="yellow"/>
        </w:rPr>
        <w:t xml:space="preserve"> where</w:t>
      </w:r>
      <w:r w:rsidRPr="00642D69">
        <w:rPr>
          <w:rStyle w:val="StyleUnderline"/>
        </w:rPr>
        <w:t xml:space="preserve"> </w:t>
      </w:r>
      <w:r w:rsidRPr="00642D69">
        <w:rPr>
          <w:rStyle w:val="Emphasis"/>
        </w:rPr>
        <w:t xml:space="preserve">blatantly </w:t>
      </w:r>
      <w:r w:rsidRPr="002B0391">
        <w:rPr>
          <w:rStyle w:val="Emphasis"/>
          <w:highlight w:val="yellow"/>
        </w:rPr>
        <w:t>bad ideas</w:t>
      </w:r>
      <w:r w:rsidRPr="002B0391">
        <w:rPr>
          <w:rStyle w:val="StyleUnderline"/>
          <w:highlight w:val="yellow"/>
        </w:rPr>
        <w:t xml:space="preserve"> receive</w:t>
      </w:r>
      <w:r w:rsidRPr="00642D69">
        <w:rPr>
          <w:rStyle w:val="StyleUnderline"/>
        </w:rPr>
        <w:t xml:space="preserve"> little or </w:t>
      </w:r>
      <w:r w:rsidRPr="002B0391">
        <w:rPr>
          <w:rStyle w:val="Emphasis"/>
          <w:highlight w:val="yellow"/>
        </w:rPr>
        <w:t>no</w:t>
      </w:r>
      <w:r w:rsidRPr="00642D69">
        <w:rPr>
          <w:rStyle w:val="StyleUnderline"/>
        </w:rPr>
        <w:t xml:space="preserve"> substantial </w:t>
      </w:r>
      <w:r w:rsidRPr="002B0391">
        <w:rPr>
          <w:rStyle w:val="Emphasis"/>
          <w:highlight w:val="yellow"/>
        </w:rPr>
        <w:t>pushback</w:t>
      </w:r>
      <w:r w:rsidRPr="00642D69">
        <w:rPr>
          <w:sz w:val="16"/>
          <w:lang w:eastAsia="ko-KR"/>
        </w:rPr>
        <w:t xml:space="preserve">. State </w:t>
      </w:r>
      <w:r w:rsidRPr="002B0391">
        <w:rPr>
          <w:rStyle w:val="StyleUnderline"/>
          <w:highlight w:val="yellow"/>
        </w:rPr>
        <w:t>officials</w:t>
      </w:r>
      <w:r w:rsidRPr="00642D69">
        <w:rPr>
          <w:rStyle w:val="StyleUnderline"/>
        </w:rPr>
        <w:t xml:space="preserve"> seem </w:t>
      </w:r>
      <w:r w:rsidRPr="002B0391">
        <w:rPr>
          <w:rStyle w:val="Emphasis"/>
          <w:highlight w:val="yellow"/>
        </w:rPr>
        <w:t>disconnected</w:t>
      </w:r>
      <w:r w:rsidRPr="002B0391">
        <w:rPr>
          <w:rStyle w:val="StyleUnderline"/>
          <w:highlight w:val="yellow"/>
        </w:rPr>
        <w:t xml:space="preserve"> from </w:t>
      </w:r>
      <w:r w:rsidRPr="002B0391">
        <w:rPr>
          <w:rStyle w:val="Emphasis"/>
          <w:highlight w:val="yellow"/>
        </w:rPr>
        <w:t>reality</w:t>
      </w:r>
      <w:r w:rsidRPr="00642D69">
        <w:rPr>
          <w:rStyle w:val="StyleUnderline"/>
        </w:rPr>
        <w:t xml:space="preserve"> when they </w:t>
      </w:r>
      <w:r w:rsidRPr="002B0391">
        <w:rPr>
          <w:rStyle w:val="StyleUnderline"/>
          <w:highlight w:val="yellow"/>
        </w:rPr>
        <w:t xml:space="preserve">issue </w:t>
      </w:r>
      <w:r w:rsidRPr="002B0391">
        <w:rPr>
          <w:rStyle w:val="Emphasis"/>
          <w:highlight w:val="yellow"/>
        </w:rPr>
        <w:t>arbitrary orders</w:t>
      </w:r>
      <w:r w:rsidRPr="00642D69">
        <w:rPr>
          <w:sz w:val="16"/>
          <w:lang w:eastAsia="ko-KR"/>
        </w:rPr>
        <w:t xml:space="preserve"> that are unlikely to make a difference when applied in the real world.</w:t>
      </w:r>
    </w:p>
    <w:p w14:paraId="40E7F78F" w14:textId="77777777" w:rsidR="0036383C" w:rsidRDefault="0036383C" w:rsidP="0036383C">
      <w:pPr>
        <w:rPr>
          <w:sz w:val="16"/>
          <w:lang w:eastAsia="ko-KR"/>
        </w:rPr>
      </w:pPr>
      <w:r w:rsidRPr="00642D69">
        <w:rPr>
          <w:sz w:val="16"/>
          <w:lang w:eastAsia="ko-KR"/>
        </w:rPr>
        <w:t xml:space="preserve">Another problem with letting governors and the administrative state run the show is that </w:t>
      </w:r>
      <w:r w:rsidRPr="002B0391">
        <w:rPr>
          <w:rStyle w:val="StyleUnderline"/>
          <w:highlight w:val="yellow"/>
        </w:rPr>
        <w:t xml:space="preserve">they are </w:t>
      </w:r>
      <w:r w:rsidRPr="002B0391">
        <w:rPr>
          <w:rStyle w:val="Emphasis"/>
          <w:highlight w:val="yellow"/>
        </w:rPr>
        <w:t>susceptible</w:t>
      </w:r>
      <w:r w:rsidRPr="002B0391">
        <w:rPr>
          <w:rStyle w:val="StyleUnderline"/>
          <w:highlight w:val="yellow"/>
        </w:rPr>
        <w:t xml:space="preserve"> to</w:t>
      </w:r>
      <w:r w:rsidRPr="00642D69">
        <w:rPr>
          <w:rStyle w:val="StyleUnderline"/>
        </w:rPr>
        <w:t xml:space="preserve"> the </w:t>
      </w:r>
      <w:r w:rsidRPr="00642D69">
        <w:rPr>
          <w:rStyle w:val="Emphasis"/>
        </w:rPr>
        <w:t>pleading</w:t>
      </w:r>
      <w:r w:rsidRPr="00642D69">
        <w:rPr>
          <w:rStyle w:val="StyleUnderline"/>
        </w:rPr>
        <w:t xml:space="preserve"> of </w:t>
      </w:r>
      <w:r w:rsidRPr="002B0391">
        <w:rPr>
          <w:rStyle w:val="Emphasis"/>
          <w:highlight w:val="yellow"/>
        </w:rPr>
        <w:t>special interest</w:t>
      </w:r>
      <w:r w:rsidRPr="00642D69">
        <w:rPr>
          <w:rStyle w:val="StyleUnderline"/>
        </w:rPr>
        <w:t xml:space="preserve"> group</w:t>
      </w:r>
      <w:r w:rsidRPr="002B0391">
        <w:rPr>
          <w:rStyle w:val="Emphasis"/>
          <w:highlight w:val="yellow"/>
        </w:rPr>
        <w:t>s</w:t>
      </w:r>
      <w:r w:rsidRPr="00642D69">
        <w:rPr>
          <w:sz w:val="16"/>
          <w:lang w:eastAsia="ko-KR"/>
        </w:rPr>
        <w:t xml:space="preserve">. One reason that schools remained closed for so long in many states and cities was the influence of </w:t>
      </w:r>
      <w:proofErr w:type="gramStart"/>
      <w:r w:rsidRPr="00642D69">
        <w:rPr>
          <w:sz w:val="16"/>
          <w:lang w:eastAsia="ko-KR"/>
        </w:rPr>
        <w:t>teachers</w:t>
      </w:r>
      <w:proofErr w:type="gramEnd"/>
      <w:r w:rsidRPr="00642D69">
        <w:rPr>
          <w:sz w:val="16"/>
          <w:lang w:eastAsia="ko-KR"/>
        </w:rPr>
        <w:t xml:space="preserve"> unions. They have a long-established, cozy relationship with government officials. Unions can more easily persuade public officials than could, say, a group of concerned but politically unsophisticated parents.</w:t>
      </w:r>
    </w:p>
    <w:p w14:paraId="596DC3BA" w14:textId="77777777" w:rsidR="0036383C" w:rsidRDefault="0036383C" w:rsidP="0036383C">
      <w:pPr>
        <w:pStyle w:val="Heading3"/>
      </w:pPr>
      <w:r>
        <w:t>1NC No resistance</w:t>
      </w:r>
    </w:p>
    <w:p w14:paraId="62FA8AB7" w14:textId="77777777" w:rsidR="0036383C" w:rsidRDefault="0036383C" w:rsidP="0036383C">
      <w:pPr>
        <w:pStyle w:val="Heading4"/>
      </w:pPr>
      <w:r>
        <w:t xml:space="preserve">The bureaucracy is either </w:t>
      </w:r>
      <w:r>
        <w:rPr>
          <w:u w:val="single"/>
        </w:rPr>
        <w:t xml:space="preserve">Trump </w:t>
      </w:r>
      <w:r w:rsidRPr="004C51CE">
        <w:t>loyalists</w:t>
      </w:r>
      <w:r>
        <w:t xml:space="preserve"> or </w:t>
      </w:r>
      <w:r w:rsidRPr="004C51CE">
        <w:t>liberals</w:t>
      </w:r>
      <w:r>
        <w:t xml:space="preserve"> that fetishize </w:t>
      </w:r>
      <w:r w:rsidRPr="006D3F93">
        <w:rPr>
          <w:u w:val="single"/>
        </w:rPr>
        <w:t>proceduralism</w:t>
      </w:r>
      <w:r>
        <w:t xml:space="preserve"> and “</w:t>
      </w:r>
      <w:r w:rsidRPr="006D3F93">
        <w:rPr>
          <w:u w:val="single"/>
        </w:rPr>
        <w:t>neutrality</w:t>
      </w:r>
      <w:r>
        <w:t>” – they’ll never fight back</w:t>
      </w:r>
    </w:p>
    <w:p w14:paraId="40A867A5" w14:textId="77777777" w:rsidR="0036383C" w:rsidRPr="00A8425D" w:rsidRDefault="0036383C" w:rsidP="0036383C">
      <w:r w:rsidRPr="007A5BD6">
        <w:rPr>
          <w:rStyle w:val="Style13ptBold"/>
        </w:rPr>
        <w:t>Bozeman et al. 24</w:t>
      </w:r>
      <w:r w:rsidRPr="00A8425D">
        <w:t xml:space="preserve"> (Barry, professor emeritus at Arizona State University. PhD, political science, Ohio State. John P. Nelson, assistant professor in the School of Public Policy at Oregon State University. Ph.D., Human and Social Dimensions of Science and Technology, Arizona State University</w:t>
      </w:r>
      <w:r>
        <w:t xml:space="preserve">. </w:t>
      </w:r>
      <w:r w:rsidRPr="00A8425D">
        <w:t xml:space="preserve">Stuart Bretschneider, </w:t>
      </w:r>
      <w:r w:rsidRPr="007A5BD6">
        <w:t>Foundation Professor &amp; Director, Center for Organization Research &amp; Design (CORD),</w:t>
      </w:r>
      <w:r>
        <w:t xml:space="preserve"> at Arizona State. </w:t>
      </w:r>
      <w:r w:rsidRPr="00A8425D">
        <w:t>Ph.D. Public Administration, The Ohio State University</w:t>
      </w:r>
      <w:r>
        <w:t xml:space="preserve">. </w:t>
      </w:r>
      <w:r w:rsidRPr="00A8425D">
        <w:t>Spencer Lindsay</w:t>
      </w:r>
      <w:r>
        <w:t>,</w:t>
      </w:r>
      <w:r w:rsidRPr="007A5BD6">
        <w:rPr>
          <w:color w:val="403635"/>
          <w:shd w:val="clear" w:color="auto" w:fill="FFFFFF"/>
        </w:rPr>
        <w:t xml:space="preserve"> </w:t>
      </w:r>
      <w:r w:rsidRPr="007A5BD6">
        <w:t>Assistant Professor of Practice in the School of Government and Public Policy</w:t>
      </w:r>
      <w:r>
        <w:t xml:space="preserve"> at The University of Arizona. Ph.D. in Political Science from </w:t>
      </w:r>
      <w:r w:rsidRPr="007A5BD6">
        <w:t>University of Notre Dame</w:t>
      </w:r>
      <w:r>
        <w:t xml:space="preserve"> </w:t>
      </w:r>
      <w:r w:rsidRPr="00A8425D">
        <w:t xml:space="preserve">"The deformation of democracy in the United States: When does bureaucratic “neutral competence” rise to </w:t>
      </w:r>
      <w:proofErr w:type="gramStart"/>
      <w:r w:rsidRPr="00A8425D">
        <w:t>complicity?.</w:t>
      </w:r>
      <w:proofErr w:type="gramEnd"/>
      <w:r w:rsidRPr="00A8425D">
        <w:t>" </w:t>
      </w:r>
      <w:r w:rsidRPr="007A5BD6">
        <w:rPr>
          <w:i/>
          <w:iCs/>
        </w:rPr>
        <w:t>Public Administration Review</w:t>
      </w:r>
      <w:r w:rsidRPr="00A8425D">
        <w:t> 84, no. 5 (2024): 796-816</w:t>
      </w:r>
      <w:r>
        <w:t>)</w:t>
      </w:r>
    </w:p>
    <w:p w14:paraId="179D04A1" w14:textId="77777777" w:rsidR="0036383C" w:rsidRPr="00A8425D" w:rsidRDefault="0036383C" w:rsidP="0036383C">
      <w:pPr>
        <w:rPr>
          <w:sz w:val="14"/>
          <w:szCs w:val="24"/>
        </w:rPr>
      </w:pPr>
      <w:r w:rsidRPr="00A8425D">
        <w:rPr>
          <w:sz w:val="14"/>
          <w:szCs w:val="24"/>
        </w:rPr>
        <w:t xml:space="preserve">The threats to United States democracy did not cease with the transition from the </w:t>
      </w:r>
      <w:r w:rsidRPr="00324E2F">
        <w:rPr>
          <w:b/>
          <w:bCs/>
          <w:szCs w:val="24"/>
          <w:u w:val="single"/>
        </w:rPr>
        <w:t>Trump</w:t>
      </w:r>
      <w:r w:rsidRPr="00324E2F">
        <w:rPr>
          <w:szCs w:val="24"/>
          <w:u w:val="single"/>
        </w:rPr>
        <w:t xml:space="preserve"> Administration</w:t>
      </w:r>
      <w:r w:rsidRPr="00A8425D">
        <w:rPr>
          <w:sz w:val="14"/>
          <w:szCs w:val="24"/>
        </w:rPr>
        <w:t xml:space="preserve"> to a Biden Presidency that seems more in line with historical standards for presidential behavior. The return to a more traditional presidency has not stemmed the assault on democratic governance. Not only do we now have the threats of the former president and current candidate Trump to be a dictator only for the first day or to punish political enemies, but there are also many actors that are not part of the Trump coterie. The widely reported efforts of state legislators, usually but not always Republican, to alter and limit voting rights and rules for participation — almost in every instance for the obvious purpose of partisan advantage — has done much to accelerate threats to democracy. Any follower of current American news can cite a great many other relatively recent threats to democracy, including literal book burning, criminalization of abortion, false slates of electors and continuing threats to election officials.</w:t>
      </w:r>
    </w:p>
    <w:p w14:paraId="7DC7463D" w14:textId="77777777" w:rsidR="0036383C" w:rsidRPr="00A8425D" w:rsidRDefault="0036383C" w:rsidP="0036383C">
      <w:pPr>
        <w:rPr>
          <w:sz w:val="14"/>
          <w:szCs w:val="24"/>
        </w:rPr>
      </w:pPr>
      <w:r w:rsidRPr="00A8425D">
        <w:rPr>
          <w:sz w:val="14"/>
          <w:szCs w:val="24"/>
        </w:rPr>
        <w:t>PUBLIC ADMINISTRATORS' STRATEGIES FOR RESPONDING TO DEFORMATION: A TYPOLOGY</w:t>
      </w:r>
    </w:p>
    <w:p w14:paraId="60DE8360" w14:textId="77777777" w:rsidR="0036383C" w:rsidRPr="00A8425D" w:rsidRDefault="0036383C" w:rsidP="0036383C">
      <w:pPr>
        <w:rPr>
          <w:sz w:val="14"/>
          <w:szCs w:val="24"/>
        </w:rPr>
      </w:pPr>
      <w:r w:rsidRPr="00A8425D">
        <w:rPr>
          <w:sz w:val="14"/>
          <w:szCs w:val="24"/>
        </w:rPr>
        <w:t xml:space="preserve">Scholars have long grappled with the issue of </w:t>
      </w:r>
      <w:r w:rsidRPr="007A5BD6">
        <w:rPr>
          <w:rStyle w:val="Emphasis"/>
        </w:rPr>
        <w:t xml:space="preserve">public </w:t>
      </w:r>
      <w:r w:rsidRPr="007A5BD6">
        <w:rPr>
          <w:rStyle w:val="Emphasis"/>
          <w:highlight w:val="yellow"/>
        </w:rPr>
        <w:t>administrators'</w:t>
      </w:r>
      <w:r w:rsidRPr="007E0CBD">
        <w:rPr>
          <w:szCs w:val="24"/>
          <w:u w:val="single"/>
        </w:rPr>
        <w:t xml:space="preserve"> accountability, including </w:t>
      </w:r>
      <w:r w:rsidRPr="007A5BD6">
        <w:rPr>
          <w:b/>
          <w:bCs/>
          <w:szCs w:val="24"/>
          <w:highlight w:val="yellow"/>
          <w:u w:val="single"/>
        </w:rPr>
        <w:t>obedience to</w:t>
      </w:r>
      <w:r w:rsidRPr="00A8425D">
        <w:rPr>
          <w:sz w:val="14"/>
          <w:szCs w:val="24"/>
        </w:rPr>
        <w:t xml:space="preserve"> the presumed caretakers of democracy, </w:t>
      </w:r>
      <w:r w:rsidRPr="007A5BD6">
        <w:rPr>
          <w:szCs w:val="24"/>
          <w:highlight w:val="yellow"/>
          <w:u w:val="single"/>
        </w:rPr>
        <w:t>elected officials</w:t>
      </w:r>
      <w:r w:rsidRPr="00A8425D">
        <w:rPr>
          <w:sz w:val="14"/>
          <w:szCs w:val="24"/>
        </w:rPr>
        <w:t xml:space="preserve"> (e.g., Appleby, 1947; Finer, 1941; Friedrich, 1940; Mosher, 1968; Turner, 1923).Perhaps appropriately to a nation founded largely on distrust of government, much of the concern of early theorists focused on the threat of a powerful and controlling bureaucracy more than on the political superiors whom such a bureaucracy might undermine (e.g., Dotson, 1957; Marx, 1939; Odegard, 1954; Wilson, 1967).</w:t>
      </w:r>
    </w:p>
    <w:p w14:paraId="5362E565" w14:textId="77777777" w:rsidR="0036383C" w:rsidRPr="007E0CBD" w:rsidRDefault="0036383C" w:rsidP="0036383C">
      <w:pPr>
        <w:rPr>
          <w:szCs w:val="24"/>
          <w:u w:val="single"/>
        </w:rPr>
      </w:pPr>
      <w:r w:rsidRPr="00A8425D">
        <w:rPr>
          <w:sz w:val="14"/>
          <w:szCs w:val="24"/>
        </w:rPr>
        <w:t xml:space="preserve">Recently </w:t>
      </w:r>
      <w:r w:rsidRPr="007E0CBD">
        <w:rPr>
          <w:szCs w:val="24"/>
          <w:u w:val="single"/>
        </w:rPr>
        <w:t>scholars have provided excellent analyses and arguments regarding the current crisis of United States democratic governance</w:t>
      </w:r>
      <w:r w:rsidRPr="00A8425D">
        <w:rPr>
          <w:sz w:val="14"/>
          <w:szCs w:val="24"/>
        </w:rPr>
        <w:t xml:space="preserve"> (e.g., Antonio, 2022; Foa &amp; </w:t>
      </w:r>
      <w:proofErr w:type="spellStart"/>
      <w:r w:rsidRPr="00A8425D">
        <w:rPr>
          <w:sz w:val="14"/>
          <w:szCs w:val="24"/>
        </w:rPr>
        <w:t>Mounk</w:t>
      </w:r>
      <w:proofErr w:type="spellEnd"/>
      <w:r w:rsidRPr="00A8425D">
        <w:rPr>
          <w:sz w:val="14"/>
          <w:szCs w:val="24"/>
        </w:rPr>
        <w:t xml:space="preserve">, 2021; </w:t>
      </w:r>
      <w:proofErr w:type="spellStart"/>
      <w:r w:rsidRPr="00A8425D">
        <w:rPr>
          <w:sz w:val="14"/>
          <w:szCs w:val="24"/>
        </w:rPr>
        <w:t>Grofman</w:t>
      </w:r>
      <w:proofErr w:type="spellEnd"/>
      <w:r w:rsidRPr="00A8425D">
        <w:rPr>
          <w:sz w:val="14"/>
          <w:szCs w:val="24"/>
        </w:rPr>
        <w:t xml:space="preserve">, 2022; James, 2021; Norris, 2021).However, only few (Bauer, 2023; Lotta et al., 2024; and especially </w:t>
      </w:r>
      <w:proofErr w:type="spellStart"/>
      <w:r w:rsidRPr="00A8425D">
        <w:rPr>
          <w:sz w:val="14"/>
          <w:szCs w:val="24"/>
        </w:rPr>
        <w:t>Yesilkagit</w:t>
      </w:r>
      <w:proofErr w:type="spellEnd"/>
      <w:r w:rsidRPr="00A8425D">
        <w:rPr>
          <w:sz w:val="14"/>
          <w:szCs w:val="24"/>
        </w:rPr>
        <w:t xml:space="preserve"> et al., 2024) have contributed to our focus here-the roles of </w:t>
      </w:r>
      <w:r w:rsidRPr="007E0CBD">
        <w:rPr>
          <w:szCs w:val="24"/>
          <w:u w:val="single"/>
        </w:rPr>
        <w:t>career public administrators in stemming the deformation of democracy.</w:t>
      </w:r>
    </w:p>
    <w:p w14:paraId="140746A2" w14:textId="77777777" w:rsidR="0036383C" w:rsidRPr="00A8425D" w:rsidRDefault="0036383C" w:rsidP="0036383C">
      <w:pPr>
        <w:rPr>
          <w:sz w:val="14"/>
          <w:szCs w:val="24"/>
        </w:rPr>
      </w:pPr>
      <w:r w:rsidRPr="00A8425D">
        <w:rPr>
          <w:sz w:val="14"/>
          <w:szCs w:val="24"/>
        </w:rPr>
        <w:t>What does public administration scholarship tell us in relation to our question “</w:t>
      </w:r>
      <w:r w:rsidRPr="007E0CBD">
        <w:rPr>
          <w:szCs w:val="24"/>
          <w:u w:val="single"/>
        </w:rPr>
        <w:t>How can public administrators respond to threats to democracy</w:t>
      </w:r>
      <w:r w:rsidRPr="00A8425D">
        <w:rPr>
          <w:sz w:val="14"/>
          <w:szCs w:val="24"/>
        </w:rPr>
        <w:t>?” Many public administration scholars have shed light on at least some aspects of this question (e.g., Box, 2015; Burke &amp; Cleary, 1989; Mosher, 1968). Some theorists (e.g., Thompson, 1975) warn of the dangers of autonomous or even self-actualizing public administrators and embrace a Weberian neutral competence and its core value for public administrators. Other theorists seek to improve or supplement neutral competence (Boston &amp; Halligan, 2012; West, 2005</w:t>
      </w:r>
      <w:proofErr w:type="gramStart"/>
      <w:r w:rsidRPr="00A8425D">
        <w:rPr>
          <w:sz w:val="14"/>
          <w:szCs w:val="24"/>
        </w:rPr>
        <w:t>).The</w:t>
      </w:r>
      <w:proofErr w:type="gramEnd"/>
      <w:r w:rsidRPr="00A8425D">
        <w:rPr>
          <w:sz w:val="14"/>
          <w:szCs w:val="24"/>
        </w:rPr>
        <w:t xml:space="preserve"> now middle-aged New Public Management envisions (Dunleavy &amp; Hood, 1994) an entrepreneurial public administration. Public values theory (Bozeman, 2007; Bozeman &amp; Crow, 2021) presents the softly seditious claim that public administrators' first duty is to public values, not political superiors.</w:t>
      </w:r>
    </w:p>
    <w:p w14:paraId="762D80C0" w14:textId="77777777" w:rsidR="0036383C" w:rsidRPr="00A8425D" w:rsidRDefault="0036383C" w:rsidP="0036383C">
      <w:pPr>
        <w:rPr>
          <w:sz w:val="14"/>
          <w:szCs w:val="24"/>
        </w:rPr>
      </w:pPr>
      <w:r w:rsidRPr="00A8425D">
        <w:rPr>
          <w:sz w:val="14"/>
          <w:szCs w:val="24"/>
        </w:rPr>
        <w:t xml:space="preserve">Below we identify seven ways (many of them familiar) public administrator scan </w:t>
      </w:r>
      <w:proofErr w:type="gramStart"/>
      <w:r w:rsidRPr="00A8425D">
        <w:rPr>
          <w:sz w:val="14"/>
          <w:szCs w:val="24"/>
        </w:rPr>
        <w:t>respond</w:t>
      </w:r>
      <w:proofErr w:type="gramEnd"/>
      <w:r w:rsidRPr="00A8425D">
        <w:rPr>
          <w:sz w:val="14"/>
          <w:szCs w:val="24"/>
        </w:rPr>
        <w:t>, and, in many cases, have responded, to threats to democratic governance (Table 1). These include Neutral Competence and Political Accountability, Patience, Ethics Codes, Exit and Whistleblowing, Guerilla Government and a strategy focused specifically on deformation of democracy, a strategy we refer to as Institutionalized Collective Action. The typology reviews elements of these approaches, as well as implications of the respective approaches regarding support for democratic governance. We then present and extended argument as to why we think Institutionalized Collective Action is most useful for responding to instances of democratic deformation.</w:t>
      </w:r>
    </w:p>
    <w:p w14:paraId="4AB14607" w14:textId="77777777" w:rsidR="0036383C" w:rsidRPr="00A8425D" w:rsidRDefault="0036383C" w:rsidP="0036383C">
      <w:pPr>
        <w:rPr>
          <w:sz w:val="14"/>
          <w:szCs w:val="24"/>
        </w:rPr>
      </w:pPr>
      <w:r w:rsidRPr="00A8425D">
        <w:rPr>
          <w:sz w:val="14"/>
          <w:szCs w:val="24"/>
        </w:rPr>
        <w:t>In reviewing the set of strategic responses provided in Table </w:t>
      </w:r>
      <w:r w:rsidRPr="00A8425D">
        <w:rPr>
          <w:b/>
          <w:bCs/>
          <w:sz w:val="14"/>
          <w:szCs w:val="24"/>
        </w:rPr>
        <w:t>1</w:t>
      </w:r>
      <w:r w:rsidRPr="00A8425D">
        <w:rPr>
          <w:sz w:val="14"/>
          <w:szCs w:val="24"/>
        </w:rPr>
        <w:t xml:space="preserve">, </w:t>
      </w:r>
      <w:r w:rsidRPr="00324E2F">
        <w:rPr>
          <w:szCs w:val="24"/>
          <w:u w:val="single"/>
        </w:rPr>
        <w:t xml:space="preserve">we begin with </w:t>
      </w:r>
      <w:r w:rsidRPr="007A5BD6">
        <w:rPr>
          <w:szCs w:val="24"/>
          <w:highlight w:val="yellow"/>
          <w:u w:val="single"/>
        </w:rPr>
        <w:t>Neutral Competence</w:t>
      </w:r>
      <w:r w:rsidRPr="00324E2F">
        <w:rPr>
          <w:szCs w:val="24"/>
          <w:u w:val="single"/>
        </w:rPr>
        <w:t xml:space="preserve"> and give it particular emphasis because it </w:t>
      </w:r>
      <w:r w:rsidRPr="007A5BD6">
        <w:rPr>
          <w:szCs w:val="24"/>
          <w:highlight w:val="yellow"/>
          <w:u w:val="single"/>
        </w:rPr>
        <w:t>is</w:t>
      </w:r>
      <w:r w:rsidRPr="00A8425D">
        <w:rPr>
          <w:sz w:val="14"/>
          <w:szCs w:val="24"/>
        </w:rPr>
        <w:t xml:space="preserve"> in some respects </w:t>
      </w:r>
      <w:r w:rsidRPr="007A5BD6">
        <w:rPr>
          <w:szCs w:val="24"/>
          <w:highlight w:val="yellow"/>
          <w:u w:val="single"/>
        </w:rPr>
        <w:t>the benchmark</w:t>
      </w:r>
      <w:r w:rsidRPr="00324E2F">
        <w:rPr>
          <w:szCs w:val="24"/>
          <w:u w:val="single"/>
        </w:rPr>
        <w:t xml:space="preserve"> </w:t>
      </w:r>
      <w:r w:rsidRPr="00A8425D">
        <w:rPr>
          <w:sz w:val="14"/>
          <w:szCs w:val="24"/>
        </w:rPr>
        <w:t xml:space="preserve">against which to compare alternative approaches. </w:t>
      </w:r>
      <w:r w:rsidRPr="007A5BD6">
        <w:rPr>
          <w:rStyle w:val="Emphasis"/>
        </w:rPr>
        <w:t>Neutral Competence</w:t>
      </w:r>
      <w:r w:rsidRPr="00324E2F">
        <w:rPr>
          <w:szCs w:val="24"/>
          <w:u w:val="single"/>
        </w:rPr>
        <w:t xml:space="preserve"> is for many </w:t>
      </w:r>
      <w:r w:rsidRPr="007A5BD6">
        <w:rPr>
          <w:szCs w:val="24"/>
          <w:highlight w:val="yellow"/>
          <w:u w:val="single"/>
        </w:rPr>
        <w:t>the “</w:t>
      </w:r>
      <w:r w:rsidRPr="007A5BD6">
        <w:rPr>
          <w:b/>
          <w:bCs/>
          <w:szCs w:val="24"/>
          <w:highlight w:val="yellow"/>
          <w:u w:val="single"/>
        </w:rPr>
        <w:t>business as</w:t>
      </w:r>
      <w:r w:rsidRPr="007A5BD6">
        <w:rPr>
          <w:szCs w:val="24"/>
          <w:highlight w:val="yellow"/>
          <w:u w:val="single"/>
        </w:rPr>
        <w:t xml:space="preserve"> </w:t>
      </w:r>
      <w:r w:rsidRPr="007A5BD6">
        <w:rPr>
          <w:b/>
          <w:bCs/>
          <w:szCs w:val="24"/>
          <w:highlight w:val="yellow"/>
          <w:u w:val="single"/>
        </w:rPr>
        <w:t>usual</w:t>
      </w:r>
      <w:r w:rsidRPr="00324E2F">
        <w:rPr>
          <w:szCs w:val="24"/>
          <w:u w:val="single"/>
        </w:rPr>
        <w:t xml:space="preserve">” </w:t>
      </w:r>
      <w:r w:rsidRPr="00324E2F">
        <w:rPr>
          <w:b/>
          <w:bCs/>
          <w:szCs w:val="24"/>
          <w:u w:val="single"/>
        </w:rPr>
        <w:t>activity</w:t>
      </w:r>
      <w:r w:rsidRPr="00324E2F">
        <w:rPr>
          <w:szCs w:val="24"/>
          <w:u w:val="single"/>
        </w:rPr>
        <w:t xml:space="preserve"> </w:t>
      </w:r>
      <w:r w:rsidRPr="007A5BD6">
        <w:rPr>
          <w:szCs w:val="24"/>
          <w:highlight w:val="yellow"/>
          <w:u w:val="single"/>
        </w:rPr>
        <w:t xml:space="preserve">for public </w:t>
      </w:r>
      <w:r w:rsidRPr="007A5BD6">
        <w:rPr>
          <w:b/>
          <w:bCs/>
          <w:szCs w:val="24"/>
          <w:highlight w:val="yellow"/>
          <w:u w:val="single"/>
        </w:rPr>
        <w:t>admin</w:t>
      </w:r>
      <w:r w:rsidRPr="00324E2F">
        <w:rPr>
          <w:szCs w:val="24"/>
          <w:u w:val="single"/>
        </w:rPr>
        <w:t>istrator</w:t>
      </w:r>
      <w:r w:rsidRPr="00A8425D">
        <w:rPr>
          <w:sz w:val="14"/>
          <w:szCs w:val="24"/>
        </w:rPr>
        <w:t>s. An important objective of this paper is to suggest when and why public administrators need step away from Neutral Competence. Thus, this concept requires some considerable scrutiny.</w:t>
      </w:r>
    </w:p>
    <w:p w14:paraId="0DD85330" w14:textId="77777777" w:rsidR="0036383C" w:rsidRPr="00A8425D" w:rsidRDefault="0036383C" w:rsidP="0036383C">
      <w:pPr>
        <w:rPr>
          <w:sz w:val="14"/>
          <w:szCs w:val="24"/>
        </w:rPr>
      </w:pPr>
      <w:r w:rsidRPr="00A8425D">
        <w:rPr>
          <w:i/>
          <w:iCs/>
          <w:sz w:val="14"/>
          <w:szCs w:val="24"/>
        </w:rPr>
        <w:t>Neutral competence and its dangers</w:t>
      </w:r>
    </w:p>
    <w:p w14:paraId="3EFC0758" w14:textId="77777777" w:rsidR="0036383C" w:rsidRPr="00A8425D" w:rsidRDefault="0036383C" w:rsidP="0036383C">
      <w:pPr>
        <w:rPr>
          <w:sz w:val="14"/>
          <w:szCs w:val="24"/>
        </w:rPr>
      </w:pPr>
      <w:r w:rsidRPr="00324E2F">
        <w:rPr>
          <w:szCs w:val="24"/>
          <w:u w:val="single"/>
        </w:rPr>
        <w:t xml:space="preserve">Neutral competence requires public administrators to “to do the work of government expertly, and to do it according to </w:t>
      </w:r>
      <w:r w:rsidRPr="00324E2F">
        <w:rPr>
          <w:b/>
          <w:bCs/>
          <w:szCs w:val="24"/>
          <w:u w:val="single"/>
        </w:rPr>
        <w:t>explicit</w:t>
      </w:r>
      <w:r w:rsidRPr="00324E2F">
        <w:rPr>
          <w:szCs w:val="24"/>
          <w:u w:val="single"/>
        </w:rPr>
        <w:t xml:space="preserve">, </w:t>
      </w:r>
      <w:r w:rsidRPr="00324E2F">
        <w:rPr>
          <w:b/>
          <w:bCs/>
          <w:szCs w:val="24"/>
          <w:u w:val="single"/>
        </w:rPr>
        <w:t>objective standards</w:t>
      </w:r>
      <w:r w:rsidRPr="00324E2F">
        <w:rPr>
          <w:szCs w:val="24"/>
          <w:u w:val="single"/>
        </w:rPr>
        <w:t xml:space="preserve"> rather than to personal or party or other obligations and loyalties</w:t>
      </w:r>
      <w:r w:rsidRPr="00A8425D">
        <w:rPr>
          <w:sz w:val="14"/>
          <w:szCs w:val="24"/>
        </w:rPr>
        <w:t>” (Kaufman, 1956, p. 1060</w:t>
      </w:r>
      <w:proofErr w:type="gramStart"/>
      <w:r w:rsidRPr="00A8425D">
        <w:rPr>
          <w:sz w:val="14"/>
          <w:szCs w:val="24"/>
        </w:rPr>
        <w:t>).Any</w:t>
      </w:r>
      <w:proofErr w:type="gramEnd"/>
      <w:r w:rsidRPr="00A8425D">
        <w:rPr>
          <w:sz w:val="14"/>
          <w:szCs w:val="24"/>
        </w:rPr>
        <w:t xml:space="preserve"> discussion of neutral competence should begin with Max Weber's theory of bureaucracy, even though he never used the term. Weber revolutionized thinking about bureaucracy and public administration with his archetypal model featuring, among other attributes, government service as an apolitical, salaried career requiring formal rules, the establishment of a chain of command, and obedience to vertical lines of authority. Nowadays, many critics of the rigidity of Weberian bureaucracy forget the model to which he was comparing—feudal rule by monarchs. By that standard, Weberian bureaucracy represents quite an advance. Even today, </w:t>
      </w:r>
      <w:r w:rsidRPr="00324E2F">
        <w:rPr>
          <w:szCs w:val="24"/>
          <w:u w:val="single"/>
        </w:rPr>
        <w:t>many of its chief components are part and parcel of bureaucratic reforms at the roots of United States civil service</w:t>
      </w:r>
      <w:r w:rsidRPr="00A8425D">
        <w:rPr>
          <w:sz w:val="14"/>
          <w:szCs w:val="24"/>
        </w:rPr>
        <w:t xml:space="preserve"> laws.</w:t>
      </w:r>
    </w:p>
    <w:p w14:paraId="65B28991" w14:textId="77777777" w:rsidR="0036383C" w:rsidRPr="00A8425D" w:rsidRDefault="0036383C" w:rsidP="0036383C">
      <w:pPr>
        <w:rPr>
          <w:sz w:val="14"/>
          <w:szCs w:val="24"/>
        </w:rPr>
      </w:pPr>
      <w:r w:rsidRPr="00A8425D">
        <w:rPr>
          <w:sz w:val="14"/>
          <w:szCs w:val="24"/>
        </w:rPr>
        <w:t xml:space="preserve">We suggest, not only in our title but in many sections of this paper, that there are circumstances that call for something more than the faithful execution of a neutral competence ethos. However, in our view </w:t>
      </w:r>
      <w:r w:rsidRPr="007A5BD6">
        <w:rPr>
          <w:rStyle w:val="Emphasis"/>
        </w:rPr>
        <w:t>neutral competence</w:t>
      </w:r>
      <w:r w:rsidRPr="00324E2F">
        <w:rPr>
          <w:szCs w:val="24"/>
          <w:u w:val="single"/>
        </w:rPr>
        <w:t xml:space="preserve"> is in most cases a sensible and prudential standard for the public administrator</w:t>
      </w:r>
      <w:r w:rsidRPr="00A8425D">
        <w:rPr>
          <w:sz w:val="14"/>
          <w:szCs w:val="24"/>
        </w:rPr>
        <w:t xml:space="preserve">. One of the strongest arguments in favor of neutral competence is that </w:t>
      </w:r>
      <w:r w:rsidRPr="00324E2F">
        <w:rPr>
          <w:szCs w:val="24"/>
          <w:u w:val="single"/>
        </w:rPr>
        <w:t>it</w:t>
      </w:r>
      <w:r w:rsidRPr="00A8425D">
        <w:rPr>
          <w:sz w:val="14"/>
          <w:szCs w:val="24"/>
        </w:rPr>
        <w:t xml:space="preserve"> necessarily </w:t>
      </w:r>
      <w:r w:rsidRPr="00324E2F">
        <w:rPr>
          <w:szCs w:val="24"/>
          <w:u w:val="single"/>
        </w:rPr>
        <w:t>entails an emphasis on the rule of law</w:t>
      </w:r>
      <w:r w:rsidRPr="00A8425D">
        <w:rPr>
          <w:sz w:val="14"/>
          <w:szCs w:val="24"/>
        </w:rPr>
        <w:t xml:space="preserve">. While some public administration theorists feel that </w:t>
      </w:r>
      <w:r w:rsidRPr="007A5BD6">
        <w:rPr>
          <w:rStyle w:val="Emphasis"/>
          <w:highlight w:val="yellow"/>
        </w:rPr>
        <w:t>bureaucrats</w:t>
      </w:r>
      <w:r w:rsidRPr="00A8425D">
        <w:rPr>
          <w:sz w:val="14"/>
          <w:szCs w:val="24"/>
        </w:rPr>
        <w:t xml:space="preserve"> should themselves be interpreters and agents of popular will or values (see, e.g., Fredrickson, 1980), </w:t>
      </w:r>
      <w:r w:rsidRPr="007A5BD6">
        <w:rPr>
          <w:b/>
          <w:bCs/>
          <w:szCs w:val="24"/>
          <w:u w:val="single"/>
        </w:rPr>
        <w:t xml:space="preserve">others </w:t>
      </w:r>
      <w:r w:rsidRPr="006D3F93">
        <w:rPr>
          <w:b/>
          <w:bCs/>
          <w:szCs w:val="24"/>
          <w:highlight w:val="yellow"/>
          <w:u w:val="single"/>
        </w:rPr>
        <w:t>worry about</w:t>
      </w:r>
      <w:r w:rsidRPr="00324E2F">
        <w:rPr>
          <w:szCs w:val="24"/>
          <w:u w:val="single"/>
        </w:rPr>
        <w:t xml:space="preserve"> possible dire consequences of </w:t>
      </w:r>
      <w:r w:rsidRPr="006D3F93">
        <w:rPr>
          <w:rStyle w:val="Emphasis"/>
        </w:rPr>
        <w:t xml:space="preserve">public </w:t>
      </w:r>
      <w:r w:rsidRPr="006D3F93">
        <w:rPr>
          <w:rStyle w:val="Emphasis"/>
          <w:highlight w:val="yellow"/>
        </w:rPr>
        <w:t>administrators</w:t>
      </w:r>
      <w:r w:rsidRPr="006D3F93">
        <w:rPr>
          <w:szCs w:val="24"/>
          <w:highlight w:val="yellow"/>
          <w:u w:val="single"/>
        </w:rPr>
        <w:t xml:space="preserve"> </w:t>
      </w:r>
      <w:r w:rsidRPr="006D3F93">
        <w:rPr>
          <w:b/>
          <w:bCs/>
          <w:szCs w:val="24"/>
          <w:highlight w:val="yellow"/>
          <w:u w:val="single"/>
        </w:rPr>
        <w:t>over-stepping</w:t>
      </w:r>
      <w:r w:rsidRPr="00324E2F">
        <w:rPr>
          <w:szCs w:val="24"/>
          <w:u w:val="single"/>
        </w:rPr>
        <w:t xml:space="preserve"> boundaries </w:t>
      </w:r>
      <w:r w:rsidRPr="007A5BD6">
        <w:rPr>
          <w:szCs w:val="24"/>
          <w:highlight w:val="yellow"/>
          <w:u w:val="single"/>
        </w:rPr>
        <w:t xml:space="preserve">and </w:t>
      </w:r>
      <w:r w:rsidRPr="007A5BD6">
        <w:rPr>
          <w:b/>
          <w:bCs/>
          <w:szCs w:val="24"/>
          <w:highlight w:val="yellow"/>
          <w:u w:val="single"/>
        </w:rPr>
        <w:t>undercutting</w:t>
      </w:r>
      <w:r w:rsidRPr="00324E2F">
        <w:rPr>
          <w:szCs w:val="24"/>
          <w:u w:val="single"/>
        </w:rPr>
        <w:t xml:space="preserve"> politically legitimate </w:t>
      </w:r>
      <w:r w:rsidRPr="00324E2F">
        <w:rPr>
          <w:b/>
          <w:bCs/>
          <w:szCs w:val="24"/>
          <w:u w:val="single"/>
        </w:rPr>
        <w:t>laws,</w:t>
      </w:r>
      <w:r w:rsidRPr="00324E2F">
        <w:rPr>
          <w:szCs w:val="24"/>
          <w:u w:val="single"/>
        </w:rPr>
        <w:t xml:space="preserve"> </w:t>
      </w:r>
      <w:r w:rsidRPr="006D3F93">
        <w:rPr>
          <w:b/>
          <w:bCs/>
          <w:szCs w:val="24"/>
          <w:highlight w:val="yellow"/>
          <w:u w:val="single"/>
        </w:rPr>
        <w:t>polices</w:t>
      </w:r>
      <w:r w:rsidRPr="006D3F93">
        <w:rPr>
          <w:szCs w:val="24"/>
          <w:highlight w:val="yellow"/>
          <w:u w:val="single"/>
        </w:rPr>
        <w:t xml:space="preserve">, and </w:t>
      </w:r>
      <w:r w:rsidRPr="006D3F93">
        <w:rPr>
          <w:b/>
          <w:bCs/>
          <w:szCs w:val="24"/>
          <w:highlight w:val="yellow"/>
          <w:u w:val="single"/>
        </w:rPr>
        <w:t>procedures</w:t>
      </w:r>
      <w:r w:rsidRPr="00A8425D">
        <w:rPr>
          <w:sz w:val="14"/>
          <w:szCs w:val="24"/>
        </w:rPr>
        <w:t xml:space="preserve"> (e.g., Thompson, 1975).To put it another way, </w:t>
      </w:r>
      <w:r w:rsidRPr="00324E2F">
        <w:rPr>
          <w:szCs w:val="24"/>
          <w:u w:val="single"/>
        </w:rPr>
        <w:t>if public administrators feel they can break the law or bend it because they are “on the side of the angels,” is it not often the case that other “angels” may just as ardently be on the other side of policy questions?</w:t>
      </w:r>
      <w:r w:rsidRPr="00A8425D">
        <w:rPr>
          <w:sz w:val="14"/>
          <w:szCs w:val="24"/>
        </w:rPr>
        <w:t xml:space="preserve"> The now-middle-aged New Public Administration (Fredrickson, 1980) urges a more autonomous, ethics-based role for public servants. But critics of this view question the practicalities of resolving conflicts between ethics and personal morality, on one hand, and rule of law, on the other (Kelly &amp; Wettenhall, 1973; Yang &amp; van der Wal, 2014).</w:t>
      </w:r>
    </w:p>
    <w:p w14:paraId="0D546E46" w14:textId="77777777" w:rsidR="0036383C" w:rsidRPr="006D3F93" w:rsidRDefault="0036383C" w:rsidP="0036383C">
      <w:pPr>
        <w:rPr>
          <w:rStyle w:val="Emphasis"/>
        </w:rPr>
      </w:pPr>
      <w:r w:rsidRPr="00A8425D">
        <w:rPr>
          <w:sz w:val="14"/>
          <w:szCs w:val="24"/>
        </w:rPr>
        <w:t>In our view, there is only one circumstance in which neutral competence clearly does not suffice and, indeed, may be antithetical to democratic governance- when political authorities are acting to undermine democracy, including not only destruction of processes of democratic political participation but also the destruction of legitimately authorized missions of the agencies within which public administrators work</w:t>
      </w:r>
      <w:r w:rsidRPr="00324E2F">
        <w:rPr>
          <w:szCs w:val="24"/>
          <w:u w:val="single"/>
        </w:rPr>
        <w:t>. While we have some sympathy for neutral competence</w:t>
      </w:r>
      <w:r w:rsidRPr="00A8425D">
        <w:rPr>
          <w:sz w:val="14"/>
          <w:szCs w:val="24"/>
        </w:rPr>
        <w:t xml:space="preserve"> in less turbulent times and </w:t>
      </w:r>
      <w:r w:rsidRPr="00324E2F">
        <w:rPr>
          <w:szCs w:val="24"/>
          <w:u w:val="single"/>
        </w:rPr>
        <w:t>for public administration roles</w:t>
      </w:r>
      <w:r w:rsidRPr="00A8425D">
        <w:rPr>
          <w:sz w:val="14"/>
          <w:szCs w:val="24"/>
        </w:rPr>
        <w:t xml:space="preserve"> easily specified and focused more on </w:t>
      </w:r>
      <w:r w:rsidRPr="006D3F93">
        <w:rPr>
          <w:szCs w:val="24"/>
          <w:u w:val="single"/>
        </w:rPr>
        <w:t>technical expertise</w:t>
      </w:r>
      <w:r w:rsidRPr="00A8425D">
        <w:rPr>
          <w:sz w:val="14"/>
          <w:szCs w:val="24"/>
        </w:rPr>
        <w:t xml:space="preserve"> than judgment, </w:t>
      </w:r>
      <w:r w:rsidRPr="00324E2F">
        <w:rPr>
          <w:szCs w:val="24"/>
          <w:u w:val="single"/>
        </w:rPr>
        <w:t xml:space="preserve">Neutral Competence </w:t>
      </w:r>
      <w:r w:rsidRPr="006D3F93">
        <w:rPr>
          <w:rStyle w:val="Emphasis"/>
        </w:rPr>
        <w:t>fails</w:t>
      </w:r>
      <w:r w:rsidRPr="00324E2F">
        <w:rPr>
          <w:szCs w:val="24"/>
          <w:u w:val="single"/>
        </w:rPr>
        <w:t xml:space="preserve"> at the worst of times. </w:t>
      </w:r>
      <w:r w:rsidRPr="007A5BD6">
        <w:rPr>
          <w:rStyle w:val="Emphasis"/>
          <w:highlight w:val="yellow"/>
        </w:rPr>
        <w:t>It provides no useful means of combating deformation of democracy</w:t>
      </w:r>
      <w:r w:rsidRPr="007A5BD6">
        <w:rPr>
          <w:szCs w:val="24"/>
          <w:highlight w:val="yellow"/>
          <w:u w:val="single"/>
        </w:rPr>
        <w:t xml:space="preserve"> perpetrated </w:t>
      </w:r>
      <w:r w:rsidRPr="007A5BD6">
        <w:rPr>
          <w:rStyle w:val="Emphasis"/>
          <w:highlight w:val="yellow"/>
        </w:rPr>
        <w:t>by persons who hold legitimate political authority</w:t>
      </w:r>
      <w:r w:rsidRPr="006D3F93">
        <w:rPr>
          <w:rStyle w:val="Emphasis"/>
        </w:rPr>
        <w:t>.</w:t>
      </w:r>
    </w:p>
    <w:p w14:paraId="7B172ACC" w14:textId="77777777" w:rsidR="0036383C" w:rsidRPr="007A5BD6" w:rsidRDefault="0036383C" w:rsidP="0036383C"/>
    <w:p w14:paraId="42D1DD3A" w14:textId="77777777" w:rsidR="0036383C" w:rsidRDefault="0036383C" w:rsidP="0036383C">
      <w:pPr>
        <w:pStyle w:val="Heading4"/>
      </w:pPr>
      <w:r>
        <w:t xml:space="preserve">They won’t risk their careers—proven by bureaucrats who </w:t>
      </w:r>
      <w:r>
        <w:rPr>
          <w:u w:val="single"/>
        </w:rPr>
        <w:t xml:space="preserve">looked away from Biden’s </w:t>
      </w:r>
      <w:r w:rsidRPr="006D3F93">
        <w:rPr>
          <w:u w:val="single"/>
        </w:rPr>
        <w:t>genocide</w:t>
      </w:r>
      <w:r>
        <w:t>.</w:t>
      </w:r>
    </w:p>
    <w:p w14:paraId="0820E380" w14:textId="77777777" w:rsidR="0036383C" w:rsidRPr="00A8425D" w:rsidRDefault="0036383C" w:rsidP="0036383C">
      <w:r w:rsidRPr="007A5BD6">
        <w:rPr>
          <w:rStyle w:val="Style13ptBold"/>
        </w:rPr>
        <w:t>Bozeman et al. 24</w:t>
      </w:r>
      <w:r w:rsidRPr="00A8425D">
        <w:t xml:space="preserve"> (Barry, professor emeritus at Arizona State University. PhD, political science, Ohio State. John P. Nelson, assistant professor in the School of Public Policy at Oregon State University. Ph.D., Human and Social Dimensions of Science and Technology, Arizona State University</w:t>
      </w:r>
      <w:r>
        <w:t xml:space="preserve">. </w:t>
      </w:r>
      <w:r w:rsidRPr="00A8425D">
        <w:t xml:space="preserve">Stuart Bretschneider, </w:t>
      </w:r>
      <w:r w:rsidRPr="007A5BD6">
        <w:t>Foundation Professor &amp; Director, Center for Organization Research &amp; Design (CORD),</w:t>
      </w:r>
      <w:r>
        <w:t xml:space="preserve"> at Arizona State. </w:t>
      </w:r>
      <w:r w:rsidRPr="00A8425D">
        <w:t>Ph.D. Public Administration, The Ohio State University</w:t>
      </w:r>
      <w:r>
        <w:t xml:space="preserve">. </w:t>
      </w:r>
      <w:r w:rsidRPr="00A8425D">
        <w:t>Spencer Lindsay</w:t>
      </w:r>
      <w:r>
        <w:t>,</w:t>
      </w:r>
      <w:r w:rsidRPr="007A5BD6">
        <w:rPr>
          <w:color w:val="403635"/>
          <w:shd w:val="clear" w:color="auto" w:fill="FFFFFF"/>
        </w:rPr>
        <w:t xml:space="preserve"> </w:t>
      </w:r>
      <w:r w:rsidRPr="007A5BD6">
        <w:t>Assistant Professor of Practice in the School of Government and Public Policy</w:t>
      </w:r>
      <w:r>
        <w:t xml:space="preserve"> at The University of Arizona. Ph.D. in Political Science from </w:t>
      </w:r>
      <w:r w:rsidRPr="007A5BD6">
        <w:t>University of Notre Dame</w:t>
      </w:r>
      <w:r>
        <w:t xml:space="preserve"> </w:t>
      </w:r>
      <w:r w:rsidRPr="00A8425D">
        <w:t xml:space="preserve">"The deformation of democracy in the United States: When does bureaucratic “neutral competence” rise to </w:t>
      </w:r>
      <w:proofErr w:type="gramStart"/>
      <w:r w:rsidRPr="00A8425D">
        <w:t>complicity?.</w:t>
      </w:r>
      <w:proofErr w:type="gramEnd"/>
      <w:r w:rsidRPr="00A8425D">
        <w:t>" </w:t>
      </w:r>
      <w:r w:rsidRPr="007A5BD6">
        <w:rPr>
          <w:i/>
          <w:iCs/>
        </w:rPr>
        <w:t>Public Administration Review</w:t>
      </w:r>
      <w:r w:rsidRPr="00A8425D">
        <w:t> 84, no. 5 (2024): 796-816</w:t>
      </w:r>
      <w:r>
        <w:t>)</w:t>
      </w:r>
    </w:p>
    <w:p w14:paraId="70C4486A" w14:textId="77777777" w:rsidR="0036383C" w:rsidRPr="00D43F89" w:rsidRDefault="0036383C" w:rsidP="0036383C">
      <w:pPr>
        <w:rPr>
          <w:szCs w:val="24"/>
          <w:u w:val="single"/>
        </w:rPr>
      </w:pPr>
      <w:r w:rsidRPr="007E0CBD">
        <w:rPr>
          <w:sz w:val="16"/>
          <w:szCs w:val="24"/>
        </w:rPr>
        <w:t xml:space="preserve">Even whistleblowing is easier to achieve than concerted action. As we noted above, despite efforts to protect whistleblowers, there is a long history of their suffering for their efforts, no matter how heroic. </w:t>
      </w:r>
      <w:r w:rsidRPr="00D43F89">
        <w:rPr>
          <w:szCs w:val="24"/>
          <w:u w:val="single"/>
        </w:rPr>
        <w:t xml:space="preserve">In the case of </w:t>
      </w:r>
      <w:r w:rsidRPr="007E0CBD">
        <w:rPr>
          <w:rStyle w:val="Emphasis"/>
        </w:rPr>
        <w:t>concerted action</w:t>
      </w:r>
      <w:r w:rsidRPr="007E0CBD">
        <w:rPr>
          <w:sz w:val="16"/>
          <w:szCs w:val="24"/>
        </w:rPr>
        <w:t xml:space="preserve">, whether sub rosa or not, </w:t>
      </w:r>
      <w:r w:rsidRPr="007E0CBD">
        <w:rPr>
          <w:b/>
          <w:bCs/>
          <w:szCs w:val="24"/>
          <w:u w:val="single"/>
        </w:rPr>
        <w:t>losing</w:t>
      </w:r>
      <w:r w:rsidRPr="00D43F89">
        <w:rPr>
          <w:szCs w:val="24"/>
          <w:u w:val="single"/>
        </w:rPr>
        <w:t xml:space="preserve"> may have </w:t>
      </w:r>
      <w:r w:rsidRPr="007E0CBD">
        <w:rPr>
          <w:rStyle w:val="Emphasis"/>
        </w:rPr>
        <w:t>dire stakes,</w:t>
      </w:r>
      <w:r w:rsidRPr="00D43F89">
        <w:rPr>
          <w:szCs w:val="24"/>
          <w:u w:val="single"/>
        </w:rPr>
        <w:t xml:space="preserve"> namely the dismissal of all involved</w:t>
      </w:r>
      <w:r w:rsidRPr="007E0CBD">
        <w:rPr>
          <w:sz w:val="16"/>
          <w:szCs w:val="24"/>
        </w:rPr>
        <w:t xml:space="preserve">, even if the “all” is thousands. </w:t>
      </w:r>
      <w:r w:rsidRPr="00D43F89">
        <w:rPr>
          <w:szCs w:val="24"/>
          <w:u w:val="single"/>
        </w:rPr>
        <w:t xml:space="preserve">In the </w:t>
      </w:r>
      <w:r w:rsidRPr="00D43F89">
        <w:rPr>
          <w:b/>
          <w:bCs/>
          <w:szCs w:val="24"/>
          <w:u w:val="single"/>
        </w:rPr>
        <w:t>U</w:t>
      </w:r>
      <w:r w:rsidRPr="00D43F89">
        <w:rPr>
          <w:szCs w:val="24"/>
          <w:u w:val="single"/>
        </w:rPr>
        <w:t xml:space="preserve">nited </w:t>
      </w:r>
      <w:r w:rsidRPr="00D43F89">
        <w:rPr>
          <w:b/>
          <w:bCs/>
          <w:szCs w:val="24"/>
          <w:u w:val="single"/>
        </w:rPr>
        <w:t>S</w:t>
      </w:r>
      <w:r w:rsidRPr="00D43F89">
        <w:rPr>
          <w:szCs w:val="24"/>
          <w:u w:val="single"/>
        </w:rPr>
        <w:t xml:space="preserve">tates </w:t>
      </w:r>
      <w:r w:rsidRPr="007E0CBD">
        <w:rPr>
          <w:rStyle w:val="Emphasis"/>
          <w:highlight w:val="yellow"/>
        </w:rPr>
        <w:t>there is no history of</w:t>
      </w:r>
      <w:r w:rsidRPr="007E0CBD">
        <w:rPr>
          <w:rStyle w:val="Emphasis"/>
        </w:rPr>
        <w:t xml:space="preserve"> large-scale </w:t>
      </w:r>
      <w:r w:rsidRPr="007E0CBD">
        <w:rPr>
          <w:rStyle w:val="Emphasis"/>
          <w:highlight w:val="yellow"/>
        </w:rPr>
        <w:t>bureaucratic resistance</w:t>
      </w:r>
      <w:r w:rsidRPr="00D43F89">
        <w:rPr>
          <w:szCs w:val="24"/>
          <w:u w:val="single"/>
        </w:rPr>
        <w:t xml:space="preserve"> to rival that of many other nations</w:t>
      </w:r>
      <w:r w:rsidRPr="007E0CBD">
        <w:rPr>
          <w:sz w:val="16"/>
          <w:szCs w:val="24"/>
        </w:rPr>
        <w:t xml:space="preserve"> and, likewise, no massive reprisals such as those experienced in China (Chuang, 2014), Turkey (Öztürk, 2019), or some African nations (</w:t>
      </w:r>
      <w:proofErr w:type="spellStart"/>
      <w:r w:rsidRPr="007E0CBD">
        <w:rPr>
          <w:sz w:val="16"/>
          <w:szCs w:val="24"/>
        </w:rPr>
        <w:t>Stambuli</w:t>
      </w:r>
      <w:proofErr w:type="spellEnd"/>
      <w:r w:rsidRPr="007E0CBD">
        <w:rPr>
          <w:sz w:val="16"/>
          <w:szCs w:val="24"/>
        </w:rPr>
        <w:t xml:space="preserve">, 2002).Still, </w:t>
      </w:r>
      <w:r w:rsidRPr="00D43F89">
        <w:rPr>
          <w:szCs w:val="24"/>
          <w:u w:val="single"/>
        </w:rPr>
        <w:t xml:space="preserve">the </w:t>
      </w:r>
      <w:r w:rsidRPr="007E0CBD">
        <w:rPr>
          <w:szCs w:val="24"/>
          <w:highlight w:val="yellow"/>
          <w:u w:val="single"/>
        </w:rPr>
        <w:t>outcomes for</w:t>
      </w:r>
      <w:r w:rsidRPr="00D43F89">
        <w:rPr>
          <w:szCs w:val="24"/>
          <w:u w:val="single"/>
        </w:rPr>
        <w:t xml:space="preserve"> smaller numbers of “</w:t>
      </w:r>
      <w:r w:rsidRPr="007E0CBD">
        <w:rPr>
          <w:b/>
          <w:bCs/>
          <w:szCs w:val="24"/>
          <w:highlight w:val="yellow"/>
          <w:u w:val="single"/>
        </w:rPr>
        <w:t>disobedient</w:t>
      </w:r>
      <w:r w:rsidRPr="00D43F89">
        <w:rPr>
          <w:szCs w:val="24"/>
          <w:u w:val="single"/>
        </w:rPr>
        <w:t xml:space="preserve">” United States </w:t>
      </w:r>
      <w:r w:rsidRPr="007E0CBD">
        <w:rPr>
          <w:b/>
          <w:bCs/>
          <w:szCs w:val="24"/>
          <w:highlight w:val="yellow"/>
          <w:u w:val="single"/>
        </w:rPr>
        <w:t>bureaucrats</w:t>
      </w:r>
      <w:r w:rsidRPr="007E0CBD">
        <w:rPr>
          <w:szCs w:val="24"/>
          <w:highlight w:val="yellow"/>
          <w:u w:val="single"/>
        </w:rPr>
        <w:t xml:space="preserve"> do </w:t>
      </w:r>
      <w:r w:rsidRPr="007E0CBD">
        <w:rPr>
          <w:b/>
          <w:bCs/>
          <w:szCs w:val="24"/>
          <w:highlight w:val="yellow"/>
          <w:u w:val="single"/>
        </w:rPr>
        <w:t>not</w:t>
      </w:r>
      <w:r w:rsidRPr="007E0CBD">
        <w:rPr>
          <w:szCs w:val="24"/>
          <w:highlight w:val="yellow"/>
          <w:u w:val="single"/>
        </w:rPr>
        <w:t xml:space="preserve"> promise</w:t>
      </w:r>
      <w:r w:rsidRPr="00D43F89">
        <w:rPr>
          <w:szCs w:val="24"/>
          <w:u w:val="single"/>
        </w:rPr>
        <w:t xml:space="preserve"> </w:t>
      </w:r>
      <w:r w:rsidRPr="00D43F89">
        <w:rPr>
          <w:szCs w:val="24"/>
          <w:highlight w:val="yellow"/>
          <w:u w:val="single"/>
        </w:rPr>
        <w:t>tolerance</w:t>
      </w:r>
      <w:r w:rsidRPr="007E0CBD">
        <w:rPr>
          <w:sz w:val="16"/>
          <w:szCs w:val="24"/>
        </w:rPr>
        <w:t xml:space="preserve"> (Moynihan &amp; Roberts, 2010; Peters &amp; Pierre, 2004).</w:t>
      </w:r>
      <w:r w:rsidRPr="007E0CBD">
        <w:rPr>
          <w:rStyle w:val="Emphasis"/>
          <w:highlight w:val="yellow"/>
        </w:rPr>
        <w:t>When push comes to shove</w:t>
      </w:r>
      <w:r w:rsidRPr="007E0CBD">
        <w:rPr>
          <w:szCs w:val="24"/>
          <w:highlight w:val="yellow"/>
          <w:u w:val="single"/>
        </w:rPr>
        <w:t>, will</w:t>
      </w:r>
      <w:r w:rsidRPr="00D43F89">
        <w:rPr>
          <w:szCs w:val="24"/>
          <w:u w:val="single"/>
        </w:rPr>
        <w:t xml:space="preserve"> large numbers of </w:t>
      </w:r>
      <w:r w:rsidRPr="00D43F89">
        <w:rPr>
          <w:b/>
          <w:bCs/>
          <w:szCs w:val="24"/>
          <w:u w:val="single"/>
        </w:rPr>
        <w:t xml:space="preserve">public </w:t>
      </w:r>
      <w:r w:rsidRPr="007E0CBD">
        <w:rPr>
          <w:b/>
          <w:bCs/>
          <w:szCs w:val="24"/>
          <w:highlight w:val="yellow"/>
          <w:u w:val="single"/>
        </w:rPr>
        <w:t>administrators</w:t>
      </w:r>
      <w:r w:rsidRPr="00D43F89">
        <w:rPr>
          <w:szCs w:val="24"/>
          <w:u w:val="single"/>
        </w:rPr>
        <w:t xml:space="preserve">, especially ones </w:t>
      </w:r>
      <w:r w:rsidRPr="007E0CBD">
        <w:rPr>
          <w:szCs w:val="24"/>
          <w:highlight w:val="yellow"/>
          <w:u w:val="single"/>
        </w:rPr>
        <w:t>that have spent</w:t>
      </w:r>
      <w:r w:rsidRPr="00D43F89">
        <w:rPr>
          <w:szCs w:val="24"/>
          <w:u w:val="single"/>
        </w:rPr>
        <w:t xml:space="preserve"> most of </w:t>
      </w:r>
      <w:r w:rsidRPr="007E0CBD">
        <w:rPr>
          <w:szCs w:val="24"/>
          <w:highlight w:val="yellow"/>
          <w:u w:val="single"/>
        </w:rPr>
        <w:t xml:space="preserve">their careers as </w:t>
      </w:r>
      <w:r w:rsidRPr="007E0CBD">
        <w:rPr>
          <w:b/>
          <w:bCs/>
          <w:szCs w:val="24"/>
          <w:highlight w:val="yellow"/>
          <w:u w:val="single"/>
        </w:rPr>
        <w:t>proud neutral</w:t>
      </w:r>
      <w:r w:rsidRPr="00D43F89">
        <w:rPr>
          <w:b/>
          <w:bCs/>
          <w:szCs w:val="24"/>
          <w:u w:val="single"/>
        </w:rPr>
        <w:t xml:space="preserve"> competence </w:t>
      </w:r>
      <w:r w:rsidRPr="007E0CBD">
        <w:rPr>
          <w:b/>
          <w:bCs/>
          <w:szCs w:val="24"/>
          <w:highlight w:val="yellow"/>
          <w:u w:val="single"/>
        </w:rPr>
        <w:t>public servants</w:t>
      </w:r>
      <w:r w:rsidRPr="00D43F89">
        <w:rPr>
          <w:szCs w:val="24"/>
          <w:u w:val="single"/>
        </w:rPr>
        <w:t xml:space="preserve">, </w:t>
      </w:r>
      <w:r w:rsidRPr="007E0CBD">
        <w:rPr>
          <w:rStyle w:val="Emphasis"/>
          <w:highlight w:val="yellow"/>
        </w:rPr>
        <w:t>take actions</w:t>
      </w:r>
      <w:r w:rsidRPr="007E0CBD">
        <w:rPr>
          <w:rStyle w:val="Emphasis"/>
        </w:rPr>
        <w:t xml:space="preserve"> against anti-democratic behavior</w:t>
      </w:r>
      <w:r w:rsidRPr="00D43F89">
        <w:rPr>
          <w:szCs w:val="24"/>
          <w:u w:val="single"/>
        </w:rPr>
        <w:t xml:space="preserve">, especially </w:t>
      </w:r>
      <w:r w:rsidRPr="007E0CBD">
        <w:rPr>
          <w:szCs w:val="24"/>
          <w:highlight w:val="yellow"/>
          <w:u w:val="single"/>
        </w:rPr>
        <w:t xml:space="preserve">when doing so will </w:t>
      </w:r>
      <w:r w:rsidRPr="007E0CBD">
        <w:rPr>
          <w:rStyle w:val="Emphasis"/>
          <w:highlight w:val="yellow"/>
        </w:rPr>
        <w:t>threaten their careers?</w:t>
      </w:r>
      <w:r w:rsidRPr="007E0CBD">
        <w:rPr>
          <w:sz w:val="16"/>
          <w:szCs w:val="24"/>
        </w:rPr>
        <w:t xml:space="preserve"> </w:t>
      </w:r>
      <w:r w:rsidRPr="00D43F89">
        <w:rPr>
          <w:szCs w:val="24"/>
          <w:u w:val="single"/>
        </w:rPr>
        <w:t xml:space="preserve">It is </w:t>
      </w:r>
      <w:r w:rsidRPr="007E0CBD">
        <w:rPr>
          <w:szCs w:val="24"/>
          <w:highlight w:val="yellow"/>
          <w:u w:val="single"/>
        </w:rPr>
        <w:t>a big request of</w:t>
      </w:r>
      <w:r w:rsidRPr="00D43F89">
        <w:rPr>
          <w:szCs w:val="24"/>
          <w:u w:val="single"/>
        </w:rPr>
        <w:t xml:space="preserve"> anyone, but </w:t>
      </w:r>
      <w:r w:rsidRPr="00D43F89">
        <w:rPr>
          <w:b/>
          <w:bCs/>
          <w:szCs w:val="24"/>
          <w:u w:val="single"/>
        </w:rPr>
        <w:t>especially</w:t>
      </w:r>
      <w:r w:rsidRPr="00D43F89">
        <w:rPr>
          <w:szCs w:val="24"/>
          <w:u w:val="single"/>
        </w:rPr>
        <w:t xml:space="preserve"> </w:t>
      </w:r>
      <w:r w:rsidRPr="007E0CBD">
        <w:rPr>
          <w:szCs w:val="24"/>
          <w:highlight w:val="yellow"/>
          <w:u w:val="single"/>
        </w:rPr>
        <w:t>the</w:t>
      </w:r>
      <w:r w:rsidRPr="00D43F89">
        <w:rPr>
          <w:szCs w:val="24"/>
          <w:u w:val="single"/>
        </w:rPr>
        <w:t xml:space="preserve"> neutral competence </w:t>
      </w:r>
      <w:r w:rsidRPr="007E0CBD">
        <w:rPr>
          <w:b/>
          <w:bCs/>
          <w:szCs w:val="24"/>
          <w:highlight w:val="yellow"/>
          <w:u w:val="single"/>
        </w:rPr>
        <w:t>bureaucrat</w:t>
      </w:r>
      <w:r w:rsidRPr="00D43F89">
        <w:rPr>
          <w:szCs w:val="24"/>
          <w:u w:val="single"/>
        </w:rPr>
        <w:t>, the majority</w:t>
      </w:r>
      <w:r w:rsidRPr="007E0CBD">
        <w:rPr>
          <w:sz w:val="16"/>
          <w:szCs w:val="24"/>
        </w:rPr>
        <w:t xml:space="preserve">. </w:t>
      </w:r>
      <w:r w:rsidRPr="00D43F89">
        <w:rPr>
          <w:szCs w:val="24"/>
          <w:u w:val="single"/>
        </w:rPr>
        <w:t>De Graaf's (</w:t>
      </w:r>
      <w:r w:rsidRPr="007E0CBD">
        <w:rPr>
          <w:sz w:val="16"/>
          <w:szCs w:val="24"/>
        </w:rPr>
        <w:t>2011</w:t>
      </w:r>
      <w:r w:rsidRPr="00D43F89">
        <w:rPr>
          <w:szCs w:val="24"/>
          <w:u w:val="single"/>
        </w:rPr>
        <w:t>) Q-sort research suggests that</w:t>
      </w:r>
      <w:r w:rsidRPr="007E0CBD">
        <w:rPr>
          <w:sz w:val="16"/>
          <w:szCs w:val="24"/>
        </w:rPr>
        <w:t xml:space="preserve"> “</w:t>
      </w:r>
      <w:r w:rsidRPr="007E0CBD">
        <w:rPr>
          <w:rStyle w:val="Emphasis"/>
          <w:highlight w:val="yellow"/>
        </w:rPr>
        <w:t>hierarchical loyalty</w:t>
      </w:r>
      <w:r w:rsidRPr="007E0CBD">
        <w:rPr>
          <w:szCs w:val="24"/>
          <w:highlight w:val="yellow"/>
          <w:u w:val="single"/>
        </w:rPr>
        <w:t>” is</w:t>
      </w:r>
      <w:r w:rsidRPr="007E0CBD">
        <w:rPr>
          <w:szCs w:val="24"/>
          <w:u w:val="single"/>
        </w:rPr>
        <w:t xml:space="preserve"> a </w:t>
      </w:r>
      <w:r w:rsidRPr="007E0CBD">
        <w:rPr>
          <w:rStyle w:val="Emphasis"/>
          <w:highlight w:val="yellow"/>
        </w:rPr>
        <w:t>primary</w:t>
      </w:r>
      <w:r w:rsidRPr="007E0CBD">
        <w:rPr>
          <w:szCs w:val="24"/>
          <w:u w:val="single"/>
        </w:rPr>
        <w:t xml:space="preserve"> object</w:t>
      </w:r>
      <w:r w:rsidRPr="00D43F89">
        <w:rPr>
          <w:szCs w:val="24"/>
          <w:u w:val="single"/>
        </w:rPr>
        <w:t xml:space="preserve"> of </w:t>
      </w:r>
      <w:r w:rsidRPr="00D43F89">
        <w:rPr>
          <w:b/>
          <w:bCs/>
          <w:szCs w:val="24"/>
          <w:u w:val="single"/>
        </w:rPr>
        <w:t>loyalty</w:t>
      </w:r>
      <w:r w:rsidRPr="00D43F89">
        <w:rPr>
          <w:szCs w:val="24"/>
          <w:u w:val="single"/>
        </w:rPr>
        <w:t xml:space="preserve"> </w:t>
      </w:r>
      <w:r w:rsidRPr="007E0CBD">
        <w:rPr>
          <w:rStyle w:val="Emphasis"/>
          <w:highlight w:val="yellow"/>
        </w:rPr>
        <w:t>for most administrators</w:t>
      </w:r>
      <w:r w:rsidRPr="00D43F89">
        <w:rPr>
          <w:szCs w:val="24"/>
          <w:u w:val="single"/>
        </w:rPr>
        <w:t xml:space="preserve"> and </w:t>
      </w:r>
      <w:r w:rsidRPr="007E0CBD">
        <w:rPr>
          <w:szCs w:val="24"/>
          <w:highlight w:val="yellow"/>
          <w:u w:val="single"/>
        </w:rPr>
        <w:t xml:space="preserve">only a </w:t>
      </w:r>
      <w:r w:rsidRPr="007E0CBD">
        <w:rPr>
          <w:rStyle w:val="Emphasis"/>
          <w:highlight w:val="yellow"/>
        </w:rPr>
        <w:t>minority</w:t>
      </w:r>
      <w:r w:rsidRPr="007E0CBD">
        <w:rPr>
          <w:szCs w:val="24"/>
          <w:highlight w:val="yellow"/>
          <w:u w:val="single"/>
        </w:rPr>
        <w:t xml:space="preserve"> are</w:t>
      </w:r>
      <w:r w:rsidRPr="00D43F89">
        <w:rPr>
          <w:szCs w:val="24"/>
          <w:u w:val="single"/>
        </w:rPr>
        <w:t xml:space="preserve"> classed as “open and </w:t>
      </w:r>
      <w:r w:rsidRPr="007E0CBD">
        <w:rPr>
          <w:rStyle w:val="Emphasis"/>
          <w:highlight w:val="yellow"/>
        </w:rPr>
        <w:t>principled</w:t>
      </w:r>
      <w:r w:rsidRPr="007E0CBD">
        <w:rPr>
          <w:rStyle w:val="Emphasis"/>
        </w:rPr>
        <w:t xml:space="preserve"> independents</w:t>
      </w:r>
      <w:r w:rsidRPr="00D43F89">
        <w:rPr>
          <w:szCs w:val="24"/>
          <w:u w:val="single"/>
        </w:rPr>
        <w:t>.”</w:t>
      </w:r>
    </w:p>
    <w:p w14:paraId="351AFD13" w14:textId="77777777" w:rsidR="0036383C" w:rsidRDefault="0036383C" w:rsidP="0036383C"/>
    <w:p w14:paraId="26370E14" w14:textId="0F0EEA90" w:rsidR="0036383C" w:rsidRPr="008844D0" w:rsidRDefault="001550EA" w:rsidP="001550EA">
      <w:pPr>
        <w:pStyle w:val="Heading2"/>
      </w:pPr>
      <w:r>
        <w:t xml:space="preserve">SECRECY </w:t>
      </w:r>
    </w:p>
    <w:p w14:paraId="2923CE70" w14:textId="77777777" w:rsidR="0036383C" w:rsidRPr="008844D0" w:rsidRDefault="0036383C" w:rsidP="0036383C"/>
    <w:p w14:paraId="2E03F44D" w14:textId="77777777" w:rsidR="0036383C" w:rsidRDefault="0036383C" w:rsidP="00574777"/>
    <w:p w14:paraId="2E8275CE" w14:textId="77777777" w:rsidR="001550EA" w:rsidRDefault="001550EA" w:rsidP="001550EA">
      <w:pPr>
        <w:pStyle w:val="Heading3"/>
      </w:pPr>
      <w:r>
        <w:t>1NC Solvency</w:t>
      </w:r>
    </w:p>
    <w:p w14:paraId="5DEE36FA" w14:textId="77777777" w:rsidR="001550EA" w:rsidRDefault="001550EA" w:rsidP="001550EA">
      <w:pPr>
        <w:pStyle w:val="Heading4"/>
      </w:pPr>
      <w:r>
        <w:t xml:space="preserve">No solvency. </w:t>
      </w:r>
      <w:r w:rsidRPr="00382C8B">
        <w:rPr>
          <w:u w:val="single"/>
        </w:rPr>
        <w:t>Trump</w:t>
      </w:r>
      <w:r>
        <w:t xml:space="preserve"> gets the last word---he’ll </w:t>
      </w:r>
      <w:r w:rsidRPr="00122E3B">
        <w:rPr>
          <w:u w:val="single"/>
        </w:rPr>
        <w:t>override</w:t>
      </w:r>
      <w:r>
        <w:t xml:space="preserve"> civil servants’ judgements and </w:t>
      </w:r>
      <w:r w:rsidRPr="00382C8B">
        <w:rPr>
          <w:u w:val="single"/>
        </w:rPr>
        <w:t>defund</w:t>
      </w:r>
      <w:r>
        <w:t xml:space="preserve"> their work. </w:t>
      </w:r>
    </w:p>
    <w:p w14:paraId="16BFF82E" w14:textId="77777777" w:rsidR="001550EA" w:rsidRPr="00122E3B" w:rsidRDefault="001550EA" w:rsidP="001550EA">
      <w:r w:rsidRPr="00122E3B">
        <w:rPr>
          <w:rStyle w:val="Style13ptBold"/>
        </w:rPr>
        <w:t xml:space="preserve">McFerran ’25 </w:t>
      </w:r>
      <w:r>
        <w:t>[Lauren; February 21; JD, senior fellow at The Century Foundation; Century Foundation, "Trump Executive Order Could Prevent Independent Agencies from Protecting Workers’ Rights," https://tcf.org/content/commentary/trump-executive-order-could-prevent-independent-agencies-from-protecting-workers-rights/]</w:t>
      </w:r>
    </w:p>
    <w:p w14:paraId="5DA0AAA4" w14:textId="77777777" w:rsidR="001550EA" w:rsidRPr="00122E3B" w:rsidRDefault="001550EA" w:rsidP="001550EA">
      <w:pPr>
        <w:rPr>
          <w:sz w:val="16"/>
        </w:rPr>
      </w:pPr>
      <w:r w:rsidRPr="00122E3B">
        <w:rPr>
          <w:sz w:val="16"/>
        </w:rPr>
        <w:t xml:space="preserve">On February 18, President </w:t>
      </w:r>
      <w:r w:rsidRPr="002B0391">
        <w:rPr>
          <w:rStyle w:val="StyleUnderline"/>
          <w:highlight w:val="yellow"/>
        </w:rPr>
        <w:t>Trump</w:t>
      </w:r>
      <w:r w:rsidRPr="00122E3B">
        <w:rPr>
          <w:sz w:val="16"/>
        </w:rPr>
        <w:t xml:space="preserve"> issued an executive order purporting to </w:t>
      </w:r>
      <w:r w:rsidRPr="002B0391">
        <w:rPr>
          <w:rStyle w:val="Emphasis"/>
          <w:highlight w:val="yellow"/>
        </w:rPr>
        <w:t>assume control</w:t>
      </w:r>
      <w:r w:rsidRPr="002B0391">
        <w:rPr>
          <w:rStyle w:val="StyleUnderline"/>
          <w:highlight w:val="yellow"/>
        </w:rPr>
        <w:t xml:space="preserve"> over independent</w:t>
      </w:r>
      <w:r w:rsidRPr="00122E3B">
        <w:rPr>
          <w:sz w:val="16"/>
        </w:rPr>
        <w:t xml:space="preserve"> administrative </w:t>
      </w:r>
      <w:r w:rsidRPr="002B0391">
        <w:rPr>
          <w:rStyle w:val="Emphasis"/>
          <w:highlight w:val="yellow"/>
        </w:rPr>
        <w:t>agencies</w:t>
      </w:r>
      <w:r w:rsidRPr="00122E3B">
        <w:rPr>
          <w:sz w:val="16"/>
        </w:rPr>
        <w:t xml:space="preserve">, </w:t>
      </w:r>
      <w:r w:rsidRPr="00382C8B">
        <w:rPr>
          <w:rStyle w:val="StyleUnderline"/>
        </w:rPr>
        <w:t>including those that</w:t>
      </w:r>
      <w:r w:rsidRPr="00122E3B">
        <w:rPr>
          <w:sz w:val="16"/>
        </w:rPr>
        <w:t xml:space="preserve"> hear and </w:t>
      </w:r>
      <w:r w:rsidRPr="00382C8B">
        <w:rPr>
          <w:rStyle w:val="StyleUnderline"/>
        </w:rPr>
        <w:t>decide</w:t>
      </w:r>
      <w:r w:rsidRPr="00122E3B">
        <w:rPr>
          <w:sz w:val="16"/>
        </w:rPr>
        <w:t xml:space="preserve"> individual </w:t>
      </w:r>
      <w:r w:rsidRPr="00382C8B">
        <w:rPr>
          <w:rStyle w:val="StyleUnderline"/>
        </w:rPr>
        <w:t>cases involving workers’ rights</w:t>
      </w:r>
      <w:r w:rsidRPr="00122E3B">
        <w:rPr>
          <w:sz w:val="16"/>
        </w:rPr>
        <w:t xml:space="preserve"> and protections, such as the National Labor Relations Board (NLRB). Independent agencies were carefully designed by Congress—decades ago—to ensure that they can act in accordance with the law, unaffected by political influence or presidential favoritism. </w:t>
      </w:r>
      <w:r w:rsidRPr="002B0391">
        <w:rPr>
          <w:rStyle w:val="StyleUnderline"/>
          <w:highlight w:val="yellow"/>
        </w:rPr>
        <w:t>Giving</w:t>
      </w:r>
      <w:r w:rsidRPr="00122E3B">
        <w:rPr>
          <w:sz w:val="16"/>
        </w:rPr>
        <w:t xml:space="preserve"> the </w:t>
      </w:r>
      <w:r w:rsidRPr="002B0391">
        <w:rPr>
          <w:rStyle w:val="StyleUnderline"/>
          <w:highlight w:val="yellow"/>
        </w:rPr>
        <w:t>White House</w:t>
      </w:r>
      <w:r w:rsidRPr="00122E3B">
        <w:rPr>
          <w:sz w:val="16"/>
        </w:rPr>
        <w:t xml:space="preserve"> such </w:t>
      </w:r>
      <w:r w:rsidRPr="002B0391">
        <w:rPr>
          <w:rStyle w:val="Emphasis"/>
          <w:highlight w:val="yellow"/>
        </w:rPr>
        <w:t>direct</w:t>
      </w:r>
      <w:r w:rsidRPr="002B0391">
        <w:rPr>
          <w:rStyle w:val="StyleUnderline"/>
          <w:highlight w:val="yellow"/>
        </w:rPr>
        <w:t xml:space="preserve"> and </w:t>
      </w:r>
      <w:r w:rsidRPr="002B0391">
        <w:rPr>
          <w:rStyle w:val="Emphasis"/>
          <w:highlight w:val="yellow"/>
        </w:rPr>
        <w:t>unprecedented</w:t>
      </w:r>
      <w:r w:rsidRPr="002B0391">
        <w:rPr>
          <w:rStyle w:val="StyleUnderline"/>
          <w:highlight w:val="yellow"/>
        </w:rPr>
        <w:t xml:space="preserve"> control</w:t>
      </w:r>
      <w:r w:rsidRPr="00382C8B">
        <w:rPr>
          <w:rStyle w:val="StyleUnderline"/>
        </w:rPr>
        <w:t xml:space="preserve"> </w:t>
      </w:r>
      <w:r w:rsidRPr="00122E3B">
        <w:rPr>
          <w:sz w:val="16"/>
        </w:rPr>
        <w:t xml:space="preserve">over independent agency leaders’ </w:t>
      </w:r>
      <w:proofErr w:type="spellStart"/>
      <w:r w:rsidRPr="00122E3B">
        <w:rPr>
          <w:sz w:val="16"/>
        </w:rPr>
        <w:t>decisionmaking</w:t>
      </w:r>
      <w:proofErr w:type="spellEnd"/>
      <w:r w:rsidRPr="00122E3B">
        <w:rPr>
          <w:sz w:val="16"/>
        </w:rPr>
        <w:t>—</w:t>
      </w:r>
      <w:r w:rsidRPr="002B0391">
        <w:rPr>
          <w:rStyle w:val="StyleUnderline"/>
          <w:highlight w:val="yellow"/>
        </w:rPr>
        <w:t>including</w:t>
      </w:r>
      <w:r w:rsidRPr="00122E3B">
        <w:rPr>
          <w:sz w:val="16"/>
        </w:rPr>
        <w:t xml:space="preserve"> the </w:t>
      </w:r>
      <w:r w:rsidRPr="002B0391">
        <w:rPr>
          <w:rStyle w:val="Emphasis"/>
          <w:highlight w:val="yellow"/>
        </w:rPr>
        <w:t>ability</w:t>
      </w:r>
      <w:r w:rsidRPr="002B0391">
        <w:rPr>
          <w:rStyle w:val="StyleUnderline"/>
          <w:highlight w:val="yellow"/>
        </w:rPr>
        <w:t xml:space="preserve"> to </w:t>
      </w:r>
      <w:r w:rsidRPr="002B0391">
        <w:rPr>
          <w:rStyle w:val="Emphasis"/>
          <w:highlight w:val="yellow"/>
        </w:rPr>
        <w:t>override</w:t>
      </w:r>
      <w:r w:rsidRPr="00382C8B">
        <w:rPr>
          <w:rStyle w:val="StyleUnderline"/>
        </w:rPr>
        <w:t xml:space="preserve"> their </w:t>
      </w:r>
      <w:r w:rsidRPr="002B0391">
        <w:rPr>
          <w:rStyle w:val="StyleUnderline"/>
          <w:highlight w:val="yellow"/>
        </w:rPr>
        <w:t xml:space="preserve">legal judgments and </w:t>
      </w:r>
      <w:r w:rsidRPr="002B0391">
        <w:rPr>
          <w:rStyle w:val="Emphasis"/>
          <w:highlight w:val="yellow"/>
        </w:rPr>
        <w:t>defund</w:t>
      </w:r>
      <w:r w:rsidRPr="00382C8B">
        <w:rPr>
          <w:rStyle w:val="StyleUnderline"/>
        </w:rPr>
        <w:t xml:space="preserve"> their </w:t>
      </w:r>
      <w:r w:rsidRPr="002B0391">
        <w:rPr>
          <w:rStyle w:val="StyleUnderline"/>
          <w:highlight w:val="yellow"/>
        </w:rPr>
        <w:t>work</w:t>
      </w:r>
      <w:r w:rsidRPr="00122E3B">
        <w:rPr>
          <w:sz w:val="16"/>
        </w:rPr>
        <w:t xml:space="preserve"> on specific matters—</w:t>
      </w:r>
      <w:r w:rsidRPr="002B0391">
        <w:rPr>
          <w:rStyle w:val="Emphasis"/>
          <w:highlight w:val="yellow"/>
        </w:rPr>
        <w:t>destroys</w:t>
      </w:r>
      <w:r w:rsidRPr="00382C8B">
        <w:rPr>
          <w:rStyle w:val="StyleUnderline"/>
        </w:rPr>
        <w:t xml:space="preserve"> these agencies’ </w:t>
      </w:r>
      <w:r w:rsidRPr="002B0391">
        <w:rPr>
          <w:rStyle w:val="Emphasis"/>
          <w:highlight w:val="yellow"/>
        </w:rPr>
        <w:t>neutrality</w:t>
      </w:r>
      <w:r w:rsidRPr="00122E3B">
        <w:rPr>
          <w:sz w:val="16"/>
        </w:rPr>
        <w:t>.</w:t>
      </w:r>
    </w:p>
    <w:p w14:paraId="77BF3CAD" w14:textId="77777777" w:rsidR="001550EA" w:rsidRPr="00122E3B" w:rsidRDefault="001550EA" w:rsidP="001550EA">
      <w:pPr>
        <w:rPr>
          <w:sz w:val="16"/>
        </w:rPr>
      </w:pPr>
      <w:r w:rsidRPr="00122E3B">
        <w:rPr>
          <w:sz w:val="16"/>
        </w:rPr>
        <w:t xml:space="preserve">In terms of the workplace, this radical assertion of White House influence strongly suggests that </w:t>
      </w:r>
      <w:r w:rsidRPr="00382C8B">
        <w:rPr>
          <w:rStyle w:val="StyleUnderline"/>
        </w:rPr>
        <w:t xml:space="preserve">critical </w:t>
      </w:r>
      <w:r w:rsidRPr="002B0391">
        <w:rPr>
          <w:rStyle w:val="StyleUnderline"/>
          <w:highlight w:val="yellow"/>
        </w:rPr>
        <w:t>worker rights</w:t>
      </w:r>
      <w:r w:rsidRPr="00122E3B">
        <w:rPr>
          <w:sz w:val="16"/>
        </w:rPr>
        <w:t xml:space="preserve"> and protections </w:t>
      </w:r>
      <w:r w:rsidRPr="00382C8B">
        <w:rPr>
          <w:rStyle w:val="StyleUnderline"/>
        </w:rPr>
        <w:t xml:space="preserve">could </w:t>
      </w:r>
      <w:r w:rsidRPr="002B0391">
        <w:rPr>
          <w:rStyle w:val="StyleUnderline"/>
          <w:highlight w:val="yellow"/>
        </w:rPr>
        <w:t xml:space="preserve">go </w:t>
      </w:r>
      <w:r w:rsidRPr="002B0391">
        <w:rPr>
          <w:rStyle w:val="Emphasis"/>
          <w:highlight w:val="yellow"/>
        </w:rPr>
        <w:t>unenforced</w:t>
      </w:r>
      <w:r w:rsidRPr="00122E3B">
        <w:rPr>
          <w:sz w:val="16"/>
        </w:rPr>
        <w:t>—</w:t>
      </w:r>
      <w:r w:rsidRPr="00382C8B">
        <w:rPr>
          <w:rStyle w:val="StyleUnderline"/>
        </w:rPr>
        <w:t>or</w:t>
      </w:r>
      <w:r w:rsidRPr="00122E3B">
        <w:rPr>
          <w:sz w:val="16"/>
        </w:rPr>
        <w:t xml:space="preserve"> even that particular </w:t>
      </w:r>
      <w:r w:rsidRPr="00382C8B">
        <w:rPr>
          <w:rStyle w:val="StyleUnderline"/>
        </w:rPr>
        <w:t>White House allies could</w:t>
      </w:r>
      <w:r w:rsidRPr="00122E3B">
        <w:rPr>
          <w:sz w:val="16"/>
        </w:rPr>
        <w:t xml:space="preserve"> effectively </w:t>
      </w:r>
      <w:r w:rsidRPr="00382C8B">
        <w:rPr>
          <w:rStyle w:val="StyleUnderline"/>
        </w:rPr>
        <w:t xml:space="preserve">be treated as </w:t>
      </w:r>
      <w:r w:rsidRPr="00382C8B">
        <w:rPr>
          <w:rStyle w:val="Emphasis"/>
        </w:rPr>
        <w:t>exempt</w:t>
      </w:r>
      <w:r w:rsidRPr="00382C8B">
        <w:rPr>
          <w:rStyle w:val="StyleUnderline"/>
        </w:rPr>
        <w:t xml:space="preserve"> from accountability</w:t>
      </w:r>
      <w:r w:rsidRPr="00122E3B">
        <w:rPr>
          <w:sz w:val="16"/>
        </w:rPr>
        <w:t xml:space="preserve"> for the laws that protect American workers.</w:t>
      </w:r>
    </w:p>
    <w:p w14:paraId="7E87B6A6" w14:textId="77777777" w:rsidR="001550EA" w:rsidRPr="00122E3B" w:rsidRDefault="001550EA" w:rsidP="001550EA">
      <w:pPr>
        <w:rPr>
          <w:sz w:val="16"/>
        </w:rPr>
      </w:pPr>
      <w:r w:rsidRPr="00122E3B">
        <w:rPr>
          <w:sz w:val="16"/>
        </w:rPr>
        <w:t>The Executive Order Functionally Eliminates These Agencies’ Independence</w:t>
      </w:r>
    </w:p>
    <w:p w14:paraId="3776FD9C" w14:textId="77777777" w:rsidR="001550EA" w:rsidRPr="00122E3B" w:rsidRDefault="001550EA" w:rsidP="001550EA">
      <w:pPr>
        <w:rPr>
          <w:sz w:val="16"/>
        </w:rPr>
      </w:pPr>
      <w:r w:rsidRPr="00122E3B">
        <w:rPr>
          <w:sz w:val="16"/>
        </w:rPr>
        <w:t xml:space="preserve">The order, entitled “Ensuring Accountability for All Agencies,” purports to “improve the administration of the executive branch” and “increase regulatory officials’ accountability to the American people” by asserting unprecedented new presidential powers to control the operations and </w:t>
      </w:r>
      <w:proofErr w:type="spellStart"/>
      <w:r w:rsidRPr="00122E3B">
        <w:rPr>
          <w:sz w:val="16"/>
        </w:rPr>
        <w:t>decisionmaking</w:t>
      </w:r>
      <w:proofErr w:type="spellEnd"/>
      <w:r w:rsidRPr="00122E3B">
        <w:rPr>
          <w:sz w:val="16"/>
        </w:rPr>
        <w:t xml:space="preserve"> of agencies designed by Congress to be insulated from political influence. These </w:t>
      </w:r>
      <w:r w:rsidRPr="002B0391">
        <w:rPr>
          <w:rStyle w:val="Emphasis"/>
          <w:highlight w:val="yellow"/>
        </w:rPr>
        <w:t>new powers</w:t>
      </w:r>
      <w:r w:rsidRPr="002B0391">
        <w:rPr>
          <w:rStyle w:val="StyleUnderline"/>
          <w:highlight w:val="yellow"/>
        </w:rPr>
        <w:t xml:space="preserve"> include</w:t>
      </w:r>
      <w:r w:rsidRPr="00122E3B">
        <w:rPr>
          <w:sz w:val="16"/>
        </w:rPr>
        <w:t>:</w:t>
      </w:r>
    </w:p>
    <w:p w14:paraId="6AEC1486" w14:textId="77777777" w:rsidR="001550EA" w:rsidRPr="00122E3B" w:rsidRDefault="001550EA" w:rsidP="001550EA">
      <w:pPr>
        <w:rPr>
          <w:sz w:val="16"/>
        </w:rPr>
      </w:pPr>
      <w:r w:rsidRPr="00382C8B">
        <w:rPr>
          <w:rStyle w:val="StyleUnderline"/>
        </w:rPr>
        <w:t xml:space="preserve">giving the </w:t>
      </w:r>
      <w:r w:rsidRPr="002B0391">
        <w:rPr>
          <w:rStyle w:val="Emphasis"/>
          <w:highlight w:val="yellow"/>
        </w:rPr>
        <w:t>pres</w:t>
      </w:r>
      <w:r w:rsidRPr="00122E3B">
        <w:rPr>
          <w:sz w:val="16"/>
        </w:rPr>
        <w:t xml:space="preserve">ident and the U.S. attorney general the </w:t>
      </w:r>
      <w:r w:rsidRPr="002B0391">
        <w:rPr>
          <w:rStyle w:val="Emphasis"/>
          <w:highlight w:val="yellow"/>
        </w:rPr>
        <w:t>ability</w:t>
      </w:r>
      <w:r w:rsidRPr="00382C8B">
        <w:rPr>
          <w:rStyle w:val="StyleUnderline"/>
        </w:rPr>
        <w:t xml:space="preserve"> to </w:t>
      </w:r>
      <w:r w:rsidRPr="002B0391">
        <w:rPr>
          <w:rStyle w:val="StyleUnderline"/>
          <w:highlight w:val="yellow"/>
        </w:rPr>
        <w:t>override</w:t>
      </w:r>
      <w:r w:rsidRPr="00382C8B">
        <w:rPr>
          <w:rStyle w:val="StyleUnderline"/>
        </w:rPr>
        <w:t xml:space="preserve"> the </w:t>
      </w:r>
      <w:r w:rsidRPr="002B0391">
        <w:rPr>
          <w:rStyle w:val="Emphasis"/>
          <w:highlight w:val="yellow"/>
        </w:rPr>
        <w:t>agency’s</w:t>
      </w:r>
      <w:r w:rsidRPr="00122E3B">
        <w:rPr>
          <w:sz w:val="16"/>
        </w:rPr>
        <w:t xml:space="preserve"> own </w:t>
      </w:r>
      <w:r w:rsidRPr="002B0391">
        <w:rPr>
          <w:rStyle w:val="Emphasis"/>
          <w:highlight w:val="yellow"/>
        </w:rPr>
        <w:t>interp</w:t>
      </w:r>
      <w:r w:rsidRPr="00122E3B">
        <w:rPr>
          <w:sz w:val="16"/>
        </w:rPr>
        <w:t xml:space="preserve">retation </w:t>
      </w:r>
      <w:r w:rsidRPr="002B0391">
        <w:rPr>
          <w:rStyle w:val="StyleUnderline"/>
          <w:highlight w:val="yellow"/>
        </w:rPr>
        <w:t xml:space="preserve">of the </w:t>
      </w:r>
      <w:r w:rsidRPr="002B0391">
        <w:rPr>
          <w:rStyle w:val="Emphasis"/>
          <w:highlight w:val="yellow"/>
        </w:rPr>
        <w:t>law</w:t>
      </w:r>
      <w:r w:rsidRPr="00122E3B">
        <w:rPr>
          <w:sz w:val="16"/>
        </w:rPr>
        <w:t xml:space="preserve"> it administers;</w:t>
      </w:r>
    </w:p>
    <w:p w14:paraId="7DDC4420" w14:textId="77777777" w:rsidR="001550EA" w:rsidRPr="00122E3B" w:rsidRDefault="001550EA" w:rsidP="001550EA">
      <w:pPr>
        <w:rPr>
          <w:sz w:val="16"/>
        </w:rPr>
      </w:pPr>
      <w:r w:rsidRPr="00382C8B">
        <w:rPr>
          <w:rStyle w:val="StyleUnderline"/>
        </w:rPr>
        <w:t>giving</w:t>
      </w:r>
      <w:r w:rsidRPr="00122E3B">
        <w:rPr>
          <w:sz w:val="16"/>
        </w:rPr>
        <w:t xml:space="preserve"> the director of the Office of Management and Budget (</w:t>
      </w:r>
      <w:r w:rsidRPr="002B0391">
        <w:rPr>
          <w:rStyle w:val="Emphasis"/>
          <w:highlight w:val="yellow"/>
        </w:rPr>
        <w:t>OMB</w:t>
      </w:r>
      <w:r w:rsidRPr="00122E3B">
        <w:rPr>
          <w:sz w:val="16"/>
        </w:rPr>
        <w:t xml:space="preserve">) the </w:t>
      </w:r>
      <w:r w:rsidRPr="00382C8B">
        <w:rPr>
          <w:rStyle w:val="StyleUnderline"/>
        </w:rPr>
        <w:t xml:space="preserve">authority to </w:t>
      </w:r>
      <w:r w:rsidRPr="002B0391">
        <w:rPr>
          <w:rStyle w:val="Emphasis"/>
          <w:highlight w:val="yellow"/>
        </w:rPr>
        <w:t>control</w:t>
      </w:r>
      <w:r w:rsidRPr="00122E3B">
        <w:rPr>
          <w:sz w:val="16"/>
        </w:rPr>
        <w:t xml:space="preserve"> expenditure of </w:t>
      </w:r>
      <w:r w:rsidRPr="00382C8B">
        <w:rPr>
          <w:rStyle w:val="StyleUnderline"/>
        </w:rPr>
        <w:t xml:space="preserve">the </w:t>
      </w:r>
      <w:r w:rsidRPr="002B0391">
        <w:rPr>
          <w:rStyle w:val="StyleUnderline"/>
          <w:highlight w:val="yellow"/>
        </w:rPr>
        <w:t xml:space="preserve">agency’s </w:t>
      </w:r>
      <w:r w:rsidRPr="002B0391">
        <w:rPr>
          <w:rStyle w:val="Emphasis"/>
          <w:highlight w:val="yellow"/>
        </w:rPr>
        <w:t>funds</w:t>
      </w:r>
      <w:r w:rsidRPr="00122E3B">
        <w:rPr>
          <w:sz w:val="16"/>
        </w:rPr>
        <w:t>, including defunding “particular activities, functions, projects or objects”;</w:t>
      </w:r>
    </w:p>
    <w:p w14:paraId="062E6BC0" w14:textId="77777777" w:rsidR="001550EA" w:rsidRPr="00122E3B" w:rsidRDefault="001550EA" w:rsidP="001550EA">
      <w:pPr>
        <w:rPr>
          <w:sz w:val="16"/>
        </w:rPr>
      </w:pPr>
      <w:r w:rsidRPr="00382C8B">
        <w:rPr>
          <w:rStyle w:val="StyleUnderline"/>
        </w:rPr>
        <w:t>requiring</w:t>
      </w:r>
      <w:r w:rsidRPr="00122E3B">
        <w:rPr>
          <w:sz w:val="16"/>
        </w:rPr>
        <w:t xml:space="preserve"> independent </w:t>
      </w:r>
      <w:r w:rsidRPr="00382C8B">
        <w:rPr>
          <w:rStyle w:val="StyleUnderline"/>
        </w:rPr>
        <w:t>agencies to submit any new reg</w:t>
      </w:r>
      <w:r w:rsidRPr="00122E3B">
        <w:rPr>
          <w:sz w:val="16"/>
        </w:rPr>
        <w:t>ulations to OMB for substantive review;</w:t>
      </w:r>
    </w:p>
    <w:p w14:paraId="3DE85C6C" w14:textId="77777777" w:rsidR="001550EA" w:rsidRPr="00122E3B" w:rsidRDefault="001550EA" w:rsidP="001550EA">
      <w:pPr>
        <w:rPr>
          <w:sz w:val="16"/>
        </w:rPr>
      </w:pPr>
      <w:r w:rsidRPr="00122E3B">
        <w:rPr>
          <w:sz w:val="16"/>
        </w:rPr>
        <w:t>requiring all “agency heads” (including, it would seem, each individual member of bipartisan boards such as the NLRB, whether Republican or Democrat) to employ a “White House Liaison” as a senior staffer in their offices;</w:t>
      </w:r>
    </w:p>
    <w:p w14:paraId="162E7381" w14:textId="77777777" w:rsidR="001550EA" w:rsidRPr="00122E3B" w:rsidRDefault="001550EA" w:rsidP="001550EA">
      <w:pPr>
        <w:rPr>
          <w:sz w:val="16"/>
        </w:rPr>
      </w:pPr>
      <w:r w:rsidRPr="00122E3B">
        <w:rPr>
          <w:sz w:val="16"/>
        </w:rPr>
        <w:t>requiring independent agency chairmen to “regularly consult with and coordinate policies and priorities with the directors of OMB, the White House Domestic Policy Council and the White House National Economic Council”; and</w:t>
      </w:r>
    </w:p>
    <w:p w14:paraId="0F11CE4B" w14:textId="77777777" w:rsidR="001550EA" w:rsidRPr="00122E3B" w:rsidRDefault="001550EA" w:rsidP="001550EA">
      <w:pPr>
        <w:rPr>
          <w:sz w:val="16"/>
        </w:rPr>
      </w:pPr>
      <w:r w:rsidRPr="00122E3B">
        <w:rPr>
          <w:sz w:val="16"/>
        </w:rPr>
        <w:t>giving the director of the OMB the authority to establish and evaluate the “performance standards and management objectives” for independent agency heads.</w:t>
      </w:r>
    </w:p>
    <w:p w14:paraId="3923D017" w14:textId="77777777" w:rsidR="001550EA" w:rsidRPr="00122E3B" w:rsidRDefault="001550EA" w:rsidP="001550EA">
      <w:pPr>
        <w:rPr>
          <w:sz w:val="16"/>
        </w:rPr>
      </w:pPr>
      <w:r w:rsidRPr="00122E3B">
        <w:rPr>
          <w:sz w:val="16"/>
        </w:rPr>
        <w:t xml:space="preserve">The scope of the order’s impact on the ability of independent agencies to make policies or regulations is clear on its face: </w:t>
      </w:r>
      <w:r w:rsidRPr="002B0391">
        <w:rPr>
          <w:rStyle w:val="StyleUnderline"/>
          <w:highlight w:val="yellow"/>
        </w:rPr>
        <w:t>instead of</w:t>
      </w:r>
      <w:r w:rsidRPr="00382C8B">
        <w:rPr>
          <w:rStyle w:val="StyleUnderline"/>
        </w:rPr>
        <w:t xml:space="preserve"> exercising </w:t>
      </w:r>
      <w:r w:rsidRPr="00382C8B">
        <w:rPr>
          <w:rStyle w:val="Emphasis"/>
        </w:rPr>
        <w:t>independent</w:t>
      </w:r>
      <w:r w:rsidRPr="00382C8B">
        <w:rPr>
          <w:rStyle w:val="StyleUnderline"/>
        </w:rPr>
        <w:t xml:space="preserve">, </w:t>
      </w:r>
      <w:r w:rsidRPr="002B0391">
        <w:rPr>
          <w:rStyle w:val="Emphasis"/>
          <w:highlight w:val="yellow"/>
        </w:rPr>
        <w:t>expert</w:t>
      </w:r>
      <w:r w:rsidRPr="002B0391">
        <w:rPr>
          <w:rStyle w:val="StyleUnderline"/>
          <w:highlight w:val="yellow"/>
        </w:rPr>
        <w:t xml:space="preserve"> judgment</w:t>
      </w:r>
      <w:r w:rsidRPr="00122E3B">
        <w:rPr>
          <w:sz w:val="16"/>
        </w:rPr>
        <w:t xml:space="preserve"> (as Congress intended), these </w:t>
      </w:r>
      <w:r w:rsidRPr="002B0391">
        <w:rPr>
          <w:rStyle w:val="StyleUnderline"/>
          <w:highlight w:val="yellow"/>
        </w:rPr>
        <w:t>agencies</w:t>
      </w:r>
      <w:r w:rsidRPr="00382C8B">
        <w:rPr>
          <w:rStyle w:val="StyleUnderline"/>
        </w:rPr>
        <w:t xml:space="preserve"> would</w:t>
      </w:r>
      <w:r w:rsidRPr="00122E3B">
        <w:rPr>
          <w:sz w:val="16"/>
        </w:rPr>
        <w:t xml:space="preserve"> now </w:t>
      </w:r>
      <w:r w:rsidRPr="002B0391">
        <w:rPr>
          <w:rStyle w:val="StyleUnderline"/>
          <w:highlight w:val="yellow"/>
        </w:rPr>
        <w:t xml:space="preserve">make policy on </w:t>
      </w:r>
      <w:r w:rsidRPr="002B0391">
        <w:rPr>
          <w:rStyle w:val="Emphasis"/>
          <w:highlight w:val="yellow"/>
        </w:rPr>
        <w:t>behalf</w:t>
      </w:r>
      <w:r w:rsidRPr="002B0391">
        <w:rPr>
          <w:rStyle w:val="StyleUnderline"/>
          <w:highlight w:val="yellow"/>
        </w:rPr>
        <w:t xml:space="preserve"> of the White House</w:t>
      </w:r>
      <w:r w:rsidRPr="00382C8B">
        <w:rPr>
          <w:rStyle w:val="StyleUnderline"/>
        </w:rPr>
        <w:t xml:space="preserve"> and serve their</w:t>
      </w:r>
      <w:r w:rsidRPr="00122E3B">
        <w:rPr>
          <w:sz w:val="16"/>
        </w:rPr>
        <w:t xml:space="preserve"> statutory </w:t>
      </w:r>
      <w:r w:rsidRPr="00382C8B">
        <w:rPr>
          <w:rStyle w:val="StyleUnderline"/>
        </w:rPr>
        <w:t>missions only when</w:t>
      </w:r>
      <w:r w:rsidRPr="00122E3B">
        <w:rPr>
          <w:sz w:val="16"/>
        </w:rPr>
        <w:t xml:space="preserve"> expressly </w:t>
      </w:r>
      <w:r w:rsidRPr="00382C8B">
        <w:rPr>
          <w:rStyle w:val="StyleUnderline"/>
        </w:rPr>
        <w:t xml:space="preserve">given White House </w:t>
      </w:r>
      <w:r w:rsidRPr="00382C8B">
        <w:rPr>
          <w:rStyle w:val="Emphasis"/>
        </w:rPr>
        <w:t>permission</w:t>
      </w:r>
      <w:r w:rsidRPr="00122E3B">
        <w:rPr>
          <w:sz w:val="16"/>
        </w:rPr>
        <w:t xml:space="preserve">. While the order purports to restore “sufficient accountability to the President,” </w:t>
      </w:r>
      <w:r w:rsidRPr="00382C8B">
        <w:rPr>
          <w:rStyle w:val="StyleUnderline"/>
        </w:rPr>
        <w:t>it is</w:t>
      </w:r>
      <w:r w:rsidRPr="00122E3B">
        <w:rPr>
          <w:sz w:val="16"/>
        </w:rPr>
        <w:t xml:space="preserve"> more accurately viewed as </w:t>
      </w:r>
      <w:r w:rsidRPr="00382C8B">
        <w:rPr>
          <w:rStyle w:val="StyleUnderline"/>
        </w:rPr>
        <w:t xml:space="preserve">a </w:t>
      </w:r>
      <w:r w:rsidRPr="00382C8B">
        <w:rPr>
          <w:rStyle w:val="Emphasis"/>
        </w:rPr>
        <w:t>clear intrusion</w:t>
      </w:r>
      <w:r w:rsidRPr="00122E3B">
        <w:rPr>
          <w:sz w:val="16"/>
        </w:rPr>
        <w:t xml:space="preserve"> on the authority of Congress to determine that </w:t>
      </w:r>
      <w:r w:rsidRPr="00382C8B">
        <w:rPr>
          <w:rStyle w:val="StyleUnderline"/>
        </w:rPr>
        <w:t>insulating</w:t>
      </w:r>
      <w:r w:rsidRPr="00122E3B">
        <w:rPr>
          <w:sz w:val="16"/>
        </w:rPr>
        <w:t xml:space="preserve"> such </w:t>
      </w:r>
      <w:r w:rsidRPr="00382C8B">
        <w:rPr>
          <w:rStyle w:val="StyleUnderline"/>
        </w:rPr>
        <w:t xml:space="preserve">agencies from </w:t>
      </w:r>
      <w:r w:rsidRPr="00382C8B">
        <w:rPr>
          <w:rStyle w:val="Emphasis"/>
        </w:rPr>
        <w:t>political</w:t>
      </w:r>
      <w:r w:rsidRPr="00382C8B">
        <w:rPr>
          <w:rStyle w:val="StyleUnderline"/>
        </w:rPr>
        <w:t xml:space="preserve"> control</w:t>
      </w:r>
      <w:r w:rsidRPr="00122E3B">
        <w:rPr>
          <w:sz w:val="16"/>
        </w:rPr>
        <w:t xml:space="preserve"> over their day-to-day </w:t>
      </w:r>
      <w:proofErr w:type="spellStart"/>
      <w:r w:rsidRPr="00122E3B">
        <w:rPr>
          <w:sz w:val="16"/>
        </w:rPr>
        <w:t>decisionmaking</w:t>
      </w:r>
      <w:proofErr w:type="spellEnd"/>
      <w:r w:rsidRPr="00122E3B">
        <w:rPr>
          <w:sz w:val="16"/>
        </w:rPr>
        <w:t xml:space="preserve"> serves the public welfare. Indeed, the full scope of the </w:t>
      </w:r>
      <w:r w:rsidRPr="002B0391">
        <w:rPr>
          <w:rStyle w:val="StyleUnderline"/>
          <w:highlight w:val="yellow"/>
        </w:rPr>
        <w:t>White House</w:t>
      </w:r>
      <w:r w:rsidRPr="00122E3B">
        <w:rPr>
          <w:sz w:val="16"/>
        </w:rPr>
        <w:t xml:space="preserve">’s efforts to intrude on independent agencies’ autonomy is made clear by a second order, </w:t>
      </w:r>
      <w:r w:rsidRPr="00382C8B">
        <w:rPr>
          <w:rStyle w:val="StyleUnderline"/>
        </w:rPr>
        <w:t>issued the next day</w:t>
      </w:r>
      <w:r w:rsidRPr="00122E3B">
        <w:rPr>
          <w:sz w:val="16"/>
        </w:rPr>
        <w:t xml:space="preserve">, </w:t>
      </w:r>
      <w:r w:rsidRPr="002B0391">
        <w:rPr>
          <w:rStyle w:val="Emphasis"/>
          <w:highlight w:val="yellow"/>
        </w:rPr>
        <w:t>requir</w:t>
      </w:r>
      <w:r w:rsidRPr="00382C8B">
        <w:rPr>
          <w:rStyle w:val="StyleUnderline"/>
        </w:rPr>
        <w:t xml:space="preserve">ing </w:t>
      </w:r>
      <w:r w:rsidRPr="00382C8B">
        <w:rPr>
          <w:rStyle w:val="Emphasis"/>
        </w:rPr>
        <w:t>all</w:t>
      </w:r>
      <w:r w:rsidRPr="00382C8B">
        <w:rPr>
          <w:rStyle w:val="StyleUnderline"/>
        </w:rPr>
        <w:t xml:space="preserve"> </w:t>
      </w:r>
      <w:r w:rsidRPr="002B0391">
        <w:rPr>
          <w:rStyle w:val="StyleUnderline"/>
          <w:highlight w:val="yellow"/>
        </w:rPr>
        <w:t>federal agencies</w:t>
      </w:r>
      <w:r w:rsidRPr="00122E3B">
        <w:rPr>
          <w:sz w:val="16"/>
        </w:rPr>
        <w:t>—including independent agencies—</w:t>
      </w:r>
      <w:r w:rsidRPr="002B0391">
        <w:rPr>
          <w:rStyle w:val="StyleUnderline"/>
          <w:highlight w:val="yellow"/>
        </w:rPr>
        <w:t>to work with</w:t>
      </w:r>
      <w:r w:rsidRPr="00382C8B">
        <w:rPr>
          <w:rStyle w:val="StyleUnderline"/>
        </w:rPr>
        <w:t xml:space="preserve"> </w:t>
      </w:r>
      <w:r w:rsidRPr="00122E3B">
        <w:rPr>
          <w:sz w:val="16"/>
        </w:rPr>
        <w:t>their “</w:t>
      </w:r>
      <w:r w:rsidRPr="002B0391">
        <w:rPr>
          <w:rStyle w:val="StyleUnderline"/>
          <w:highlight w:val="yellow"/>
        </w:rPr>
        <w:t xml:space="preserve">DOGE </w:t>
      </w:r>
      <w:r w:rsidRPr="002B0391">
        <w:rPr>
          <w:rStyle w:val="Emphasis"/>
          <w:highlight w:val="yellow"/>
        </w:rPr>
        <w:t>team leads</w:t>
      </w:r>
      <w:r w:rsidRPr="00122E3B">
        <w:rPr>
          <w:sz w:val="16"/>
        </w:rPr>
        <w:t>”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2DF2C8B7" w14:textId="77777777" w:rsidR="001550EA" w:rsidRPr="00122E3B" w:rsidRDefault="001550EA" w:rsidP="001550EA">
      <w:pPr>
        <w:rPr>
          <w:sz w:val="16"/>
        </w:rPr>
      </w:pPr>
      <w:r w:rsidRPr="00122E3B">
        <w:rPr>
          <w:sz w:val="16"/>
        </w:rPr>
        <w:t xml:space="preserve">Instead of exercising independent, expert judgment (as Congress intended), these agencies would now make policy on behalf of the White House and serve their statutory missions only when expressly given White </w:t>
      </w:r>
    </w:p>
    <w:p w14:paraId="560ADD76" w14:textId="77777777" w:rsidR="001550EA" w:rsidRDefault="001550EA" w:rsidP="001550EA">
      <w:pPr>
        <w:pStyle w:val="Heading4"/>
      </w:pPr>
      <w:r>
        <w:t xml:space="preserve">Trump will </w:t>
      </w:r>
      <w:r>
        <w:rPr>
          <w:u w:val="single"/>
        </w:rPr>
        <w:t>violate</w:t>
      </w:r>
      <w:r>
        <w:t xml:space="preserve"> CBAs, </w:t>
      </w:r>
      <w:r w:rsidRPr="00B910D9">
        <w:rPr>
          <w:u w:val="single"/>
        </w:rPr>
        <w:t>drag out</w:t>
      </w:r>
      <w:r>
        <w:t xml:space="preserve"> the process, and receive no penalty.</w:t>
      </w:r>
    </w:p>
    <w:p w14:paraId="79DECE8E" w14:textId="77777777" w:rsidR="001550EA" w:rsidRPr="003647DF" w:rsidRDefault="001550EA" w:rsidP="001550EA">
      <w:r w:rsidRPr="00E2726F">
        <w:rPr>
          <w:rStyle w:val="Style13ptBold"/>
        </w:rPr>
        <w:t xml:space="preserve">Calemine ’24 </w:t>
      </w:r>
      <w:r>
        <w:t>[Jody; January 22; JD, senior fellow and director of labor and employment policy at The Century Foundation; Century Foundation, "Remedying Employers’ Unlawful Refusal to Bargain," https://tcf.org/content/commentary/remedying-employers-unlawful-refusal-to-bargain/]</w:t>
      </w:r>
    </w:p>
    <w:p w14:paraId="73A723DB" w14:textId="77777777" w:rsidR="001550EA" w:rsidRPr="00E2726F" w:rsidRDefault="001550EA" w:rsidP="001550EA">
      <w:pPr>
        <w:rPr>
          <w:sz w:val="16"/>
        </w:rPr>
      </w:pPr>
      <w:r w:rsidRPr="00E2726F">
        <w:rPr>
          <w:rStyle w:val="StyleUnderline"/>
        </w:rPr>
        <w:t>What</w:t>
      </w:r>
      <w:r w:rsidRPr="00E2726F">
        <w:rPr>
          <w:sz w:val="16"/>
        </w:rPr>
        <w:t xml:space="preserve"> typically </w:t>
      </w:r>
      <w:r w:rsidRPr="00E2726F">
        <w:rPr>
          <w:rStyle w:val="StyleUnderline"/>
        </w:rPr>
        <w:t>happens</w:t>
      </w:r>
      <w:r w:rsidRPr="00E2726F">
        <w:rPr>
          <w:sz w:val="16"/>
        </w:rPr>
        <w:t xml:space="preserve"> today </w:t>
      </w:r>
      <w:r w:rsidRPr="00E2726F">
        <w:rPr>
          <w:rStyle w:val="StyleUnderline"/>
        </w:rPr>
        <w:t xml:space="preserve">when an employer </w:t>
      </w:r>
      <w:r w:rsidRPr="00E2726F">
        <w:rPr>
          <w:rStyle w:val="Emphasis"/>
        </w:rPr>
        <w:t>refuses</w:t>
      </w:r>
      <w:r w:rsidRPr="00E2726F">
        <w:rPr>
          <w:rStyle w:val="StyleUnderline"/>
        </w:rPr>
        <w:t xml:space="preserve"> to </w:t>
      </w:r>
      <w:r w:rsidRPr="00E2726F">
        <w:rPr>
          <w:rStyle w:val="Emphasis"/>
        </w:rPr>
        <w:t>bargain</w:t>
      </w:r>
      <w:r w:rsidRPr="00E2726F">
        <w:rPr>
          <w:sz w:val="16"/>
        </w:rPr>
        <w:t xml:space="preserve"> in good faith </w:t>
      </w:r>
      <w:r w:rsidRPr="00E2726F">
        <w:rPr>
          <w:rStyle w:val="StyleUnderline"/>
        </w:rPr>
        <w:t xml:space="preserve">shows just how </w:t>
      </w:r>
      <w:r w:rsidRPr="00E2726F">
        <w:rPr>
          <w:rStyle w:val="Emphasis"/>
        </w:rPr>
        <w:t>broken</w:t>
      </w:r>
      <w:r w:rsidRPr="00E2726F">
        <w:rPr>
          <w:rStyle w:val="StyleUnderline"/>
        </w:rPr>
        <w:t xml:space="preserve"> the NLRB process is for </w:t>
      </w:r>
      <w:r w:rsidRPr="00E2726F">
        <w:rPr>
          <w:rStyle w:val="Emphasis"/>
        </w:rPr>
        <w:t>protecting</w:t>
      </w:r>
      <w:r w:rsidRPr="00E2726F">
        <w:rPr>
          <w:rStyle w:val="StyleUnderline"/>
        </w:rPr>
        <w:t xml:space="preserve"> worker </w:t>
      </w:r>
      <w:r w:rsidRPr="00E2726F">
        <w:rPr>
          <w:rStyle w:val="Emphasis"/>
        </w:rPr>
        <w:t>rights</w:t>
      </w:r>
      <w:r w:rsidRPr="00E2726F">
        <w:rPr>
          <w:sz w:val="16"/>
        </w:rPr>
        <w:t xml:space="preserve"> during bargaining. </w:t>
      </w:r>
      <w:r w:rsidRPr="002B0391">
        <w:rPr>
          <w:rStyle w:val="StyleUnderline"/>
          <w:highlight w:val="yellow"/>
        </w:rPr>
        <w:t xml:space="preserve">If an employer is </w:t>
      </w:r>
      <w:r w:rsidRPr="002B0391">
        <w:rPr>
          <w:rStyle w:val="Emphasis"/>
          <w:highlight w:val="yellow"/>
        </w:rPr>
        <w:t>dragging</w:t>
      </w:r>
      <w:r w:rsidRPr="002B0391">
        <w:rPr>
          <w:rStyle w:val="StyleUnderline"/>
          <w:highlight w:val="yellow"/>
        </w:rPr>
        <w:t xml:space="preserve"> their feet</w:t>
      </w:r>
      <w:r w:rsidRPr="00E2726F">
        <w:rPr>
          <w:sz w:val="16"/>
        </w:rPr>
        <w:t xml:space="preserve"> to avoid bargaining a contract, </w:t>
      </w:r>
      <w:r w:rsidRPr="002B0391">
        <w:rPr>
          <w:rStyle w:val="StyleUnderline"/>
          <w:highlight w:val="yellow"/>
        </w:rPr>
        <w:t>workers</w:t>
      </w:r>
      <w:r w:rsidRPr="00E2726F">
        <w:rPr>
          <w:rStyle w:val="StyleUnderline"/>
        </w:rPr>
        <w:t xml:space="preserve"> can </w:t>
      </w:r>
      <w:r w:rsidRPr="002B0391">
        <w:rPr>
          <w:rStyle w:val="Emphasis"/>
          <w:highlight w:val="yellow"/>
        </w:rPr>
        <w:t>file</w:t>
      </w:r>
      <w:r w:rsidRPr="00E2726F">
        <w:rPr>
          <w:sz w:val="16"/>
        </w:rPr>
        <w:t xml:space="preserve"> an unfair labor practice charge. </w:t>
      </w:r>
      <w:r w:rsidRPr="00E2726F">
        <w:rPr>
          <w:rStyle w:val="StyleUnderline"/>
        </w:rPr>
        <w:t xml:space="preserve">A </w:t>
      </w:r>
      <w:r w:rsidRPr="002B0391">
        <w:rPr>
          <w:rStyle w:val="Emphasis"/>
          <w:highlight w:val="yellow"/>
        </w:rPr>
        <w:t>trial</w:t>
      </w:r>
      <w:r w:rsidRPr="002B0391">
        <w:rPr>
          <w:rStyle w:val="StyleUnderline"/>
          <w:highlight w:val="yellow"/>
        </w:rPr>
        <w:t xml:space="preserve"> is</w:t>
      </w:r>
      <w:r w:rsidRPr="00E2726F">
        <w:rPr>
          <w:rStyle w:val="StyleUnderline"/>
        </w:rPr>
        <w:t xml:space="preserve"> then </w:t>
      </w:r>
      <w:r w:rsidRPr="002B0391">
        <w:rPr>
          <w:rStyle w:val="StyleUnderline"/>
          <w:highlight w:val="yellow"/>
        </w:rPr>
        <w:t>held</w:t>
      </w:r>
      <w:r w:rsidRPr="00E2726F">
        <w:rPr>
          <w:sz w:val="16"/>
        </w:rPr>
        <w:t xml:space="preserve">, and </w:t>
      </w:r>
      <w:r w:rsidRPr="00E2726F">
        <w:rPr>
          <w:rStyle w:val="StyleUnderline"/>
        </w:rPr>
        <w:t xml:space="preserve">appeals are heard. It can take </w:t>
      </w:r>
      <w:r w:rsidRPr="002B0391">
        <w:rPr>
          <w:rStyle w:val="Emphasis"/>
          <w:highlight w:val="yellow"/>
        </w:rPr>
        <w:t>years</w:t>
      </w:r>
      <w:r w:rsidRPr="002B0391">
        <w:rPr>
          <w:rStyle w:val="StyleUnderline"/>
          <w:highlight w:val="yellow"/>
        </w:rPr>
        <w:t xml:space="preserve"> of </w:t>
      </w:r>
      <w:r w:rsidRPr="002B0391">
        <w:rPr>
          <w:rStyle w:val="Emphasis"/>
          <w:highlight w:val="yellow"/>
        </w:rPr>
        <w:t>litigation</w:t>
      </w:r>
      <w:r w:rsidRPr="00E2726F">
        <w:rPr>
          <w:sz w:val="16"/>
        </w:rPr>
        <w:t>, at which point—</w:t>
      </w:r>
      <w:r w:rsidRPr="002B0391">
        <w:rPr>
          <w:rStyle w:val="StyleUnderline"/>
          <w:highlight w:val="yellow"/>
        </w:rPr>
        <w:t>after</w:t>
      </w:r>
      <w:r w:rsidRPr="00E2726F">
        <w:rPr>
          <w:rStyle w:val="StyleUnderline"/>
        </w:rPr>
        <w:t xml:space="preserve"> </w:t>
      </w:r>
      <w:r w:rsidRPr="00E2726F">
        <w:rPr>
          <w:rStyle w:val="Emphasis"/>
        </w:rPr>
        <w:t>years</w:t>
      </w:r>
      <w:r w:rsidRPr="00E2726F">
        <w:rPr>
          <w:rStyle w:val="StyleUnderline"/>
        </w:rPr>
        <w:t xml:space="preserve"> of</w:t>
      </w:r>
      <w:r w:rsidRPr="00E2726F">
        <w:rPr>
          <w:sz w:val="16"/>
        </w:rPr>
        <w:t xml:space="preserve"> not bargaining or the most </w:t>
      </w:r>
      <w:r w:rsidRPr="00E2726F">
        <w:rPr>
          <w:rStyle w:val="Emphasis"/>
        </w:rPr>
        <w:t>superficial</w:t>
      </w:r>
      <w:r w:rsidRPr="00E2726F">
        <w:rPr>
          <w:rStyle w:val="StyleUnderline"/>
        </w:rPr>
        <w:t xml:space="preserve">, </w:t>
      </w:r>
      <w:r w:rsidRPr="002B0391">
        <w:rPr>
          <w:rStyle w:val="Emphasis"/>
          <w:highlight w:val="yellow"/>
        </w:rPr>
        <w:t>bad-faith</w:t>
      </w:r>
      <w:r w:rsidRPr="002B0391">
        <w:rPr>
          <w:rStyle w:val="StyleUnderline"/>
          <w:highlight w:val="yellow"/>
        </w:rPr>
        <w:t xml:space="preserve"> bargaining</w:t>
      </w:r>
      <w:r w:rsidRPr="00E2726F">
        <w:rPr>
          <w:rStyle w:val="StyleUnderline"/>
        </w:rPr>
        <w:t xml:space="preserve"> from employers</w:t>
      </w:r>
      <w:r w:rsidRPr="00E2726F">
        <w:rPr>
          <w:sz w:val="16"/>
        </w:rPr>
        <w:t>—</w:t>
      </w:r>
      <w:r w:rsidRPr="002B0391">
        <w:rPr>
          <w:rStyle w:val="StyleUnderline"/>
          <w:highlight w:val="yellow"/>
        </w:rPr>
        <w:t xml:space="preserve">the </w:t>
      </w:r>
      <w:r w:rsidRPr="002B0391">
        <w:rPr>
          <w:rStyle w:val="Emphasis"/>
          <w:highlight w:val="yellow"/>
        </w:rPr>
        <w:t>remedy</w:t>
      </w:r>
      <w:r w:rsidRPr="00E2726F">
        <w:rPr>
          <w:sz w:val="16"/>
        </w:rPr>
        <w:t xml:space="preserve"> handed down by the NLRB </w:t>
      </w:r>
      <w:r w:rsidRPr="002B0391">
        <w:rPr>
          <w:rStyle w:val="StyleUnderline"/>
          <w:highlight w:val="yellow"/>
        </w:rPr>
        <w:t>is</w:t>
      </w:r>
      <w:r w:rsidRPr="00E2726F">
        <w:rPr>
          <w:rStyle w:val="StyleUnderline"/>
        </w:rPr>
        <w:t xml:space="preserve"> </w:t>
      </w:r>
      <w:r w:rsidRPr="00E2726F">
        <w:rPr>
          <w:rStyle w:val="Emphasis"/>
          <w:sz w:val="32"/>
        </w:rPr>
        <w:t xml:space="preserve">borderline </w:t>
      </w:r>
      <w:r w:rsidRPr="002B0391">
        <w:rPr>
          <w:rStyle w:val="Emphasis"/>
          <w:sz w:val="32"/>
          <w:highlight w:val="yellow"/>
        </w:rPr>
        <w:t>pointless</w:t>
      </w:r>
      <w:r w:rsidRPr="00E2726F">
        <w:rPr>
          <w:sz w:val="16"/>
        </w:rPr>
        <w:t>.</w:t>
      </w:r>
    </w:p>
    <w:p w14:paraId="6E177594" w14:textId="77777777" w:rsidR="001550EA" w:rsidRPr="00E2726F" w:rsidRDefault="001550EA" w:rsidP="001550EA">
      <w:pPr>
        <w:rPr>
          <w:sz w:val="16"/>
        </w:rPr>
      </w:pPr>
      <w:r w:rsidRPr="00E2726F">
        <w:rPr>
          <w:sz w:val="16"/>
        </w:rPr>
        <w:t xml:space="preserve">Understanding how the NLRB process became so ineffectual in preventing employers from delaying bargaining requires going back over half a century to 1970, </w:t>
      </w:r>
      <w:r w:rsidRPr="00E2726F">
        <w:rPr>
          <w:rStyle w:val="StyleUnderline"/>
        </w:rPr>
        <w:t xml:space="preserve">in a case called </w:t>
      </w:r>
      <w:r w:rsidRPr="00E2726F">
        <w:rPr>
          <w:rStyle w:val="Emphasis"/>
        </w:rPr>
        <w:t>Ex-Cell-O</w:t>
      </w:r>
      <w:r w:rsidRPr="00E2726F">
        <w:rPr>
          <w:sz w:val="16"/>
        </w:rPr>
        <w:t xml:space="preserve"> Corporation, the </w:t>
      </w:r>
      <w:r w:rsidRPr="00E2726F">
        <w:rPr>
          <w:rStyle w:val="Emphasis"/>
        </w:rPr>
        <w:t>N</w:t>
      </w:r>
      <w:r w:rsidRPr="00E2726F">
        <w:rPr>
          <w:sz w:val="16"/>
        </w:rPr>
        <w:t xml:space="preserve">ational </w:t>
      </w:r>
      <w:r w:rsidRPr="00E2726F">
        <w:rPr>
          <w:rStyle w:val="Emphasis"/>
        </w:rPr>
        <w:t>L</w:t>
      </w:r>
      <w:r w:rsidRPr="00E2726F">
        <w:rPr>
          <w:sz w:val="16"/>
        </w:rPr>
        <w:t xml:space="preserve">abor </w:t>
      </w:r>
      <w:r w:rsidRPr="00E2726F">
        <w:rPr>
          <w:rStyle w:val="Emphasis"/>
        </w:rPr>
        <w:t>R</w:t>
      </w:r>
      <w:r w:rsidRPr="00E2726F">
        <w:rPr>
          <w:sz w:val="16"/>
        </w:rPr>
        <w:t xml:space="preserve">elations </w:t>
      </w:r>
      <w:r w:rsidRPr="00E2726F">
        <w:rPr>
          <w:rStyle w:val="Emphasis"/>
        </w:rPr>
        <w:t>B</w:t>
      </w:r>
      <w:r w:rsidRPr="00E2726F">
        <w:rPr>
          <w:sz w:val="16"/>
        </w:rPr>
        <w:t xml:space="preserve">oard </w:t>
      </w:r>
      <w:r w:rsidRPr="00B910D9">
        <w:rPr>
          <w:rStyle w:val="StyleUnderline"/>
        </w:rPr>
        <w:t>limited the</w:t>
      </w:r>
      <w:r w:rsidRPr="00B910D9">
        <w:rPr>
          <w:sz w:val="16"/>
        </w:rPr>
        <w:t xml:space="preserve"> standard </w:t>
      </w:r>
      <w:r w:rsidRPr="00B910D9">
        <w:rPr>
          <w:rStyle w:val="Emphasis"/>
        </w:rPr>
        <w:t>remedy</w:t>
      </w:r>
      <w:r w:rsidRPr="00B910D9">
        <w:rPr>
          <w:rStyle w:val="StyleUnderline"/>
        </w:rPr>
        <w:t xml:space="preserve"> for</w:t>
      </w:r>
      <w:r w:rsidRPr="00B910D9">
        <w:rPr>
          <w:sz w:val="16"/>
        </w:rPr>
        <w:t xml:space="preserve"> an employer </w:t>
      </w:r>
      <w:r w:rsidRPr="00B910D9">
        <w:rPr>
          <w:rStyle w:val="Emphasis"/>
        </w:rPr>
        <w:t>refusing</w:t>
      </w:r>
      <w:r w:rsidRPr="00B910D9">
        <w:rPr>
          <w:rStyle w:val="StyleUnderline"/>
        </w:rPr>
        <w:t xml:space="preserve"> to bargain</w:t>
      </w:r>
      <w:r w:rsidRPr="00B910D9">
        <w:rPr>
          <w:sz w:val="16"/>
        </w:rPr>
        <w:t xml:space="preserve"> in good faith </w:t>
      </w:r>
      <w:r w:rsidRPr="00B910D9">
        <w:rPr>
          <w:rStyle w:val="StyleUnderline"/>
        </w:rPr>
        <w:t>to</w:t>
      </w:r>
      <w:r w:rsidRPr="00B910D9">
        <w:rPr>
          <w:sz w:val="16"/>
        </w:rPr>
        <w:t xml:space="preserve"> the following</w:t>
      </w:r>
      <w:r w:rsidRPr="00E2726F">
        <w:rPr>
          <w:sz w:val="16"/>
        </w:rPr>
        <w:t xml:space="preserve">: the employer must </w:t>
      </w:r>
      <w:r w:rsidRPr="002B0391">
        <w:rPr>
          <w:rStyle w:val="Emphasis"/>
          <w:highlight w:val="yellow"/>
        </w:rPr>
        <w:t>post</w:t>
      </w:r>
      <w:r w:rsidRPr="002B0391">
        <w:rPr>
          <w:rStyle w:val="StyleUnderline"/>
          <w:highlight w:val="yellow"/>
        </w:rPr>
        <w:t xml:space="preserve"> a </w:t>
      </w:r>
      <w:r w:rsidRPr="002B0391">
        <w:rPr>
          <w:rStyle w:val="Emphasis"/>
          <w:highlight w:val="yellow"/>
        </w:rPr>
        <w:t>notice</w:t>
      </w:r>
      <w:r w:rsidRPr="00E2726F">
        <w:rPr>
          <w:sz w:val="16"/>
        </w:rPr>
        <w:t xml:space="preserve"> in the workplace promising that it will bargain in good faith and is issued an order to do so. </w:t>
      </w:r>
      <w:r w:rsidRPr="002B0391">
        <w:rPr>
          <w:rStyle w:val="Emphasis"/>
          <w:highlight w:val="yellow"/>
        </w:rPr>
        <w:t>That’s it</w:t>
      </w:r>
      <w:r w:rsidRPr="00E2726F">
        <w:rPr>
          <w:sz w:val="16"/>
        </w:rPr>
        <w:t xml:space="preserve">. Since Ex-Cell-O, </w:t>
      </w:r>
      <w:r w:rsidRPr="00E2726F">
        <w:rPr>
          <w:rStyle w:val="StyleUnderline"/>
        </w:rPr>
        <w:t xml:space="preserve">in each case where an employer has </w:t>
      </w:r>
      <w:r w:rsidRPr="00E2726F">
        <w:rPr>
          <w:rStyle w:val="Emphasis"/>
        </w:rPr>
        <w:t>refused</w:t>
      </w:r>
      <w:r w:rsidRPr="00E2726F">
        <w:rPr>
          <w:sz w:val="16"/>
        </w:rPr>
        <w:t xml:space="preserve"> to bargain, </w:t>
      </w:r>
      <w:r w:rsidRPr="00E2726F">
        <w:rPr>
          <w:rStyle w:val="StyleUnderline"/>
        </w:rPr>
        <w:t xml:space="preserve">the employer is simply </w:t>
      </w:r>
      <w:r w:rsidRPr="00E2726F">
        <w:rPr>
          <w:rStyle w:val="Emphasis"/>
        </w:rPr>
        <w:t>ordered</w:t>
      </w:r>
      <w:r w:rsidRPr="00E2726F">
        <w:rPr>
          <w:sz w:val="16"/>
        </w:rPr>
        <w:t>—</w:t>
      </w:r>
      <w:r w:rsidRPr="00E2726F">
        <w:rPr>
          <w:rStyle w:val="StyleUnderline"/>
        </w:rPr>
        <w:t xml:space="preserve">after breaking the law for </w:t>
      </w:r>
      <w:r w:rsidRPr="00E2726F">
        <w:rPr>
          <w:rStyle w:val="Emphasis"/>
        </w:rPr>
        <w:t>years</w:t>
      </w:r>
      <w:r w:rsidRPr="00E2726F">
        <w:rPr>
          <w:sz w:val="16"/>
        </w:rPr>
        <w:t>—</w:t>
      </w:r>
      <w:r w:rsidRPr="00E2726F">
        <w:rPr>
          <w:rStyle w:val="StyleUnderline"/>
        </w:rPr>
        <w:t xml:space="preserve">to </w:t>
      </w:r>
      <w:r w:rsidRPr="00E2726F">
        <w:rPr>
          <w:rStyle w:val="Emphasis"/>
        </w:rPr>
        <w:t>start obeying</w:t>
      </w:r>
      <w:r w:rsidRPr="00E2726F">
        <w:rPr>
          <w:rStyle w:val="StyleUnderline"/>
        </w:rPr>
        <w:t xml:space="preserve"> the law</w:t>
      </w:r>
      <w:r w:rsidRPr="00E2726F">
        <w:rPr>
          <w:sz w:val="16"/>
        </w:rPr>
        <w:t xml:space="preserve"> it was already obligated to obey. In especially egregious cases, the NLRB might award the very rare “special remedy” of reimbursing the union for its bargaining costs, for when it wasted time negotiating with a bad faith employer. Under Ex-Cell-O, however, </w:t>
      </w:r>
      <w:r w:rsidRPr="00E2726F">
        <w:rPr>
          <w:rStyle w:val="StyleUnderline"/>
        </w:rPr>
        <w:t>the most injured party</w:t>
      </w:r>
      <w:r w:rsidRPr="00E2726F">
        <w:rPr>
          <w:sz w:val="16"/>
        </w:rPr>
        <w:t xml:space="preserve">—the </w:t>
      </w:r>
      <w:r w:rsidRPr="00E2726F">
        <w:rPr>
          <w:rStyle w:val="StyleUnderline"/>
        </w:rPr>
        <w:t>workers denied</w:t>
      </w:r>
      <w:r w:rsidRPr="00E2726F">
        <w:rPr>
          <w:sz w:val="16"/>
        </w:rPr>
        <w:t xml:space="preserve"> their </w:t>
      </w:r>
      <w:r w:rsidRPr="00E2726F">
        <w:rPr>
          <w:rStyle w:val="StyleUnderline"/>
        </w:rPr>
        <w:t>opportunity to bargain</w:t>
      </w:r>
      <w:r w:rsidRPr="00E2726F">
        <w:rPr>
          <w:sz w:val="16"/>
        </w:rPr>
        <w:t xml:space="preserve"> and win something better—</w:t>
      </w:r>
      <w:r w:rsidRPr="00E2726F">
        <w:rPr>
          <w:rStyle w:val="StyleUnderline"/>
        </w:rPr>
        <w:t xml:space="preserve">are </w:t>
      </w:r>
      <w:r w:rsidRPr="00E2726F">
        <w:rPr>
          <w:rStyle w:val="Emphasis"/>
        </w:rPr>
        <w:t>not</w:t>
      </w:r>
      <w:r w:rsidRPr="00E2726F">
        <w:rPr>
          <w:rStyle w:val="StyleUnderline"/>
        </w:rPr>
        <w:t xml:space="preserve"> compensated</w:t>
      </w:r>
      <w:r w:rsidRPr="00E2726F">
        <w:rPr>
          <w:sz w:val="16"/>
        </w:rPr>
        <w:t>.</w:t>
      </w:r>
    </w:p>
    <w:p w14:paraId="150693B2" w14:textId="77777777" w:rsidR="001550EA" w:rsidRPr="00E2726F" w:rsidRDefault="001550EA" w:rsidP="001550EA">
      <w:pPr>
        <w:rPr>
          <w:sz w:val="16"/>
        </w:rPr>
      </w:pPr>
      <w:r w:rsidRPr="00B910D9">
        <w:rPr>
          <w:rStyle w:val="StyleUnderline"/>
        </w:rPr>
        <w:t xml:space="preserve">When </w:t>
      </w:r>
      <w:r w:rsidRPr="00B910D9">
        <w:rPr>
          <w:rStyle w:val="Emphasis"/>
        </w:rPr>
        <w:t>union-busting</w:t>
      </w:r>
      <w:r w:rsidRPr="00B910D9">
        <w:rPr>
          <w:rStyle w:val="StyleUnderline"/>
        </w:rPr>
        <w:t xml:space="preserve"> companies take </w:t>
      </w:r>
      <w:r w:rsidRPr="00B910D9">
        <w:rPr>
          <w:rStyle w:val="Emphasis"/>
        </w:rPr>
        <w:t>advantage</w:t>
      </w:r>
      <w:r w:rsidRPr="00B910D9">
        <w:rPr>
          <w:rStyle w:val="StyleUnderline"/>
        </w:rPr>
        <w:t xml:space="preserve"> of the NLRB’s </w:t>
      </w:r>
      <w:r w:rsidRPr="00B910D9">
        <w:rPr>
          <w:rStyle w:val="Emphasis"/>
        </w:rPr>
        <w:t>toothless remedies</w:t>
      </w:r>
      <w:r w:rsidRPr="00B910D9">
        <w:rPr>
          <w:sz w:val="16"/>
        </w:rPr>
        <w:t xml:space="preserve">, as was fashioned in Ex-Cell-O, the central </w:t>
      </w:r>
      <w:r w:rsidRPr="00B910D9">
        <w:rPr>
          <w:rStyle w:val="Emphasis"/>
        </w:rPr>
        <w:t>policies</w:t>
      </w:r>
      <w:r w:rsidRPr="00B910D9">
        <w:rPr>
          <w:sz w:val="16"/>
        </w:rPr>
        <w:t xml:space="preserve"> of the NLRA—protecting the right to organize and promoting collective bargaining to improve the lives of workers’ and minimize industrial strife—</w:t>
      </w:r>
      <w:r w:rsidRPr="00B910D9">
        <w:rPr>
          <w:rStyle w:val="StyleUnderline"/>
        </w:rPr>
        <w:t xml:space="preserve">are </w:t>
      </w:r>
      <w:r w:rsidRPr="00B910D9">
        <w:rPr>
          <w:rStyle w:val="Emphasis"/>
        </w:rPr>
        <w:t>undermined</w:t>
      </w:r>
      <w:r w:rsidRPr="00B910D9">
        <w:rPr>
          <w:sz w:val="16"/>
        </w:rPr>
        <w:t>. And this situation has been going on for over half a century when it comes to bargaining a first contract.</w:t>
      </w:r>
    </w:p>
    <w:p w14:paraId="385CE0EA" w14:textId="77777777" w:rsidR="001550EA" w:rsidRPr="00E2726F" w:rsidRDefault="001550EA" w:rsidP="001550EA">
      <w:pPr>
        <w:rPr>
          <w:sz w:val="16"/>
        </w:rPr>
      </w:pPr>
      <w:r w:rsidRPr="00E2726F">
        <w:rPr>
          <w:sz w:val="16"/>
        </w:rPr>
        <w:t>Ex-Cell-O Undermines the Right to Organize</w:t>
      </w:r>
    </w:p>
    <w:p w14:paraId="5E2D5543" w14:textId="77777777" w:rsidR="001550EA" w:rsidRPr="00E2726F" w:rsidRDefault="001550EA" w:rsidP="001550EA">
      <w:pPr>
        <w:rPr>
          <w:sz w:val="16"/>
        </w:rPr>
      </w:pPr>
      <w:r w:rsidRPr="00E2726F">
        <w:rPr>
          <w:sz w:val="16"/>
        </w:rPr>
        <w:t xml:space="preserve">One of the NLRA’s central policies is protecting workers’ right to organize. Workers organize so that they can improve their wages and working conditions and have the dignity of a voice on the job—and that voice is given its formal power at the bargaining table. </w:t>
      </w:r>
      <w:r w:rsidRPr="00E2726F">
        <w:rPr>
          <w:rStyle w:val="StyleUnderline"/>
        </w:rPr>
        <w:t xml:space="preserve">By </w:t>
      </w:r>
      <w:r w:rsidRPr="00E2726F">
        <w:rPr>
          <w:rStyle w:val="Emphasis"/>
        </w:rPr>
        <w:t>refusing</w:t>
      </w:r>
      <w:r w:rsidRPr="00E2726F">
        <w:rPr>
          <w:rStyle w:val="StyleUnderline"/>
        </w:rPr>
        <w:t xml:space="preserve"> to bargain, an </w:t>
      </w:r>
      <w:r w:rsidRPr="002B0391">
        <w:rPr>
          <w:rStyle w:val="StyleUnderline"/>
          <w:highlight w:val="yellow"/>
        </w:rPr>
        <w:t xml:space="preserve">employer can </w:t>
      </w:r>
      <w:r w:rsidRPr="002B0391">
        <w:rPr>
          <w:rStyle w:val="Emphasis"/>
          <w:highlight w:val="yellow"/>
        </w:rPr>
        <w:t>buy</w:t>
      </w:r>
      <w:r w:rsidRPr="00E2726F">
        <w:rPr>
          <w:sz w:val="16"/>
        </w:rPr>
        <w:t xml:space="preserve"> itself </w:t>
      </w:r>
      <w:r w:rsidRPr="002B0391">
        <w:rPr>
          <w:rStyle w:val="Emphasis"/>
          <w:highlight w:val="yellow"/>
        </w:rPr>
        <w:t>years</w:t>
      </w:r>
      <w:r w:rsidRPr="002B0391">
        <w:rPr>
          <w:rStyle w:val="StyleUnderline"/>
          <w:highlight w:val="yellow"/>
        </w:rPr>
        <w:t xml:space="preserve"> of </w:t>
      </w:r>
      <w:r w:rsidRPr="002B0391">
        <w:rPr>
          <w:rStyle w:val="Emphasis"/>
          <w:highlight w:val="yellow"/>
        </w:rPr>
        <w:t>delay</w:t>
      </w:r>
      <w:r w:rsidRPr="00E2726F">
        <w:rPr>
          <w:rStyle w:val="StyleUnderline"/>
        </w:rPr>
        <w:t xml:space="preserve"> in </w:t>
      </w:r>
      <w:r w:rsidRPr="00E2726F">
        <w:rPr>
          <w:rStyle w:val="Emphasis"/>
        </w:rPr>
        <w:t>ever allowing</w:t>
      </w:r>
      <w:r w:rsidRPr="00E2726F">
        <w:rPr>
          <w:rStyle w:val="StyleUnderline"/>
        </w:rPr>
        <w:t xml:space="preserve"> that voice to be effective</w:t>
      </w:r>
      <w:r w:rsidRPr="00E2726F">
        <w:rPr>
          <w:sz w:val="16"/>
        </w:rPr>
        <w:t xml:space="preserve">. For an anti-union employer, unconcerned with its public image, </w:t>
      </w:r>
      <w:r w:rsidRPr="002B0391">
        <w:rPr>
          <w:rStyle w:val="StyleUnderline"/>
          <w:highlight w:val="yellow"/>
        </w:rPr>
        <w:t>the law</w:t>
      </w:r>
      <w:r w:rsidRPr="00E2726F">
        <w:rPr>
          <w:sz w:val="16"/>
        </w:rPr>
        <w:t xml:space="preserve">, </w:t>
      </w:r>
      <w:r w:rsidRPr="00E2726F">
        <w:rPr>
          <w:rStyle w:val="Emphasis"/>
        </w:rPr>
        <w:t>as</w:t>
      </w:r>
      <w:r w:rsidRPr="00E2726F">
        <w:rPr>
          <w:sz w:val="16"/>
        </w:rPr>
        <w:t xml:space="preserve"> it has been </w:t>
      </w:r>
      <w:r w:rsidRPr="00E2726F">
        <w:rPr>
          <w:rStyle w:val="Emphasis"/>
        </w:rPr>
        <w:t>enforced</w:t>
      </w:r>
      <w:r w:rsidRPr="00E2726F">
        <w:rPr>
          <w:sz w:val="16"/>
        </w:rPr>
        <w:t xml:space="preserve">, </w:t>
      </w:r>
      <w:r w:rsidRPr="002B0391">
        <w:rPr>
          <w:rStyle w:val="Emphasis"/>
          <w:highlight w:val="yellow"/>
        </w:rPr>
        <w:t>invites</w:t>
      </w:r>
      <w:r w:rsidRPr="002B0391">
        <w:rPr>
          <w:rStyle w:val="StyleUnderline"/>
          <w:highlight w:val="yellow"/>
        </w:rPr>
        <w:t xml:space="preserve"> this</w:t>
      </w:r>
      <w:r w:rsidRPr="00B910D9">
        <w:rPr>
          <w:rStyle w:val="StyleUnderline"/>
        </w:rPr>
        <w:t xml:space="preserve"> </w:t>
      </w:r>
      <w:r w:rsidRPr="00B910D9">
        <w:rPr>
          <w:rStyle w:val="Emphasis"/>
        </w:rPr>
        <w:t>lawbreaking</w:t>
      </w:r>
      <w:r w:rsidRPr="00E2726F">
        <w:rPr>
          <w:rStyle w:val="StyleUnderline"/>
        </w:rPr>
        <w:t xml:space="preserve"> approach</w:t>
      </w:r>
      <w:r w:rsidRPr="00E2726F">
        <w:rPr>
          <w:sz w:val="16"/>
        </w:rPr>
        <w:t xml:space="preserve">. Under Ex-Cell-O, </w:t>
      </w:r>
      <w:r w:rsidRPr="00E2726F">
        <w:rPr>
          <w:rStyle w:val="StyleUnderline"/>
        </w:rPr>
        <w:t>by dragging out the</w:t>
      </w:r>
      <w:r w:rsidRPr="00E2726F">
        <w:rPr>
          <w:sz w:val="16"/>
        </w:rPr>
        <w:t xml:space="preserve"> bargaining, </w:t>
      </w:r>
      <w:r w:rsidRPr="00E2726F">
        <w:rPr>
          <w:rStyle w:val="StyleUnderline"/>
        </w:rPr>
        <w:t xml:space="preserve">the </w:t>
      </w:r>
      <w:r w:rsidRPr="00E2726F">
        <w:rPr>
          <w:rStyle w:val="Emphasis"/>
        </w:rPr>
        <w:t>best</w:t>
      </w:r>
      <w:r w:rsidRPr="00E2726F">
        <w:rPr>
          <w:rStyle w:val="StyleUnderline"/>
        </w:rPr>
        <w:t xml:space="preserve"> outcome</w:t>
      </w:r>
      <w:r w:rsidRPr="00E2726F">
        <w:rPr>
          <w:sz w:val="16"/>
        </w:rPr>
        <w:t xml:space="preserve"> for the anti-union employer </w:t>
      </w:r>
      <w:r w:rsidRPr="00E2726F">
        <w:rPr>
          <w:rStyle w:val="StyleUnderline"/>
        </w:rPr>
        <w:t>is</w:t>
      </w:r>
      <w:r w:rsidRPr="00E2726F">
        <w:rPr>
          <w:sz w:val="16"/>
        </w:rPr>
        <w:t xml:space="preserve"> that its </w:t>
      </w:r>
      <w:r w:rsidRPr="002B0391">
        <w:rPr>
          <w:rStyle w:val="StyleUnderline"/>
          <w:highlight w:val="yellow"/>
        </w:rPr>
        <w:t xml:space="preserve">workers </w:t>
      </w:r>
      <w:r w:rsidRPr="002B0391">
        <w:rPr>
          <w:rStyle w:val="Emphasis"/>
          <w:highlight w:val="yellow"/>
        </w:rPr>
        <w:t>give up</w:t>
      </w:r>
      <w:r w:rsidRPr="00E2726F">
        <w:rPr>
          <w:sz w:val="16"/>
        </w:rPr>
        <w:t xml:space="preserve"> and vote out their union. </w:t>
      </w:r>
      <w:r w:rsidRPr="00E2726F">
        <w:rPr>
          <w:rStyle w:val="StyleUnderline"/>
        </w:rPr>
        <w:t xml:space="preserve">The </w:t>
      </w:r>
      <w:r w:rsidRPr="00E2726F">
        <w:rPr>
          <w:rStyle w:val="Emphasis"/>
        </w:rPr>
        <w:t>worst</w:t>
      </w:r>
      <w:r w:rsidRPr="00E2726F">
        <w:rPr>
          <w:sz w:val="16"/>
        </w:rPr>
        <w:t xml:space="preserve"> outcome </w:t>
      </w:r>
      <w:r w:rsidRPr="00E2726F">
        <w:rPr>
          <w:rStyle w:val="StyleUnderline"/>
        </w:rPr>
        <w:t>is</w:t>
      </w:r>
      <w:r w:rsidRPr="00E2726F">
        <w:rPr>
          <w:sz w:val="16"/>
        </w:rPr>
        <w:t xml:space="preserve"> that </w:t>
      </w:r>
      <w:r w:rsidRPr="00E2726F">
        <w:rPr>
          <w:rStyle w:val="StyleUnderline"/>
        </w:rPr>
        <w:t xml:space="preserve">the employer is </w:t>
      </w:r>
      <w:r w:rsidRPr="00E2726F">
        <w:rPr>
          <w:rStyle w:val="Emphasis"/>
        </w:rPr>
        <w:t>ordered</w:t>
      </w:r>
      <w:r w:rsidRPr="00E2726F">
        <w:rPr>
          <w:rStyle w:val="StyleUnderline"/>
        </w:rPr>
        <w:t xml:space="preserve"> to do the thing it was supposed to</w:t>
      </w:r>
      <w:r w:rsidRPr="00E2726F">
        <w:rPr>
          <w:sz w:val="16"/>
        </w:rPr>
        <w:t xml:space="preserve"> do </w:t>
      </w:r>
      <w:r w:rsidRPr="00E2726F">
        <w:rPr>
          <w:rStyle w:val="StyleUnderline"/>
        </w:rPr>
        <w:t xml:space="preserve">in the </w:t>
      </w:r>
      <w:r w:rsidRPr="00E2726F">
        <w:rPr>
          <w:rStyle w:val="Emphasis"/>
        </w:rPr>
        <w:t>first</w:t>
      </w:r>
      <w:r w:rsidRPr="00E2726F">
        <w:rPr>
          <w:rStyle w:val="StyleUnderline"/>
        </w:rPr>
        <w:t xml:space="preserve"> place</w:t>
      </w:r>
      <w:r w:rsidRPr="00E2726F">
        <w:rPr>
          <w:sz w:val="16"/>
        </w:rPr>
        <w:t>: start bargaining.</w:t>
      </w:r>
    </w:p>
    <w:p w14:paraId="0C2CC688" w14:textId="77777777" w:rsidR="001550EA" w:rsidRPr="00E2726F" w:rsidRDefault="001550EA" w:rsidP="001550EA">
      <w:pPr>
        <w:rPr>
          <w:sz w:val="16"/>
        </w:rPr>
      </w:pPr>
      <w:r w:rsidRPr="00E2726F">
        <w:rPr>
          <w:rStyle w:val="StyleUnderline"/>
        </w:rPr>
        <w:t xml:space="preserve">In workplaces with </w:t>
      </w:r>
      <w:r w:rsidRPr="00E2726F">
        <w:rPr>
          <w:rStyle w:val="Emphasis"/>
        </w:rPr>
        <w:t>high</w:t>
      </w:r>
      <w:r w:rsidRPr="00E2726F">
        <w:rPr>
          <w:sz w:val="16"/>
        </w:rPr>
        <w:t xml:space="preserve"> employee </w:t>
      </w:r>
      <w:r w:rsidRPr="00E2726F">
        <w:rPr>
          <w:rStyle w:val="Emphasis"/>
        </w:rPr>
        <w:t>turnover</w:t>
      </w:r>
      <w:r w:rsidRPr="00E2726F">
        <w:rPr>
          <w:sz w:val="16"/>
        </w:rPr>
        <w:t xml:space="preserve">—often a result of the very working conditions that the workers formed a union to improve—the </w:t>
      </w:r>
      <w:r w:rsidRPr="00E2726F">
        <w:rPr>
          <w:rStyle w:val="StyleUnderline"/>
        </w:rPr>
        <w:t xml:space="preserve">employer’s refusal to bargain and the </w:t>
      </w:r>
      <w:r w:rsidRPr="00E2726F">
        <w:rPr>
          <w:rStyle w:val="Emphasis"/>
        </w:rPr>
        <w:t>long road</w:t>
      </w:r>
      <w:r w:rsidRPr="00E2726F">
        <w:rPr>
          <w:rStyle w:val="StyleUnderline"/>
        </w:rPr>
        <w:t xml:space="preserve"> of </w:t>
      </w:r>
      <w:r w:rsidRPr="00E2726F">
        <w:rPr>
          <w:rStyle w:val="Emphasis"/>
        </w:rPr>
        <w:t>litigation</w:t>
      </w:r>
      <w:r w:rsidRPr="00E2726F">
        <w:rPr>
          <w:sz w:val="16"/>
        </w:rPr>
        <w:t xml:space="preserve"> that ensues </w:t>
      </w:r>
      <w:r w:rsidRPr="00E2726F">
        <w:rPr>
          <w:rStyle w:val="StyleUnderline"/>
        </w:rPr>
        <w:t>mean</w:t>
      </w:r>
      <w:r w:rsidRPr="00E2726F">
        <w:rPr>
          <w:sz w:val="16"/>
        </w:rPr>
        <w:t xml:space="preserve"> that </w:t>
      </w:r>
      <w:r w:rsidRPr="002B0391">
        <w:rPr>
          <w:rStyle w:val="StyleUnderline"/>
          <w:highlight w:val="yellow"/>
        </w:rPr>
        <w:t xml:space="preserve">by the </w:t>
      </w:r>
      <w:r w:rsidRPr="002B0391">
        <w:rPr>
          <w:rStyle w:val="Emphasis"/>
          <w:highlight w:val="yellow"/>
        </w:rPr>
        <w:t>time</w:t>
      </w:r>
      <w:r w:rsidRPr="002B0391">
        <w:rPr>
          <w:rStyle w:val="StyleUnderline"/>
          <w:highlight w:val="yellow"/>
        </w:rPr>
        <w:t xml:space="preserve"> the employer is</w:t>
      </w:r>
      <w:r w:rsidRPr="00E2726F">
        <w:rPr>
          <w:sz w:val="16"/>
        </w:rPr>
        <w:t xml:space="preserve"> finally </w:t>
      </w:r>
      <w:r w:rsidRPr="002B0391">
        <w:rPr>
          <w:rStyle w:val="Emphasis"/>
          <w:highlight w:val="yellow"/>
        </w:rPr>
        <w:t>ordered</w:t>
      </w:r>
      <w:r w:rsidRPr="00E2726F">
        <w:rPr>
          <w:rStyle w:val="StyleUnderline"/>
        </w:rPr>
        <w:t xml:space="preserve"> to bargain</w:t>
      </w:r>
      <w:r w:rsidRPr="00E2726F">
        <w:rPr>
          <w:sz w:val="16"/>
        </w:rPr>
        <w:t xml:space="preserve">, the composition of </w:t>
      </w:r>
      <w:r w:rsidRPr="00E2726F">
        <w:rPr>
          <w:rStyle w:val="StyleUnderline"/>
        </w:rPr>
        <w:t>the bargaining unit</w:t>
      </w:r>
      <w:r w:rsidRPr="00E2726F">
        <w:rPr>
          <w:sz w:val="16"/>
        </w:rPr>
        <w:t xml:space="preserve"> that voted in favor of unionizing </w:t>
      </w:r>
      <w:r w:rsidRPr="00E2726F">
        <w:rPr>
          <w:rStyle w:val="StyleUnderline"/>
        </w:rPr>
        <w:t xml:space="preserve">has </w:t>
      </w:r>
      <w:r w:rsidRPr="00E2726F">
        <w:rPr>
          <w:rStyle w:val="Emphasis"/>
        </w:rPr>
        <w:t>changed drastically</w:t>
      </w:r>
      <w:r w:rsidRPr="00E2726F">
        <w:rPr>
          <w:sz w:val="16"/>
        </w:rPr>
        <w:t xml:space="preserve">. That is, </w:t>
      </w:r>
      <w:r w:rsidRPr="002B0391">
        <w:rPr>
          <w:rStyle w:val="StyleUnderline"/>
          <w:highlight w:val="yellow"/>
        </w:rPr>
        <w:t>the</w:t>
      </w:r>
      <w:r w:rsidRPr="00E2726F">
        <w:rPr>
          <w:sz w:val="16"/>
        </w:rPr>
        <w:t xml:space="preserve"> bargaining unit’s </w:t>
      </w:r>
      <w:r w:rsidRPr="002B0391">
        <w:rPr>
          <w:rStyle w:val="Emphasis"/>
          <w:highlight w:val="yellow"/>
        </w:rPr>
        <w:t>pro-union</w:t>
      </w:r>
      <w:r w:rsidRPr="002B0391">
        <w:rPr>
          <w:rStyle w:val="StyleUnderline"/>
          <w:highlight w:val="yellow"/>
        </w:rPr>
        <w:t xml:space="preserve"> majority</w:t>
      </w:r>
      <w:r w:rsidRPr="00E2726F">
        <w:rPr>
          <w:rStyle w:val="StyleUnderline"/>
        </w:rPr>
        <w:t xml:space="preserve"> may </w:t>
      </w:r>
      <w:r w:rsidRPr="002B0391">
        <w:rPr>
          <w:rStyle w:val="StyleUnderline"/>
          <w:highlight w:val="yellow"/>
        </w:rPr>
        <w:t xml:space="preserve">have been </w:t>
      </w:r>
      <w:r w:rsidRPr="002B0391">
        <w:rPr>
          <w:rStyle w:val="Emphasis"/>
          <w:highlight w:val="yellow"/>
        </w:rPr>
        <w:t>eliminated</w:t>
      </w:r>
      <w:r w:rsidRPr="00E2726F">
        <w:rPr>
          <w:rStyle w:val="StyleUnderline"/>
        </w:rPr>
        <w:t xml:space="preserve"> by </w:t>
      </w:r>
      <w:r w:rsidRPr="00E2726F">
        <w:rPr>
          <w:rStyle w:val="Emphasis"/>
        </w:rPr>
        <w:t>attrition</w:t>
      </w:r>
      <w:r w:rsidRPr="00E2726F">
        <w:rPr>
          <w:sz w:val="16"/>
        </w:rPr>
        <w:t xml:space="preserve"> and turnover.</w:t>
      </w:r>
    </w:p>
    <w:p w14:paraId="2CC9050E" w14:textId="77777777" w:rsidR="001550EA" w:rsidRPr="00E2726F" w:rsidRDefault="001550EA" w:rsidP="001550EA">
      <w:pPr>
        <w:rPr>
          <w:sz w:val="16"/>
        </w:rPr>
      </w:pPr>
      <w:r w:rsidRPr="00E2726F">
        <w:rPr>
          <w:sz w:val="16"/>
        </w:rPr>
        <w:t xml:space="preserve">Consider Amazon. </w:t>
      </w:r>
      <w:r w:rsidRPr="00E2726F">
        <w:rPr>
          <w:rStyle w:val="StyleUnderline"/>
        </w:rPr>
        <w:t xml:space="preserve">The </w:t>
      </w:r>
      <w:r w:rsidRPr="002B0391">
        <w:rPr>
          <w:rStyle w:val="StyleUnderline"/>
          <w:highlight w:val="yellow"/>
        </w:rPr>
        <w:t xml:space="preserve">average </w:t>
      </w:r>
      <w:r w:rsidRPr="002B0391">
        <w:rPr>
          <w:rStyle w:val="Emphasis"/>
          <w:highlight w:val="yellow"/>
        </w:rPr>
        <w:t>Amazon</w:t>
      </w:r>
      <w:r w:rsidRPr="00E2726F">
        <w:rPr>
          <w:rStyle w:val="StyleUnderline"/>
        </w:rPr>
        <w:t xml:space="preserve"> warehouse </w:t>
      </w:r>
      <w:r w:rsidRPr="002B0391">
        <w:rPr>
          <w:rStyle w:val="StyleUnderline"/>
          <w:highlight w:val="yellow"/>
        </w:rPr>
        <w:t xml:space="preserve">worker lasts </w:t>
      </w:r>
      <w:r w:rsidRPr="002B0391">
        <w:rPr>
          <w:rStyle w:val="Emphasis"/>
          <w:highlight w:val="yellow"/>
        </w:rPr>
        <w:t>eight months</w:t>
      </w:r>
      <w:r w:rsidRPr="00E2726F">
        <w:rPr>
          <w:sz w:val="16"/>
        </w:rPr>
        <w:t xml:space="preserve"> on the job. </w:t>
      </w:r>
      <w:r w:rsidRPr="002B0391">
        <w:rPr>
          <w:rStyle w:val="Emphasis"/>
          <w:highlight w:val="yellow"/>
        </w:rPr>
        <w:t>Twenty-one</w:t>
      </w:r>
      <w:r w:rsidRPr="00E2726F">
        <w:rPr>
          <w:rStyle w:val="Emphasis"/>
        </w:rPr>
        <w:t xml:space="preserve"> months</w:t>
      </w:r>
      <w:r w:rsidRPr="00E2726F">
        <w:rPr>
          <w:rStyle w:val="StyleUnderline"/>
        </w:rPr>
        <w:t xml:space="preserve"> </w:t>
      </w:r>
      <w:r w:rsidRPr="00B910D9">
        <w:rPr>
          <w:rStyle w:val="StyleUnderline"/>
        </w:rPr>
        <w:t xml:space="preserve">have </w:t>
      </w:r>
      <w:r w:rsidRPr="002B0391">
        <w:rPr>
          <w:rStyle w:val="StyleUnderline"/>
          <w:highlight w:val="yellow"/>
        </w:rPr>
        <w:t>passed since</w:t>
      </w:r>
      <w:r w:rsidRPr="00E2726F">
        <w:rPr>
          <w:rStyle w:val="StyleUnderline"/>
        </w:rPr>
        <w:t xml:space="preserve"> Amazon’s</w:t>
      </w:r>
      <w:r w:rsidRPr="00E2726F">
        <w:rPr>
          <w:sz w:val="16"/>
        </w:rPr>
        <w:t xml:space="preserve"> Staten Island warehouse </w:t>
      </w:r>
      <w:r w:rsidRPr="002B0391">
        <w:rPr>
          <w:rStyle w:val="StyleUnderline"/>
          <w:highlight w:val="yellow"/>
        </w:rPr>
        <w:t xml:space="preserve">workers </w:t>
      </w:r>
      <w:r w:rsidRPr="002B0391">
        <w:rPr>
          <w:rStyle w:val="Emphasis"/>
          <w:highlight w:val="yellow"/>
        </w:rPr>
        <w:t>voted</w:t>
      </w:r>
      <w:r w:rsidRPr="00E2726F">
        <w:rPr>
          <w:rStyle w:val="StyleUnderline"/>
        </w:rPr>
        <w:t xml:space="preserve"> for a union</w:t>
      </w:r>
      <w:r w:rsidRPr="00E2726F">
        <w:rPr>
          <w:sz w:val="16"/>
        </w:rPr>
        <w:t xml:space="preserve">, </w:t>
      </w:r>
      <w:r w:rsidRPr="00E2726F">
        <w:rPr>
          <w:rStyle w:val="StyleUnderline"/>
        </w:rPr>
        <w:t xml:space="preserve">and the company has not agreed to a </w:t>
      </w:r>
      <w:r w:rsidRPr="00E2726F">
        <w:rPr>
          <w:rStyle w:val="Emphasis"/>
        </w:rPr>
        <w:t>single</w:t>
      </w:r>
      <w:r w:rsidRPr="00E2726F">
        <w:rPr>
          <w:sz w:val="16"/>
        </w:rPr>
        <w:t xml:space="preserve"> collective bargaining </w:t>
      </w:r>
      <w:r w:rsidRPr="00E2726F">
        <w:rPr>
          <w:rStyle w:val="Emphasis"/>
        </w:rPr>
        <w:t>session</w:t>
      </w:r>
      <w:r w:rsidRPr="00E2726F">
        <w:rPr>
          <w:sz w:val="16"/>
        </w:rPr>
        <w:t>.</w:t>
      </w:r>
    </w:p>
    <w:p w14:paraId="36D3C606" w14:textId="77777777" w:rsidR="001550EA" w:rsidRPr="00E2726F" w:rsidRDefault="001550EA" w:rsidP="001550EA">
      <w:pPr>
        <w:rPr>
          <w:sz w:val="16"/>
        </w:rPr>
      </w:pPr>
      <w:r w:rsidRPr="00E2726F">
        <w:rPr>
          <w:sz w:val="16"/>
        </w:rPr>
        <w:t>Or consider Starbucks. The average tenure for the plurality of Starbucks baristas is one to two years. Yet it’s been two years since the first stores organized a union, and not a single contract has been reached at any of the more than 370 Starbucks stores that have voted to unionize. The company continues to stall meaningful bargaining, insisting on making the process as inefficient as possible.</w:t>
      </w:r>
    </w:p>
    <w:p w14:paraId="7560A925" w14:textId="77777777" w:rsidR="001550EA" w:rsidRPr="00E2726F" w:rsidRDefault="001550EA" w:rsidP="001550EA">
      <w:pPr>
        <w:rPr>
          <w:sz w:val="16"/>
        </w:rPr>
      </w:pPr>
      <w:r w:rsidRPr="00E2726F">
        <w:rPr>
          <w:sz w:val="16"/>
        </w:rPr>
        <w:t xml:space="preserve">When employers avoid meaningful negotiations for years, </w:t>
      </w:r>
      <w:r w:rsidRPr="00E2726F">
        <w:rPr>
          <w:rStyle w:val="StyleUnderline"/>
        </w:rPr>
        <w:t>many of the workers who</w:t>
      </w:r>
      <w:r w:rsidRPr="00E2726F">
        <w:rPr>
          <w:sz w:val="16"/>
        </w:rPr>
        <w:t xml:space="preserve"> originally </w:t>
      </w:r>
      <w:r w:rsidRPr="00E2726F">
        <w:rPr>
          <w:rStyle w:val="Emphasis"/>
        </w:rPr>
        <w:t>vote</w:t>
      </w:r>
      <w:r w:rsidRPr="00E2726F">
        <w:rPr>
          <w:sz w:val="16"/>
        </w:rPr>
        <w:t xml:space="preserve">d </w:t>
      </w:r>
      <w:r w:rsidRPr="00E2726F">
        <w:rPr>
          <w:rStyle w:val="StyleUnderline"/>
        </w:rPr>
        <w:t xml:space="preserve">to </w:t>
      </w:r>
      <w:r w:rsidRPr="00E2726F">
        <w:rPr>
          <w:rStyle w:val="Emphasis"/>
        </w:rPr>
        <w:t>unionize</w:t>
      </w:r>
      <w:r w:rsidRPr="00E2726F">
        <w:rPr>
          <w:sz w:val="16"/>
        </w:rPr>
        <w:t xml:space="preserve"> so that they could collectively bargain </w:t>
      </w:r>
      <w:r w:rsidRPr="00E2726F">
        <w:rPr>
          <w:rStyle w:val="StyleUnderline"/>
        </w:rPr>
        <w:t xml:space="preserve">are </w:t>
      </w:r>
      <w:r w:rsidRPr="00E2726F">
        <w:rPr>
          <w:rStyle w:val="Emphasis"/>
        </w:rPr>
        <w:t>no longer around</w:t>
      </w:r>
      <w:r w:rsidRPr="00E2726F">
        <w:rPr>
          <w:rStyle w:val="StyleUnderline"/>
        </w:rPr>
        <w:t xml:space="preserve"> to</w:t>
      </w:r>
      <w:r w:rsidRPr="00E2726F">
        <w:rPr>
          <w:sz w:val="16"/>
        </w:rPr>
        <w:t xml:space="preserve"> even see </w:t>
      </w:r>
      <w:r w:rsidRPr="00E2726F">
        <w:rPr>
          <w:rStyle w:val="StyleUnderline"/>
        </w:rPr>
        <w:t>the</w:t>
      </w:r>
      <w:r w:rsidRPr="00E2726F">
        <w:rPr>
          <w:sz w:val="16"/>
        </w:rPr>
        <w:t xml:space="preserve"> promised </w:t>
      </w:r>
      <w:r w:rsidRPr="00E2726F">
        <w:rPr>
          <w:rStyle w:val="Emphasis"/>
        </w:rPr>
        <w:t>c</w:t>
      </w:r>
      <w:r w:rsidRPr="00E2726F">
        <w:rPr>
          <w:sz w:val="16"/>
        </w:rPr>
        <w:t xml:space="preserve">ollective </w:t>
      </w:r>
      <w:r w:rsidRPr="00E2726F">
        <w:rPr>
          <w:rStyle w:val="Emphasis"/>
        </w:rPr>
        <w:t>b</w:t>
      </w:r>
      <w:r w:rsidRPr="00E2726F">
        <w:rPr>
          <w:sz w:val="16"/>
        </w:rPr>
        <w:t xml:space="preserve">argaining take place. </w:t>
      </w:r>
      <w:r w:rsidRPr="00E2726F">
        <w:rPr>
          <w:rStyle w:val="StyleUnderline"/>
        </w:rPr>
        <w:t xml:space="preserve">Such an outcome doesn’t vindicate the right to organize but rather </w:t>
      </w:r>
      <w:r w:rsidRPr="00E2726F">
        <w:rPr>
          <w:rStyle w:val="Emphasis"/>
        </w:rPr>
        <w:t>renders</w:t>
      </w:r>
      <w:r w:rsidRPr="00E2726F">
        <w:rPr>
          <w:rStyle w:val="StyleUnderline"/>
        </w:rPr>
        <w:t xml:space="preserve"> it</w:t>
      </w:r>
      <w:r w:rsidRPr="00E2726F">
        <w:rPr>
          <w:sz w:val="16"/>
        </w:rPr>
        <w:t xml:space="preserve">s exercise </w:t>
      </w:r>
      <w:r w:rsidRPr="00E2726F">
        <w:rPr>
          <w:rStyle w:val="Emphasis"/>
        </w:rPr>
        <w:t>futile</w:t>
      </w:r>
      <w:r w:rsidRPr="00E2726F">
        <w:rPr>
          <w:sz w:val="16"/>
        </w:rPr>
        <w:t xml:space="preserve"> for countless workers.</w:t>
      </w:r>
    </w:p>
    <w:p w14:paraId="1845EFE6" w14:textId="77777777" w:rsidR="001550EA" w:rsidRPr="00E2726F" w:rsidRDefault="001550EA" w:rsidP="001550EA">
      <w:pPr>
        <w:rPr>
          <w:sz w:val="16"/>
        </w:rPr>
      </w:pPr>
      <w:r w:rsidRPr="00E2726F">
        <w:rPr>
          <w:sz w:val="16"/>
        </w:rPr>
        <w:t>Ex-Cell-O Invites Industrial Strife</w:t>
      </w:r>
    </w:p>
    <w:p w14:paraId="4E10FCFB" w14:textId="77777777" w:rsidR="001550EA" w:rsidRPr="00E2726F" w:rsidRDefault="001550EA" w:rsidP="001550EA">
      <w:pPr>
        <w:rPr>
          <w:sz w:val="16"/>
        </w:rPr>
      </w:pPr>
      <w:r w:rsidRPr="00E2726F">
        <w:rPr>
          <w:sz w:val="16"/>
        </w:rPr>
        <w:t>Another central policy of the NLRA is promoting collective bargaining to minimize industrial strife. But under Ex-Cell-O, the ineffectiveness of the NLRB’s remedy for an employer refusing to bargain invites industrial strife. Workers need not take the employer’s lawbreaking sitting down. They have a right to engage in concerted activity, such as picketing or going on strike. While the legal machinery inches forward to finally impose an order on the employer to obey the law, workers can try to speed up the employer’s compliance by mobilizing. Workers can wage public campaigns, workplace actions, consumer boycotts, and strikes to press the employer to start bargaining in good faith. The employer’s refusal to bargain and the NLRB’s ineffective remedies not only encourage but practically demand industrial strife as a response from employees. Indeed, when it passed the NLRA, Congress itself noted this causal link, finding that employers’ refusals to accept collective bargaining had been causing the strife that the NLRA intended to resolve.</w:t>
      </w:r>
    </w:p>
    <w:p w14:paraId="7CC60C63" w14:textId="77777777" w:rsidR="001550EA" w:rsidRPr="00E2726F" w:rsidRDefault="001550EA" w:rsidP="001550EA">
      <w:pPr>
        <w:rPr>
          <w:sz w:val="16"/>
        </w:rPr>
      </w:pPr>
      <w:r w:rsidRPr="00E2726F">
        <w:rPr>
          <w:sz w:val="16"/>
        </w:rPr>
        <w:t xml:space="preserve">The upside of this concerted activity by workers is that it can build a militant labor movement. The downside is that it can be resource-draining and time-consuming, all for purposes of simply convincing an employer to obey the law. And </w:t>
      </w:r>
      <w:r w:rsidRPr="002B0391">
        <w:rPr>
          <w:rStyle w:val="Emphasis"/>
          <w:highlight w:val="yellow"/>
        </w:rPr>
        <w:t>even if</w:t>
      </w:r>
      <w:r w:rsidRPr="00E2726F">
        <w:rPr>
          <w:sz w:val="16"/>
        </w:rPr>
        <w:t xml:space="preserve"> the </w:t>
      </w:r>
      <w:r w:rsidRPr="002B0391">
        <w:rPr>
          <w:rStyle w:val="StyleUnderline"/>
          <w:highlight w:val="yellow"/>
        </w:rPr>
        <w:t xml:space="preserve">workers are </w:t>
      </w:r>
      <w:r w:rsidRPr="002B0391">
        <w:rPr>
          <w:rStyle w:val="Emphasis"/>
          <w:highlight w:val="yellow"/>
        </w:rPr>
        <w:t>successful</w:t>
      </w:r>
      <w:r w:rsidRPr="00E2726F">
        <w:rPr>
          <w:sz w:val="16"/>
        </w:rPr>
        <w:t xml:space="preserve">, </w:t>
      </w:r>
      <w:r w:rsidRPr="002B0391">
        <w:rPr>
          <w:rStyle w:val="StyleUnderline"/>
          <w:highlight w:val="yellow"/>
        </w:rPr>
        <w:t xml:space="preserve">they are </w:t>
      </w:r>
      <w:r w:rsidRPr="002B0391">
        <w:rPr>
          <w:rStyle w:val="Emphasis"/>
          <w:highlight w:val="yellow"/>
        </w:rPr>
        <w:t>not</w:t>
      </w:r>
      <w:r w:rsidRPr="002B0391">
        <w:rPr>
          <w:rStyle w:val="StyleUnderline"/>
          <w:highlight w:val="yellow"/>
        </w:rPr>
        <w:t xml:space="preserve"> compensated</w:t>
      </w:r>
      <w:r w:rsidRPr="00E2726F">
        <w:rPr>
          <w:sz w:val="16"/>
        </w:rPr>
        <w:t xml:space="preserve"> even </w:t>
      </w:r>
      <w:r w:rsidRPr="00E2726F">
        <w:rPr>
          <w:rStyle w:val="Emphasis"/>
        </w:rPr>
        <w:t>one penny</w:t>
      </w:r>
      <w:r w:rsidRPr="00E2726F">
        <w:rPr>
          <w:rStyle w:val="StyleUnderline"/>
        </w:rPr>
        <w:t xml:space="preserve"> for</w:t>
      </w:r>
      <w:r w:rsidRPr="00E2726F">
        <w:rPr>
          <w:sz w:val="16"/>
        </w:rPr>
        <w:t xml:space="preserve"> all the </w:t>
      </w:r>
      <w:r w:rsidRPr="00E2726F">
        <w:rPr>
          <w:rStyle w:val="Emphasis"/>
        </w:rPr>
        <w:t>losses</w:t>
      </w:r>
      <w:r w:rsidRPr="00E2726F">
        <w:rPr>
          <w:rStyle w:val="StyleUnderline"/>
        </w:rPr>
        <w:t xml:space="preserve"> they incurred before</w:t>
      </w:r>
      <w:r w:rsidRPr="00E2726F">
        <w:rPr>
          <w:sz w:val="16"/>
        </w:rPr>
        <w:t xml:space="preserve"> an employer’s </w:t>
      </w:r>
      <w:r w:rsidRPr="00E2726F">
        <w:rPr>
          <w:rStyle w:val="StyleUnderline"/>
        </w:rPr>
        <w:t>compliance</w:t>
      </w:r>
      <w:r w:rsidRPr="00E2726F">
        <w:rPr>
          <w:sz w:val="16"/>
        </w:rPr>
        <w:t xml:space="preserve"> with the law is achieved.</w:t>
      </w:r>
    </w:p>
    <w:p w14:paraId="54D61EAF" w14:textId="77777777" w:rsidR="001550EA" w:rsidRPr="00E2726F" w:rsidRDefault="001550EA" w:rsidP="001550EA">
      <w:pPr>
        <w:rPr>
          <w:sz w:val="16"/>
        </w:rPr>
      </w:pPr>
      <w:r w:rsidRPr="00E2726F">
        <w:rPr>
          <w:sz w:val="16"/>
        </w:rPr>
        <w:t>The Losses Incurred by Workers</w:t>
      </w:r>
    </w:p>
    <w:p w14:paraId="35640EFE" w14:textId="77777777" w:rsidR="001550EA" w:rsidRDefault="001550EA" w:rsidP="001550EA">
      <w:pPr>
        <w:rPr>
          <w:sz w:val="16"/>
        </w:rPr>
      </w:pPr>
      <w:r w:rsidRPr="00E2726F">
        <w:rPr>
          <w:rStyle w:val="StyleUnderline"/>
        </w:rPr>
        <w:t xml:space="preserve">Workers </w:t>
      </w:r>
      <w:r w:rsidRPr="00E2726F">
        <w:rPr>
          <w:rStyle w:val="Emphasis"/>
        </w:rPr>
        <w:t>unarguably</w:t>
      </w:r>
      <w:r w:rsidRPr="00E2726F">
        <w:rPr>
          <w:rStyle w:val="StyleUnderline"/>
        </w:rPr>
        <w:t xml:space="preserve"> endure losses when companies </w:t>
      </w:r>
      <w:r w:rsidRPr="00E2726F">
        <w:rPr>
          <w:rStyle w:val="Emphasis"/>
        </w:rPr>
        <w:t>fail</w:t>
      </w:r>
      <w:r w:rsidRPr="00E2726F">
        <w:rPr>
          <w:rStyle w:val="StyleUnderline"/>
        </w:rPr>
        <w:t xml:space="preserve"> to </w:t>
      </w:r>
      <w:r w:rsidRPr="00E2726F">
        <w:rPr>
          <w:rStyle w:val="Emphasis"/>
        </w:rPr>
        <w:t>bargain</w:t>
      </w:r>
      <w:r w:rsidRPr="00E2726F">
        <w:rPr>
          <w:sz w:val="16"/>
        </w:rPr>
        <w:t xml:space="preserve"> in good faith. </w:t>
      </w:r>
      <w:r w:rsidRPr="002B0391">
        <w:rPr>
          <w:rStyle w:val="StyleUnderline"/>
          <w:highlight w:val="yellow"/>
        </w:rPr>
        <w:t>Workers</w:t>
      </w:r>
      <w:r w:rsidRPr="00E2726F">
        <w:rPr>
          <w:sz w:val="16"/>
        </w:rPr>
        <w:t xml:space="preserve"> typically </w:t>
      </w:r>
      <w:r w:rsidRPr="002B0391">
        <w:rPr>
          <w:rStyle w:val="Emphasis"/>
          <w:highlight w:val="yellow"/>
        </w:rPr>
        <w:t>unionize</w:t>
      </w:r>
      <w:r w:rsidRPr="00E2726F">
        <w:rPr>
          <w:sz w:val="16"/>
        </w:rPr>
        <w:t xml:space="preserve"> in the first place </w:t>
      </w:r>
      <w:r w:rsidRPr="002B0391">
        <w:rPr>
          <w:rStyle w:val="StyleUnderline"/>
          <w:highlight w:val="yellow"/>
        </w:rPr>
        <w:t xml:space="preserve">because they have </w:t>
      </w:r>
      <w:r w:rsidRPr="002B0391">
        <w:rPr>
          <w:rStyle w:val="Emphasis"/>
          <w:highlight w:val="yellow"/>
        </w:rPr>
        <w:t>bills</w:t>
      </w:r>
      <w:r w:rsidRPr="00E2726F">
        <w:rPr>
          <w:sz w:val="16"/>
        </w:rPr>
        <w:t xml:space="preserve"> to pay </w:t>
      </w:r>
      <w:r w:rsidRPr="00E2726F">
        <w:rPr>
          <w:rStyle w:val="StyleUnderline"/>
        </w:rPr>
        <w:t>but</w:t>
      </w:r>
      <w:r w:rsidRPr="00E2726F">
        <w:rPr>
          <w:sz w:val="16"/>
        </w:rPr>
        <w:t xml:space="preserve"> they </w:t>
      </w:r>
      <w:r w:rsidRPr="00E2726F">
        <w:rPr>
          <w:rStyle w:val="StyleUnderline"/>
        </w:rPr>
        <w:t xml:space="preserve">aren’t earning a </w:t>
      </w:r>
      <w:r w:rsidRPr="00E2726F">
        <w:rPr>
          <w:rStyle w:val="Emphasis"/>
        </w:rPr>
        <w:t>living wage</w:t>
      </w:r>
      <w:r w:rsidRPr="00E2726F">
        <w:rPr>
          <w:sz w:val="16"/>
        </w:rPr>
        <w:t xml:space="preserve">, or because they have children who count on them but they don’t have predictable schedules, or because they have serious medical issues but no affordable health plan. </w:t>
      </w:r>
      <w:r w:rsidRPr="002B0391">
        <w:rPr>
          <w:rStyle w:val="StyleUnderline"/>
          <w:highlight w:val="yellow"/>
        </w:rPr>
        <w:t xml:space="preserve">Each </w:t>
      </w:r>
      <w:r w:rsidRPr="002B0391">
        <w:rPr>
          <w:rStyle w:val="Emphasis"/>
          <w:highlight w:val="yellow"/>
        </w:rPr>
        <w:t>week</w:t>
      </w:r>
      <w:r w:rsidRPr="002B0391">
        <w:rPr>
          <w:rStyle w:val="StyleUnderline"/>
          <w:highlight w:val="yellow"/>
        </w:rPr>
        <w:t xml:space="preserve"> that </w:t>
      </w:r>
      <w:r w:rsidRPr="002B0391">
        <w:rPr>
          <w:rStyle w:val="Emphasis"/>
          <w:highlight w:val="yellow"/>
        </w:rPr>
        <w:t>passes</w:t>
      </w:r>
      <w:r w:rsidRPr="00E2726F">
        <w:rPr>
          <w:rStyle w:val="StyleUnderline"/>
        </w:rPr>
        <w:t xml:space="preserve"> while the employer </w:t>
      </w:r>
      <w:r w:rsidRPr="00E2726F">
        <w:rPr>
          <w:rStyle w:val="Emphasis"/>
        </w:rPr>
        <w:t>refuses</w:t>
      </w:r>
      <w:r w:rsidRPr="00E2726F">
        <w:rPr>
          <w:rStyle w:val="StyleUnderline"/>
        </w:rPr>
        <w:t xml:space="preserve"> to </w:t>
      </w:r>
      <w:r w:rsidRPr="00E2726F">
        <w:rPr>
          <w:rStyle w:val="Emphasis"/>
        </w:rPr>
        <w:t>bargain</w:t>
      </w:r>
      <w:r w:rsidRPr="00E2726F">
        <w:rPr>
          <w:sz w:val="16"/>
        </w:rPr>
        <w:t xml:space="preserve"> over these issues </w:t>
      </w:r>
      <w:r w:rsidRPr="002B0391">
        <w:rPr>
          <w:rStyle w:val="StyleUnderline"/>
          <w:highlight w:val="yellow"/>
        </w:rPr>
        <w:t>is</w:t>
      </w:r>
      <w:r w:rsidRPr="00E2726F">
        <w:rPr>
          <w:rStyle w:val="StyleUnderline"/>
        </w:rPr>
        <w:t xml:space="preserve"> another week of </w:t>
      </w:r>
      <w:r w:rsidRPr="002B0391">
        <w:rPr>
          <w:rStyle w:val="Emphasis"/>
          <w:highlight w:val="yellow"/>
        </w:rPr>
        <w:t>lost opportunity</w:t>
      </w:r>
      <w:r w:rsidRPr="00E2726F">
        <w:rPr>
          <w:sz w:val="16"/>
        </w:rPr>
        <w:t xml:space="preserve"> to address these issues at the bargaining table. </w:t>
      </w:r>
      <w:r w:rsidRPr="00E2726F">
        <w:rPr>
          <w:rStyle w:val="StyleUnderline"/>
        </w:rPr>
        <w:t xml:space="preserve">The </w:t>
      </w:r>
      <w:r w:rsidRPr="00B910D9">
        <w:rPr>
          <w:rStyle w:val="Emphasis"/>
        </w:rPr>
        <w:t>self-help</w:t>
      </w:r>
      <w:r w:rsidRPr="00E2726F">
        <w:rPr>
          <w:sz w:val="16"/>
        </w:rPr>
        <w:t xml:space="preserve"> that </w:t>
      </w:r>
      <w:r w:rsidRPr="00E2726F">
        <w:rPr>
          <w:rStyle w:val="StyleUnderline"/>
        </w:rPr>
        <w:t>workers are forced to engage in</w:t>
      </w:r>
      <w:r w:rsidRPr="00E2726F">
        <w:rPr>
          <w:sz w:val="16"/>
        </w:rPr>
        <w:t xml:space="preserve"> due to NLRB toothlessness—</w:t>
      </w:r>
      <w:r w:rsidRPr="00E2726F">
        <w:rPr>
          <w:rStyle w:val="StyleUnderline"/>
        </w:rPr>
        <w:t>for instance</w:t>
      </w:r>
      <w:r w:rsidRPr="00E2726F">
        <w:rPr>
          <w:sz w:val="16"/>
        </w:rPr>
        <w:t xml:space="preserve">, going on </w:t>
      </w:r>
      <w:r w:rsidRPr="002B0391">
        <w:rPr>
          <w:rStyle w:val="Emphasis"/>
          <w:highlight w:val="yellow"/>
        </w:rPr>
        <w:t>strike</w:t>
      </w:r>
      <w:r w:rsidRPr="00E2726F">
        <w:rPr>
          <w:sz w:val="16"/>
        </w:rPr>
        <w:t xml:space="preserve"> for several days—often </w:t>
      </w:r>
      <w:r w:rsidRPr="002B0391">
        <w:rPr>
          <w:rStyle w:val="Emphasis"/>
          <w:highlight w:val="yellow"/>
        </w:rPr>
        <w:t>translates</w:t>
      </w:r>
      <w:r w:rsidRPr="002B0391">
        <w:rPr>
          <w:rStyle w:val="StyleUnderline"/>
          <w:highlight w:val="yellow"/>
        </w:rPr>
        <w:t xml:space="preserve"> into </w:t>
      </w:r>
      <w:r w:rsidRPr="002B0391">
        <w:rPr>
          <w:rStyle w:val="Emphasis"/>
          <w:highlight w:val="yellow"/>
        </w:rPr>
        <w:t>further loss</w:t>
      </w:r>
      <w:r w:rsidRPr="00E2726F">
        <w:rPr>
          <w:sz w:val="16"/>
        </w:rPr>
        <w:t xml:space="preserve">. When workers walk off the job to press their employer to obey the law, they lose wages. When they spend their time at a picket or rally or </w:t>
      </w:r>
      <w:proofErr w:type="spellStart"/>
      <w:r w:rsidRPr="00E2726F">
        <w:rPr>
          <w:sz w:val="16"/>
        </w:rPr>
        <w:t>flyering</w:t>
      </w:r>
      <w:proofErr w:type="spellEnd"/>
      <w:r w:rsidRPr="00E2726F">
        <w:rPr>
          <w:sz w:val="16"/>
        </w:rPr>
        <w:t xml:space="preserve"> the public, </w:t>
      </w:r>
      <w:r w:rsidRPr="00E2726F">
        <w:rPr>
          <w:rStyle w:val="StyleUnderline"/>
        </w:rPr>
        <w:t>they lose time that could have been spent earning money or enjoying their family</w:t>
      </w:r>
      <w:r w:rsidRPr="00E2726F">
        <w:rPr>
          <w:sz w:val="16"/>
        </w:rPr>
        <w:t xml:space="preserve">—all </w:t>
      </w:r>
      <w:r w:rsidRPr="00E2726F">
        <w:rPr>
          <w:rStyle w:val="StyleUnderline"/>
        </w:rPr>
        <w:t>because of the employer’s illegal refusal to sit down</w:t>
      </w:r>
      <w:r w:rsidRPr="00E2726F">
        <w:rPr>
          <w:sz w:val="16"/>
        </w:rPr>
        <w:t xml:space="preserve"> and bargain in good faith.</w:t>
      </w:r>
    </w:p>
    <w:p w14:paraId="5AA003EF" w14:textId="77777777" w:rsidR="001550EA" w:rsidRDefault="001550EA" w:rsidP="001550EA"/>
    <w:p w14:paraId="4A494FC8" w14:textId="77777777" w:rsidR="001550EA" w:rsidRDefault="001550EA">
      <w:pPr>
        <w:rPr>
          <w:rFonts w:asciiTheme="minorHAnsi" w:hAnsiTheme="minorHAnsi" w:cstheme="minorBidi"/>
        </w:rPr>
      </w:pPr>
    </w:p>
    <w:p w14:paraId="44D3F599" w14:textId="77777777" w:rsidR="001550EA" w:rsidRPr="003D0A0D" w:rsidRDefault="001550EA" w:rsidP="001550EA">
      <w:pPr>
        <w:pStyle w:val="Heading3"/>
      </w:pPr>
      <w:r>
        <w:t>1NC Handler Turn</w:t>
      </w:r>
    </w:p>
    <w:p w14:paraId="1281BE02" w14:textId="77777777" w:rsidR="001550EA" w:rsidRPr="00AB7006" w:rsidRDefault="001550EA" w:rsidP="001550EA">
      <w:pPr>
        <w:pStyle w:val="Heading4"/>
      </w:pPr>
      <w:r w:rsidRPr="00AB7006">
        <w:t xml:space="preserve">CBR empowers the Executive’s </w:t>
      </w:r>
      <w:r w:rsidRPr="00AB7006">
        <w:rPr>
          <w:u w:val="single"/>
        </w:rPr>
        <w:t>reach</w:t>
      </w:r>
      <w:r w:rsidRPr="00AB7006">
        <w:t xml:space="preserve"> and </w:t>
      </w:r>
      <w:r w:rsidRPr="00AB7006">
        <w:rPr>
          <w:u w:val="single"/>
        </w:rPr>
        <w:t>unlocks</w:t>
      </w:r>
      <w:r w:rsidRPr="00AB7006">
        <w:t xml:space="preserve"> </w:t>
      </w:r>
      <w:r>
        <w:t>Trump’s</w:t>
      </w:r>
      <w:r w:rsidRPr="00AB7006">
        <w:t xml:space="preserve"> agenda.</w:t>
      </w:r>
    </w:p>
    <w:p w14:paraId="16631AE3" w14:textId="77777777" w:rsidR="001550EA" w:rsidRPr="00AB7006" w:rsidRDefault="001550EA" w:rsidP="001550EA">
      <w:r>
        <w:rPr>
          <w:rStyle w:val="Style13ptBold"/>
        </w:rPr>
        <w:t xml:space="preserve">1AC </w:t>
      </w:r>
      <w:r w:rsidRPr="00AB7006">
        <w:rPr>
          <w:rStyle w:val="Style13ptBold"/>
        </w:rPr>
        <w:t>Handler 24</w:t>
      </w:r>
      <w:r w:rsidRPr="00AB7006">
        <w:t xml:space="preserve"> </w:t>
      </w:r>
      <w:r w:rsidRPr="00AB7006">
        <w:rPr>
          <w:sz w:val="20"/>
          <w:szCs w:val="20"/>
        </w:rPr>
        <w:t xml:space="preserve">(Nicholas, Associate Professor of Law at Texas A&amp;M School of Law. Formerly Thomas C. Grey Fellow and Lecturer in Law, Stanford Law School. JD from Yale, </w:t>
      </w:r>
      <w:proofErr w:type="spellStart"/>
      <w:proofErr w:type="gramStart"/>
      <w:r w:rsidRPr="00AB7006">
        <w:rPr>
          <w:sz w:val="20"/>
          <w:szCs w:val="20"/>
        </w:rPr>
        <w:t>M.Phil</w:t>
      </w:r>
      <w:proofErr w:type="spellEnd"/>
      <w:proofErr w:type="gramEnd"/>
      <w:r w:rsidRPr="00AB7006">
        <w:rPr>
          <w:sz w:val="20"/>
          <w:szCs w:val="20"/>
        </w:rPr>
        <w:t xml:space="preserve"> in History from Cambridge, BA in History from Yale. "Separation of powers by contract: How collective bargaining reshapes presidential power." NYUL Rev. 99 (2024): 45)</w:t>
      </w:r>
    </w:p>
    <w:p w14:paraId="730B26DE" w14:textId="77777777" w:rsidR="001550EA" w:rsidRPr="00AB7006" w:rsidRDefault="001550EA" w:rsidP="001550EA">
      <w:pPr>
        <w:rPr>
          <w:sz w:val="14"/>
        </w:rPr>
      </w:pPr>
      <w:r w:rsidRPr="00AB7006">
        <w:rPr>
          <w:sz w:val="14"/>
        </w:rPr>
        <w:t xml:space="preserve">The practice of </w:t>
      </w:r>
      <w:r w:rsidRPr="00AB7006">
        <w:rPr>
          <w:rStyle w:val="Emphasis"/>
          <w:highlight w:val="yellow"/>
        </w:rPr>
        <w:t>bargaining</w:t>
      </w:r>
      <w:r w:rsidRPr="00AB7006">
        <w:rPr>
          <w:u w:val="single"/>
        </w:rPr>
        <w:t xml:space="preserve"> and contracting suggests a more complex and mutualistic model of presidential-bureaucratic relations than the unitary theory implies</w:t>
      </w:r>
      <w:r w:rsidRPr="00AB7006">
        <w:rPr>
          <w:sz w:val="14"/>
        </w:rPr>
        <w:t xml:space="preserve">. Many unitary critiques of bureaucracy center on the federal bureaucracy's supposed undemocratic character and its insulation from direct presidential control. </w:t>
      </w:r>
      <w:r w:rsidRPr="00AB7006">
        <w:rPr>
          <w:u w:val="single"/>
        </w:rPr>
        <w:t xml:space="preserve">These accounts </w:t>
      </w:r>
      <w:r w:rsidRPr="00AB7006">
        <w:rPr>
          <w:highlight w:val="yellow"/>
          <w:u w:val="single"/>
        </w:rPr>
        <w:t>assume</w:t>
      </w:r>
      <w:r w:rsidRPr="00AB7006">
        <w:rPr>
          <w:u w:val="single"/>
        </w:rPr>
        <w:t xml:space="preserve"> that bureaucratic </w:t>
      </w:r>
      <w:r w:rsidRPr="00AB7006">
        <w:rPr>
          <w:highlight w:val="yellow"/>
          <w:u w:val="single"/>
        </w:rPr>
        <w:t xml:space="preserve">protections subvert </w:t>
      </w:r>
      <w:r w:rsidRPr="002D2749">
        <w:rPr>
          <w:u w:val="single"/>
        </w:rPr>
        <w:t>the President's</w:t>
      </w:r>
      <w:r w:rsidRPr="00AB7006">
        <w:rPr>
          <w:u w:val="single"/>
        </w:rPr>
        <w:t xml:space="preserve"> "sole </w:t>
      </w:r>
      <w:r w:rsidRPr="00AB7006">
        <w:rPr>
          <w:highlight w:val="yellow"/>
          <w:u w:val="single"/>
        </w:rPr>
        <w:t>authority</w:t>
      </w:r>
      <w:r w:rsidRPr="00AB7006">
        <w:rPr>
          <w:u w:val="single"/>
        </w:rPr>
        <w:t xml:space="preserve"> to execute the law</w:t>
      </w:r>
      <w:r w:rsidRPr="00AB7006">
        <w:rPr>
          <w:sz w:val="14"/>
        </w:rPr>
        <w:t xml:space="preserve">" 34 -or the requirement that "lesser officers must remain accountable to the President, whose authority they wield." 349 </w:t>
      </w:r>
      <w:r w:rsidRPr="00AB7006">
        <w:rPr>
          <w:u w:val="single"/>
        </w:rPr>
        <w:t>This critique is increasingly leveled at federal unions</w:t>
      </w:r>
      <w:r w:rsidRPr="00AB7006">
        <w:rPr>
          <w:sz w:val="14"/>
        </w:rPr>
        <w:t xml:space="preserve">.350 </w:t>
      </w:r>
      <w:r w:rsidRPr="00AB7006">
        <w:rPr>
          <w:u w:val="single"/>
        </w:rPr>
        <w:t xml:space="preserve">But the history and practice of labor suggest a more complicated story. </w:t>
      </w:r>
      <w:r w:rsidRPr="00AB7006">
        <w:rPr>
          <w:rStyle w:val="Emphasis"/>
        </w:rPr>
        <w:t>Bargaining</w:t>
      </w:r>
      <w:r w:rsidRPr="00AB7006">
        <w:rPr>
          <w:u w:val="single"/>
        </w:rPr>
        <w:t xml:space="preserve"> arose at the initiative of President </w:t>
      </w:r>
      <w:r w:rsidRPr="00AB7006">
        <w:rPr>
          <w:rStyle w:val="Emphasis"/>
        </w:rPr>
        <w:t>Kennedy</w:t>
      </w:r>
      <w:r w:rsidRPr="00AB7006">
        <w:rPr>
          <w:u w:val="single"/>
        </w:rPr>
        <w:t xml:space="preserve"> and was expanded by Presidents </w:t>
      </w:r>
      <w:r w:rsidRPr="00AB7006">
        <w:rPr>
          <w:rStyle w:val="Emphasis"/>
        </w:rPr>
        <w:t>Johnson</w:t>
      </w:r>
      <w:r w:rsidRPr="00AB7006">
        <w:rPr>
          <w:u w:val="single"/>
        </w:rPr>
        <w:t xml:space="preserve"> and </w:t>
      </w:r>
      <w:r w:rsidRPr="00AB7006">
        <w:rPr>
          <w:rStyle w:val="Emphasis"/>
        </w:rPr>
        <w:t>Nixon</w:t>
      </w:r>
      <w:r w:rsidRPr="00AB7006">
        <w:rPr>
          <w:u w:val="single"/>
        </w:rPr>
        <w:t>. Part of their goal was to tame an existing civil service system that was substantially more insulated from presidential control</w:t>
      </w:r>
      <w:r w:rsidRPr="00AB7006">
        <w:rPr>
          <w:sz w:val="14"/>
        </w:rPr>
        <w:t xml:space="preserve">. </w:t>
      </w:r>
      <w:r w:rsidRPr="00AB7006">
        <w:rPr>
          <w:highlight w:val="yellow"/>
          <w:u w:val="single"/>
        </w:rPr>
        <w:t>Even</w:t>
      </w:r>
      <w:r w:rsidRPr="00AB7006">
        <w:rPr>
          <w:u w:val="single"/>
        </w:rPr>
        <w:t xml:space="preserve"> President </w:t>
      </w:r>
      <w:r w:rsidRPr="00AB7006">
        <w:rPr>
          <w:rStyle w:val="Emphasis"/>
          <w:highlight w:val="yellow"/>
        </w:rPr>
        <w:t>Nixon</w:t>
      </w:r>
      <w:r w:rsidRPr="00AB7006">
        <w:rPr>
          <w:u w:val="single"/>
        </w:rPr>
        <w:t xml:space="preserve">, initially </w:t>
      </w:r>
      <w:r w:rsidRPr="00AB7006">
        <w:rPr>
          <w:b/>
          <w:bCs/>
          <w:u w:val="single"/>
        </w:rPr>
        <w:t>hostile to labor</w:t>
      </w:r>
      <w:r w:rsidRPr="00AB7006">
        <w:rPr>
          <w:u w:val="single"/>
        </w:rPr>
        <w:t xml:space="preserve">, </w:t>
      </w:r>
      <w:r w:rsidRPr="002D2749">
        <w:rPr>
          <w:u w:val="single"/>
        </w:rPr>
        <w:t xml:space="preserve">came to </w:t>
      </w:r>
      <w:r w:rsidRPr="00AB7006">
        <w:rPr>
          <w:rStyle w:val="Emphasis"/>
          <w:highlight w:val="yellow"/>
        </w:rPr>
        <w:t>support labor</w:t>
      </w:r>
      <w:r w:rsidRPr="00AB7006">
        <w:rPr>
          <w:highlight w:val="yellow"/>
          <w:u w:val="single"/>
        </w:rPr>
        <w:t xml:space="preserve"> as a </w:t>
      </w:r>
      <w:r w:rsidRPr="00AB7006">
        <w:rPr>
          <w:rStyle w:val="Emphasis"/>
          <w:highlight w:val="yellow"/>
        </w:rPr>
        <w:t>means of combatting</w:t>
      </w:r>
      <w:r w:rsidRPr="00AB7006">
        <w:rPr>
          <w:rStyle w:val="Emphasis"/>
        </w:rPr>
        <w:t xml:space="preserve"> the CSC</w:t>
      </w:r>
      <w:r w:rsidRPr="00AB7006">
        <w:rPr>
          <w:u w:val="single"/>
        </w:rPr>
        <w:t xml:space="preserve"> and </w:t>
      </w:r>
      <w:r w:rsidRPr="00AB7006">
        <w:rPr>
          <w:rStyle w:val="Emphasis"/>
          <w:highlight w:val="yellow"/>
        </w:rPr>
        <w:t>agency management</w:t>
      </w:r>
      <w:r w:rsidRPr="00AB7006">
        <w:rPr>
          <w:sz w:val="14"/>
        </w:rPr>
        <w:t>. 351</w:t>
      </w:r>
    </w:p>
    <w:p w14:paraId="0DDEF987" w14:textId="77777777" w:rsidR="001550EA" w:rsidRPr="00AB7006" w:rsidRDefault="001550EA" w:rsidP="001550EA">
      <w:pPr>
        <w:rPr>
          <w:u w:val="single"/>
        </w:rPr>
      </w:pPr>
      <w:r w:rsidRPr="00AB7006">
        <w:rPr>
          <w:sz w:val="14"/>
        </w:rPr>
        <w:tab/>
        <w:t xml:space="preserve">Even absent political competition with Progressive Era administrators, </w:t>
      </w:r>
      <w:r w:rsidRPr="00AB7006">
        <w:rPr>
          <w:u w:val="single"/>
        </w:rPr>
        <w:t xml:space="preserve">the President saw value in </w:t>
      </w:r>
      <w:r w:rsidRPr="00AB7006">
        <w:rPr>
          <w:rStyle w:val="Emphasis"/>
        </w:rPr>
        <w:t>enhancing labor protections for civil servants.</w:t>
      </w:r>
      <w:r w:rsidRPr="00AB7006">
        <w:rPr>
          <w:sz w:val="14"/>
        </w:rPr>
        <w:t xml:space="preserve"> </w:t>
      </w:r>
      <w:r w:rsidRPr="00AB7006">
        <w:rPr>
          <w:u w:val="single"/>
        </w:rPr>
        <w:t>Labor autonomy was a way of attracting talent from the private sector</w:t>
      </w:r>
      <w:r w:rsidRPr="00AB7006">
        <w:rPr>
          <w:sz w:val="14"/>
        </w:rPr>
        <w:t xml:space="preserve"> when the federal government could not compete on salary or other benefits due to fiscal constraints. As studies by the CSC and the President's own commissions make clear, it was also a means of improving </w:t>
      </w:r>
      <w:proofErr w:type="spellStart"/>
      <w:r w:rsidRPr="00AB7006">
        <w:rPr>
          <w:sz w:val="14"/>
        </w:rPr>
        <w:t>decisionmaking</w:t>
      </w:r>
      <w:proofErr w:type="spellEnd"/>
      <w:r w:rsidRPr="00AB7006">
        <w:rPr>
          <w:sz w:val="14"/>
        </w:rPr>
        <w:t xml:space="preserve"> and outcomes within the executive branch by its "rational analysis, negotiation, and incentives" rather than hierarchical control.35 2 As core state functions turned increasingly on complex technical, scientific, and administrative questions, traditional methods of top-down management were seen as less effective. </w:t>
      </w:r>
      <w:r w:rsidRPr="00AB7006">
        <w:rPr>
          <w:u w:val="single"/>
        </w:rPr>
        <w:t>Labor autonomy was useful not only in recruiting skilled labor, but in allowing labor to shape the workplace so as to foster productive</w:t>
      </w:r>
      <w:r w:rsidRPr="00AB7006">
        <w:rPr>
          <w:sz w:val="14"/>
        </w:rPr>
        <w:t xml:space="preserve"> intellectual </w:t>
      </w:r>
      <w:r w:rsidRPr="00AB7006">
        <w:rPr>
          <w:u w:val="single"/>
        </w:rPr>
        <w:t>work</w:t>
      </w:r>
      <w:r w:rsidRPr="00AB7006">
        <w:rPr>
          <w:sz w:val="14"/>
        </w:rPr>
        <w:t xml:space="preserve">. Thus, </w:t>
      </w:r>
      <w:r w:rsidRPr="007A5BD6">
        <w:rPr>
          <w:rStyle w:val="Emphasis"/>
        </w:rPr>
        <w:t xml:space="preserve">labor </w:t>
      </w:r>
      <w:r w:rsidRPr="00AB7006">
        <w:rPr>
          <w:rStyle w:val="Emphasis"/>
          <w:highlight w:val="yellow"/>
        </w:rPr>
        <w:t>protections</w:t>
      </w:r>
      <w:r w:rsidRPr="00AB7006">
        <w:rPr>
          <w:u w:val="single"/>
        </w:rPr>
        <w:t xml:space="preserve">, </w:t>
      </w:r>
      <w:r w:rsidRPr="00AB7006">
        <w:rPr>
          <w:b/>
          <w:bCs/>
          <w:u w:val="single"/>
        </w:rPr>
        <w:t>even if they limited managerial control</w:t>
      </w:r>
      <w:r w:rsidRPr="00AB7006">
        <w:rPr>
          <w:u w:val="single"/>
        </w:rPr>
        <w:t xml:space="preserve"> in certain ways, also </w:t>
      </w:r>
      <w:r w:rsidRPr="00AB7006">
        <w:rPr>
          <w:rStyle w:val="Emphasis"/>
          <w:highlight w:val="yellow"/>
        </w:rPr>
        <w:t>enhanced</w:t>
      </w:r>
      <w:r w:rsidRPr="002D2749">
        <w:rPr>
          <w:rStyle w:val="Emphasis"/>
        </w:rPr>
        <w:t xml:space="preserve"> state capacity</w:t>
      </w:r>
      <w:r w:rsidRPr="002D2749">
        <w:rPr>
          <w:u w:val="single"/>
        </w:rPr>
        <w:t xml:space="preserve">, </w:t>
      </w:r>
      <w:r w:rsidRPr="002D2749">
        <w:rPr>
          <w:rStyle w:val="Emphasis"/>
        </w:rPr>
        <w:t>expanding</w:t>
      </w:r>
      <w:r w:rsidRPr="00AB7006">
        <w:rPr>
          <w:u w:val="single"/>
        </w:rPr>
        <w:t xml:space="preserve">, among other things, </w:t>
      </w:r>
      <w:r w:rsidRPr="007A5BD6">
        <w:rPr>
          <w:rStyle w:val="Emphasis"/>
        </w:rPr>
        <w:t xml:space="preserve">the </w:t>
      </w:r>
      <w:r w:rsidRPr="00AB7006">
        <w:rPr>
          <w:rStyle w:val="Emphasis"/>
          <w:highlight w:val="yellow"/>
        </w:rPr>
        <w:t xml:space="preserve">President's ability to project power </w:t>
      </w:r>
      <w:r w:rsidRPr="007A5BD6">
        <w:rPr>
          <w:rStyle w:val="Emphasis"/>
        </w:rPr>
        <w:t>internationally</w:t>
      </w:r>
      <w:r w:rsidRPr="007A5BD6">
        <w:rPr>
          <w:u w:val="single"/>
        </w:rPr>
        <w:t xml:space="preserve"> </w:t>
      </w:r>
      <w:r w:rsidRPr="00AB7006">
        <w:rPr>
          <w:highlight w:val="yellow"/>
          <w:u w:val="single"/>
        </w:rPr>
        <w:t xml:space="preserve">and </w:t>
      </w:r>
      <w:r w:rsidRPr="002D2749">
        <w:rPr>
          <w:rStyle w:val="Emphasis"/>
        </w:rPr>
        <w:t xml:space="preserve">to </w:t>
      </w:r>
      <w:r w:rsidRPr="00AB7006">
        <w:rPr>
          <w:rStyle w:val="Emphasis"/>
          <w:highlight w:val="yellow"/>
        </w:rPr>
        <w:t>compete with Congress and courts on policymaking</w:t>
      </w:r>
      <w:r w:rsidRPr="00AB7006">
        <w:rPr>
          <w:sz w:val="14"/>
        </w:rPr>
        <w:t xml:space="preserve">.353 </w:t>
      </w:r>
      <w:r w:rsidRPr="00AB7006">
        <w:rPr>
          <w:rStyle w:val="Emphasis"/>
        </w:rPr>
        <w:t>The empowered presidency</w:t>
      </w:r>
      <w:r w:rsidRPr="00AB7006">
        <w:rPr>
          <w:sz w:val="14"/>
        </w:rPr>
        <w:t xml:space="preserve"> often celebrated by unitarists </w:t>
      </w:r>
      <w:r w:rsidRPr="00AB7006">
        <w:rPr>
          <w:u w:val="single"/>
        </w:rPr>
        <w:t xml:space="preserve">was </w:t>
      </w:r>
      <w:r w:rsidRPr="00AB7006">
        <w:rPr>
          <w:b/>
          <w:bCs/>
          <w:u w:val="single"/>
        </w:rPr>
        <w:t>made possible</w:t>
      </w:r>
      <w:r w:rsidRPr="00AB7006">
        <w:rPr>
          <w:sz w:val="14"/>
        </w:rPr>
        <w:t xml:space="preserve">, in part, </w:t>
      </w:r>
      <w:r w:rsidRPr="00AB7006">
        <w:rPr>
          <w:u w:val="single"/>
        </w:rPr>
        <w:t xml:space="preserve">by the success of </w:t>
      </w:r>
      <w:r w:rsidRPr="00AB7006">
        <w:rPr>
          <w:b/>
          <w:bCs/>
          <w:u w:val="single"/>
        </w:rPr>
        <w:t>this recruitment drive</w:t>
      </w:r>
      <w:r w:rsidRPr="00AB7006">
        <w:rPr>
          <w:u w:val="single"/>
        </w:rPr>
        <w:t>.</w:t>
      </w:r>
    </w:p>
    <w:p w14:paraId="4D9D05FF" w14:textId="77777777" w:rsidR="0019473B" w:rsidRDefault="001550EA" w:rsidP="001550EA">
      <w:pPr>
        <w:rPr>
          <w:u w:val="single"/>
        </w:rPr>
      </w:pPr>
      <w:r w:rsidRPr="00AB7006">
        <w:rPr>
          <w:sz w:val="14"/>
        </w:rPr>
        <w:tab/>
      </w:r>
      <w:r w:rsidRPr="002D2749">
        <w:rPr>
          <w:rStyle w:val="Emphasis"/>
        </w:rPr>
        <w:t>Labor protections</w:t>
      </w:r>
      <w:r w:rsidRPr="00AB7006">
        <w:rPr>
          <w:u w:val="single"/>
        </w:rPr>
        <w:t xml:space="preserve">, then, </w:t>
      </w:r>
      <w:r w:rsidRPr="00AB7006">
        <w:rPr>
          <w:rStyle w:val="Emphasis"/>
          <w:highlight w:val="yellow"/>
        </w:rPr>
        <w:t>empowered the President</w:t>
      </w:r>
      <w:r w:rsidRPr="00AB7006">
        <w:rPr>
          <w:sz w:val="14"/>
        </w:rPr>
        <w:t xml:space="preserve"> at least as much as they restrained him. </w:t>
      </w:r>
      <w:r w:rsidRPr="002D2749">
        <w:rPr>
          <w:u w:val="single"/>
        </w:rPr>
        <w:t xml:space="preserve">To bind himself to </w:t>
      </w:r>
      <w:r w:rsidRPr="00AB7006">
        <w:rPr>
          <w:rStyle w:val="Emphasis"/>
          <w:highlight w:val="yellow"/>
        </w:rPr>
        <w:t>contract</w:t>
      </w:r>
      <w:r w:rsidRPr="002D2749">
        <w:rPr>
          <w:rStyle w:val="Emphasis"/>
        </w:rPr>
        <w:t xml:space="preserve">ual </w:t>
      </w:r>
      <w:r w:rsidRPr="00AB7006">
        <w:rPr>
          <w:rStyle w:val="Emphasis"/>
          <w:highlight w:val="yellow"/>
        </w:rPr>
        <w:t>agreements with labor</w:t>
      </w:r>
      <w:r w:rsidRPr="00AB7006">
        <w:rPr>
          <w:highlight w:val="yellow"/>
          <w:u w:val="single"/>
        </w:rPr>
        <w:t xml:space="preserve"> was a</w:t>
      </w:r>
      <w:r w:rsidRPr="00AB7006">
        <w:rPr>
          <w:u w:val="single"/>
        </w:rPr>
        <w:t xml:space="preserve"> </w:t>
      </w:r>
      <w:r w:rsidRPr="00AB7006">
        <w:rPr>
          <w:b/>
          <w:bCs/>
          <w:u w:val="single"/>
        </w:rPr>
        <w:t>rational</w:t>
      </w:r>
      <w:r w:rsidRPr="00AB7006">
        <w:rPr>
          <w:u w:val="single"/>
        </w:rPr>
        <w:t xml:space="preserve">, and ultimately quite </w:t>
      </w:r>
      <w:r w:rsidRPr="00AB7006">
        <w:rPr>
          <w:rStyle w:val="Emphasis"/>
          <w:highlight w:val="yellow"/>
        </w:rPr>
        <w:t>profitable</w:t>
      </w:r>
      <w:r w:rsidRPr="002D2749">
        <w:rPr>
          <w:u w:val="single"/>
        </w:rPr>
        <w:t>,</w:t>
      </w:r>
      <w:r w:rsidRPr="00AB7006">
        <w:rPr>
          <w:highlight w:val="yellow"/>
          <w:u w:val="single"/>
        </w:rPr>
        <w:t xml:space="preserve"> </w:t>
      </w:r>
      <w:r w:rsidRPr="00AB7006">
        <w:rPr>
          <w:b/>
          <w:bCs/>
          <w:highlight w:val="yellow"/>
          <w:u w:val="single"/>
        </w:rPr>
        <w:t>tradeoff</w:t>
      </w:r>
      <w:r w:rsidRPr="00AB7006">
        <w:rPr>
          <w:sz w:val="14"/>
        </w:rPr>
        <w:t xml:space="preserve">. It was not some alien agenda originating in Congress or in shadowy interest groups, imposed on the President against his will. Commentators have occasionally puzzled about why modern law confers semi-private rights in government employment. 354 </w:t>
      </w:r>
      <w:r w:rsidRPr="00AB7006">
        <w:rPr>
          <w:u w:val="single"/>
        </w:rPr>
        <w:t>Scholars of the historical development of the modern American state</w:t>
      </w:r>
      <w:r w:rsidRPr="00AB7006">
        <w:rPr>
          <w:sz w:val="14"/>
        </w:rPr>
        <w:t xml:space="preserve">, including Karen Tani and Jeremy Kessler, </w:t>
      </w:r>
      <w:r w:rsidRPr="00AB7006">
        <w:rPr>
          <w:u w:val="single"/>
        </w:rPr>
        <w:t xml:space="preserve">have observed that </w:t>
      </w:r>
      <w:r w:rsidRPr="002D2749">
        <w:rPr>
          <w:rStyle w:val="Emphasis"/>
        </w:rPr>
        <w:t xml:space="preserve">individualized </w:t>
      </w:r>
      <w:r w:rsidRPr="00AB7006">
        <w:rPr>
          <w:rStyle w:val="Emphasis"/>
          <w:highlight w:val="yellow"/>
        </w:rPr>
        <w:t>rights served</w:t>
      </w:r>
      <w:r w:rsidRPr="00AB7006">
        <w:rPr>
          <w:u w:val="single"/>
        </w:rPr>
        <w:t xml:space="preserve"> often </w:t>
      </w:r>
      <w:r w:rsidRPr="00AB7006">
        <w:rPr>
          <w:highlight w:val="yellow"/>
          <w:u w:val="single"/>
        </w:rPr>
        <w:t xml:space="preserve">to </w:t>
      </w:r>
      <w:r w:rsidRPr="00AB7006">
        <w:rPr>
          <w:b/>
          <w:bCs/>
          <w:highlight w:val="yellow"/>
          <w:u w:val="single"/>
        </w:rPr>
        <w:t>expand</w:t>
      </w:r>
      <w:r w:rsidRPr="00AB7006">
        <w:rPr>
          <w:highlight w:val="yellow"/>
          <w:u w:val="single"/>
        </w:rPr>
        <w:t xml:space="preserve"> rather than restrict </w:t>
      </w:r>
      <w:r w:rsidRPr="00AB7006">
        <w:rPr>
          <w:rStyle w:val="Emphasis"/>
          <w:highlight w:val="yellow"/>
        </w:rPr>
        <w:t xml:space="preserve">state </w:t>
      </w:r>
      <w:r w:rsidRPr="002D2749">
        <w:rPr>
          <w:rStyle w:val="Emphasis"/>
        </w:rPr>
        <w:t xml:space="preserve">growth and </w:t>
      </w:r>
      <w:r w:rsidRPr="00AB7006">
        <w:rPr>
          <w:rStyle w:val="Emphasis"/>
          <w:highlight w:val="yellow"/>
        </w:rPr>
        <w:t>capacity</w:t>
      </w:r>
      <w:r w:rsidRPr="00AB7006">
        <w:rPr>
          <w:u w:val="single"/>
        </w:rPr>
        <w:t xml:space="preserve"> </w:t>
      </w:r>
      <w:r w:rsidRPr="002D2749">
        <w:rPr>
          <w:sz w:val="14"/>
          <w:szCs w:val="14"/>
        </w:rPr>
        <w:t xml:space="preserve">in the twentieth century. Enforceable </w:t>
      </w:r>
      <w:r w:rsidRPr="00AB7006">
        <w:rPr>
          <w:sz w:val="14"/>
        </w:rPr>
        <w:t xml:space="preserve">rights to welfare disbursements replaced a system in which local administrators might be inclined to distribute funds in an arbitrary or discriminatory manner.355 Likewise, the right of conscientious objectors to serve in non-combat capacities during the First World War worked not to thwart the nation's military effort, but rather to allow citizens to "participate in the warfare state in a particularistic manner." 356 </w:t>
      </w:r>
      <w:r w:rsidRPr="00AB7006">
        <w:rPr>
          <w:u w:val="single"/>
        </w:rPr>
        <w:t>Procedural rights granted by the state were "a tool of state-building, not a trump against state power.</w:t>
      </w:r>
      <w:r w:rsidRPr="00AB7006">
        <w:rPr>
          <w:sz w:val="14"/>
        </w:rPr>
        <w:t xml:space="preserve">"357 </w:t>
      </w:r>
      <w:r w:rsidRPr="00AB7006">
        <w:rPr>
          <w:rStyle w:val="Emphasis"/>
        </w:rPr>
        <w:t xml:space="preserve">So too with </w:t>
      </w:r>
      <w:r w:rsidRPr="002D2749">
        <w:rPr>
          <w:rStyle w:val="Emphasis"/>
        </w:rPr>
        <w:t xml:space="preserve">labor </w:t>
      </w:r>
      <w:r w:rsidRPr="00AB7006">
        <w:rPr>
          <w:rStyle w:val="Emphasis"/>
          <w:highlight w:val="yellow"/>
        </w:rPr>
        <w:t>rights</w:t>
      </w:r>
      <w:r w:rsidRPr="00AB7006">
        <w:rPr>
          <w:sz w:val="14"/>
          <w:highlight w:val="yellow"/>
        </w:rPr>
        <w:t>:</w:t>
      </w:r>
      <w:r w:rsidRPr="00AB7006">
        <w:rPr>
          <w:sz w:val="14"/>
        </w:rPr>
        <w:t xml:space="preserve"> </w:t>
      </w:r>
      <w:r w:rsidRPr="00AB7006">
        <w:rPr>
          <w:rStyle w:val="Emphasis"/>
        </w:rPr>
        <w:t>Protections</w:t>
      </w:r>
      <w:r w:rsidRPr="00AB7006">
        <w:rPr>
          <w:sz w:val="14"/>
        </w:rPr>
        <w:t xml:space="preserve"> for professional autonomy and against managerial abuse ultimately </w:t>
      </w:r>
      <w:r w:rsidRPr="00AB7006">
        <w:rPr>
          <w:highlight w:val="yellow"/>
          <w:u w:val="single"/>
        </w:rPr>
        <w:t xml:space="preserve">enticed </w:t>
      </w:r>
      <w:r w:rsidRPr="00AB7006">
        <w:rPr>
          <w:b/>
          <w:bCs/>
          <w:highlight w:val="yellow"/>
          <w:u w:val="single"/>
        </w:rPr>
        <w:t>more</w:t>
      </w:r>
      <w:r w:rsidRPr="00AB7006">
        <w:rPr>
          <w:highlight w:val="yellow"/>
          <w:u w:val="single"/>
        </w:rPr>
        <w:t xml:space="preserve">, and more </w:t>
      </w:r>
      <w:r w:rsidRPr="00AB7006">
        <w:rPr>
          <w:b/>
          <w:bCs/>
          <w:highlight w:val="yellow"/>
          <w:u w:val="single"/>
        </w:rPr>
        <w:t>competent</w:t>
      </w:r>
      <w:r w:rsidRPr="00AB7006">
        <w:rPr>
          <w:highlight w:val="yellow"/>
          <w:u w:val="single"/>
        </w:rPr>
        <w:t xml:space="preserve">, </w:t>
      </w:r>
      <w:r w:rsidRPr="00AB7006">
        <w:rPr>
          <w:rStyle w:val="Emphasis"/>
          <w:highlight w:val="yellow"/>
        </w:rPr>
        <w:t>workers</w:t>
      </w:r>
      <w:r w:rsidRPr="00AB7006">
        <w:rPr>
          <w:u w:val="single"/>
        </w:rPr>
        <w:t xml:space="preserve"> </w:t>
      </w:r>
    </w:p>
    <w:p w14:paraId="28567EE2" w14:textId="77777777" w:rsidR="0019473B" w:rsidRDefault="0019473B" w:rsidP="001550EA">
      <w:pPr>
        <w:rPr>
          <w:u w:val="single"/>
        </w:rPr>
      </w:pPr>
    </w:p>
    <w:p w14:paraId="709ED69D" w14:textId="77777777" w:rsidR="0019473B" w:rsidRDefault="0019473B" w:rsidP="001550EA">
      <w:pPr>
        <w:rPr>
          <w:u w:val="single"/>
        </w:rPr>
      </w:pPr>
    </w:p>
    <w:p w14:paraId="3E1772A8" w14:textId="194E6C56" w:rsidR="001550EA" w:rsidRPr="00AB7006" w:rsidRDefault="001550EA" w:rsidP="001550EA">
      <w:pPr>
        <w:rPr>
          <w:u w:val="single"/>
        </w:rPr>
      </w:pPr>
      <w:r w:rsidRPr="00AB7006">
        <w:rPr>
          <w:u w:val="single"/>
        </w:rPr>
        <w:t xml:space="preserve">into the burgeoning postwar </w:t>
      </w:r>
      <w:r w:rsidRPr="00AB7006">
        <w:rPr>
          <w:b/>
          <w:bCs/>
          <w:u w:val="single"/>
        </w:rPr>
        <w:t>state</w:t>
      </w:r>
      <w:r w:rsidRPr="00AB7006">
        <w:rPr>
          <w:u w:val="single"/>
        </w:rPr>
        <w:t xml:space="preserve">, thereby </w:t>
      </w:r>
      <w:r w:rsidRPr="002D2749">
        <w:rPr>
          <w:rStyle w:val="Emphasis"/>
        </w:rPr>
        <w:t>expanding state power</w:t>
      </w:r>
      <w:r w:rsidRPr="00AB7006">
        <w:rPr>
          <w:u w:val="single"/>
        </w:rPr>
        <w:t>.</w:t>
      </w:r>
    </w:p>
    <w:p w14:paraId="24965CDE" w14:textId="77777777" w:rsidR="001550EA" w:rsidRPr="00AB7006" w:rsidRDefault="001550EA" w:rsidP="001550EA">
      <w:pPr>
        <w:rPr>
          <w:u w:val="single"/>
        </w:rPr>
      </w:pPr>
      <w:r w:rsidRPr="00AB7006">
        <w:rPr>
          <w:sz w:val="14"/>
        </w:rPr>
        <w:tab/>
        <w:t xml:space="preserve">Proponents of </w:t>
      </w:r>
      <w:proofErr w:type="spellStart"/>
      <w:r w:rsidRPr="00AB7006">
        <w:rPr>
          <w:sz w:val="14"/>
        </w:rPr>
        <w:t>unitarism</w:t>
      </w:r>
      <w:proofErr w:type="spellEnd"/>
      <w:r w:rsidRPr="00AB7006">
        <w:rPr>
          <w:sz w:val="14"/>
        </w:rPr>
        <w:t xml:space="preserve">, including those in the federal judiciary, have expressed skepticism of legal restraints on presidential power. Even though modern jurisprudence generally permits tenure protections for "inferior officers," including civil servants,358 </w:t>
      </w:r>
      <w:r w:rsidRPr="00AB7006">
        <w:rPr>
          <w:u w:val="single"/>
        </w:rPr>
        <w:t>conservative justices have become increasingly skeptical of any legal restraints on the ability of the President to manage the executive</w:t>
      </w:r>
      <w:r w:rsidRPr="00AB7006">
        <w:rPr>
          <w:sz w:val="14"/>
        </w:rPr>
        <w:t xml:space="preserve"> branch.359 </w:t>
      </w:r>
      <w:r w:rsidRPr="00AB7006">
        <w:rPr>
          <w:u w:val="single"/>
        </w:rPr>
        <w:t>Conservative elected officials have also expressed a growing hostility toward bureaucratic labor protections</w:t>
      </w:r>
      <w:r w:rsidRPr="00AB7006">
        <w:rPr>
          <w:sz w:val="14"/>
        </w:rPr>
        <w:t xml:space="preserve">, pushing to weaken the civil service and to replace tenured bureaucrats with political allies.360 Historically, the President could not limit himself by contract. That rule was rooted in the same concerns about democracy and sovereignty that now ground many unitary critiques of the administrative state.361 </w:t>
      </w:r>
      <w:r w:rsidRPr="00AB7006">
        <w:rPr>
          <w:u w:val="single"/>
        </w:rPr>
        <w:t xml:space="preserve">But </w:t>
      </w:r>
      <w:r w:rsidRPr="002D2749">
        <w:rPr>
          <w:u w:val="single"/>
        </w:rPr>
        <w:t>as</w:t>
      </w:r>
      <w:r w:rsidRPr="00AB7006">
        <w:rPr>
          <w:u w:val="single"/>
        </w:rPr>
        <w:t xml:space="preserve"> the foregoing </w:t>
      </w:r>
      <w:r w:rsidRPr="002D2749">
        <w:rPr>
          <w:b/>
          <w:bCs/>
          <w:u w:val="single"/>
        </w:rPr>
        <w:t>history</w:t>
      </w:r>
      <w:r w:rsidRPr="002D2749">
        <w:rPr>
          <w:u w:val="single"/>
        </w:rPr>
        <w:t xml:space="preserve"> </w:t>
      </w:r>
      <w:r w:rsidRPr="002D2749">
        <w:rPr>
          <w:b/>
          <w:bCs/>
          <w:u w:val="single"/>
        </w:rPr>
        <w:t>shows</w:t>
      </w:r>
      <w:r w:rsidRPr="00AB7006">
        <w:rPr>
          <w:u w:val="single"/>
        </w:rPr>
        <w:t>, the President did not necessarily experience this "freedom" as empowerin</w:t>
      </w:r>
      <w:r w:rsidRPr="00AB7006">
        <w:rPr>
          <w:sz w:val="14"/>
        </w:rPr>
        <w:t xml:space="preserve">g. </w:t>
      </w:r>
      <w:r w:rsidRPr="00AB7006">
        <w:rPr>
          <w:rStyle w:val="Emphasis"/>
          <w:highlight w:val="yellow"/>
        </w:rPr>
        <w:t>The inability</w:t>
      </w:r>
      <w:r w:rsidRPr="00AB7006">
        <w:rPr>
          <w:highlight w:val="yellow"/>
          <w:u w:val="single"/>
        </w:rPr>
        <w:t xml:space="preserve"> to </w:t>
      </w:r>
      <w:r w:rsidRPr="00AB7006">
        <w:rPr>
          <w:b/>
          <w:bCs/>
          <w:highlight w:val="yellow"/>
          <w:u w:val="single"/>
        </w:rPr>
        <w:t>limit managerial discretion</w:t>
      </w:r>
      <w:r w:rsidRPr="00AB7006">
        <w:rPr>
          <w:highlight w:val="yellow"/>
          <w:u w:val="single"/>
        </w:rPr>
        <w:t xml:space="preserve"> </w:t>
      </w:r>
      <w:r w:rsidRPr="00AB7006">
        <w:rPr>
          <w:rStyle w:val="Emphasis"/>
          <w:highlight w:val="yellow"/>
        </w:rPr>
        <w:t>impeded</w:t>
      </w:r>
      <w:r w:rsidRPr="002D2749">
        <w:rPr>
          <w:u w:val="single"/>
        </w:rPr>
        <w:t xml:space="preserve"> </w:t>
      </w:r>
      <w:r w:rsidRPr="002D2749">
        <w:rPr>
          <w:rStyle w:val="Emphasis"/>
        </w:rPr>
        <w:t xml:space="preserve">the </w:t>
      </w:r>
      <w:r w:rsidRPr="00AB7006">
        <w:rPr>
          <w:rStyle w:val="Emphasis"/>
          <w:highlight w:val="yellow"/>
        </w:rPr>
        <w:t xml:space="preserve">development of a strong executive by hampering recruitment </w:t>
      </w:r>
      <w:r w:rsidRPr="002D2749">
        <w:rPr>
          <w:rStyle w:val="Emphasis"/>
        </w:rPr>
        <w:t>of skilled employees</w:t>
      </w:r>
      <w:r w:rsidRPr="00AB7006">
        <w:rPr>
          <w:u w:val="single"/>
        </w:rPr>
        <w:t xml:space="preserve"> and government modernization.</w:t>
      </w:r>
      <w:r w:rsidRPr="00AB7006">
        <w:rPr>
          <w:sz w:val="14"/>
        </w:rPr>
        <w:t xml:space="preserve"> </w:t>
      </w:r>
      <w:r w:rsidRPr="00AB7006">
        <w:rPr>
          <w:highlight w:val="yellow"/>
          <w:u w:val="single"/>
        </w:rPr>
        <w:t xml:space="preserve">By </w:t>
      </w:r>
      <w:r w:rsidRPr="00AB7006">
        <w:rPr>
          <w:rStyle w:val="Emphasis"/>
          <w:highlight w:val="yellow"/>
        </w:rPr>
        <w:t>entering into contracts</w:t>
      </w:r>
      <w:r w:rsidRPr="00AB7006">
        <w:rPr>
          <w:rStyle w:val="Emphasis"/>
        </w:rPr>
        <w:t xml:space="preserve"> that limited his managerial discretion in some circumstances</w:t>
      </w:r>
      <w:r w:rsidRPr="00AB7006">
        <w:rPr>
          <w:u w:val="single"/>
        </w:rPr>
        <w:t xml:space="preserve">, </w:t>
      </w:r>
      <w:r w:rsidRPr="00AB7006">
        <w:rPr>
          <w:rStyle w:val="Emphasis"/>
          <w:highlight w:val="yellow"/>
        </w:rPr>
        <w:t xml:space="preserve">the President could gain </w:t>
      </w:r>
      <w:r w:rsidRPr="007A5BD6">
        <w:rPr>
          <w:rStyle w:val="Emphasis"/>
        </w:rPr>
        <w:t xml:space="preserve">valuable </w:t>
      </w:r>
      <w:r w:rsidRPr="00AB7006">
        <w:rPr>
          <w:rStyle w:val="Emphasis"/>
          <w:highlight w:val="yellow"/>
        </w:rPr>
        <w:t xml:space="preserve">personnel who could allow </w:t>
      </w:r>
      <w:r w:rsidRPr="007A5BD6">
        <w:rPr>
          <w:rStyle w:val="Emphasis"/>
        </w:rPr>
        <w:t xml:space="preserve">the President </w:t>
      </w:r>
      <w:r w:rsidRPr="00AB7006">
        <w:rPr>
          <w:rStyle w:val="Emphasis"/>
          <w:highlight w:val="yellow"/>
        </w:rPr>
        <w:t>to pursue other aspects of his political agenda</w:t>
      </w:r>
      <w:r w:rsidRPr="00AB7006">
        <w:rPr>
          <w:sz w:val="14"/>
        </w:rPr>
        <w:t xml:space="preserve">. </w:t>
      </w:r>
      <w:r w:rsidRPr="00AB7006">
        <w:rPr>
          <w:u w:val="single"/>
        </w:rPr>
        <w:t>A unitary theory that prevented the President from negotiating such contracts would not necessarily free the President from external restraints or expand his power over the executive branch</w:t>
      </w:r>
      <w:r w:rsidRPr="00AB7006">
        <w:rPr>
          <w:sz w:val="14"/>
        </w:rPr>
        <w:t xml:space="preserve">. Rather, it might simply impose a limitation enforced by a different external institution (the courts), thereby </w:t>
      </w:r>
      <w:r w:rsidRPr="00AB7006">
        <w:rPr>
          <w:u w:val="single"/>
        </w:rPr>
        <w:t>removing a valuable management and state-building tool from the President's repertoire.</w:t>
      </w:r>
    </w:p>
    <w:p w14:paraId="37756F37" w14:textId="77777777" w:rsidR="001550EA" w:rsidRPr="002D2749" w:rsidRDefault="001550EA" w:rsidP="001550EA">
      <w:pPr>
        <w:pStyle w:val="Heading4"/>
      </w:pPr>
      <w:r>
        <w:t xml:space="preserve">That locks in </w:t>
      </w:r>
      <w:r>
        <w:rPr>
          <w:u w:val="single"/>
        </w:rPr>
        <w:t>Trumpism</w:t>
      </w:r>
      <w:r w:rsidRPr="00EA4655">
        <w:t xml:space="preserve"> forever</w:t>
      </w:r>
      <w:r>
        <w:t xml:space="preserve">—including </w:t>
      </w:r>
      <w:r>
        <w:rPr>
          <w:u w:val="single"/>
        </w:rPr>
        <w:t>unleashed ICE</w:t>
      </w:r>
    </w:p>
    <w:p w14:paraId="2F385E28" w14:textId="77777777" w:rsidR="001550EA" w:rsidRPr="00AB7006" w:rsidRDefault="001550EA" w:rsidP="001550EA">
      <w:r>
        <w:rPr>
          <w:rStyle w:val="Style13ptBold"/>
        </w:rPr>
        <w:t xml:space="preserve">1AC </w:t>
      </w:r>
      <w:r w:rsidRPr="00AB7006">
        <w:rPr>
          <w:rStyle w:val="Style13ptBold"/>
        </w:rPr>
        <w:t>Handler 24</w:t>
      </w:r>
      <w:r w:rsidRPr="00AB7006">
        <w:t xml:space="preserve"> </w:t>
      </w:r>
      <w:r w:rsidRPr="00AB7006">
        <w:rPr>
          <w:sz w:val="20"/>
          <w:szCs w:val="20"/>
        </w:rPr>
        <w:t xml:space="preserve">(Nicholas, Associate Professor of Law at Texas A&amp;M School of Law. Formerly Thomas C. Grey Fellow and Lecturer in Law, Stanford Law School. JD from Yale, </w:t>
      </w:r>
      <w:proofErr w:type="spellStart"/>
      <w:proofErr w:type="gramStart"/>
      <w:r w:rsidRPr="00AB7006">
        <w:rPr>
          <w:sz w:val="20"/>
          <w:szCs w:val="20"/>
        </w:rPr>
        <w:t>M.Phil</w:t>
      </w:r>
      <w:proofErr w:type="spellEnd"/>
      <w:proofErr w:type="gramEnd"/>
      <w:r w:rsidRPr="00AB7006">
        <w:rPr>
          <w:sz w:val="20"/>
          <w:szCs w:val="20"/>
        </w:rPr>
        <w:t xml:space="preserve"> in History from Cambridge, BA in History from Yale. "Separation of powers by contract: How collective bargaining reshapes presidential power." NYUL Rev. 99 (2024): 45)</w:t>
      </w:r>
    </w:p>
    <w:p w14:paraId="208101D2" w14:textId="77777777" w:rsidR="001550EA" w:rsidRPr="00AB7006" w:rsidRDefault="001550EA" w:rsidP="001550EA">
      <w:pPr>
        <w:ind w:firstLine="720"/>
        <w:rPr>
          <w:sz w:val="14"/>
        </w:rPr>
      </w:pPr>
      <w:r w:rsidRPr="00AB7006">
        <w:rPr>
          <w:sz w:val="14"/>
        </w:rPr>
        <w:t xml:space="preserve">One risk is that </w:t>
      </w:r>
      <w:r w:rsidRPr="00AB7006">
        <w:rPr>
          <w:rStyle w:val="Emphasis"/>
        </w:rPr>
        <w:t>bureaucracy can be corrupted</w:t>
      </w:r>
      <w:r w:rsidRPr="00AB7006">
        <w:rPr>
          <w:u w:val="single"/>
        </w:rPr>
        <w:t xml:space="preserve"> by increasingly polarized institutions</w:t>
      </w:r>
      <w:r w:rsidRPr="00AB7006">
        <w:rPr>
          <w:sz w:val="14"/>
        </w:rPr>
        <w:t xml:space="preserve">. David Pozen, Jonathan Gould, and others have explained the corrosive effect of polarization in other democratic institutions. 392 </w:t>
      </w:r>
      <w:r w:rsidRPr="007A5BD6">
        <w:rPr>
          <w:rStyle w:val="Emphasis"/>
        </w:rPr>
        <w:t>Bargaining</w:t>
      </w:r>
      <w:r w:rsidRPr="007A5BD6">
        <w:rPr>
          <w:sz w:val="14"/>
        </w:rPr>
        <w:t xml:space="preserve">, </w:t>
      </w:r>
      <w:r w:rsidRPr="007A5BD6">
        <w:rPr>
          <w:u w:val="single"/>
        </w:rPr>
        <w:t xml:space="preserve">by subjecting bureaucracy to </w:t>
      </w:r>
      <w:r w:rsidRPr="007A5BD6">
        <w:rPr>
          <w:rStyle w:val="Emphasis"/>
        </w:rPr>
        <w:t>greater interbranch oversight</w:t>
      </w:r>
      <w:r w:rsidRPr="00AB7006">
        <w:rPr>
          <w:u w:val="single"/>
        </w:rPr>
        <w:t xml:space="preserve">, exposes it to these trends in a way that traditional civil service structures deliberately avoided. </w:t>
      </w:r>
      <w:r w:rsidRPr="00AB7006">
        <w:rPr>
          <w:highlight w:val="yellow"/>
          <w:u w:val="single"/>
        </w:rPr>
        <w:t xml:space="preserve">The </w:t>
      </w:r>
      <w:r w:rsidRPr="00AB7006">
        <w:rPr>
          <w:rStyle w:val="Emphasis"/>
          <w:highlight w:val="yellow"/>
        </w:rPr>
        <w:t>President</w:t>
      </w:r>
      <w:r w:rsidRPr="002D2749">
        <w:rPr>
          <w:u w:val="single"/>
        </w:rPr>
        <w:t xml:space="preserve">, </w:t>
      </w:r>
      <w:r w:rsidRPr="002D2749">
        <w:rPr>
          <w:rStyle w:val="Emphasis"/>
        </w:rPr>
        <w:t>Congress</w:t>
      </w:r>
      <w:r w:rsidRPr="002D2749">
        <w:rPr>
          <w:u w:val="single"/>
        </w:rPr>
        <w:t xml:space="preserve">, and </w:t>
      </w:r>
      <w:r w:rsidRPr="002D2749">
        <w:rPr>
          <w:rStyle w:val="Emphasis"/>
        </w:rPr>
        <w:t>courts</w:t>
      </w:r>
      <w:r w:rsidRPr="00AB7006">
        <w:rPr>
          <w:u w:val="single"/>
        </w:rPr>
        <w:t xml:space="preserve"> all </w:t>
      </w:r>
      <w:r w:rsidRPr="00AB7006">
        <w:rPr>
          <w:highlight w:val="yellow"/>
          <w:u w:val="single"/>
        </w:rPr>
        <w:t xml:space="preserve">have </w:t>
      </w:r>
      <w:r w:rsidRPr="00AB7006">
        <w:rPr>
          <w:b/>
          <w:bCs/>
          <w:highlight w:val="yellow"/>
          <w:u w:val="single"/>
        </w:rPr>
        <w:t>much greater influence</w:t>
      </w:r>
      <w:r w:rsidRPr="00AB7006">
        <w:rPr>
          <w:highlight w:val="yellow"/>
          <w:u w:val="single"/>
        </w:rPr>
        <w:t xml:space="preserve"> over</w:t>
      </w:r>
      <w:r w:rsidRPr="00AB7006">
        <w:rPr>
          <w:u w:val="single"/>
        </w:rPr>
        <w:t xml:space="preserve"> </w:t>
      </w:r>
      <w:r w:rsidRPr="00AB7006">
        <w:rPr>
          <w:rStyle w:val="Emphasis"/>
        </w:rPr>
        <w:t xml:space="preserve">how </w:t>
      </w:r>
      <w:r w:rsidRPr="00AB7006">
        <w:rPr>
          <w:rStyle w:val="Emphasis"/>
          <w:highlight w:val="yellow"/>
        </w:rPr>
        <w:t xml:space="preserve">the </w:t>
      </w:r>
      <w:r w:rsidRPr="002D2749">
        <w:rPr>
          <w:rStyle w:val="Emphasis"/>
        </w:rPr>
        <w:t xml:space="preserve">federal </w:t>
      </w:r>
      <w:r w:rsidRPr="00AB7006">
        <w:rPr>
          <w:rStyle w:val="Emphasis"/>
          <w:highlight w:val="yellow"/>
        </w:rPr>
        <w:t>bureaucracy</w:t>
      </w:r>
      <w:r w:rsidRPr="00AB7006">
        <w:rPr>
          <w:rStyle w:val="Emphasis"/>
        </w:rPr>
        <w:t xml:space="preserve"> is managed</w:t>
      </w:r>
      <w:r w:rsidRPr="00AB7006">
        <w:rPr>
          <w:u w:val="single"/>
        </w:rPr>
        <w:t xml:space="preserve">, and how the incentives of bureaucrats are structured, </w:t>
      </w:r>
      <w:r w:rsidRPr="00AB7006">
        <w:rPr>
          <w:rStyle w:val="Emphasis"/>
          <w:highlight w:val="yellow"/>
        </w:rPr>
        <w:t>under a bargaining regime</w:t>
      </w:r>
      <w:r w:rsidRPr="00AB7006">
        <w:rPr>
          <w:highlight w:val="yellow"/>
          <w:u w:val="single"/>
        </w:rPr>
        <w:t xml:space="preserve"> than</w:t>
      </w:r>
      <w:r w:rsidRPr="002D2749">
        <w:rPr>
          <w:u w:val="single"/>
        </w:rPr>
        <w:t xml:space="preserve"> under </w:t>
      </w:r>
      <w:r w:rsidRPr="00AB7006">
        <w:rPr>
          <w:highlight w:val="yellow"/>
          <w:u w:val="single"/>
        </w:rPr>
        <w:t>the</w:t>
      </w:r>
      <w:r w:rsidRPr="002D2749">
        <w:rPr>
          <w:u w:val="single"/>
        </w:rPr>
        <w:t xml:space="preserve"> </w:t>
      </w:r>
      <w:r w:rsidRPr="002D2749">
        <w:rPr>
          <w:b/>
          <w:bCs/>
          <w:u w:val="single"/>
        </w:rPr>
        <w:t xml:space="preserve">traditional </w:t>
      </w:r>
      <w:r w:rsidRPr="00AB7006">
        <w:rPr>
          <w:b/>
          <w:bCs/>
          <w:highlight w:val="yellow"/>
          <w:u w:val="single"/>
        </w:rPr>
        <w:t>independent</w:t>
      </w:r>
      <w:r w:rsidRPr="00AB7006">
        <w:rPr>
          <w:b/>
          <w:bCs/>
          <w:u w:val="single"/>
        </w:rPr>
        <w:t xml:space="preserve"> commission</w:t>
      </w:r>
      <w:r w:rsidRPr="00AB7006">
        <w:rPr>
          <w:u w:val="single"/>
        </w:rPr>
        <w:t xml:space="preserve"> </w:t>
      </w:r>
      <w:r w:rsidRPr="00AB7006">
        <w:rPr>
          <w:highlight w:val="yellow"/>
          <w:u w:val="single"/>
        </w:rPr>
        <w:t>system</w:t>
      </w:r>
      <w:r w:rsidRPr="00AB7006">
        <w:rPr>
          <w:sz w:val="14"/>
        </w:rPr>
        <w:t xml:space="preserve">. While </w:t>
      </w:r>
      <w:r w:rsidRPr="00AB7006">
        <w:rPr>
          <w:highlight w:val="yellow"/>
          <w:u w:val="single"/>
        </w:rPr>
        <w:t>that</w:t>
      </w:r>
      <w:r w:rsidRPr="00AB7006">
        <w:rPr>
          <w:u w:val="single"/>
        </w:rPr>
        <w:t xml:space="preserve"> influence</w:t>
      </w:r>
      <w:r w:rsidRPr="00AB7006">
        <w:rPr>
          <w:sz w:val="14"/>
        </w:rPr>
        <w:t xml:space="preserve"> produces a certain degree of democratic legitimation, it also </w:t>
      </w:r>
      <w:r w:rsidRPr="00AB7006">
        <w:rPr>
          <w:rStyle w:val="Emphasis"/>
          <w:highlight w:val="yellow"/>
        </w:rPr>
        <w:t xml:space="preserve">tempts </w:t>
      </w:r>
      <w:r w:rsidRPr="002D2749">
        <w:rPr>
          <w:rStyle w:val="Emphasis"/>
        </w:rPr>
        <w:t>political actors</w:t>
      </w:r>
      <w:r w:rsidRPr="002D2749">
        <w:rPr>
          <w:u w:val="single"/>
        </w:rPr>
        <w:t xml:space="preserve"> to </w:t>
      </w:r>
      <w:r w:rsidRPr="002D2749">
        <w:rPr>
          <w:rStyle w:val="Emphasis"/>
        </w:rPr>
        <w:t>tinker</w:t>
      </w:r>
      <w:r w:rsidRPr="002D2749">
        <w:rPr>
          <w:u w:val="single"/>
        </w:rPr>
        <w:t xml:space="preserve"> with </w:t>
      </w:r>
      <w:r w:rsidRPr="002D2749">
        <w:rPr>
          <w:b/>
          <w:bCs/>
          <w:u w:val="single"/>
        </w:rPr>
        <w:t>bureaucratic structures</w:t>
      </w:r>
      <w:r w:rsidRPr="00AB7006">
        <w:rPr>
          <w:u w:val="single"/>
        </w:rPr>
        <w:t xml:space="preserve"> for strategic advantage. President </w:t>
      </w:r>
      <w:r w:rsidRPr="002D2749">
        <w:rPr>
          <w:rStyle w:val="Emphasis"/>
          <w:highlight w:val="yellow"/>
        </w:rPr>
        <w:t>Trump</w:t>
      </w:r>
      <w:r w:rsidRPr="007A5BD6">
        <w:rPr>
          <w:rStyle w:val="Emphasis"/>
        </w:rPr>
        <w:t>'s</w:t>
      </w:r>
      <w:r w:rsidRPr="002D2749">
        <w:rPr>
          <w:rStyle w:val="Emphasis"/>
        </w:rPr>
        <w:t xml:space="preserve"> attempt</w:t>
      </w:r>
      <w:r w:rsidRPr="002D2749">
        <w:rPr>
          <w:u w:val="single"/>
        </w:rPr>
        <w:t xml:space="preserve"> </w:t>
      </w:r>
      <w:r w:rsidRPr="00AB7006">
        <w:rPr>
          <w:highlight w:val="yellow"/>
          <w:u w:val="single"/>
        </w:rPr>
        <w:t xml:space="preserve">to </w:t>
      </w:r>
      <w:r w:rsidRPr="00AB7006">
        <w:rPr>
          <w:rStyle w:val="Emphasis"/>
          <w:highlight w:val="yellow"/>
        </w:rPr>
        <w:t xml:space="preserve">entrench </w:t>
      </w:r>
      <w:r w:rsidRPr="002D2749">
        <w:rPr>
          <w:rStyle w:val="Emphasis"/>
        </w:rPr>
        <w:t xml:space="preserve">harsh </w:t>
      </w:r>
      <w:r w:rsidRPr="00AB7006">
        <w:rPr>
          <w:rStyle w:val="Emphasis"/>
          <w:highlight w:val="yellow"/>
        </w:rPr>
        <w:t>immigration</w:t>
      </w:r>
      <w:r w:rsidRPr="00AB7006">
        <w:rPr>
          <w:rStyle w:val="Emphasis"/>
        </w:rPr>
        <w:t xml:space="preserve"> enforcement </w:t>
      </w:r>
      <w:r w:rsidRPr="00AB7006">
        <w:rPr>
          <w:rStyle w:val="Emphasis"/>
          <w:highlight w:val="yellow"/>
        </w:rPr>
        <w:t>policies</w:t>
      </w:r>
      <w:r w:rsidRPr="00AB7006">
        <w:rPr>
          <w:highlight w:val="yellow"/>
          <w:u w:val="single"/>
        </w:rPr>
        <w:t xml:space="preserve"> by </w:t>
      </w:r>
      <w:r w:rsidRPr="00AB7006">
        <w:rPr>
          <w:b/>
          <w:bCs/>
          <w:highlight w:val="yellow"/>
          <w:u w:val="single"/>
        </w:rPr>
        <w:t>granting</w:t>
      </w:r>
      <w:r w:rsidRPr="00AB7006">
        <w:rPr>
          <w:u w:val="single"/>
        </w:rPr>
        <w:t xml:space="preserve"> extraordinary </w:t>
      </w:r>
      <w:r w:rsidRPr="002D2749">
        <w:rPr>
          <w:rStyle w:val="Emphasis"/>
        </w:rPr>
        <w:t xml:space="preserve">labor </w:t>
      </w:r>
      <w:r w:rsidRPr="00AB7006">
        <w:rPr>
          <w:rStyle w:val="Emphasis"/>
          <w:highlight w:val="yellow"/>
        </w:rPr>
        <w:t>rights</w:t>
      </w:r>
      <w:r w:rsidRPr="00AB7006">
        <w:rPr>
          <w:highlight w:val="yellow"/>
          <w:u w:val="single"/>
        </w:rPr>
        <w:t xml:space="preserve"> to </w:t>
      </w:r>
      <w:r w:rsidRPr="002D2749">
        <w:rPr>
          <w:u w:val="single"/>
        </w:rPr>
        <w:t xml:space="preserve">the </w:t>
      </w:r>
      <w:r w:rsidRPr="00AB7006">
        <w:rPr>
          <w:rStyle w:val="Emphasis"/>
          <w:highlight w:val="yellow"/>
        </w:rPr>
        <w:t>ICE</w:t>
      </w:r>
      <w:r w:rsidRPr="00AB7006">
        <w:rPr>
          <w:highlight w:val="yellow"/>
          <w:u w:val="single"/>
        </w:rPr>
        <w:t xml:space="preserve"> and </w:t>
      </w:r>
      <w:r w:rsidRPr="00AB7006">
        <w:rPr>
          <w:rStyle w:val="Emphasis"/>
          <w:highlight w:val="yellow"/>
        </w:rPr>
        <w:t>CBP unions</w:t>
      </w:r>
      <w:r w:rsidRPr="00AB7006">
        <w:rPr>
          <w:highlight w:val="yellow"/>
          <w:u w:val="single"/>
        </w:rPr>
        <w:t xml:space="preserve"> </w:t>
      </w:r>
      <w:r w:rsidRPr="002D2749">
        <w:rPr>
          <w:b/>
          <w:bCs/>
          <w:u w:val="single"/>
        </w:rPr>
        <w:t>exemplifies</w:t>
      </w:r>
      <w:r w:rsidRPr="002D2749">
        <w:rPr>
          <w:u w:val="single"/>
        </w:rPr>
        <w:t xml:space="preserve"> </w:t>
      </w:r>
      <w:r w:rsidRPr="002D2749">
        <w:rPr>
          <w:b/>
          <w:bCs/>
          <w:u w:val="single"/>
        </w:rPr>
        <w:t>this</w:t>
      </w:r>
      <w:r w:rsidRPr="00AB7006">
        <w:rPr>
          <w:u w:val="single"/>
        </w:rPr>
        <w:t xml:space="preserve"> trend, but it is not unique.</w:t>
      </w:r>
      <w:r w:rsidRPr="00AB7006">
        <w:rPr>
          <w:sz w:val="14"/>
        </w:rPr>
        <w:t xml:space="preserve"> As shown in the foregoing sections, </w:t>
      </w:r>
      <w:r w:rsidRPr="00AB7006">
        <w:rPr>
          <w:rStyle w:val="Emphasis"/>
        </w:rPr>
        <w:t>every President seeks to work with friendly unions</w:t>
      </w:r>
      <w:r w:rsidRPr="00AB7006">
        <w:rPr>
          <w:u w:val="single"/>
        </w:rPr>
        <w:t xml:space="preserve"> to advance her </w:t>
      </w:r>
      <w:r w:rsidRPr="00AB7006">
        <w:rPr>
          <w:b/>
          <w:bCs/>
          <w:u w:val="single"/>
        </w:rPr>
        <w:t>policy goals</w:t>
      </w:r>
      <w:r w:rsidRPr="00AB7006">
        <w:rPr>
          <w:sz w:val="14"/>
        </w:rPr>
        <w:t xml:space="preserve"> to some degree, </w:t>
      </w:r>
      <w:r w:rsidRPr="00AB7006">
        <w:rPr>
          <w:u w:val="single"/>
        </w:rPr>
        <w:t>while negotiating more combatively with unfriendly ones</w:t>
      </w:r>
      <w:r w:rsidRPr="00AB7006">
        <w:rPr>
          <w:sz w:val="14"/>
        </w:rPr>
        <w:t xml:space="preserve">.393 Under the Biden Administration, more </w:t>
      </w:r>
      <w:proofErr w:type="spellStart"/>
      <w:r w:rsidRPr="00AB7006">
        <w:rPr>
          <w:sz w:val="14"/>
        </w:rPr>
        <w:t>liberalleaning</w:t>
      </w:r>
      <w:proofErr w:type="spellEnd"/>
      <w:r w:rsidRPr="00AB7006">
        <w:rPr>
          <w:sz w:val="14"/>
        </w:rPr>
        <w:t xml:space="preserve"> unions, including those representing EPA, Department of Education, and Department of </w:t>
      </w:r>
      <w:r w:rsidRPr="00AB7006">
        <w:rPr>
          <w:rStyle w:val="Emphasis"/>
          <w:highlight w:val="yellow"/>
        </w:rPr>
        <w:t>Labor workers</w:t>
      </w:r>
      <w:r w:rsidRPr="00AB7006">
        <w:rPr>
          <w:sz w:val="14"/>
          <w:highlight w:val="yellow"/>
        </w:rPr>
        <w:t xml:space="preserve">, </w:t>
      </w:r>
      <w:r w:rsidRPr="007A5BD6">
        <w:rPr>
          <w:u w:val="single"/>
        </w:rPr>
        <w:t xml:space="preserve">have </w:t>
      </w:r>
      <w:r w:rsidRPr="00AB7006">
        <w:rPr>
          <w:rStyle w:val="Emphasis"/>
          <w:highlight w:val="yellow"/>
        </w:rPr>
        <w:t>followed</w:t>
      </w:r>
      <w:r w:rsidRPr="007A5BD6">
        <w:rPr>
          <w:rStyle w:val="Emphasis"/>
        </w:rPr>
        <w:t xml:space="preserve"> the example of </w:t>
      </w:r>
      <w:r w:rsidRPr="00AB7006">
        <w:rPr>
          <w:rStyle w:val="Emphasis"/>
          <w:highlight w:val="yellow"/>
        </w:rPr>
        <w:t>ICE</w:t>
      </w:r>
      <w:r w:rsidRPr="00AB7006">
        <w:rPr>
          <w:u w:val="single"/>
        </w:rPr>
        <w:t xml:space="preserve"> and </w:t>
      </w:r>
      <w:r w:rsidRPr="00AB7006">
        <w:rPr>
          <w:rStyle w:val="Emphasis"/>
        </w:rPr>
        <w:t>CBP workers</w:t>
      </w:r>
      <w:r w:rsidRPr="00AB7006">
        <w:rPr>
          <w:u w:val="single"/>
        </w:rPr>
        <w:t xml:space="preserve"> </w:t>
      </w:r>
      <w:r w:rsidRPr="00AB7006">
        <w:rPr>
          <w:highlight w:val="yellow"/>
          <w:u w:val="single"/>
        </w:rPr>
        <w:t xml:space="preserve">and </w:t>
      </w:r>
      <w:r w:rsidRPr="00AB7006">
        <w:rPr>
          <w:rStyle w:val="Emphasis"/>
          <w:highlight w:val="yellow"/>
        </w:rPr>
        <w:t>sought to entrench</w:t>
      </w:r>
      <w:r w:rsidRPr="00AB7006">
        <w:rPr>
          <w:rStyle w:val="Emphasis"/>
        </w:rPr>
        <w:t xml:space="preserve"> expansive </w:t>
      </w:r>
      <w:r w:rsidRPr="00AB7006">
        <w:rPr>
          <w:rStyle w:val="Emphasis"/>
          <w:highlight w:val="yellow"/>
        </w:rPr>
        <w:t>labor rights in contracts</w:t>
      </w:r>
      <w:r w:rsidRPr="00AB7006">
        <w:rPr>
          <w:sz w:val="14"/>
        </w:rPr>
        <w:t>, hedging against the possibility of a much more hostile presidential administration in 2024 or beyond.394 Likewise, Congress may seek to empower unions it sees as checks on presidential power-as it did for DHS during the Bush Administration-or to slowly undermine unions whose missions may be legally valid but politically unpalatable, such as those representing IRS workers.395</w:t>
      </w:r>
    </w:p>
    <w:p w14:paraId="102F8E3D" w14:textId="77777777" w:rsidR="001550EA" w:rsidRPr="00AB7006" w:rsidRDefault="001550EA" w:rsidP="001550EA">
      <w:pPr>
        <w:ind w:firstLine="720"/>
        <w:rPr>
          <w:u w:val="single"/>
        </w:rPr>
      </w:pPr>
      <w:r w:rsidRPr="00AB7006">
        <w:rPr>
          <w:sz w:val="14"/>
        </w:rPr>
        <w:t xml:space="preserve">In short, </w:t>
      </w:r>
      <w:r w:rsidRPr="00AB7006">
        <w:rPr>
          <w:u w:val="single"/>
        </w:rPr>
        <w:t xml:space="preserve">while civil service protections have historically been justified as a protection for bureaucratic expertise against political interference, </w:t>
      </w:r>
      <w:r w:rsidRPr="00AB7006">
        <w:rPr>
          <w:rStyle w:val="Emphasis"/>
          <w:highlight w:val="yellow"/>
        </w:rPr>
        <w:t>labor rights</w:t>
      </w:r>
      <w:r w:rsidRPr="00AB7006">
        <w:rPr>
          <w:u w:val="single"/>
        </w:rPr>
        <w:t xml:space="preserve"> appear to </w:t>
      </w:r>
      <w:r w:rsidRPr="00AB7006">
        <w:rPr>
          <w:b/>
          <w:bCs/>
          <w:u w:val="single"/>
        </w:rPr>
        <w:t>serve the opposite</w:t>
      </w:r>
      <w:r w:rsidRPr="00AB7006">
        <w:rPr>
          <w:u w:val="single"/>
        </w:rPr>
        <w:t xml:space="preserve"> objective, </w:t>
      </w:r>
      <w:r w:rsidRPr="00AB7006">
        <w:rPr>
          <w:rStyle w:val="Emphasis"/>
          <w:highlight w:val="yellow"/>
        </w:rPr>
        <w:t>turn</w:t>
      </w:r>
      <w:r w:rsidRPr="00AB7006">
        <w:rPr>
          <w:rStyle w:val="Emphasis"/>
        </w:rPr>
        <w:t xml:space="preserve">ing </w:t>
      </w:r>
      <w:r w:rsidRPr="00AB7006">
        <w:rPr>
          <w:rStyle w:val="Emphasis"/>
          <w:highlight w:val="yellow"/>
        </w:rPr>
        <w:t>worker protections into tools for more intensive politicization of the bureaucracy</w:t>
      </w:r>
      <w:r w:rsidRPr="00AB7006">
        <w:rPr>
          <w:sz w:val="14"/>
        </w:rPr>
        <w:t>. This is not a phenomenon unique to federal sector labor. Many legal tools-including delegations of power through rules, treaties, government contracts, and aggressive attempts at structural deregulation396-</w:t>
      </w:r>
      <w:r w:rsidRPr="002D2749">
        <w:rPr>
          <w:rStyle w:val="Emphasis"/>
        </w:rPr>
        <w:t xml:space="preserve">can </w:t>
      </w:r>
      <w:r w:rsidRPr="00AB7006">
        <w:rPr>
          <w:rStyle w:val="Emphasis"/>
          <w:highlight w:val="yellow"/>
        </w:rPr>
        <w:t>entrench a President's policy preferences beyond her term in office</w:t>
      </w:r>
      <w:r w:rsidRPr="00AB7006">
        <w:rPr>
          <w:sz w:val="14"/>
        </w:rPr>
        <w:t xml:space="preserve">. </w:t>
      </w:r>
      <w:r w:rsidRPr="00AB7006">
        <w:rPr>
          <w:u w:val="single"/>
        </w:rPr>
        <w:t xml:space="preserve">But </w:t>
      </w:r>
      <w:r w:rsidRPr="00AB7006">
        <w:rPr>
          <w:b/>
          <w:bCs/>
          <w:u w:val="single"/>
        </w:rPr>
        <w:t>that is</w:t>
      </w:r>
      <w:r w:rsidRPr="00AB7006">
        <w:rPr>
          <w:u w:val="single"/>
        </w:rPr>
        <w:t xml:space="preserve"> precisely </w:t>
      </w:r>
      <w:r w:rsidRPr="00AB7006">
        <w:rPr>
          <w:rStyle w:val="Emphasis"/>
        </w:rPr>
        <w:t>the danger</w:t>
      </w:r>
      <w:r w:rsidRPr="00AB7006">
        <w:rPr>
          <w:u w:val="single"/>
        </w:rPr>
        <w:t xml:space="preserve"> of increasingly aggressive forms of </w:t>
      </w:r>
      <w:r w:rsidRPr="00AB7006">
        <w:rPr>
          <w:rStyle w:val="Emphasis"/>
        </w:rPr>
        <w:t>labor gamesmanship</w:t>
      </w:r>
      <w:r w:rsidRPr="00AB7006">
        <w:rPr>
          <w:u w:val="single"/>
        </w:rPr>
        <w:t>--they compromise the perceived neutrality and respect for professional norms and expertise that have made the civil service an exceptional, and exceptionally popular, feature of the modern federal government.</w:t>
      </w:r>
    </w:p>
    <w:p w14:paraId="0B706F70" w14:textId="77777777" w:rsidR="001550EA" w:rsidRPr="00AB7006" w:rsidRDefault="001550EA" w:rsidP="001550EA">
      <w:pPr>
        <w:pStyle w:val="Heading4"/>
      </w:pPr>
      <w:r w:rsidRPr="00AB7006">
        <w:t xml:space="preserve">The result </w:t>
      </w:r>
      <w:r>
        <w:t xml:space="preserve">of the plan </w:t>
      </w:r>
      <w:r w:rsidRPr="00AB7006">
        <w:t xml:space="preserve">is totally empowered carceral agencies with </w:t>
      </w:r>
      <w:r w:rsidRPr="00AB7006">
        <w:rPr>
          <w:u w:val="single"/>
        </w:rPr>
        <w:t>zero restrictions</w:t>
      </w:r>
      <w:r w:rsidRPr="00AB7006">
        <w:t xml:space="preserve"> on state brutality.</w:t>
      </w:r>
    </w:p>
    <w:p w14:paraId="736FD4C8" w14:textId="77777777" w:rsidR="001550EA" w:rsidRPr="00AB7006" w:rsidRDefault="001550EA" w:rsidP="001550EA">
      <w:pPr>
        <w:rPr>
          <w:i/>
          <w:iCs/>
        </w:rPr>
      </w:pPr>
      <w:r>
        <w:rPr>
          <w:rStyle w:val="Style13ptBold"/>
        </w:rPr>
        <w:t xml:space="preserve">1AC </w:t>
      </w:r>
      <w:r w:rsidRPr="00AB7006">
        <w:rPr>
          <w:rStyle w:val="Style13ptBold"/>
        </w:rPr>
        <w:t>Handler 24</w:t>
      </w:r>
      <w:r w:rsidRPr="00AB7006">
        <w:t xml:space="preserve"> (Nicholas, Associate Professor of Law at Texas A&amp;M School of Law. Formerly Thomas C. Grey Fellow and Lecturer in Law, Stanford Law School. JD from Yale, </w:t>
      </w:r>
      <w:proofErr w:type="spellStart"/>
      <w:proofErr w:type="gramStart"/>
      <w:r w:rsidRPr="00AB7006">
        <w:t>M.Phil</w:t>
      </w:r>
      <w:proofErr w:type="spellEnd"/>
      <w:proofErr w:type="gramEnd"/>
      <w:r w:rsidRPr="00AB7006">
        <w:t xml:space="preserve"> in History from Cambridge, BA in History from Yale. "Separation of powers by contract: The Role of Unions in Constraining the Twenty-First Century President” 49 </w:t>
      </w:r>
      <w:r w:rsidRPr="00AB7006">
        <w:rPr>
          <w:i/>
          <w:iCs/>
        </w:rPr>
        <w:t xml:space="preserve">ADMIN. &amp; REG. L. NEWS </w:t>
      </w:r>
      <w:r w:rsidRPr="00AB7006">
        <w:t>11 (Spring 2024)</w:t>
      </w:r>
    </w:p>
    <w:p w14:paraId="2442E63B" w14:textId="77777777" w:rsidR="001550EA" w:rsidRPr="00AB7006" w:rsidRDefault="001550EA" w:rsidP="001550EA">
      <w:pPr>
        <w:rPr>
          <w:sz w:val="16"/>
        </w:rPr>
      </w:pPr>
      <w:r w:rsidRPr="00AB7006">
        <w:rPr>
          <w:sz w:val="16"/>
        </w:rPr>
        <w:tab/>
        <w:t xml:space="preserve">But </w:t>
      </w:r>
      <w:r w:rsidRPr="00AB7006">
        <w:rPr>
          <w:rStyle w:val="Emphasis"/>
          <w:highlight w:val="yellow"/>
        </w:rPr>
        <w:t>enforcement</w:t>
      </w:r>
      <w:r w:rsidRPr="00AB7006">
        <w:rPr>
          <w:highlight w:val="yellow"/>
          <w:u w:val="single"/>
        </w:rPr>
        <w:t xml:space="preserve"> of a </w:t>
      </w:r>
      <w:r w:rsidRPr="00AB7006">
        <w:rPr>
          <w:b/>
          <w:bCs/>
          <w:highlight w:val="yellow"/>
          <w:u w:val="single"/>
        </w:rPr>
        <w:t>presidential agenda</w:t>
      </w:r>
      <w:r w:rsidRPr="00AB7006">
        <w:rPr>
          <w:highlight w:val="yellow"/>
          <w:u w:val="single"/>
        </w:rPr>
        <w:t xml:space="preserve"> requires</w:t>
      </w:r>
      <w:r w:rsidRPr="00AB7006">
        <w:rPr>
          <w:u w:val="single"/>
        </w:rPr>
        <w:t xml:space="preserve"> the </w:t>
      </w:r>
      <w:r w:rsidRPr="00AB7006">
        <w:rPr>
          <w:rStyle w:val="Emphasis"/>
          <w:highlight w:val="yellow"/>
        </w:rPr>
        <w:t>cooperation</w:t>
      </w:r>
      <w:r w:rsidRPr="00AB7006">
        <w:rPr>
          <w:highlight w:val="yellow"/>
          <w:u w:val="single"/>
        </w:rPr>
        <w:t xml:space="preserve"> of</w:t>
      </w:r>
      <w:r w:rsidRPr="00AB7006">
        <w:rPr>
          <w:u w:val="single"/>
        </w:rPr>
        <w:t xml:space="preserve"> hundreds of thousands of </w:t>
      </w:r>
      <w:r w:rsidRPr="00AB7006">
        <w:rPr>
          <w:rStyle w:val="Emphasis"/>
          <w:highlight w:val="yellow"/>
        </w:rPr>
        <w:t>federal employees</w:t>
      </w:r>
      <w:r w:rsidRPr="00AB7006">
        <w:rPr>
          <w:highlight w:val="yellow"/>
          <w:u w:val="single"/>
        </w:rPr>
        <w:t xml:space="preserve"> across</w:t>
      </w:r>
      <w:r w:rsidRPr="00AB7006">
        <w:rPr>
          <w:u w:val="single"/>
        </w:rPr>
        <w:t xml:space="preserve"> a wide variety of fields, including </w:t>
      </w:r>
      <w:r w:rsidRPr="00AB7006">
        <w:rPr>
          <w:rStyle w:val="Emphasis"/>
        </w:rPr>
        <w:t>border policing</w:t>
      </w:r>
      <w:r w:rsidRPr="00AB7006">
        <w:rPr>
          <w:u w:val="single"/>
        </w:rPr>
        <w:t xml:space="preserve"> by Customs and Border Patrol (</w:t>
      </w:r>
      <w:r w:rsidRPr="00AB7006">
        <w:rPr>
          <w:rStyle w:val="Emphasis"/>
          <w:highlight w:val="yellow"/>
        </w:rPr>
        <w:t>CBP</w:t>
      </w:r>
      <w:r w:rsidRPr="00AB7006">
        <w:rPr>
          <w:u w:val="single"/>
        </w:rPr>
        <w:t xml:space="preserve">), </w:t>
      </w:r>
      <w:r w:rsidRPr="00AB7006">
        <w:rPr>
          <w:b/>
          <w:bCs/>
          <w:u w:val="single"/>
        </w:rPr>
        <w:t>policing immigration</w:t>
      </w:r>
      <w:r w:rsidRPr="00AB7006">
        <w:rPr>
          <w:u w:val="single"/>
        </w:rPr>
        <w:t xml:space="preserve"> within the national interior by Immigration and Customs Enforcement (</w:t>
      </w:r>
      <w:r w:rsidRPr="00AB7006">
        <w:rPr>
          <w:rStyle w:val="Emphasis"/>
          <w:highlight w:val="yellow"/>
        </w:rPr>
        <w:t>ICE</w:t>
      </w:r>
      <w:r w:rsidRPr="00AB7006">
        <w:rPr>
          <w:u w:val="single"/>
        </w:rPr>
        <w:t xml:space="preserve">), </w:t>
      </w:r>
      <w:r w:rsidRPr="00AB7006">
        <w:rPr>
          <w:b/>
          <w:bCs/>
          <w:u w:val="single"/>
        </w:rPr>
        <w:t>processing</w:t>
      </w:r>
      <w:r w:rsidRPr="00AB7006">
        <w:rPr>
          <w:u w:val="single"/>
        </w:rPr>
        <w:t xml:space="preserve"> of </w:t>
      </w:r>
      <w:r w:rsidRPr="00AB7006">
        <w:rPr>
          <w:b/>
          <w:bCs/>
          <w:u w:val="single"/>
        </w:rPr>
        <w:t>asylum applications</w:t>
      </w:r>
      <w:r w:rsidRPr="00AB7006">
        <w:rPr>
          <w:u w:val="single"/>
        </w:rPr>
        <w:t xml:space="preserve"> by United States Customs and Immigration Services (</w:t>
      </w:r>
      <w:r w:rsidRPr="00AB7006">
        <w:rPr>
          <w:rStyle w:val="Emphasis"/>
          <w:highlight w:val="yellow"/>
        </w:rPr>
        <w:t>USCIS</w:t>
      </w:r>
      <w:r w:rsidRPr="00AB7006">
        <w:rPr>
          <w:u w:val="single"/>
        </w:rPr>
        <w:t xml:space="preserve">), and adjudication of </w:t>
      </w:r>
      <w:r w:rsidRPr="00AB7006">
        <w:rPr>
          <w:rStyle w:val="Emphasis"/>
        </w:rPr>
        <w:t>removal proceedings</w:t>
      </w:r>
      <w:r w:rsidRPr="00AB7006">
        <w:rPr>
          <w:u w:val="single"/>
        </w:rPr>
        <w:t xml:space="preserve"> by Immigration Judges inside the Executive Office for Immigration Review</w:t>
      </w:r>
      <w:r w:rsidRPr="00AB7006">
        <w:rPr>
          <w:sz w:val="16"/>
        </w:rPr>
        <w:t>. Typically, the story goes that the president imposes policies with profound implications for the immigration system, such as prioritizing the arrest and deportation of certain populations over others, or setting targets to grant or deny certain numbers of asylum applications or removal challenges.</w:t>
      </w:r>
    </w:p>
    <w:p w14:paraId="35873CBA" w14:textId="77777777" w:rsidR="001550EA" w:rsidRPr="00AB7006" w:rsidRDefault="001550EA" w:rsidP="001550EA">
      <w:pPr>
        <w:rPr>
          <w:sz w:val="16"/>
        </w:rPr>
      </w:pPr>
      <w:r w:rsidRPr="00AB7006">
        <w:rPr>
          <w:sz w:val="16"/>
        </w:rPr>
        <w:tab/>
        <w:t xml:space="preserve">But </w:t>
      </w:r>
      <w:r w:rsidRPr="00AB7006">
        <w:rPr>
          <w:rStyle w:val="Emphasis"/>
          <w:highlight w:val="yellow"/>
        </w:rPr>
        <w:t xml:space="preserve">through </w:t>
      </w:r>
      <w:r w:rsidRPr="005A49D9">
        <w:rPr>
          <w:rStyle w:val="Emphasis"/>
        </w:rPr>
        <w:t xml:space="preserve">collective </w:t>
      </w:r>
      <w:r w:rsidRPr="00AB7006">
        <w:rPr>
          <w:rStyle w:val="Emphasis"/>
          <w:highlight w:val="yellow"/>
        </w:rPr>
        <w:t>bargaining</w:t>
      </w:r>
      <w:r w:rsidRPr="00AB7006">
        <w:rPr>
          <w:sz w:val="16"/>
        </w:rPr>
        <w:t>, civil servants can reshape presidential policy initiatives.</w:t>
      </w:r>
      <w:r w:rsidRPr="00AB7006">
        <w:rPr>
          <w:rStyle w:val="Emphasis"/>
        </w:rPr>
        <w:t xml:space="preserve"> </w:t>
      </w:r>
      <w:r w:rsidRPr="00AB7006">
        <w:rPr>
          <w:rStyle w:val="Emphasis"/>
          <w:highlight w:val="yellow"/>
        </w:rPr>
        <w:t>ICE agent</w:t>
      </w:r>
      <w:r w:rsidRPr="005A49D9">
        <w:rPr>
          <w:rStyle w:val="Emphasis"/>
        </w:rPr>
        <w:t xml:space="preserve">s have </w:t>
      </w:r>
      <w:r w:rsidRPr="00AB7006">
        <w:rPr>
          <w:rStyle w:val="Emphasis"/>
          <w:highlight w:val="yellow"/>
        </w:rPr>
        <w:t>challenged</w:t>
      </w:r>
      <w:r w:rsidRPr="00AB7006">
        <w:rPr>
          <w:u w:val="single"/>
        </w:rPr>
        <w:t xml:space="preserve"> and defeated </w:t>
      </w:r>
      <w:r w:rsidRPr="00AB7006">
        <w:rPr>
          <w:b/>
          <w:bCs/>
          <w:highlight w:val="yellow"/>
          <w:u w:val="single"/>
        </w:rPr>
        <w:t>policies</w:t>
      </w:r>
      <w:r w:rsidRPr="00AB7006">
        <w:rPr>
          <w:highlight w:val="yellow"/>
          <w:u w:val="single"/>
        </w:rPr>
        <w:t xml:space="preserve"> </w:t>
      </w:r>
      <w:r w:rsidRPr="00AB7006">
        <w:rPr>
          <w:b/>
          <w:bCs/>
          <w:highlight w:val="yellow"/>
          <w:u w:val="single"/>
        </w:rPr>
        <w:t>requiring</w:t>
      </w:r>
      <w:r w:rsidRPr="00AB7006">
        <w:rPr>
          <w:highlight w:val="yellow"/>
          <w:u w:val="single"/>
        </w:rPr>
        <w:t xml:space="preserve"> them to </w:t>
      </w:r>
      <w:r w:rsidRPr="00AB7006">
        <w:rPr>
          <w:rStyle w:val="Emphasis"/>
          <w:highlight w:val="yellow"/>
        </w:rPr>
        <w:t xml:space="preserve">deprioritize </w:t>
      </w:r>
      <w:r w:rsidRPr="005A49D9">
        <w:rPr>
          <w:rStyle w:val="Emphasis"/>
        </w:rPr>
        <w:t xml:space="preserve">the </w:t>
      </w:r>
      <w:r w:rsidRPr="00AB7006">
        <w:rPr>
          <w:rStyle w:val="Emphasis"/>
          <w:highlight w:val="yellow"/>
        </w:rPr>
        <w:t>arrest of</w:t>
      </w:r>
      <w:r w:rsidRPr="00AB7006">
        <w:rPr>
          <w:u w:val="single"/>
        </w:rPr>
        <w:t xml:space="preserve"> certain populations (e.g., </w:t>
      </w:r>
      <w:r w:rsidRPr="00AB7006">
        <w:rPr>
          <w:rStyle w:val="Emphasis"/>
          <w:highlight w:val="yellow"/>
        </w:rPr>
        <w:t>minors</w:t>
      </w:r>
      <w:r w:rsidRPr="00AB7006">
        <w:rPr>
          <w:highlight w:val="yellow"/>
          <w:u w:val="single"/>
        </w:rPr>
        <w:t xml:space="preserve"> and </w:t>
      </w:r>
      <w:r w:rsidRPr="00AB7006">
        <w:rPr>
          <w:rStyle w:val="Emphasis"/>
          <w:highlight w:val="yellow"/>
        </w:rPr>
        <w:t>those without</w:t>
      </w:r>
      <w:r w:rsidRPr="005A49D9">
        <w:rPr>
          <w:rStyle w:val="Emphasis"/>
        </w:rPr>
        <w:t xml:space="preserve"> criminal </w:t>
      </w:r>
      <w:r w:rsidRPr="00AB7006">
        <w:rPr>
          <w:rStyle w:val="Emphasis"/>
          <w:highlight w:val="yellow"/>
        </w:rPr>
        <w:t>records</w:t>
      </w:r>
      <w:r w:rsidRPr="00AB7006">
        <w:rPr>
          <w:u w:val="single"/>
        </w:rPr>
        <w:t xml:space="preserve">) </w:t>
      </w:r>
      <w:r w:rsidRPr="00AB7006">
        <w:rPr>
          <w:highlight w:val="yellow"/>
          <w:u w:val="single"/>
        </w:rPr>
        <w:t xml:space="preserve">and </w:t>
      </w:r>
      <w:r w:rsidRPr="00AB7006">
        <w:rPr>
          <w:rStyle w:val="Emphasis"/>
          <w:highlight w:val="yellow"/>
        </w:rPr>
        <w:t>to provide legal info</w:t>
      </w:r>
      <w:r w:rsidRPr="005A49D9">
        <w:rPr>
          <w:rStyle w:val="Emphasis"/>
        </w:rPr>
        <w:t xml:space="preserve">rmation </w:t>
      </w:r>
      <w:r w:rsidRPr="00AB7006">
        <w:rPr>
          <w:rStyle w:val="Emphasis"/>
          <w:highlight w:val="yellow"/>
        </w:rPr>
        <w:t>to detained immigrants</w:t>
      </w:r>
      <w:r w:rsidRPr="00AB7006">
        <w:rPr>
          <w:u w:val="single"/>
        </w:rPr>
        <w:t xml:space="preserve">, </w:t>
      </w:r>
      <w:r w:rsidRPr="00AB7006">
        <w:rPr>
          <w:rStyle w:val="Emphasis"/>
          <w:highlight w:val="yellow"/>
        </w:rPr>
        <w:t xml:space="preserve">on the grounds that those </w:t>
      </w:r>
      <w:r w:rsidRPr="005A49D9">
        <w:rPr>
          <w:rStyle w:val="Emphasis"/>
        </w:rPr>
        <w:t xml:space="preserve">policies </w:t>
      </w:r>
      <w:r w:rsidRPr="00AB7006">
        <w:rPr>
          <w:rStyle w:val="Emphasis"/>
          <w:highlight w:val="yellow"/>
        </w:rPr>
        <w:t xml:space="preserve">improperly alter </w:t>
      </w:r>
      <w:r w:rsidRPr="005A49D9">
        <w:rPr>
          <w:rStyle w:val="Emphasis"/>
        </w:rPr>
        <w:t xml:space="preserve">agents’ conditions of </w:t>
      </w:r>
      <w:r w:rsidRPr="00AB7006">
        <w:rPr>
          <w:rStyle w:val="Emphasis"/>
          <w:highlight w:val="yellow"/>
        </w:rPr>
        <w:t>employment.</w:t>
      </w:r>
      <w:r w:rsidRPr="00AB7006">
        <w:rPr>
          <w:sz w:val="16"/>
        </w:rPr>
        <w:t xml:space="preserve"> </w:t>
      </w:r>
      <w:r w:rsidRPr="00AB7006">
        <w:rPr>
          <w:rStyle w:val="Emphasis"/>
          <w:highlight w:val="yellow"/>
        </w:rPr>
        <w:t xml:space="preserve">CBP </w:t>
      </w:r>
      <w:r w:rsidRPr="007A5BD6">
        <w:rPr>
          <w:rStyle w:val="Emphasis"/>
        </w:rPr>
        <w:t>guards</w:t>
      </w:r>
      <w:r w:rsidRPr="007A5BD6">
        <w:rPr>
          <w:u w:val="single"/>
        </w:rPr>
        <w:t xml:space="preserve"> </w:t>
      </w:r>
      <w:r w:rsidRPr="005A49D9">
        <w:rPr>
          <w:u w:val="single"/>
        </w:rPr>
        <w:t>have</w:t>
      </w:r>
      <w:r w:rsidRPr="00AB7006">
        <w:rPr>
          <w:u w:val="single"/>
        </w:rPr>
        <w:t xml:space="preserve"> similarly </w:t>
      </w:r>
      <w:r w:rsidRPr="00AB7006">
        <w:rPr>
          <w:b/>
          <w:bCs/>
          <w:highlight w:val="yellow"/>
          <w:u w:val="single"/>
        </w:rPr>
        <w:t>defeated policies altering</w:t>
      </w:r>
      <w:r w:rsidRPr="00AB7006">
        <w:rPr>
          <w:highlight w:val="yellow"/>
          <w:u w:val="single"/>
        </w:rPr>
        <w:t xml:space="preserve"> </w:t>
      </w:r>
      <w:r w:rsidRPr="007A5BD6">
        <w:rPr>
          <w:rStyle w:val="Emphasis"/>
        </w:rPr>
        <w:t xml:space="preserve">what </w:t>
      </w:r>
      <w:r w:rsidRPr="00AB7006">
        <w:rPr>
          <w:rStyle w:val="Emphasis"/>
          <w:highlight w:val="yellow"/>
        </w:rPr>
        <w:t>types of searches they may conduct</w:t>
      </w:r>
      <w:r w:rsidRPr="00AB7006">
        <w:rPr>
          <w:u w:val="single"/>
        </w:rPr>
        <w:t xml:space="preserve"> at the border, </w:t>
      </w:r>
      <w:r w:rsidRPr="00AB7006">
        <w:rPr>
          <w:rStyle w:val="Emphasis"/>
        </w:rPr>
        <w:t xml:space="preserve">what types of </w:t>
      </w:r>
      <w:r w:rsidRPr="00AB7006">
        <w:rPr>
          <w:rStyle w:val="Emphasis"/>
          <w:highlight w:val="yellow"/>
        </w:rPr>
        <w:t xml:space="preserve">weapons </w:t>
      </w:r>
      <w:r w:rsidRPr="005A49D9">
        <w:rPr>
          <w:rStyle w:val="Emphasis"/>
        </w:rPr>
        <w:t>they may carry</w:t>
      </w:r>
      <w:r w:rsidRPr="005A49D9">
        <w:rPr>
          <w:u w:val="single"/>
        </w:rPr>
        <w:t>,</w:t>
      </w:r>
      <w:r w:rsidRPr="00AB7006">
        <w:rPr>
          <w:highlight w:val="yellow"/>
          <w:u w:val="single"/>
        </w:rPr>
        <w:t xml:space="preserve"> or</w:t>
      </w:r>
      <w:r w:rsidRPr="00AB7006">
        <w:rPr>
          <w:u w:val="single"/>
        </w:rPr>
        <w:t xml:space="preserve"> what </w:t>
      </w:r>
      <w:r w:rsidRPr="00AB7006">
        <w:rPr>
          <w:rStyle w:val="Emphasis"/>
          <w:highlight w:val="yellow"/>
        </w:rPr>
        <w:t>disciplinary processes</w:t>
      </w:r>
      <w:r w:rsidRPr="00AB7006">
        <w:rPr>
          <w:u w:val="single"/>
        </w:rPr>
        <w:t xml:space="preserve"> they are subject to </w:t>
      </w:r>
      <w:r w:rsidRPr="00AB7006">
        <w:rPr>
          <w:b/>
          <w:bCs/>
          <w:highlight w:val="yellow"/>
          <w:u w:val="single"/>
        </w:rPr>
        <w:t>for misconduct</w:t>
      </w:r>
      <w:r w:rsidRPr="00AB7006">
        <w:rPr>
          <w:u w:val="single"/>
        </w:rPr>
        <w:t>.</w:t>
      </w:r>
      <w:r w:rsidRPr="00AB7006">
        <w:rPr>
          <w:sz w:val="16"/>
        </w:rPr>
        <w:t xml:space="preserve"> Immigration Judges can defeat productivity quotas or performance evaluation standards that are designed to force them to move through cases more quickly—measures well known to produce lower win rates for immigrants challenging removals. And USCIS employees may challenge directives pushing them to grant fewer asylum applications.</w:t>
      </w:r>
    </w:p>
    <w:p w14:paraId="20317680" w14:textId="77777777" w:rsidR="001550EA" w:rsidRPr="00AB7006" w:rsidRDefault="001550EA" w:rsidP="001550EA">
      <w:pPr>
        <w:rPr>
          <w:rStyle w:val="Emphasis"/>
        </w:rPr>
      </w:pPr>
      <w:r w:rsidRPr="00AB7006">
        <w:rPr>
          <w:sz w:val="16"/>
        </w:rPr>
        <w:tab/>
      </w:r>
      <w:r w:rsidRPr="00AB7006">
        <w:rPr>
          <w:rStyle w:val="Emphasis"/>
          <w:highlight w:val="yellow"/>
        </w:rPr>
        <w:t xml:space="preserve">Federal </w:t>
      </w:r>
      <w:r w:rsidRPr="005A49D9">
        <w:rPr>
          <w:rStyle w:val="Emphasis"/>
        </w:rPr>
        <w:t xml:space="preserve">sector labor </w:t>
      </w:r>
      <w:r w:rsidRPr="00AB7006">
        <w:rPr>
          <w:rStyle w:val="Emphasis"/>
          <w:highlight w:val="yellow"/>
        </w:rPr>
        <w:t>unions</w:t>
      </w:r>
      <w:r w:rsidRPr="00AB7006">
        <w:rPr>
          <w:sz w:val="16"/>
        </w:rPr>
        <w:t xml:space="preserve"> are likely to grow in political importance in the coming years. Many </w:t>
      </w:r>
      <w:r w:rsidRPr="00AB7006">
        <w:rPr>
          <w:u w:val="single"/>
        </w:rPr>
        <w:t xml:space="preserve">have </w:t>
      </w:r>
      <w:r w:rsidRPr="005A49D9">
        <w:rPr>
          <w:b/>
          <w:bCs/>
          <w:u w:val="single"/>
        </w:rPr>
        <w:t>vowed</w:t>
      </w:r>
      <w:r w:rsidRPr="00AB7006">
        <w:rPr>
          <w:u w:val="single"/>
        </w:rPr>
        <w:t xml:space="preserve"> to </w:t>
      </w:r>
      <w:r w:rsidRPr="005A49D9">
        <w:rPr>
          <w:b/>
          <w:bCs/>
          <w:u w:val="single"/>
        </w:rPr>
        <w:t>leverage their labor rights</w:t>
      </w:r>
      <w:r w:rsidRPr="00AB7006">
        <w:rPr>
          <w:u w:val="single"/>
        </w:rPr>
        <w:t xml:space="preserve"> to</w:t>
      </w:r>
      <w:r w:rsidRPr="00AB7006">
        <w:rPr>
          <w:sz w:val="16"/>
        </w:rPr>
        <w:t xml:space="preserve"> increase their autonomy and to </w:t>
      </w:r>
      <w:r w:rsidRPr="00AB7006">
        <w:rPr>
          <w:u w:val="single"/>
        </w:rPr>
        <w:t>pursue both the economic interests and policy preferences of their members</w:t>
      </w:r>
      <w:r w:rsidRPr="00AB7006">
        <w:rPr>
          <w:sz w:val="16"/>
        </w:rPr>
        <w:t xml:space="preserve">. The union representing many EPA employees, for instance, has sought to negotiate a new CBA enshrining protections for diversity and scientific integrity, and strengthening protections against managerial abuse—measures it says are necessary to prevent a return of Trump-era </w:t>
      </w:r>
      <w:r w:rsidRPr="005A49D9">
        <w:rPr>
          <w:sz w:val="16"/>
          <w:szCs w:val="16"/>
        </w:rPr>
        <w:t xml:space="preserve">abuses. Other </w:t>
      </w:r>
      <w:r w:rsidRPr="005A49D9">
        <w:rPr>
          <w:rStyle w:val="cardtextChar"/>
          <w:rFonts w:ascii="Georgia" w:hAnsi="Georgia"/>
          <w:sz w:val="16"/>
          <w:szCs w:val="16"/>
        </w:rPr>
        <w:t>unions</w:t>
      </w:r>
      <w:r w:rsidRPr="00AB7006">
        <w:rPr>
          <w:sz w:val="16"/>
        </w:rPr>
        <w:t xml:space="preserve">, including those </w:t>
      </w:r>
      <w:r w:rsidRPr="00AB7006">
        <w:rPr>
          <w:u w:val="single"/>
        </w:rPr>
        <w:t xml:space="preserve">representing CBP and ICE agents, </w:t>
      </w:r>
      <w:r w:rsidRPr="00AB7006">
        <w:rPr>
          <w:highlight w:val="yellow"/>
          <w:u w:val="single"/>
        </w:rPr>
        <w:t xml:space="preserve">have </w:t>
      </w:r>
      <w:r w:rsidRPr="005A49D9">
        <w:rPr>
          <w:b/>
          <w:bCs/>
          <w:highlight w:val="yellow"/>
          <w:u w:val="single"/>
        </w:rPr>
        <w:t>aligned</w:t>
      </w:r>
      <w:r w:rsidRPr="00AB7006">
        <w:rPr>
          <w:highlight w:val="yellow"/>
          <w:u w:val="single"/>
        </w:rPr>
        <w:t xml:space="preserve"> themselves</w:t>
      </w:r>
      <w:r w:rsidRPr="00AB7006">
        <w:rPr>
          <w:u w:val="single"/>
        </w:rPr>
        <w:t xml:space="preserve"> explicitly </w:t>
      </w:r>
      <w:r w:rsidRPr="00AB7006">
        <w:rPr>
          <w:highlight w:val="yellow"/>
          <w:u w:val="single"/>
        </w:rPr>
        <w:t xml:space="preserve">with </w:t>
      </w:r>
      <w:r w:rsidRPr="005A49D9">
        <w:rPr>
          <w:b/>
          <w:bCs/>
          <w:highlight w:val="yellow"/>
          <w:u w:val="single"/>
        </w:rPr>
        <w:t>conservative lawmakers</w:t>
      </w:r>
      <w:r w:rsidRPr="00AB7006">
        <w:rPr>
          <w:u w:val="single"/>
        </w:rPr>
        <w:t xml:space="preserve">, and have </w:t>
      </w:r>
      <w:r w:rsidRPr="00AB7006">
        <w:rPr>
          <w:highlight w:val="yellow"/>
          <w:u w:val="single"/>
        </w:rPr>
        <w:t>vowed to use their</w:t>
      </w:r>
      <w:r w:rsidRPr="00AB7006">
        <w:rPr>
          <w:u w:val="single"/>
        </w:rPr>
        <w:t xml:space="preserve"> political and </w:t>
      </w:r>
      <w:r w:rsidRPr="00AB7006">
        <w:rPr>
          <w:rStyle w:val="Emphasis"/>
          <w:highlight w:val="yellow"/>
        </w:rPr>
        <w:t>bargaining clout</w:t>
      </w:r>
      <w:r w:rsidRPr="00AB7006">
        <w:rPr>
          <w:highlight w:val="yellow"/>
          <w:u w:val="single"/>
        </w:rPr>
        <w:t xml:space="preserve"> to advance </w:t>
      </w:r>
      <w:r w:rsidRPr="00AB7006">
        <w:rPr>
          <w:rStyle w:val="Emphasis"/>
          <w:highlight w:val="yellow"/>
        </w:rPr>
        <w:t>restrictive immigration enforcement policies.</w:t>
      </w:r>
    </w:p>
    <w:p w14:paraId="249BD88E" w14:textId="77777777" w:rsidR="001550EA" w:rsidRPr="004B090A" w:rsidRDefault="001550EA" w:rsidP="001550EA"/>
    <w:p w14:paraId="09CF8114" w14:textId="77777777" w:rsidR="001550EA" w:rsidRPr="008844D0" w:rsidRDefault="001550EA" w:rsidP="001550EA"/>
    <w:p w14:paraId="47C3C39C" w14:textId="77777777" w:rsidR="001550EA" w:rsidRDefault="001550EA">
      <w:pPr>
        <w:rPr>
          <w:rFonts w:asciiTheme="minorHAnsi" w:hAnsiTheme="minorHAnsi" w:cstheme="minorBidi"/>
        </w:rPr>
      </w:pPr>
    </w:p>
    <w:sectPr w:rsidR="001550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E45A6F"/>
    <w:multiLevelType w:val="hybridMultilevel"/>
    <w:tmpl w:val="77E614B2"/>
    <w:lvl w:ilvl="0" w:tplc="F1FE5A9C">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1" w15:restartNumberingAfterBreak="0">
    <w:nsid w:val="05820DA2"/>
    <w:multiLevelType w:val="hybridMultilevel"/>
    <w:tmpl w:val="F31657A6"/>
    <w:lvl w:ilvl="0" w:tplc="0F66FA9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BC78B5"/>
    <w:multiLevelType w:val="hybridMultilevel"/>
    <w:tmpl w:val="6A4086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F974E6"/>
    <w:multiLevelType w:val="hybridMultilevel"/>
    <w:tmpl w:val="9F9837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135D3E"/>
    <w:multiLevelType w:val="hybridMultilevel"/>
    <w:tmpl w:val="3746C4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5A773F"/>
    <w:multiLevelType w:val="hybridMultilevel"/>
    <w:tmpl w:val="DAAEF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D36576F"/>
    <w:multiLevelType w:val="hybridMultilevel"/>
    <w:tmpl w:val="EE70DC6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7E794D"/>
    <w:multiLevelType w:val="hybridMultilevel"/>
    <w:tmpl w:val="B43AA5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A60548"/>
    <w:multiLevelType w:val="hybridMultilevel"/>
    <w:tmpl w:val="2110D3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2DB70DB5"/>
    <w:multiLevelType w:val="hybridMultilevel"/>
    <w:tmpl w:val="152A3A26"/>
    <w:lvl w:ilvl="0" w:tplc="540E13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2E2C04BE"/>
    <w:multiLevelType w:val="hybridMultilevel"/>
    <w:tmpl w:val="680C2C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FC256FC"/>
    <w:multiLevelType w:val="hybridMultilevel"/>
    <w:tmpl w:val="F14ECD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50240BE"/>
    <w:multiLevelType w:val="hybridMultilevel"/>
    <w:tmpl w:val="5B204FC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A0521BD"/>
    <w:multiLevelType w:val="hybridMultilevel"/>
    <w:tmpl w:val="09600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C985E75"/>
    <w:multiLevelType w:val="hybridMultilevel"/>
    <w:tmpl w:val="B372BD7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3DCD21B9"/>
    <w:multiLevelType w:val="hybridMultilevel"/>
    <w:tmpl w:val="9DD44EC2"/>
    <w:lvl w:ilvl="0" w:tplc="07FCB0D0">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5DC1E5A"/>
    <w:multiLevelType w:val="hybridMultilevel"/>
    <w:tmpl w:val="CE94A9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AD43455"/>
    <w:multiLevelType w:val="hybridMultilevel"/>
    <w:tmpl w:val="45B0C4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31604D"/>
    <w:multiLevelType w:val="hybridMultilevel"/>
    <w:tmpl w:val="7602C5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66C1588"/>
    <w:multiLevelType w:val="hybridMultilevel"/>
    <w:tmpl w:val="EFBE152A"/>
    <w:lvl w:ilvl="0" w:tplc="0BE48D1C">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6D2664"/>
    <w:multiLevelType w:val="hybridMultilevel"/>
    <w:tmpl w:val="ED4E5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B894486"/>
    <w:multiLevelType w:val="hybridMultilevel"/>
    <w:tmpl w:val="A3DCC280"/>
    <w:lvl w:ilvl="0" w:tplc="173E2758">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DD01C78"/>
    <w:multiLevelType w:val="hybridMultilevel"/>
    <w:tmpl w:val="0F7A3844"/>
    <w:lvl w:ilvl="0" w:tplc="06E254F8">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0A40AE2"/>
    <w:multiLevelType w:val="hybridMultilevel"/>
    <w:tmpl w:val="6AFCCF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257383D"/>
    <w:multiLevelType w:val="hybridMultilevel"/>
    <w:tmpl w:val="72F6B0F4"/>
    <w:lvl w:ilvl="0" w:tplc="0C18566A">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2587B2C"/>
    <w:multiLevelType w:val="hybridMultilevel"/>
    <w:tmpl w:val="680C2C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AEA4171"/>
    <w:multiLevelType w:val="hybridMultilevel"/>
    <w:tmpl w:val="46440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1302345">
    <w:abstractNumId w:val="9"/>
  </w:num>
  <w:num w:numId="2" w16cid:durableId="268657503">
    <w:abstractNumId w:val="7"/>
  </w:num>
  <w:num w:numId="3" w16cid:durableId="1337926149">
    <w:abstractNumId w:val="6"/>
  </w:num>
  <w:num w:numId="4" w16cid:durableId="117145156">
    <w:abstractNumId w:val="5"/>
  </w:num>
  <w:num w:numId="5" w16cid:durableId="2095929873">
    <w:abstractNumId w:val="4"/>
  </w:num>
  <w:num w:numId="6" w16cid:durableId="1460880744">
    <w:abstractNumId w:val="8"/>
  </w:num>
  <w:num w:numId="7" w16cid:durableId="800853729">
    <w:abstractNumId w:val="3"/>
  </w:num>
  <w:num w:numId="8" w16cid:durableId="1198083968">
    <w:abstractNumId w:val="2"/>
  </w:num>
  <w:num w:numId="9" w16cid:durableId="2104834047">
    <w:abstractNumId w:val="1"/>
  </w:num>
  <w:num w:numId="10" w16cid:durableId="735323975">
    <w:abstractNumId w:val="0"/>
  </w:num>
  <w:num w:numId="11" w16cid:durableId="909073978">
    <w:abstractNumId w:val="31"/>
  </w:num>
  <w:num w:numId="12" w16cid:durableId="1205605210">
    <w:abstractNumId w:val="21"/>
  </w:num>
  <w:num w:numId="13" w16cid:durableId="1695883432">
    <w:abstractNumId w:val="20"/>
  </w:num>
  <w:num w:numId="14" w16cid:durableId="720713117">
    <w:abstractNumId w:val="15"/>
  </w:num>
  <w:num w:numId="15" w16cid:durableId="1466509237">
    <w:abstractNumId w:val="38"/>
  </w:num>
  <w:num w:numId="16" w16cid:durableId="1132552073">
    <w:abstractNumId w:val="11"/>
  </w:num>
  <w:num w:numId="17" w16cid:durableId="987632437">
    <w:abstractNumId w:val="25"/>
  </w:num>
  <w:num w:numId="18" w16cid:durableId="561866088">
    <w:abstractNumId w:val="13"/>
  </w:num>
  <w:num w:numId="19" w16cid:durableId="35008883">
    <w:abstractNumId w:val="26"/>
  </w:num>
  <w:num w:numId="20" w16cid:durableId="373506478">
    <w:abstractNumId w:val="40"/>
  </w:num>
  <w:num w:numId="21" w16cid:durableId="865408703">
    <w:abstractNumId w:val="30"/>
  </w:num>
  <w:num w:numId="22" w16cid:durableId="1527253018">
    <w:abstractNumId w:val="27"/>
  </w:num>
  <w:num w:numId="23" w16cid:durableId="440226698">
    <w:abstractNumId w:val="24"/>
  </w:num>
  <w:num w:numId="24" w16cid:durableId="501895824">
    <w:abstractNumId w:val="41"/>
  </w:num>
  <w:num w:numId="25" w16cid:durableId="702054008">
    <w:abstractNumId w:val="35"/>
  </w:num>
  <w:num w:numId="26" w16cid:durableId="1126773542">
    <w:abstractNumId w:val="23"/>
  </w:num>
  <w:num w:numId="27" w16cid:durableId="815343685">
    <w:abstractNumId w:val="22"/>
  </w:num>
  <w:num w:numId="28" w16cid:durableId="1095445318">
    <w:abstractNumId w:val="29"/>
  </w:num>
  <w:num w:numId="29" w16cid:durableId="2094164054">
    <w:abstractNumId w:val="36"/>
  </w:num>
  <w:num w:numId="30" w16cid:durableId="1970014659">
    <w:abstractNumId w:val="42"/>
  </w:num>
  <w:num w:numId="31" w16cid:durableId="1997371306">
    <w:abstractNumId w:val="12"/>
  </w:num>
  <w:num w:numId="32" w16cid:durableId="1235432778">
    <w:abstractNumId w:val="34"/>
  </w:num>
  <w:num w:numId="33" w16cid:durableId="532961640">
    <w:abstractNumId w:val="39"/>
  </w:num>
  <w:num w:numId="34" w16cid:durableId="2127116819">
    <w:abstractNumId w:val="33"/>
  </w:num>
  <w:num w:numId="35" w16cid:durableId="1205676363">
    <w:abstractNumId w:val="18"/>
  </w:num>
  <w:num w:numId="36" w16cid:durableId="456097180">
    <w:abstractNumId w:val="14"/>
  </w:num>
  <w:num w:numId="37" w16cid:durableId="411700196">
    <w:abstractNumId w:val="17"/>
  </w:num>
  <w:num w:numId="38" w16cid:durableId="1831209067">
    <w:abstractNumId w:val="10"/>
  </w:num>
  <w:num w:numId="39" w16cid:durableId="190119988">
    <w:abstractNumId w:val="28"/>
  </w:num>
  <w:num w:numId="40" w16cid:durableId="1223491686">
    <w:abstractNumId w:val="16"/>
  </w:num>
  <w:num w:numId="41" w16cid:durableId="1021974576">
    <w:abstractNumId w:val="19"/>
  </w:num>
  <w:num w:numId="42" w16cid:durableId="2045599429">
    <w:abstractNumId w:val="32"/>
  </w:num>
  <w:num w:numId="43" w16cid:durableId="9837270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574777"/>
    <w:rsid w:val="000139A3"/>
    <w:rsid w:val="00067F0F"/>
    <w:rsid w:val="00090C21"/>
    <w:rsid w:val="000A5A33"/>
    <w:rsid w:val="00100833"/>
    <w:rsid w:val="00104529"/>
    <w:rsid w:val="00105942"/>
    <w:rsid w:val="00116ED4"/>
    <w:rsid w:val="00144A4C"/>
    <w:rsid w:val="001550EA"/>
    <w:rsid w:val="00176AB0"/>
    <w:rsid w:val="00177B7D"/>
    <w:rsid w:val="0018322D"/>
    <w:rsid w:val="0019473B"/>
    <w:rsid w:val="001B5776"/>
    <w:rsid w:val="001E527A"/>
    <w:rsid w:val="001F78CE"/>
    <w:rsid w:val="002179EA"/>
    <w:rsid w:val="00227F9F"/>
    <w:rsid w:val="00236AE8"/>
    <w:rsid w:val="00251FC7"/>
    <w:rsid w:val="002855A7"/>
    <w:rsid w:val="002B146A"/>
    <w:rsid w:val="002B5409"/>
    <w:rsid w:val="002B5E17"/>
    <w:rsid w:val="002E6AB2"/>
    <w:rsid w:val="00315690"/>
    <w:rsid w:val="00316B75"/>
    <w:rsid w:val="00325646"/>
    <w:rsid w:val="003460F2"/>
    <w:rsid w:val="0036383C"/>
    <w:rsid w:val="0038158C"/>
    <w:rsid w:val="003902BA"/>
    <w:rsid w:val="003A09E2"/>
    <w:rsid w:val="003A3A3D"/>
    <w:rsid w:val="003F32BD"/>
    <w:rsid w:val="00407037"/>
    <w:rsid w:val="004605D6"/>
    <w:rsid w:val="004C60E8"/>
    <w:rsid w:val="004E3579"/>
    <w:rsid w:val="004E728B"/>
    <w:rsid w:val="004F39E0"/>
    <w:rsid w:val="00537BD5"/>
    <w:rsid w:val="005727CB"/>
    <w:rsid w:val="00574777"/>
    <w:rsid w:val="00586E33"/>
    <w:rsid w:val="0059295B"/>
    <w:rsid w:val="005D2912"/>
    <w:rsid w:val="006065BD"/>
    <w:rsid w:val="00645FA9"/>
    <w:rsid w:val="00647866"/>
    <w:rsid w:val="00665003"/>
    <w:rsid w:val="00697014"/>
    <w:rsid w:val="006A2AD0"/>
    <w:rsid w:val="006B0740"/>
    <w:rsid w:val="006C2375"/>
    <w:rsid w:val="006D4ECC"/>
    <w:rsid w:val="006D61CA"/>
    <w:rsid w:val="00711D6C"/>
    <w:rsid w:val="00722258"/>
    <w:rsid w:val="007243E5"/>
    <w:rsid w:val="00766EA0"/>
    <w:rsid w:val="00786E1D"/>
    <w:rsid w:val="007A2226"/>
    <w:rsid w:val="007E538E"/>
    <w:rsid w:val="007F5B66"/>
    <w:rsid w:val="00823A1C"/>
    <w:rsid w:val="00845B9D"/>
    <w:rsid w:val="00860984"/>
    <w:rsid w:val="008B3ECB"/>
    <w:rsid w:val="008B4E85"/>
    <w:rsid w:val="008B6D13"/>
    <w:rsid w:val="008C1B2E"/>
    <w:rsid w:val="0091627E"/>
    <w:rsid w:val="0097032B"/>
    <w:rsid w:val="009D2EAD"/>
    <w:rsid w:val="009D54B2"/>
    <w:rsid w:val="009E1922"/>
    <w:rsid w:val="009F7ED2"/>
    <w:rsid w:val="00A06F0D"/>
    <w:rsid w:val="00A11403"/>
    <w:rsid w:val="00A93661"/>
    <w:rsid w:val="00A95652"/>
    <w:rsid w:val="00AC0AB8"/>
    <w:rsid w:val="00AD10CF"/>
    <w:rsid w:val="00B07D01"/>
    <w:rsid w:val="00B33C6D"/>
    <w:rsid w:val="00B4508F"/>
    <w:rsid w:val="00B55AD5"/>
    <w:rsid w:val="00B8057C"/>
    <w:rsid w:val="00B8257D"/>
    <w:rsid w:val="00BD6238"/>
    <w:rsid w:val="00BD7CB1"/>
    <w:rsid w:val="00BF593B"/>
    <w:rsid w:val="00BF773A"/>
    <w:rsid w:val="00BF7E81"/>
    <w:rsid w:val="00C13773"/>
    <w:rsid w:val="00C17CC8"/>
    <w:rsid w:val="00C463A3"/>
    <w:rsid w:val="00C83417"/>
    <w:rsid w:val="00C9604F"/>
    <w:rsid w:val="00CA19AA"/>
    <w:rsid w:val="00CC5298"/>
    <w:rsid w:val="00CD6901"/>
    <w:rsid w:val="00CD736E"/>
    <w:rsid w:val="00CD798D"/>
    <w:rsid w:val="00CE161E"/>
    <w:rsid w:val="00CF59A8"/>
    <w:rsid w:val="00D325A9"/>
    <w:rsid w:val="00D36A8A"/>
    <w:rsid w:val="00D61409"/>
    <w:rsid w:val="00D6691E"/>
    <w:rsid w:val="00D71170"/>
    <w:rsid w:val="00DA25D4"/>
    <w:rsid w:val="00DA6538"/>
    <w:rsid w:val="00DB30AE"/>
    <w:rsid w:val="00DF61F9"/>
    <w:rsid w:val="00E34190"/>
    <w:rsid w:val="00E36AF1"/>
    <w:rsid w:val="00E5262C"/>
    <w:rsid w:val="00EC7DC4"/>
    <w:rsid w:val="00ED30CF"/>
    <w:rsid w:val="00F176EF"/>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F70C4"/>
  <w15:chartTrackingRefBased/>
  <w15:docId w15:val="{D92BE746-D966-45E6-B2C0-D6B49E955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21" w:unhideWhenUsed="1" w:qFormat="1"/>
    <w:lsdException w:name="Subtle Reference" w:semiHidden="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116ED4"/>
    <w:pPr>
      <w:spacing w:after="0" w:line="240" w:lineRule="auto"/>
    </w:pPr>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116ED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unhideWhenUsed/>
    <w:qFormat/>
    <w:rsid w:val="00116ED4"/>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unhideWhenUsed/>
    <w:qFormat/>
    <w:rsid w:val="00116ED4"/>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 Ch,Tags,T"/>
    <w:basedOn w:val="Normal"/>
    <w:next w:val="Normal"/>
    <w:link w:val="Heading4Char"/>
    <w:uiPriority w:val="3"/>
    <w:unhideWhenUsed/>
    <w:qFormat/>
    <w:rsid w:val="00116ED4"/>
    <w:pPr>
      <w:keepNext/>
      <w:keepLines/>
      <w:spacing w:before="20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6B0740"/>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57477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77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77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77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16E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16ED4"/>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116ED4"/>
    <w:rPr>
      <w:rFonts w:ascii="Calibri" w:eastAsiaTheme="majorEastAsia" w:hAnsi="Calibri" w:cstheme="majorBidi"/>
      <w:b/>
      <w:sz w:val="52"/>
      <w:szCs w:val="32"/>
    </w:rPr>
  </w:style>
  <w:style w:type="character" w:customStyle="1" w:styleId="Heading2Char">
    <w:name w:val="Heading 2 Char"/>
    <w:aliases w:val="Hat Char, Char Char Char Char Char Char Char1,Heading 2 Char Char1 Char Char,Heading 2 Char1 Char1 Char,Heading 2 Char Char Char1 Char, Char Char Char Char1 Char,Char Char Char Char1 Char Char,Char Char Char Char1 Char1"/>
    <w:basedOn w:val="DefaultParagraphFont"/>
    <w:link w:val="Heading2"/>
    <w:uiPriority w:val="1"/>
    <w:rsid w:val="00116ED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Char Char Char,Tag Char Char Char,Bold Cite Char1,Cite 1 Char,Read Char Char,Heading 3 Char1 Char Char Char1,Text 7 Char"/>
    <w:basedOn w:val="DefaultParagraphFont"/>
    <w:link w:val="Heading3"/>
    <w:uiPriority w:val="2"/>
    <w:rsid w:val="00116ED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116ED4"/>
    <w:rPr>
      <w:rFonts w:ascii="Calibri" w:eastAsiaTheme="majorEastAsia" w:hAnsi="Calibri" w:cstheme="majorBidi"/>
      <w:b/>
      <w:iCs/>
      <w:sz w:val="24"/>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7"/>
    <w:qFormat/>
    <w:rsid w:val="00116ED4"/>
    <w:rPr>
      <w:rFonts w:ascii="Calibri" w:hAnsi="Calibri" w:cs="Calibri"/>
      <w:b/>
      <w:i w:val="0"/>
      <w:iCs/>
      <w:sz w:val="22"/>
      <w:u w:val="single"/>
      <w:bdr w:val="single" w:sz="12"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116ED4"/>
    <w:rPr>
      <w:b/>
      <w:bCs/>
      <w:sz w:val="22"/>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116ED4"/>
    <w:rPr>
      <w:b w:val="0"/>
      <w:sz w:val="22"/>
      <w:u w:val="singl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116ED4"/>
    <w:rPr>
      <w:color w:val="auto"/>
      <w:u w:val="none"/>
    </w:rPr>
  </w:style>
  <w:style w:type="character" w:styleId="FollowedHyperlink">
    <w:name w:val="FollowedHyperlink"/>
    <w:basedOn w:val="DefaultParagraphFont"/>
    <w:uiPriority w:val="99"/>
    <w:semiHidden/>
    <w:unhideWhenUsed/>
    <w:rsid w:val="00116ED4"/>
    <w:rPr>
      <w:color w:val="auto"/>
      <w:u w:val="none"/>
    </w:rPr>
  </w:style>
  <w:style w:type="paragraph" w:customStyle="1" w:styleId="Analytic">
    <w:name w:val="Analytic"/>
    <w:basedOn w:val="Heading4"/>
    <w:link w:val="AnalyticChar"/>
    <w:autoRedefine/>
    <w:uiPriority w:val="4"/>
    <w:qFormat/>
    <w:rsid w:val="00116ED4"/>
    <w:pPr>
      <w:tabs>
        <w:tab w:val="num" w:pos="1800"/>
      </w:tabs>
    </w:pPr>
    <w:rPr>
      <w:color w:val="663300"/>
    </w:rPr>
  </w:style>
  <w:style w:type="character" w:customStyle="1" w:styleId="AnalyticChar">
    <w:name w:val="Analytic Char"/>
    <w:basedOn w:val="DefaultParagraphFont"/>
    <w:link w:val="Analytic"/>
    <w:uiPriority w:val="4"/>
    <w:rsid w:val="00116ED4"/>
    <w:rPr>
      <w:rFonts w:ascii="Calibri" w:eastAsiaTheme="majorEastAsia" w:hAnsi="Calibri" w:cstheme="majorBidi"/>
      <w:b/>
      <w:iCs/>
      <w:color w:val="663300"/>
      <w:sz w:val="24"/>
    </w:rPr>
  </w:style>
  <w:style w:type="character" w:customStyle="1" w:styleId="Heading5Char">
    <w:name w:val="Heading 5 Char"/>
    <w:basedOn w:val="DefaultParagraphFont"/>
    <w:link w:val="Heading5"/>
    <w:uiPriority w:val="9"/>
    <w:semiHidden/>
    <w:rsid w:val="006B0740"/>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574777"/>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574777"/>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574777"/>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574777"/>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57477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7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7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777"/>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574777"/>
    <w:pPr>
      <w:spacing w:before="160"/>
      <w:jc w:val="center"/>
    </w:pPr>
    <w:rPr>
      <w:i/>
      <w:iCs/>
      <w:color w:val="404040" w:themeColor="text1" w:themeTint="BF"/>
    </w:rPr>
  </w:style>
  <w:style w:type="character" w:customStyle="1" w:styleId="QuoteChar">
    <w:name w:val="Quote Char"/>
    <w:basedOn w:val="DefaultParagraphFont"/>
    <w:link w:val="Quote"/>
    <w:uiPriority w:val="29"/>
    <w:rsid w:val="00574777"/>
    <w:rPr>
      <w:rFonts w:ascii="Calibri" w:hAnsi="Calibri" w:cs="Calibri"/>
      <w:i/>
      <w:iCs/>
      <w:color w:val="404040" w:themeColor="text1" w:themeTint="BF"/>
    </w:rPr>
  </w:style>
  <w:style w:type="paragraph" w:styleId="ListParagraph">
    <w:name w:val="List Paragraph"/>
    <w:aliases w:val="6 font"/>
    <w:basedOn w:val="Normal"/>
    <w:uiPriority w:val="34"/>
    <w:qFormat/>
    <w:rsid w:val="00574777"/>
    <w:pPr>
      <w:ind w:left="720"/>
      <w:contextualSpacing/>
    </w:pPr>
  </w:style>
  <w:style w:type="character" w:styleId="IntenseEmphasis">
    <w:name w:val="Intense Emphasis"/>
    <w:basedOn w:val="DefaultParagraphFont"/>
    <w:uiPriority w:val="21"/>
    <w:qFormat/>
    <w:rsid w:val="00574777"/>
    <w:rPr>
      <w:i/>
      <w:iCs/>
      <w:color w:val="2E74B5" w:themeColor="accent1" w:themeShade="BF"/>
    </w:rPr>
  </w:style>
  <w:style w:type="paragraph" w:styleId="IntenseQuote">
    <w:name w:val="Intense Quote"/>
    <w:basedOn w:val="Normal"/>
    <w:next w:val="Normal"/>
    <w:link w:val="IntenseQuoteChar"/>
    <w:uiPriority w:val="30"/>
    <w:qFormat/>
    <w:rsid w:val="0057477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74777"/>
    <w:rPr>
      <w:rFonts w:ascii="Calibri" w:hAnsi="Calibri" w:cs="Calibri"/>
      <w:i/>
      <w:iCs/>
      <w:color w:val="2E74B5" w:themeColor="accent1" w:themeShade="BF"/>
    </w:rPr>
  </w:style>
  <w:style w:type="character" w:styleId="IntenseReference">
    <w:name w:val="Intense Reference"/>
    <w:basedOn w:val="DefaultParagraphFont"/>
    <w:uiPriority w:val="32"/>
    <w:qFormat/>
    <w:rsid w:val="00574777"/>
    <w:rPr>
      <w:b/>
      <w:bCs/>
      <w:smallCaps/>
      <w:color w:val="2E74B5" w:themeColor="accent1" w:themeShade="BF"/>
      <w:spacing w:val="5"/>
    </w:rPr>
  </w:style>
  <w:style w:type="character" w:styleId="Strong">
    <w:name w:val="Strong"/>
    <w:basedOn w:val="DefaultParagraphFont"/>
    <w:uiPriority w:val="22"/>
    <w:qFormat/>
    <w:rsid w:val="006B0740"/>
    <w:rPr>
      <w:b/>
      <w:bCs/>
    </w:rPr>
  </w:style>
  <w:style w:type="character" w:styleId="BookTitle">
    <w:name w:val="Book Title"/>
    <w:basedOn w:val="DefaultParagraphFont"/>
    <w:uiPriority w:val="33"/>
    <w:qFormat/>
    <w:rsid w:val="006B0740"/>
    <w:rPr>
      <w:b/>
      <w:bCs/>
      <w:i/>
      <w:iCs/>
      <w:spacing w:val="5"/>
    </w:rPr>
  </w:style>
  <w:style w:type="numbering" w:styleId="111111">
    <w:name w:val="Outline List 2"/>
    <w:basedOn w:val="NoList"/>
    <w:uiPriority w:val="99"/>
    <w:semiHidden/>
    <w:unhideWhenUsed/>
    <w:rsid w:val="006B0740"/>
  </w:style>
  <w:style w:type="paragraph" w:styleId="Header">
    <w:name w:val="header"/>
    <w:basedOn w:val="Normal"/>
    <w:link w:val="HeaderChar"/>
    <w:uiPriority w:val="99"/>
    <w:semiHidden/>
    <w:rsid w:val="006B0740"/>
    <w:pPr>
      <w:tabs>
        <w:tab w:val="center" w:pos="4680"/>
        <w:tab w:val="right" w:pos="9360"/>
      </w:tabs>
    </w:pPr>
  </w:style>
  <w:style w:type="character" w:customStyle="1" w:styleId="HeaderChar">
    <w:name w:val="Header Char"/>
    <w:basedOn w:val="DefaultParagraphFont"/>
    <w:link w:val="Header"/>
    <w:uiPriority w:val="99"/>
    <w:semiHidden/>
    <w:rsid w:val="006B0740"/>
    <w:rPr>
      <w:rFonts w:ascii="Calibri" w:hAnsi="Calibri" w:cs="Calibri"/>
    </w:rPr>
  </w:style>
  <w:style w:type="paragraph" w:styleId="Footer">
    <w:name w:val="footer"/>
    <w:basedOn w:val="Normal"/>
    <w:link w:val="FooterChar"/>
    <w:uiPriority w:val="99"/>
    <w:semiHidden/>
    <w:rsid w:val="006B0740"/>
    <w:pPr>
      <w:tabs>
        <w:tab w:val="center" w:pos="4680"/>
        <w:tab w:val="right" w:pos="9360"/>
      </w:tabs>
    </w:pPr>
  </w:style>
  <w:style w:type="character" w:customStyle="1" w:styleId="FooterChar">
    <w:name w:val="Footer Char"/>
    <w:basedOn w:val="DefaultParagraphFont"/>
    <w:link w:val="Footer"/>
    <w:uiPriority w:val="99"/>
    <w:semiHidden/>
    <w:rsid w:val="006B0740"/>
    <w:rPr>
      <w:rFonts w:ascii="Calibri" w:hAnsi="Calibri" w:cs="Calibri"/>
    </w:rPr>
  </w:style>
  <w:style w:type="paragraph" w:styleId="BodyText">
    <w:name w:val="Body Text"/>
    <w:basedOn w:val="Normal"/>
    <w:link w:val="BodyTextChar"/>
    <w:uiPriority w:val="99"/>
    <w:semiHidden/>
    <w:unhideWhenUsed/>
    <w:rsid w:val="006B0740"/>
    <w:pPr>
      <w:spacing w:after="120"/>
    </w:pPr>
  </w:style>
  <w:style w:type="character" w:customStyle="1" w:styleId="BodyTextChar">
    <w:name w:val="Body Text Char"/>
    <w:basedOn w:val="DefaultParagraphFont"/>
    <w:link w:val="BodyText"/>
    <w:uiPriority w:val="99"/>
    <w:semiHidden/>
    <w:rsid w:val="006B0740"/>
    <w:rPr>
      <w:rFonts w:ascii="Calibri" w:hAnsi="Calibri" w:cs="Calibri"/>
    </w:rPr>
  </w:style>
  <w:style w:type="paragraph" w:styleId="NoSpacing">
    <w:name w:val="No Spacing"/>
    <w:link w:val="NoSpacingChar"/>
    <w:uiPriority w:val="99"/>
    <w:unhideWhenUsed/>
    <w:qFormat/>
    <w:rsid w:val="006B074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B0740"/>
    <w:rPr>
      <w:rFonts w:ascii="Calibri" w:hAnsi="Calibri" w:cs="Calibri"/>
    </w:rPr>
  </w:style>
  <w:style w:type="character" w:styleId="UnresolvedMention">
    <w:name w:val="Unresolved Mention"/>
    <w:basedOn w:val="DefaultParagraphFont"/>
    <w:uiPriority w:val="99"/>
    <w:semiHidden/>
    <w:unhideWhenUsed/>
    <w:rsid w:val="006B0740"/>
    <w:rPr>
      <w:color w:val="605E5C"/>
      <w:shd w:val="clear" w:color="auto" w:fill="E1DFDD"/>
    </w:rPr>
  </w:style>
  <w:style w:type="paragraph" w:customStyle="1" w:styleId="textbold">
    <w:name w:val="text bold"/>
    <w:basedOn w:val="Normal"/>
    <w:link w:val="Emphasis"/>
    <w:uiPriority w:val="7"/>
    <w:qFormat/>
    <w:rsid w:val="00574777"/>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12" w:space="0" w:color="auto"/>
    </w:rPr>
  </w:style>
  <w:style w:type="paragraph" w:customStyle="1" w:styleId="UnderlinePara">
    <w:name w:val="Underline Para"/>
    <w:basedOn w:val="Normal"/>
    <w:link w:val="StyleUnderline"/>
    <w:uiPriority w:val="6"/>
    <w:qFormat/>
    <w:rsid w:val="00574777"/>
    <w:pPr>
      <w:widowControl w:val="0"/>
      <w:suppressAutoHyphens/>
      <w:spacing w:after="200"/>
    </w:pPr>
    <w:rPr>
      <w:rFonts w:asciiTheme="minorHAnsi" w:hAnsiTheme="minorHAnsi" w:cstheme="minorBidi"/>
      <w:u w:val="single"/>
    </w:rPr>
  </w:style>
  <w:style w:type="paragraph" w:styleId="NormalWeb">
    <w:name w:val="Normal (Web)"/>
    <w:basedOn w:val="Normal"/>
    <w:uiPriority w:val="99"/>
    <w:semiHidden/>
    <w:unhideWhenUsed/>
    <w:rsid w:val="00574777"/>
    <w:pPr>
      <w:spacing w:before="100" w:beforeAutospacing="1" w:after="100" w:afterAutospacing="1"/>
    </w:pPr>
    <w:rPr>
      <w:rFonts w:ascii="Times New Roman" w:eastAsia="Times New Roman" w:hAnsi="Times New Roman" w:cs="Times New Roman"/>
      <w:szCs w:val="24"/>
    </w:rPr>
  </w:style>
  <w:style w:type="character" w:customStyle="1" w:styleId="ref-lnk">
    <w:name w:val="ref-lnk"/>
    <w:basedOn w:val="DefaultParagraphFont"/>
    <w:rsid w:val="00574777"/>
  </w:style>
  <w:style w:type="character" w:customStyle="1" w:styleId="off-screen">
    <w:name w:val="off-screen"/>
    <w:basedOn w:val="DefaultParagraphFont"/>
    <w:rsid w:val="00574777"/>
  </w:style>
  <w:style w:type="paragraph" w:customStyle="1" w:styleId="last">
    <w:name w:val="last"/>
    <w:basedOn w:val="Normal"/>
    <w:rsid w:val="00574777"/>
    <w:pPr>
      <w:spacing w:before="100" w:beforeAutospacing="1" w:after="100" w:afterAutospacing="1"/>
    </w:pPr>
    <w:rPr>
      <w:rFonts w:ascii="Times New Roman" w:eastAsia="Times New Roman" w:hAnsi="Times New Roman" w:cs="Times New Roman"/>
      <w:szCs w:val="24"/>
    </w:rPr>
  </w:style>
  <w:style w:type="paragraph" w:customStyle="1" w:styleId="first">
    <w:name w:val="first"/>
    <w:basedOn w:val="Normal"/>
    <w:rsid w:val="00574777"/>
    <w:pPr>
      <w:spacing w:before="100" w:beforeAutospacing="1" w:after="100" w:afterAutospacing="1"/>
    </w:pPr>
    <w:rPr>
      <w:rFonts w:ascii="Times New Roman" w:eastAsia="Times New Roman" w:hAnsi="Times New Roman" w:cs="Times New Roman"/>
      <w:szCs w:val="24"/>
    </w:rPr>
  </w:style>
  <w:style w:type="paragraph" w:customStyle="1" w:styleId="pw-post-body-paragraph">
    <w:name w:val="pw-post-body-paragraph"/>
    <w:basedOn w:val="Normal"/>
    <w:rsid w:val="00574777"/>
    <w:pPr>
      <w:spacing w:before="100" w:beforeAutospacing="1" w:after="100" w:afterAutospacing="1"/>
    </w:pPr>
    <w:rPr>
      <w:rFonts w:ascii="Times New Roman" w:eastAsia="Times New Roman" w:hAnsi="Times New Roman" w:cs="Times New Roman"/>
      <w:szCs w:val="24"/>
    </w:rPr>
  </w:style>
  <w:style w:type="character" w:customStyle="1" w:styleId="u-visually-hidden">
    <w:name w:val="u-visually-hidden"/>
    <w:basedOn w:val="DefaultParagraphFont"/>
    <w:rsid w:val="00574777"/>
  </w:style>
  <w:style w:type="paragraph" w:styleId="BalloonText">
    <w:name w:val="Balloon Text"/>
    <w:basedOn w:val="Normal"/>
    <w:link w:val="BalloonTextChar"/>
    <w:uiPriority w:val="99"/>
    <w:semiHidden/>
    <w:unhideWhenUsed/>
    <w:rsid w:val="0057477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4777"/>
    <w:rPr>
      <w:rFonts w:ascii="Segoe UI" w:hAnsi="Segoe UI" w:cs="Segoe UI"/>
      <w:sz w:val="18"/>
      <w:szCs w:val="18"/>
    </w:rPr>
  </w:style>
  <w:style w:type="paragraph" w:styleId="FootnoteText">
    <w:name w:val="footnote text"/>
    <w:basedOn w:val="Normal"/>
    <w:link w:val="FootnoteTextChar"/>
    <w:uiPriority w:val="99"/>
    <w:semiHidden/>
    <w:unhideWhenUsed/>
    <w:rsid w:val="00574777"/>
    <w:rPr>
      <w:sz w:val="20"/>
      <w:szCs w:val="20"/>
    </w:rPr>
  </w:style>
  <w:style w:type="character" w:customStyle="1" w:styleId="FootnoteTextChar">
    <w:name w:val="Footnote Text Char"/>
    <w:basedOn w:val="DefaultParagraphFont"/>
    <w:link w:val="FootnoteText"/>
    <w:uiPriority w:val="99"/>
    <w:semiHidden/>
    <w:rsid w:val="00574777"/>
    <w:rPr>
      <w:rFonts w:ascii="Calibri" w:hAnsi="Calibri" w:cs="Calibri"/>
      <w:sz w:val="20"/>
      <w:szCs w:val="20"/>
    </w:rPr>
  </w:style>
  <w:style w:type="character" w:styleId="FootnoteReference">
    <w:name w:val="footnote reference"/>
    <w:basedOn w:val="DefaultParagraphFont"/>
    <w:uiPriority w:val="99"/>
    <w:semiHidden/>
    <w:unhideWhenUsed/>
    <w:rsid w:val="00574777"/>
    <w:rPr>
      <w:vertAlign w:val="superscript"/>
    </w:rPr>
  </w:style>
  <w:style w:type="paragraph" w:customStyle="1" w:styleId="p">
    <w:name w:val="p"/>
    <w:basedOn w:val="Normal"/>
    <w:rsid w:val="00574777"/>
    <w:pPr>
      <w:spacing w:before="100" w:beforeAutospacing="1" w:after="100" w:afterAutospacing="1"/>
    </w:pPr>
    <w:rPr>
      <w:rFonts w:ascii="Times New Roman" w:eastAsia="Times New Roman" w:hAnsi="Times New Roman" w:cs="Times New Roman"/>
      <w:szCs w:val="24"/>
    </w:rPr>
  </w:style>
  <w:style w:type="character" w:customStyle="1" w:styleId="show-for-sr">
    <w:name w:val="show-for-sr"/>
    <w:basedOn w:val="DefaultParagraphFont"/>
    <w:rsid w:val="00574777"/>
  </w:style>
  <w:style w:type="character" w:customStyle="1" w:styleId="label">
    <w:name w:val="label"/>
    <w:basedOn w:val="DefaultParagraphFont"/>
    <w:rsid w:val="00574777"/>
  </w:style>
  <w:style w:type="paragraph" w:customStyle="1" w:styleId="Heading411">
    <w:name w:val="Heading 411"/>
    <w:basedOn w:val="Heading1"/>
    <w:next w:val="NoSpacing"/>
    <w:link w:val="Hyperlink"/>
    <w:autoRedefine/>
    <w:uiPriority w:val="99"/>
    <w:qFormat/>
    <w:rsid w:val="0057477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74777"/>
    <w:pPr>
      <w:pBdr>
        <w:top w:val="single" w:sz="12" w:space="1" w:color="auto"/>
        <w:left w:val="single" w:sz="12" w:space="4" w:color="auto"/>
        <w:bottom w:val="single" w:sz="12" w:space="1" w:color="auto"/>
        <w:right w:val="single" w:sz="12" w:space="4" w:color="auto"/>
      </w:pBdr>
      <w:spacing w:after="0" w:line="240" w:lineRule="auto"/>
    </w:pPr>
    <w:rPr>
      <w:kern w:val="2"/>
      <w:szCs w:val="24"/>
      <w:u w:val="single"/>
      <w14:ligatures w14:val="standardContextual"/>
    </w:rPr>
  </w:style>
  <w:style w:type="paragraph" w:customStyle="1" w:styleId="Emphasis1">
    <w:name w:val="Emphasis1"/>
    <w:basedOn w:val="Normal"/>
    <w:autoRedefine/>
    <w:uiPriority w:val="8"/>
    <w:qFormat/>
    <w:rsid w:val="00574777"/>
    <w:pPr>
      <w:pBdr>
        <w:top w:val="single" w:sz="8" w:space="1" w:color="auto"/>
        <w:left w:val="single" w:sz="8" w:space="4" w:color="auto"/>
        <w:bottom w:val="single" w:sz="8" w:space="1" w:color="auto"/>
        <w:right w:val="single" w:sz="8" w:space="4" w:color="auto"/>
      </w:pBdr>
      <w:ind w:left="720"/>
      <w:jc w:val="both"/>
    </w:pPr>
    <w:rPr>
      <w:b/>
      <w:iCs/>
      <w:kern w:val="2"/>
      <w:sz w:val="26"/>
      <w:szCs w:val="24"/>
      <w:u w:val="single"/>
      <w:bdr w:val="single" w:sz="8" w:space="0" w:color="auto"/>
      <w14:ligatures w14:val="standardContextual"/>
    </w:rPr>
  </w:style>
  <w:style w:type="character" w:customStyle="1" w:styleId="cardtextChar">
    <w:name w:val="card text Char"/>
    <w:basedOn w:val="DefaultParagraphFont"/>
    <w:link w:val="cardtext"/>
    <w:locked/>
    <w:rsid w:val="00574777"/>
    <w:rPr>
      <w:rFonts w:ascii="Calibri" w:hAnsi="Calibri" w:cs="Calibri"/>
    </w:rPr>
  </w:style>
  <w:style w:type="paragraph" w:customStyle="1" w:styleId="cardtext">
    <w:name w:val="card text"/>
    <w:basedOn w:val="Normal"/>
    <w:link w:val="cardtextChar"/>
    <w:qFormat/>
    <w:rsid w:val="00574777"/>
    <w:pPr>
      <w:ind w:left="288" w:right="28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yom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58</TotalTime>
  <Pages>1</Pages>
  <Words>18971</Words>
  <Characters>108137</Characters>
  <Application>Microsoft Office Word</Application>
  <DocSecurity>0</DocSecurity>
  <Lines>901</Lines>
  <Paragraphs>253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Jaden Campbell</dc:creator>
  <cp:keywords>5.1</cp:keywords>
  <dc:description/>
  <cp:lastModifiedBy>Jaden Campbell</cp:lastModifiedBy>
  <cp:revision>15</cp:revision>
  <dcterms:created xsi:type="dcterms:W3CDTF">2026-01-04T20:35:00Z</dcterms:created>
  <dcterms:modified xsi:type="dcterms:W3CDTF">2026-01-04T23:33:00Z</dcterms:modified>
</cp:coreProperties>
</file>