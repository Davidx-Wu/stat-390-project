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1DBA" w14:textId="77777777" w:rsidR="00C23A92" w:rsidRDefault="00C23A92" w:rsidP="00C23A92">
      <w:pPr>
        <w:pStyle w:val="Heading1"/>
        <w:jc w:val="left"/>
      </w:pPr>
      <w:r>
        <w:t>OFF</w:t>
      </w:r>
    </w:p>
    <w:p w14:paraId="43E52F87" w14:textId="77777777" w:rsidR="00C23A92" w:rsidRPr="00403300" w:rsidRDefault="00C23A92" w:rsidP="00C23A92">
      <w:pPr>
        <w:keepNext/>
        <w:keepLines/>
        <w:spacing w:before="40" w:after="0"/>
        <w:outlineLvl w:val="3"/>
        <w:rPr>
          <w:rFonts w:eastAsia="Times New Roman" w:cs="Times New Roman"/>
          <w:b/>
          <w:iCs/>
          <w:sz w:val="26"/>
        </w:rPr>
      </w:pPr>
      <w:r w:rsidRPr="00403300">
        <w:rPr>
          <w:rFonts w:eastAsia="Times New Roman" w:cs="Times New Roman"/>
          <w:b/>
          <w:iCs/>
          <w:sz w:val="26"/>
        </w:rPr>
        <w:t>The United States federal government should substantially strengthen collective bargaining rights for</w:t>
      </w:r>
      <w:r>
        <w:rPr>
          <w:rFonts w:eastAsia="Times New Roman" w:cs="Times New Roman"/>
          <w:b/>
          <w:iCs/>
          <w:sz w:val="26"/>
        </w:rPr>
        <w:t xml:space="preserve"> </w:t>
      </w:r>
      <w:r w:rsidRPr="001A7CB1">
        <w:rPr>
          <w:rFonts w:eastAsia="Times New Roman" w:cs="Times New Roman"/>
          <w:b/>
          <w:iCs/>
          <w:sz w:val="26"/>
        </w:rPr>
        <w:t>those who work outside law enforcement</w:t>
      </w:r>
      <w:r w:rsidRPr="00403300">
        <w:rPr>
          <w:rFonts w:eastAsia="Times New Roman" w:cs="Times New Roman"/>
          <w:b/>
          <w:iCs/>
          <w:sz w:val="26"/>
        </w:rPr>
        <w:t xml:space="preserve"> in the United States by implementing sectoral bargaining.</w:t>
      </w:r>
    </w:p>
    <w:p w14:paraId="4A5D2868" w14:textId="77777777" w:rsidR="00C23A92" w:rsidRDefault="00C23A92" w:rsidP="00C23A92"/>
    <w:p w14:paraId="72E3F9DE" w14:textId="77777777" w:rsidR="00C23A92" w:rsidRPr="000A2BED" w:rsidRDefault="00C23A92" w:rsidP="00C23A92"/>
    <w:p w14:paraId="2EF59C8E" w14:textId="77777777" w:rsidR="00C23A92" w:rsidRDefault="00C23A92" w:rsidP="00C23A92">
      <w:pPr>
        <w:pStyle w:val="Heading4"/>
      </w:pPr>
      <w:r>
        <w:t xml:space="preserve">The counterplan solves the case better through </w:t>
      </w:r>
      <w:r w:rsidRPr="009D5FC6">
        <w:rPr>
          <w:u w:val="single"/>
        </w:rPr>
        <w:t>addition by subtraction</w:t>
      </w:r>
      <w:r>
        <w:t xml:space="preserve"> and you have an </w:t>
      </w:r>
      <w:r w:rsidRPr="00A61B0F">
        <w:rPr>
          <w:u w:val="single"/>
        </w:rPr>
        <w:t>ethical obligation</w:t>
      </w:r>
      <w:r>
        <w:t xml:space="preserve"> to explicitly exclude police from any effort to strengthen collective bargaining </w:t>
      </w:r>
      <w:proofErr w:type="gramStart"/>
      <w:r>
        <w:t>rights</w:t>
      </w:r>
      <w:proofErr w:type="gramEnd"/>
      <w:r>
        <w:t xml:space="preserve"> </w:t>
      </w:r>
    </w:p>
    <w:p w14:paraId="1F83C470" w14:textId="77777777" w:rsidR="00C23A92" w:rsidRPr="009D5FC6" w:rsidRDefault="00C23A92" w:rsidP="00C23A92">
      <w:r w:rsidRPr="009D5FC6">
        <w:rPr>
          <w:rStyle w:val="Style13ptBold"/>
        </w:rPr>
        <w:t>Jones 2023</w:t>
      </w:r>
      <w:r w:rsidRPr="009D5FC6">
        <w:t xml:space="preserve"> (William P. Jones, University of Minnesota, “POLICE COLLECTIVE BARGAINING AND POLICE VIOLENCE”, https://clje.law.harvard.edu/app/uploads/2024/04/9.17.23_Police-Collective-Bargaining-and-Police-Violence_FINAL.pdf) Lanning</w:t>
      </w:r>
    </w:p>
    <w:p w14:paraId="1D13AFCB" w14:textId="77777777" w:rsidR="00C23A92" w:rsidRDefault="00C23A92" w:rsidP="00C23A92">
      <w:r>
        <w:t xml:space="preserve">In the summer of 2020, George Floyd’s murder by a Minneapolis police officer sparked nationwide protests at a scale unprecedented in U.S. history. Activists demanded an end to police violence and systemic racism, calling for justice, accountability, reform, divestment, and sometimes full abolition of the police. The demands were not new. Since 2015, the Washington Post has tracked 8,735 fatal police shootings, with Black and Hispanic Americans killed at disproportionate rates. High-profile cases include Eric Garner, Michael Brown, and Tamir Rice in 2014; Walter Scott and Freddie Gray in 2015; Philando Castile in 2016; Elijah McClain in 2019; Breonna Taylor and George Floyd in 2020; Daunte Wright in 2021; and in January 2023, </w:t>
      </w:r>
      <w:proofErr w:type="spellStart"/>
      <w:r>
        <w:t>Tyre</w:t>
      </w:r>
      <w:proofErr w:type="spellEnd"/>
      <w:r>
        <w:t xml:space="preserve"> Nichols. In each case, activists have taken to the streets. And like clockwork, police unions have replied by blocking efforts to increase accountability and public oversight of police, defending officers accused of misconduct, and describing their victims as “violent criminal[s]” and their critics as “a terrorist movement.” When the American Federation of Labor and Congress of Industrial Organizations (AFL-CIO) expressed even tepid criticism of police violence and the need for reform, its own affiliate, the International Union of Police Associations (IUPA), blasted labor leaders as “disgraceful” and “ridiculous” and claimed it was “patently false” to accuse police of a history of racist violence. At the </w:t>
      </w:r>
      <w:r w:rsidRPr="000A2BED">
        <w:t>same time</w:t>
      </w:r>
      <w:r w:rsidRPr="000A2BED">
        <w:rPr>
          <w:rStyle w:val="StyleUnderline"/>
        </w:rPr>
        <w:t xml:space="preserve">, </w:t>
      </w:r>
      <w:r w:rsidRPr="00AC7094">
        <w:rPr>
          <w:rStyle w:val="StyleUnderline"/>
          <w:highlight w:val="green"/>
        </w:rPr>
        <w:t>police unions have consistently advocated for laws and collective bargaining agreements that</w:t>
      </w:r>
      <w:r w:rsidRPr="009D5FC6">
        <w:rPr>
          <w:rStyle w:val="StyleUnderline"/>
        </w:rPr>
        <w:t xml:space="preserve"> prohibit community oversight of police departments</w:t>
      </w:r>
      <w:r>
        <w:t xml:space="preserve">, restrict investigations of individual officers, mandate the erasure of disciplinary records after a period of time, and subject disciplinary actions to arbitration that in nearly all cases leads to reversal </w:t>
      </w:r>
      <w:r w:rsidRPr="00AC7094">
        <w:rPr>
          <w:highlight w:val="green"/>
        </w:rPr>
        <w:t xml:space="preserve">– </w:t>
      </w:r>
      <w:r w:rsidRPr="00AC7094">
        <w:rPr>
          <w:rStyle w:val="Emphasis"/>
          <w:highlight w:val="green"/>
        </w:rPr>
        <w:t>making straightforward accountability for police misconduct almost impossible</w:t>
      </w:r>
      <w:r>
        <w:t xml:space="preserve">. In recent years, the national organizations Campaign Zero, the American Civil Liberties Union (ACLU), and the Legal Defense Fund (LDF), among others, have supported grassroots activists across the country who seek to counter the efforts of police unions to shield officers from accountability by engaging in the collective bargaining process and urging elected officials to reject unreasonable demands at the bargaining table. Local unions, municipal labor federations, and a few international unions even called for expelling police unions from the AFL-CIO. Some </w:t>
      </w:r>
      <w:r>
        <w:lastRenderedPageBreak/>
        <w:t xml:space="preserve">national labor leaders took this criticism very seriously, while others rejected the claim that collective bargaining was limiting police accountability. The AFL-CIO called on unions that </w:t>
      </w:r>
      <w:proofErr w:type="gramStart"/>
      <w:r>
        <w:t>represent</w:t>
      </w:r>
      <w:proofErr w:type="gramEnd"/>
      <w:r>
        <w:t xml:space="preserve"> police officers to “hold members accountable” for misconduct and “empower local union members to speak up and take action” against co-workers who abuse their power, but the organization did not address the persuasive evidence that collective bargaining was </w:t>
      </w:r>
      <w:proofErr w:type="gramStart"/>
      <w:r>
        <w:t>being used</w:t>
      </w:r>
      <w:proofErr w:type="gramEnd"/>
      <w:r>
        <w:t xml:space="preserve"> systemically to shield police from accountability. Meanwhile, in 2022, the Minneapolis Police Federation won a new contract that </w:t>
      </w:r>
      <w:proofErr w:type="gramStart"/>
      <w:r>
        <w:t>failed to</w:t>
      </w:r>
      <w:proofErr w:type="gramEnd"/>
      <w:r>
        <w:t xml:space="preserve"> reform procedures that make it difficult for the city to discipline or fire officers, despite the worldwide protests triggered by its own officers’ brutality. Indeed, as detailed below, the rise of police unions has generally correlated to an increase in police violence and decreased accountability for police. </w:t>
      </w:r>
      <w:r w:rsidRPr="00A61B0F">
        <w:rPr>
          <w:rStyle w:val="Emphasis"/>
        </w:rPr>
        <w:t xml:space="preserve">In an era of declining union membership and increasing efforts to make it harder for workers to join unions, </w:t>
      </w:r>
      <w:r w:rsidRPr="00AC7094">
        <w:rPr>
          <w:rStyle w:val="Emphasis"/>
          <w:highlight w:val="green"/>
        </w:rPr>
        <w:t>the role of police unions in shielding officers from accountability for misconduct presents a profound challenge for the labor movement and those who support it</w:t>
      </w:r>
      <w:r>
        <w:t xml:space="preserve">. </w:t>
      </w:r>
      <w:r w:rsidRPr="009D5FC6">
        <w:rPr>
          <w:rStyle w:val="StyleUnderline"/>
        </w:rPr>
        <w:t>Collective bargaining is an essential tool for workers to protect themselves and their communities from unfair treatment and exploitation.</w:t>
      </w:r>
      <w:r>
        <w:t xml:space="preserve"> Historically, workers have used it to fight discrimination in hiring and promotion, to ensure due process in discipline and firing, and to secure decent wages, benefits, and working conditions. In recent years, collective bargaining has allowed fast food and retail workers to raise the minimum wage, teachers to increase funding for their classrooms, warehouse workers to advocate for better conditions, and health care workers to negotiate protective equipment and staffing ratios to improve care for patients and keep themselves safe during the COVID-19 pandemic. The role that unions have played in advocating for health and safety measures during the pandemic remind us that we all have an interest in protecting the collective bargaining rights of all workers. </w:t>
      </w:r>
      <w:r w:rsidRPr="009D5FC6">
        <w:rPr>
          <w:rStyle w:val="Emphasis"/>
        </w:rPr>
        <w:t xml:space="preserve">Yet, </w:t>
      </w:r>
      <w:r w:rsidRPr="00555AC0">
        <w:rPr>
          <w:rStyle w:val="Emphasis"/>
          <w:highlight w:val="green"/>
        </w:rPr>
        <w:t xml:space="preserve">like any tool, collective bargaining can </w:t>
      </w:r>
      <w:proofErr w:type="gramStart"/>
      <w:r w:rsidRPr="00555AC0">
        <w:rPr>
          <w:rStyle w:val="Emphasis"/>
          <w:highlight w:val="green"/>
        </w:rPr>
        <w:t>be misused</w:t>
      </w:r>
      <w:proofErr w:type="gramEnd"/>
      <w:r w:rsidRPr="00555AC0">
        <w:rPr>
          <w:highlight w:val="green"/>
        </w:rPr>
        <w:t>.</w:t>
      </w:r>
      <w:r>
        <w:t xml:space="preserve"> </w:t>
      </w:r>
      <w:r w:rsidRPr="00555AC0">
        <w:rPr>
          <w:rStyle w:val="StyleUnderline"/>
          <w:highlight w:val="green"/>
        </w:rPr>
        <w:t xml:space="preserve">When unions use the power of collective bargaining toward ends that harm other workers and their communities, </w:t>
      </w:r>
      <w:r w:rsidRPr="000A2BED">
        <w:rPr>
          <w:rStyle w:val="Emphasis"/>
          <w:highlight w:val="green"/>
        </w:rPr>
        <w:t>it becomes the responsibility of organized labor and its allies to ensure that such abuse does not discredit the tool for use by other workers</w:t>
      </w:r>
      <w:r w:rsidRPr="00555AC0">
        <w:rPr>
          <w:highlight w:val="green"/>
        </w:rPr>
        <w:t>.</w:t>
      </w:r>
      <w:r>
        <w:t xml:space="preserve"> This </w:t>
      </w:r>
      <w:proofErr w:type="gramStart"/>
      <w:r>
        <w:t>was done</w:t>
      </w:r>
      <w:proofErr w:type="gramEnd"/>
      <w:r>
        <w:t xml:space="preserve"> in the past when unions bargained for contracts that denied membership to workers based on their race. While some labor leaders feared that prohibitions on such practices would divide unions and bolster efforts to destroy them, Black workers and their allies in the labor and civil rights movements secured policies that banned discriminatory bargaining while defending the rights of all workers. </w:t>
      </w:r>
      <w:r w:rsidRPr="00AC7094">
        <w:rPr>
          <w:rStyle w:val="Emphasis"/>
          <w:highlight w:val="green"/>
        </w:rPr>
        <w:t>As with discriminatory unions in the past, concerns about the use of collective bargaining by police now threaten the rights of other workers</w:t>
      </w:r>
      <w:r>
        <w:t xml:space="preserve">. Early in 2020, nearly every Democrat in the House of Representatives co-sponsored a bill that would have extended collective bargaining protections to public employees, who had </w:t>
      </w:r>
      <w:proofErr w:type="gramStart"/>
      <w:r>
        <w:t>been excluded</w:t>
      </w:r>
      <w:proofErr w:type="gramEnd"/>
      <w:r>
        <w:t xml:space="preserve"> from federal labor law since the 1930s. Such changes are critical due to the growing backlash against public sector unions in state legislatures and the Supreme Court. Shortly after police killed Breonna Taylor in Louisville, Kentucky, however, several otherwise pro-union Democrats withdrew their support until provisions </w:t>
      </w:r>
      <w:proofErr w:type="gramStart"/>
      <w:r>
        <w:t>were added</w:t>
      </w:r>
      <w:proofErr w:type="gramEnd"/>
      <w:r>
        <w:t xml:space="preserve"> to restrict collective bargaining over police discipline. “As Democrats, we’re very supportive of expanding rights and protections for workers,” said Texas Representative Joaquin Castro. “[But] police unions have taken advantage of collective bargaining agreements to create less accountability and transparency around police work.” </w:t>
      </w:r>
      <w:r w:rsidRPr="00A61B0F">
        <w:rPr>
          <w:rStyle w:val="StyleUnderline"/>
          <w:highlight w:val="green"/>
        </w:rPr>
        <w:t>Members</w:t>
      </w:r>
      <w:r>
        <w:t xml:space="preserve"> of Congress </w:t>
      </w:r>
      <w:r w:rsidRPr="009D5FC6">
        <w:rPr>
          <w:rStyle w:val="StyleUnderline"/>
        </w:rPr>
        <w:t xml:space="preserve">who </w:t>
      </w:r>
      <w:r w:rsidRPr="00A61B0F">
        <w:rPr>
          <w:rStyle w:val="StyleUnderline"/>
          <w:highlight w:val="green"/>
        </w:rPr>
        <w:t>are committed to both</w:t>
      </w:r>
      <w:r w:rsidRPr="009D5FC6">
        <w:rPr>
          <w:rStyle w:val="StyleUnderline"/>
        </w:rPr>
        <w:t xml:space="preserve"> </w:t>
      </w:r>
      <w:r w:rsidRPr="00A61B0F">
        <w:rPr>
          <w:rStyle w:val="StyleUnderline"/>
          <w:highlight w:val="green"/>
        </w:rPr>
        <w:t>collective bargaining rights for public sector employees and robust police accountability</w:t>
      </w:r>
      <w:r>
        <w:t xml:space="preserve"> – along with advocates and elected officials at all levels of government – </w:t>
      </w:r>
      <w:r w:rsidRPr="00A61B0F">
        <w:rPr>
          <w:rStyle w:val="Emphasis"/>
          <w:highlight w:val="green"/>
        </w:rPr>
        <w:t xml:space="preserve">should develop an understanding of collective bargaining and its </w:t>
      </w:r>
      <w:r w:rsidRPr="00A61B0F">
        <w:rPr>
          <w:rStyle w:val="Emphasis"/>
          <w:highlight w:val="green"/>
        </w:rPr>
        <w:lastRenderedPageBreak/>
        <w:t>impact on police accountability</w:t>
      </w:r>
      <w:r w:rsidRPr="009D5FC6">
        <w:rPr>
          <w:rStyle w:val="StyleUnderline"/>
        </w:rPr>
        <w:t xml:space="preserve"> and discipline, as well as the relative influence that police unions, lawmakers, and the broader public have on the protections provided by the collective bargaining process</w:t>
      </w:r>
      <w:r>
        <w:t xml:space="preserve">. </w:t>
      </w:r>
      <w:r w:rsidRPr="00A61B0F">
        <w:rPr>
          <w:rStyle w:val="StyleUnderline"/>
          <w:highlight w:val="green"/>
        </w:rPr>
        <w:t>We</w:t>
      </w:r>
      <w:r w:rsidRPr="009D5FC6">
        <w:rPr>
          <w:rStyle w:val="StyleUnderline"/>
        </w:rPr>
        <w:t xml:space="preserve"> also </w:t>
      </w:r>
      <w:r w:rsidRPr="00A61B0F">
        <w:rPr>
          <w:rStyle w:val="StyleUnderline"/>
          <w:highlight w:val="green"/>
        </w:rPr>
        <w:t>need to understand the broader history of police unions and how they have shaped the institutions of policing over time</w:t>
      </w:r>
      <w:r w:rsidRPr="009D5FC6">
        <w:rPr>
          <w:rStyle w:val="StyleUnderline"/>
        </w:rPr>
        <w:t xml:space="preserve">. Key to addressing these challenges is understanding the degree to which labor relations in the public sector </w:t>
      </w:r>
      <w:proofErr w:type="gramStart"/>
      <w:r w:rsidRPr="009D5FC6">
        <w:rPr>
          <w:rStyle w:val="StyleUnderline"/>
        </w:rPr>
        <w:t>are influenced</w:t>
      </w:r>
      <w:proofErr w:type="gramEnd"/>
      <w:r w:rsidRPr="009D5FC6">
        <w:rPr>
          <w:rStyle w:val="StyleUnderline"/>
        </w:rPr>
        <w:t xml:space="preserve"> by the broader political process</w:t>
      </w:r>
      <w:r>
        <w:t xml:space="preserve">. Collective bargaining agreements </w:t>
      </w:r>
      <w:proofErr w:type="gramStart"/>
      <w:r>
        <w:t>are not imposed</w:t>
      </w:r>
      <w:proofErr w:type="gramEnd"/>
      <w:r>
        <w:t xml:space="preserve"> unilaterally by unions but, rather, result from negotiations between workers and employers. In the case of police contracts, a singular focus on the power of unions overlooks the responsibility of officials to reject provisions they </w:t>
      </w:r>
      <w:proofErr w:type="gramStart"/>
      <w:r>
        <w:t>deem</w:t>
      </w:r>
      <w:proofErr w:type="gramEnd"/>
      <w:r>
        <w:t xml:space="preserve"> inconsistent with the interests of the public they </w:t>
      </w:r>
      <w:proofErr w:type="gramStart"/>
      <w:r>
        <w:t>represent</w:t>
      </w:r>
      <w:proofErr w:type="gramEnd"/>
      <w:r>
        <w:t xml:space="preserve">. Public officials have often favored limits on police accountability because they ran for office on “tough on crime” platforms and </w:t>
      </w:r>
      <w:proofErr w:type="gramStart"/>
      <w:r>
        <w:t>sought</w:t>
      </w:r>
      <w:proofErr w:type="gramEnd"/>
      <w:r>
        <w:t xml:space="preserve"> political and financial support from police unions, or because such measures are less costly than increased wages or benefits</w:t>
      </w:r>
      <w:r w:rsidRPr="00AC7094">
        <w:rPr>
          <w:highlight w:val="green"/>
        </w:rPr>
        <w:t xml:space="preserve">. </w:t>
      </w:r>
      <w:r w:rsidRPr="00AC7094">
        <w:rPr>
          <w:rStyle w:val="Emphasis"/>
          <w:highlight w:val="green"/>
        </w:rPr>
        <w:t>Elected officials have the power—and the responsibility—to ensure that collective bargaining contracts do not insulate police from accountability to the people who they serve</w:t>
      </w:r>
      <w:r w:rsidRPr="009D5FC6">
        <w:rPr>
          <w:rStyle w:val="StyleUnderline"/>
        </w:rPr>
        <w:t>.</w:t>
      </w:r>
      <w:r>
        <w:t xml:space="preserve"> </w:t>
      </w:r>
    </w:p>
    <w:p w14:paraId="174BAD94" w14:textId="77777777" w:rsidR="00C23A92" w:rsidRDefault="00C23A92" w:rsidP="00C23A92">
      <w:pPr>
        <w:pStyle w:val="Heading4"/>
      </w:pPr>
      <w:r>
        <w:t xml:space="preserve">Police Unions are incompatible with working class power and intensify the harms of police violence – you should reject every attempt at solidarity with cops which includes the affirmative and </w:t>
      </w:r>
      <w:proofErr w:type="gramStart"/>
      <w:r>
        <w:t>permutation</w:t>
      </w:r>
      <w:proofErr w:type="gramEnd"/>
    </w:p>
    <w:p w14:paraId="4D4ECE66" w14:textId="77777777" w:rsidR="00C23A92" w:rsidRPr="007E4ED9" w:rsidRDefault="00C23A92" w:rsidP="00C23A92">
      <w:r w:rsidRPr="007E4ED9">
        <w:rPr>
          <w:rStyle w:val="Style13ptBold"/>
        </w:rPr>
        <w:t>Cooper-Smith 2023</w:t>
      </w:r>
      <w:r>
        <w:t xml:space="preserve"> (Ian Cooper Smith, “Police Unions: A Fraudulent Solidarity”, </w:t>
      </w:r>
      <w:r w:rsidRPr="00F351FD">
        <w:t>https://workerorganizing.org/police-unions-6105/</w:t>
      </w:r>
      <w:r>
        <w:t>) Lanning</w:t>
      </w:r>
    </w:p>
    <w:p w14:paraId="6350EB68" w14:textId="77777777" w:rsidR="00C23A92" w:rsidRPr="007E4ED9" w:rsidRDefault="00C23A92" w:rsidP="00C23A92">
      <w:r>
        <w:t>Qualified Immunity: a License to Kill</w:t>
      </w:r>
    </w:p>
    <w:p w14:paraId="3263D225" w14:textId="77777777" w:rsidR="00C23A92" w:rsidRDefault="00C23A92" w:rsidP="00C23A92">
      <w:r w:rsidRPr="00E303A8">
        <w:rPr>
          <w:rStyle w:val="Emphasis"/>
          <w:highlight w:val="green"/>
        </w:rPr>
        <w:t xml:space="preserve">Across the US, police unions have used their political and collective bargaining power to further </w:t>
      </w:r>
      <w:proofErr w:type="gramStart"/>
      <w:r w:rsidRPr="00E303A8">
        <w:rPr>
          <w:rStyle w:val="Emphasis"/>
          <w:highlight w:val="green"/>
        </w:rPr>
        <w:t>maintain</w:t>
      </w:r>
      <w:proofErr w:type="gramEnd"/>
      <w:r w:rsidRPr="00E303A8">
        <w:rPr>
          <w:rStyle w:val="Emphasis"/>
          <w:highlight w:val="green"/>
        </w:rPr>
        <w:t xml:space="preserve"> the status quo and fight reforms</w:t>
      </w:r>
      <w:r>
        <w:t xml:space="preserve">. The so-called “Law Enforcement Bill of Rights,” a set of provisions intended to protect officers from investigation and prosecution, offers police absurd protections. </w:t>
      </w:r>
      <w:r w:rsidRPr="00E91841">
        <w:rPr>
          <w:rStyle w:val="StyleUnderline"/>
        </w:rPr>
        <w:t>Through a series of collective bargaining agreements and civil service protections, police unions have instituted several clauses in their contracts that protect officers</w:t>
      </w:r>
      <w:r>
        <w:t>. For instance, “</w:t>
      </w:r>
      <w:r w:rsidRPr="007E4ED9">
        <w:rPr>
          <w:rStyle w:val="StyleUnderline"/>
        </w:rPr>
        <w:t>purge clauses” require police departments to remove all records of disciplinary actions against officers</w:t>
      </w:r>
      <w:r>
        <w:t xml:space="preserve"> after periods of time typically ranging from two to five years, making it exceptionally difficult for prosecutors to gain access to records during investigations. </w:t>
      </w:r>
      <w:r w:rsidRPr="007E4ED9">
        <w:rPr>
          <w:rStyle w:val="StyleUnderline"/>
        </w:rPr>
        <w:t xml:space="preserve">Officers who have been </w:t>
      </w:r>
      <w:proofErr w:type="gramStart"/>
      <w:r w:rsidRPr="007E4ED9">
        <w:rPr>
          <w:rStyle w:val="StyleUnderline"/>
        </w:rPr>
        <w:t>terminated</w:t>
      </w:r>
      <w:proofErr w:type="gramEnd"/>
      <w:r w:rsidRPr="007E4ED9">
        <w:rPr>
          <w:rStyle w:val="StyleUnderline"/>
        </w:rPr>
        <w:t xml:space="preserve"> due to misconduct are often rehired</w:t>
      </w:r>
      <w:r>
        <w:t xml:space="preserve"> outside of judiciary courts </w:t>
      </w:r>
      <w:r w:rsidRPr="007E4ED9">
        <w:rPr>
          <w:rStyle w:val="StyleUnderline"/>
        </w:rPr>
        <w:t xml:space="preserve">and when independent review boards </w:t>
      </w:r>
      <w:proofErr w:type="gramStart"/>
      <w:r w:rsidRPr="007E4ED9">
        <w:rPr>
          <w:rStyle w:val="StyleUnderline"/>
        </w:rPr>
        <w:t>attempt</w:t>
      </w:r>
      <w:proofErr w:type="gramEnd"/>
      <w:r w:rsidRPr="007E4ED9">
        <w:rPr>
          <w:rStyle w:val="StyleUnderline"/>
        </w:rPr>
        <w:t xml:space="preserve"> to investigate police officers, legislative protections ensured by union contracts prevent them from doing so</w:t>
      </w:r>
      <w:r>
        <w:t xml:space="preserve">. Some collective bargaining agreements </w:t>
      </w:r>
      <w:proofErr w:type="gramStart"/>
      <w:r>
        <w:t>determine</w:t>
      </w:r>
      <w:proofErr w:type="gramEnd"/>
      <w:r>
        <w:t xml:space="preserve"> the length of interrogations during investigations and how many interrogators </w:t>
      </w:r>
      <w:proofErr w:type="gramStart"/>
      <w:r>
        <w:t>are allowed</w:t>
      </w:r>
      <w:proofErr w:type="gramEnd"/>
      <w:r>
        <w:t xml:space="preserve"> in the room. In some cases, officers </w:t>
      </w:r>
      <w:proofErr w:type="gramStart"/>
      <w:r>
        <w:t>are allowed</w:t>
      </w:r>
      <w:proofErr w:type="gramEnd"/>
      <w:r>
        <w:t xml:space="preserve"> to review the evidence against them prior to investigations. As of 2015, 14 states, including Minnesota, the same state where George Floyd </w:t>
      </w:r>
      <w:proofErr w:type="gramStart"/>
      <w:r>
        <w:t>was murdered</w:t>
      </w:r>
      <w:proofErr w:type="gramEnd"/>
      <w:r>
        <w:t>, have codified their own variations of a Law Enforcement Officers’ Bill of Rights.</w:t>
      </w:r>
    </w:p>
    <w:p w14:paraId="3A81955B" w14:textId="77777777" w:rsidR="00C23A92" w:rsidRPr="00E91841" w:rsidRDefault="00C23A92" w:rsidP="00C23A92">
      <w:pPr>
        <w:rPr>
          <w:rStyle w:val="Emphasis"/>
        </w:rPr>
      </w:pPr>
      <w:r w:rsidRPr="00E91841">
        <w:rPr>
          <w:rStyle w:val="Emphasis"/>
        </w:rPr>
        <w:t>Wolves in Sheep’s Clothing</w:t>
      </w:r>
    </w:p>
    <w:p w14:paraId="184B9B94" w14:textId="77777777" w:rsidR="00C23A92" w:rsidRDefault="00C23A92" w:rsidP="00C23A92">
      <w:r w:rsidRPr="00A61B0F">
        <w:rPr>
          <w:rStyle w:val="StyleUnderline"/>
          <w:highlight w:val="green"/>
        </w:rPr>
        <w:t>Regardless of one’s</w:t>
      </w:r>
      <w:r w:rsidRPr="00E91841">
        <w:rPr>
          <w:rStyle w:val="StyleUnderline"/>
        </w:rPr>
        <w:t xml:space="preserve"> beliefs </w:t>
      </w:r>
      <w:proofErr w:type="gramStart"/>
      <w:r w:rsidRPr="00E91841">
        <w:rPr>
          <w:rStyle w:val="StyleUnderline"/>
        </w:rPr>
        <w:t>regarding</w:t>
      </w:r>
      <w:proofErr w:type="gramEnd"/>
      <w:r w:rsidRPr="00E91841">
        <w:rPr>
          <w:rStyle w:val="StyleUnderline"/>
        </w:rPr>
        <w:t xml:space="preserve"> </w:t>
      </w:r>
      <w:r w:rsidRPr="00A61B0F">
        <w:rPr>
          <w:rStyle w:val="StyleUnderline"/>
          <w:highlight w:val="green"/>
        </w:rPr>
        <w:t>how we approach the future of policing</w:t>
      </w:r>
      <w:r w:rsidRPr="00E91841">
        <w:rPr>
          <w:rStyle w:val="StyleUnderline"/>
        </w:rPr>
        <w:t xml:space="preserve"> in America, whether it be </w:t>
      </w:r>
      <w:r w:rsidRPr="00A61B0F">
        <w:rPr>
          <w:rStyle w:val="StyleUnderline"/>
          <w:highlight w:val="green"/>
        </w:rPr>
        <w:t>defunding, major reform, or complete abolition</w:t>
      </w:r>
      <w:r w:rsidRPr="00E91841">
        <w:rPr>
          <w:rStyle w:val="StyleUnderline"/>
        </w:rPr>
        <w:t xml:space="preserve">, </w:t>
      </w:r>
      <w:r w:rsidRPr="00A61B0F">
        <w:rPr>
          <w:rStyle w:val="Emphasis"/>
          <w:highlight w:val="green"/>
        </w:rPr>
        <w:t xml:space="preserve">the truth </w:t>
      </w:r>
      <w:proofErr w:type="gramStart"/>
      <w:r w:rsidRPr="00A61B0F">
        <w:rPr>
          <w:rStyle w:val="Emphasis"/>
          <w:highlight w:val="green"/>
        </w:rPr>
        <w:t>remains</w:t>
      </w:r>
      <w:proofErr w:type="gramEnd"/>
      <w:r w:rsidRPr="00A61B0F">
        <w:rPr>
          <w:rStyle w:val="Emphasis"/>
          <w:highlight w:val="green"/>
        </w:rPr>
        <w:t xml:space="preserve"> that one of the biggest obstacles standing in the way of systemic change are police unions</w:t>
      </w:r>
      <w:r w:rsidRPr="00E91841">
        <w:rPr>
          <w:rStyle w:val="StyleUnderline"/>
        </w:rPr>
        <w:t xml:space="preserve">. </w:t>
      </w:r>
      <w:r w:rsidRPr="00A61B0F">
        <w:rPr>
          <w:rStyle w:val="Emphasis"/>
          <w:highlight w:val="green"/>
        </w:rPr>
        <w:t xml:space="preserve">Police use collective bargaining to directly work against the collective interests of BIPOC communities </w:t>
      </w:r>
      <w:r w:rsidRPr="00A61B0F">
        <w:rPr>
          <w:rStyle w:val="Emphasis"/>
          <w:highlight w:val="green"/>
        </w:rPr>
        <w:lastRenderedPageBreak/>
        <w:t>and the working class</w:t>
      </w:r>
      <w:r>
        <w:t xml:space="preserve">. </w:t>
      </w:r>
      <w:r w:rsidRPr="00B41F3E">
        <w:rPr>
          <w:rStyle w:val="Emphasis"/>
          <w:highlight w:val="green"/>
        </w:rPr>
        <w:t>Their interests extend only to themselves, not the people</w:t>
      </w:r>
      <w:r>
        <w:t>. Meanwhile, increased union membership has effectively narrowed the racial wealth gap between Black and white workers</w:t>
      </w:r>
      <w:r w:rsidRPr="00E91841">
        <w:rPr>
          <w:rStyle w:val="Emphasis"/>
        </w:rPr>
        <w:t xml:space="preserve">. As the national struggle over systemic racism and police violence worsens, it’s clear that </w:t>
      </w:r>
      <w:r w:rsidRPr="00A61B0F">
        <w:rPr>
          <w:rStyle w:val="Emphasis"/>
          <w:highlight w:val="green"/>
        </w:rPr>
        <w:t>police unions are fundamentally at odds with working-class power and incompatible with the labor movement</w:t>
      </w:r>
      <w:r>
        <w:t xml:space="preserve">. In 2020, the Writers Guild of America, East unanimously passed a resolution to oust the International Union of Police Associations from the AFL-CIO, and while their efforts were unsuccessful, they </w:t>
      </w:r>
      <w:proofErr w:type="gramStart"/>
      <w:r>
        <w:t>represent</w:t>
      </w:r>
      <w:proofErr w:type="gramEnd"/>
      <w:r>
        <w:t xml:space="preserve"> a clear step in the fight against police brutality and white supremacy. </w:t>
      </w:r>
    </w:p>
    <w:p w14:paraId="279C363D" w14:textId="77777777" w:rsidR="00C23A92" w:rsidRDefault="00C23A92" w:rsidP="00C23A92">
      <w:pPr>
        <w:pStyle w:val="Heading1"/>
      </w:pPr>
      <w:r>
        <w:lastRenderedPageBreak/>
        <w:t>OFF</w:t>
      </w:r>
    </w:p>
    <w:p w14:paraId="2ED981DA" w14:textId="77777777" w:rsidR="00C23A92" w:rsidRPr="009D2047" w:rsidRDefault="00C23A92" w:rsidP="00C23A92">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69574ACE" w14:textId="77777777" w:rsidR="00C23A92" w:rsidRPr="002F41EE" w:rsidRDefault="00C23A92" w:rsidP="00C23A92">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54DDAD08" w14:textId="77777777" w:rsidR="00C23A92" w:rsidRPr="002F41EE" w:rsidRDefault="00C23A92" w:rsidP="00C23A92">
      <w:pPr>
        <w:rPr>
          <w:sz w:val="16"/>
        </w:rPr>
      </w:pPr>
      <w:r w:rsidRPr="002F41EE">
        <w:rPr>
          <w:sz w:val="16"/>
        </w:rPr>
        <w:t xml:space="preserve">Firstly, disability discrimination ‘is a distinct but complex form of oppression, based on the (negligibly to substantially) greater expense to capital of the </w:t>
      </w:r>
      <w:proofErr w:type="spellStart"/>
      <w:r w:rsidRPr="002F41EE">
        <w:rPr>
          <w:sz w:val="16"/>
        </w:rPr>
        <w:t>labour</w:t>
      </w:r>
      <w:proofErr w:type="spellEnd"/>
      <w:r w:rsidRPr="002F41EE">
        <w:rPr>
          <w:sz w:val="16"/>
        </w:rPr>
        <w:t xml:space="preserve"> power of impaired people’.158 Reasonable adjustments, as well as sick leave and so on, cost money. But the reproduction of disabled </w:t>
      </w:r>
      <w:proofErr w:type="spellStart"/>
      <w:r w:rsidRPr="002F41EE">
        <w:rPr>
          <w:sz w:val="16"/>
        </w:rPr>
        <w:t>labour</w:t>
      </w:r>
      <w:proofErr w:type="spellEnd"/>
      <w:r w:rsidRPr="002F41EE">
        <w:rPr>
          <w:sz w:val="16"/>
        </w:rPr>
        <w:t xml:space="preserve">-power, including required assistive aids and </w:t>
      </w:r>
      <w:proofErr w:type="gramStart"/>
      <w:r w:rsidRPr="002F41EE">
        <w:rPr>
          <w:sz w:val="16"/>
        </w:rPr>
        <w:t>additional</w:t>
      </w:r>
      <w:proofErr w:type="gramEnd"/>
      <w:r w:rsidRPr="002F41EE">
        <w:rPr>
          <w:sz w:val="16"/>
        </w:rPr>
        <w:t xml:space="preserve"> care, also entails greater expense. In a system of capitalist logics where individual competition between workers informs the production of surplus value, those unable to </w:t>
      </w:r>
      <w:proofErr w:type="spellStart"/>
      <w:r w:rsidRPr="002F41EE">
        <w:rPr>
          <w:sz w:val="16"/>
        </w:rPr>
        <w:t>normalise</w:t>
      </w:r>
      <w:proofErr w:type="spellEnd"/>
      <w:r w:rsidRPr="002F41EE">
        <w:rPr>
          <w:sz w:val="16"/>
        </w:rPr>
        <w:t xml:space="preserve"> themselves fully—that is</w:t>
      </w:r>
      <w:proofErr w:type="gramStart"/>
      <w:r w:rsidRPr="002F41EE">
        <w:rPr>
          <w:sz w:val="16"/>
        </w:rPr>
        <w:t>, inter alia, to</w:t>
      </w:r>
      <w:proofErr w:type="gramEnd"/>
      <w:r w:rsidRPr="002F41EE">
        <w:rPr>
          <w:sz w:val="16"/>
        </w:rPr>
        <w:t xml:space="preserve"> reduce the costs of the reproduction of their own </w:t>
      </w:r>
      <w:proofErr w:type="spellStart"/>
      <w:r w:rsidRPr="002F41EE">
        <w:rPr>
          <w:sz w:val="16"/>
        </w:rPr>
        <w:t>labour</w:t>
      </w:r>
      <w:proofErr w:type="spellEnd"/>
      <w:r w:rsidRPr="002F41EE">
        <w:rPr>
          <w:sz w:val="16"/>
        </w:rPr>
        <w:t xml:space="preserve">-power—are inevitably likely to </w:t>
      </w:r>
      <w:proofErr w:type="spellStart"/>
      <w:r w:rsidRPr="002F41EE">
        <w:rPr>
          <w:sz w:val="16"/>
        </w:rPr>
        <w:t>realise</w:t>
      </w:r>
      <w:proofErr w:type="spellEnd"/>
      <w:r w:rsidRPr="002F41EE">
        <w:rPr>
          <w:sz w:val="16"/>
        </w:rPr>
        <w:t xml:space="preserve"> reduced wages when selling that (devalued) </w:t>
      </w:r>
      <w:proofErr w:type="spellStart"/>
      <w:r w:rsidRPr="002F41EE">
        <w:rPr>
          <w:sz w:val="16"/>
        </w:rPr>
        <w:t>labour</w:t>
      </w:r>
      <w:proofErr w:type="spellEnd"/>
      <w:r w:rsidRPr="002F41EE">
        <w:rPr>
          <w:sz w:val="16"/>
        </w:rPr>
        <w:t xml:space="preserve">-power. The funding of social care, for example, then </w:t>
      </w:r>
      <w:proofErr w:type="gramStart"/>
      <w:r w:rsidRPr="002F41EE">
        <w:rPr>
          <w:sz w:val="16"/>
        </w:rPr>
        <w:t>emerges</w:t>
      </w:r>
      <w:proofErr w:type="gramEnd"/>
      <w:r w:rsidRPr="002F41EE">
        <w:rPr>
          <w:sz w:val="16"/>
        </w:rPr>
        <w:t xml:space="preserve"> as one decommodification strategy with potential to challenge the devaluing of disabled </w:t>
      </w:r>
      <w:proofErr w:type="spellStart"/>
      <w:r w:rsidRPr="002F41EE">
        <w:rPr>
          <w:sz w:val="16"/>
        </w:rPr>
        <w:t>labour</w:t>
      </w:r>
      <w:proofErr w:type="spellEnd"/>
      <w:r w:rsidRPr="002F41EE">
        <w:rPr>
          <w:sz w:val="16"/>
        </w:rPr>
        <w:t xml:space="preserve">-power and the resulting disability employment and pay gaps. However, </w:t>
      </w:r>
      <w:r w:rsidRPr="002F41EE">
        <w:rPr>
          <w:rStyle w:val="Emphasis"/>
          <w:highlight w:val="cyan"/>
        </w:rPr>
        <w:t>social welfare</w:t>
      </w:r>
      <w:r w:rsidRPr="002F41EE">
        <w:rPr>
          <w:rStyle w:val="StyleUnderline"/>
          <w:highlight w:val="cyan"/>
        </w:rPr>
        <w:t xml:space="preserve"> as </w:t>
      </w:r>
      <w:r w:rsidRPr="002F41EE">
        <w:rPr>
          <w:rStyle w:val="Emphasis"/>
          <w:highlight w:val="cyan"/>
        </w:rPr>
        <w:t>decommodification</w:t>
      </w:r>
      <w:r w:rsidRPr="002F41EE">
        <w:rPr>
          <w:rStyle w:val="StyleUnderline"/>
        </w:rPr>
        <w:t xml:space="preserve"> strategy </w:t>
      </w:r>
      <w:r w:rsidRPr="002F41EE">
        <w:rPr>
          <w:rStyle w:val="StyleUnderline"/>
          <w:highlight w:val="cyan"/>
        </w:rPr>
        <w:t>seeks</w:t>
      </w:r>
      <w:r w:rsidRPr="002F41EE">
        <w:rPr>
          <w:rStyle w:val="StyleUnderline"/>
        </w:rPr>
        <w:t xml:space="preserve"> the </w:t>
      </w:r>
      <w:proofErr w:type="spellStart"/>
      <w:r w:rsidRPr="002F41EE">
        <w:rPr>
          <w:rStyle w:val="Emphasis"/>
          <w:highlight w:val="cyan"/>
        </w:rPr>
        <w:t>normalisation</w:t>
      </w:r>
      <w:proofErr w:type="spellEnd"/>
      <w:r w:rsidRPr="002F41EE">
        <w:rPr>
          <w:rStyle w:val="StyleUnderline"/>
          <w:highlight w:val="cyan"/>
        </w:rPr>
        <w:t xml:space="preserve"> of</w:t>
      </w:r>
      <w:r w:rsidRPr="002F41EE">
        <w:rPr>
          <w:rStyle w:val="StyleUnderline"/>
        </w:rPr>
        <w:t xml:space="preserve"> the </w:t>
      </w:r>
      <w:r w:rsidRPr="002F41EE">
        <w:rPr>
          <w:rStyle w:val="StyleUnderline"/>
          <w:highlight w:val="cyan"/>
        </w:rPr>
        <w:t xml:space="preserve">disabled </w:t>
      </w:r>
      <w:proofErr w:type="spellStart"/>
      <w:r w:rsidRPr="002F41EE">
        <w:rPr>
          <w:rStyle w:val="StyleUnderline"/>
          <w:highlight w:val="cyan"/>
        </w:rPr>
        <w:t>bodymind</w:t>
      </w:r>
      <w:proofErr w:type="spellEnd"/>
      <w:r w:rsidRPr="002F41EE">
        <w:rPr>
          <w:rStyle w:val="StyleUnderline"/>
          <w:highlight w:val="cyan"/>
        </w:rPr>
        <w:t xml:space="preserve">, </w:t>
      </w:r>
      <w:r w:rsidRPr="002F41EE">
        <w:rPr>
          <w:rStyle w:val="Emphasis"/>
          <w:highlight w:val="cyan"/>
        </w:rPr>
        <w:t>aligning</w:t>
      </w:r>
      <w:r w:rsidRPr="002F41EE">
        <w:rPr>
          <w:rStyle w:val="StyleUnderline"/>
          <w:highlight w:val="cya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2F41EE">
        <w:rPr>
          <w:rStyle w:val="StyleUnderline"/>
          <w:highlight w:val="cyan"/>
        </w:rPr>
        <w:t xml:space="preserve">with </w:t>
      </w:r>
      <w:r w:rsidRPr="002F41EE">
        <w:rPr>
          <w:rStyle w:val="StyleUnderline"/>
        </w:rPr>
        <w:t xml:space="preserve">the </w:t>
      </w:r>
      <w:proofErr w:type="spellStart"/>
      <w:r w:rsidRPr="002F41EE">
        <w:rPr>
          <w:rStyle w:val="StyleUnderline"/>
          <w:highlight w:val="cyan"/>
        </w:rPr>
        <w:t>ableised</w:t>
      </w:r>
      <w:proofErr w:type="spellEnd"/>
      <w:r w:rsidRPr="002F41EE">
        <w:rPr>
          <w:rStyle w:val="StyleUnderline"/>
          <w:highlight w:val="cyan"/>
        </w:rPr>
        <w:t xml:space="preserve"> </w:t>
      </w:r>
      <w:r w:rsidRPr="002F41EE">
        <w:rPr>
          <w:rStyle w:val="Emphasis"/>
          <w:highlight w:val="cyan"/>
        </w:rPr>
        <w:t>ideal</w:t>
      </w:r>
      <w:r w:rsidRPr="002F41EE">
        <w:rPr>
          <w:rStyle w:val="StyleUnderline"/>
          <w:highlight w:val="cya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5743F0D5" w14:textId="77777777" w:rsidR="00C23A92" w:rsidRPr="002F41EE" w:rsidRDefault="00C23A92" w:rsidP="00C23A92">
      <w:pPr>
        <w:rPr>
          <w:sz w:val="16"/>
        </w:rPr>
      </w:pPr>
      <w:r w:rsidRPr="002F41EE">
        <w:rPr>
          <w:sz w:val="16"/>
        </w:rPr>
        <w:t xml:space="preserve">Secondly, </w:t>
      </w:r>
      <w:r w:rsidRPr="002F41EE">
        <w:rPr>
          <w:rStyle w:val="StyleUnderline"/>
          <w:highlight w:val="cyan"/>
        </w:rPr>
        <w:t xml:space="preserve">despite </w:t>
      </w:r>
      <w:r w:rsidRPr="002F41EE">
        <w:rPr>
          <w:rStyle w:val="Emphasis"/>
          <w:highlight w:val="cyan"/>
        </w:rPr>
        <w:t>above-average</w:t>
      </w:r>
      <w:r w:rsidRPr="002F41EE">
        <w:rPr>
          <w:rStyle w:val="StyleUnderline"/>
          <w:highlight w:val="cyan"/>
        </w:rPr>
        <w:t xml:space="preserve"> union representation</w:t>
      </w:r>
      <w:r w:rsidRPr="002F41EE">
        <w:rPr>
          <w:rStyle w:val="StyleUnderline"/>
        </w:rPr>
        <w:t xml:space="preserve"> of </w:t>
      </w:r>
      <w:r w:rsidRPr="002F41EE">
        <w:rPr>
          <w:rStyle w:val="StyleUnderline"/>
          <w:highlight w:val="cyan"/>
        </w:rPr>
        <w:t>disabled workers</w:t>
      </w:r>
      <w:r w:rsidRPr="002F41EE">
        <w:rPr>
          <w:sz w:val="16"/>
        </w:rPr>
        <w:t xml:space="preserve">, the lack of effective collective bargaining mechanisms in recent decades on matters of disability equality suggests a disinterested union sector and a reduced bargaining power in the </w:t>
      </w:r>
      <w:proofErr w:type="spellStart"/>
      <w:r w:rsidRPr="002F41EE">
        <w:rPr>
          <w:sz w:val="16"/>
        </w:rPr>
        <w:t>labour</w:t>
      </w:r>
      <w:proofErr w:type="spellEnd"/>
      <w:r w:rsidRPr="002F41EE">
        <w:rPr>
          <w:sz w:val="16"/>
        </w:rPr>
        <w:t xml:space="preserve"> market.160 </w:t>
      </w:r>
      <w:r w:rsidRPr="002F41EE">
        <w:rPr>
          <w:rStyle w:val="Emphasis"/>
          <w:highlight w:val="cyan"/>
        </w:rPr>
        <w:t>Diversity</w:t>
      </w:r>
      <w:r w:rsidRPr="002F41EE">
        <w:rPr>
          <w:rStyle w:val="StyleUnderline"/>
          <w:highlight w:val="cyan"/>
        </w:rPr>
        <w:t xml:space="preserve"> of ability differentiation means</w:t>
      </w:r>
      <w:r w:rsidRPr="002F41EE">
        <w:rPr>
          <w:rStyle w:val="StyleUnderline"/>
        </w:rPr>
        <w:t xml:space="preserve"> that </w:t>
      </w:r>
      <w:r w:rsidRPr="002F41EE">
        <w:rPr>
          <w:rStyle w:val="Emphasis"/>
          <w:highlight w:val="cyan"/>
        </w:rPr>
        <w:t>collective bargaining</w:t>
      </w:r>
      <w:r w:rsidRPr="002F41EE">
        <w:rPr>
          <w:rStyle w:val="StyleUnderline"/>
          <w:highlight w:val="cyan"/>
        </w:rPr>
        <w:t xml:space="preserve"> potential is </w:t>
      </w:r>
      <w:r w:rsidRPr="002F41EE">
        <w:rPr>
          <w:rStyle w:val="Emphasis"/>
          <w:highlight w:val="cyan"/>
        </w:rPr>
        <w:t>reduced</w:t>
      </w:r>
      <w:r w:rsidRPr="002F41EE">
        <w:rPr>
          <w:rStyle w:val="StyleUnderline"/>
        </w:rPr>
        <w:t xml:space="preserve">, especially considering that </w:t>
      </w:r>
      <w:r w:rsidRPr="002F41EE">
        <w:rPr>
          <w:rStyle w:val="Emphasis"/>
          <w:highlight w:val="cyan"/>
        </w:rPr>
        <w:t>different</w:t>
      </w:r>
      <w:r w:rsidRPr="002F41EE">
        <w:rPr>
          <w:rStyle w:val="StyleUnderline"/>
          <w:highlight w:val="cyan"/>
        </w:rPr>
        <w:t xml:space="preserve"> disabilities</w:t>
      </w:r>
      <w:r w:rsidRPr="002F41EE">
        <w:rPr>
          <w:rStyle w:val="StyleUnderline"/>
        </w:rPr>
        <w:t xml:space="preserve"> are likely to </w:t>
      </w:r>
      <w:r w:rsidRPr="002F41EE">
        <w:rPr>
          <w:rStyle w:val="Emphasis"/>
          <w:highlight w:val="cyan"/>
        </w:rPr>
        <w:t>require</w:t>
      </w:r>
      <w:r w:rsidRPr="002F41EE">
        <w:rPr>
          <w:rStyle w:val="StyleUnderline"/>
          <w:highlight w:val="cyan"/>
        </w:rPr>
        <w:t xml:space="preserve"> different </w:t>
      </w:r>
      <w:r w:rsidRPr="002F41EE">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proofErr w:type="spellStart"/>
      <w:r w:rsidRPr="002F41EE">
        <w:rPr>
          <w:rStyle w:val="Emphasis"/>
          <w:highlight w:val="cyan"/>
        </w:rPr>
        <w:t>stigmatisation</w:t>
      </w:r>
      <w:proofErr w:type="spellEnd"/>
      <w:r w:rsidRPr="002F41EE">
        <w:rPr>
          <w:rStyle w:val="StyleUnderline"/>
        </w:rPr>
        <w:t xml:space="preserve"> of disabled people </w:t>
      </w:r>
      <w:proofErr w:type="spellStart"/>
      <w:r w:rsidRPr="002F41EE">
        <w:rPr>
          <w:rStyle w:val="Emphasis"/>
          <w:highlight w:val="cyan"/>
        </w:rPr>
        <w:t>disincentivises</w:t>
      </w:r>
      <w:proofErr w:type="spellEnd"/>
      <w:r w:rsidRPr="002F41EE">
        <w:rPr>
          <w:rStyle w:val="StyleUnderline"/>
          <w:highlight w:val="cyan"/>
        </w:rPr>
        <w:t xml:space="preserve"> workers from </w:t>
      </w:r>
      <w:proofErr w:type="gramStart"/>
      <w:r w:rsidRPr="002F41EE">
        <w:rPr>
          <w:rStyle w:val="Emphasis"/>
          <w:highlight w:val="cyan"/>
        </w:rPr>
        <w:t>identifying</w:t>
      </w:r>
      <w:proofErr w:type="gramEnd"/>
      <w:r w:rsidRPr="002F41EE">
        <w:rPr>
          <w:rStyle w:val="StyleUnderline"/>
        </w:rPr>
        <w:t xml:space="preserve"> or </w:t>
      </w:r>
      <w:r w:rsidRPr="002F41EE">
        <w:rPr>
          <w:rStyle w:val="Emphasis"/>
        </w:rPr>
        <w:t>declaring</w:t>
      </w:r>
      <w:r w:rsidRPr="002F41EE">
        <w:rPr>
          <w:rStyle w:val="StyleUnderline"/>
        </w:rPr>
        <w:t xml:space="preserve"> themselves </w:t>
      </w:r>
      <w:r w:rsidRPr="002F41EE">
        <w:rPr>
          <w:rStyle w:val="StyleUnderline"/>
          <w:highlight w:val="cyan"/>
        </w:rPr>
        <w:t>as</w:t>
      </w:r>
      <w:r w:rsidRPr="002F41EE">
        <w:rPr>
          <w:rStyle w:val="StyleUnderline"/>
        </w:rPr>
        <w:t xml:space="preserve"> ‘</w:t>
      </w:r>
      <w:r w:rsidRPr="002F41EE">
        <w:rPr>
          <w:rStyle w:val="Emphasis"/>
          <w:highlight w:val="cyan"/>
        </w:rPr>
        <w:t>disabled</w:t>
      </w:r>
      <w:r w:rsidRPr="002F41EE">
        <w:rPr>
          <w:rStyle w:val="StyleUnderline"/>
        </w:rPr>
        <w:t xml:space="preserve">’, further </w:t>
      </w:r>
      <w:r w:rsidRPr="002F41EE">
        <w:rPr>
          <w:rStyle w:val="Emphasis"/>
          <w:highlight w:val="cyan"/>
        </w:rPr>
        <w:t>limiting</w:t>
      </w:r>
      <w:r w:rsidRPr="002F41EE">
        <w:rPr>
          <w:rStyle w:val="StyleUnderline"/>
        </w:rPr>
        <w:t xml:space="preserve"> the </w:t>
      </w:r>
      <w:r w:rsidRPr="002F41EE">
        <w:rPr>
          <w:rStyle w:val="Emphasis"/>
          <w:highlight w:val="cyan"/>
        </w:rPr>
        <w:t>pool</w:t>
      </w:r>
      <w:r w:rsidRPr="002F41EE">
        <w:rPr>
          <w:rStyle w:val="StyleUnderline"/>
          <w:highlight w:val="cyan"/>
        </w:rPr>
        <w:t xml:space="preserve"> of</w:t>
      </w:r>
      <w:r w:rsidRPr="002F41EE">
        <w:rPr>
          <w:rStyle w:val="StyleUnderline"/>
        </w:rPr>
        <w:t xml:space="preserve"> potential </w:t>
      </w:r>
      <w:r w:rsidRPr="002F41EE">
        <w:rPr>
          <w:rStyle w:val="Emphasis"/>
        </w:rPr>
        <w:t xml:space="preserve">collective </w:t>
      </w:r>
      <w:r w:rsidRPr="002F41EE">
        <w:rPr>
          <w:rStyle w:val="Emphasis"/>
          <w:highlight w:val="cyan"/>
        </w:rPr>
        <w:t>bargainers</w:t>
      </w:r>
      <w:r w:rsidRPr="002F41EE">
        <w:rPr>
          <w:sz w:val="16"/>
        </w:rPr>
        <w:t xml:space="preserve">. Additionally, </w:t>
      </w:r>
      <w:r w:rsidRPr="002F41EE">
        <w:rPr>
          <w:rStyle w:val="StyleUnderline"/>
        </w:rPr>
        <w:t xml:space="preserve">membership </w:t>
      </w:r>
      <w:proofErr w:type="spellStart"/>
      <w:r w:rsidRPr="002F41EE">
        <w:rPr>
          <w:rStyle w:val="StyleUnderline"/>
        </w:rPr>
        <w:t>organisations</w:t>
      </w:r>
      <w:proofErr w:type="spellEnd"/>
      <w:r w:rsidRPr="002F41EE">
        <w:rPr>
          <w:sz w:val="16"/>
        </w:rPr>
        <w:t xml:space="preserve"> like trade </w:t>
      </w:r>
      <w:r w:rsidRPr="002F41EE">
        <w:rPr>
          <w:rStyle w:val="StyleUnderline"/>
          <w:highlight w:val="cyan"/>
        </w:rPr>
        <w:t xml:space="preserve">unions </w:t>
      </w:r>
      <w:r w:rsidRPr="002F41EE">
        <w:rPr>
          <w:rStyle w:val="Emphasis"/>
          <w:highlight w:val="cyan"/>
        </w:rPr>
        <w:t>cannot</w:t>
      </w:r>
      <w:r w:rsidRPr="002F41EE">
        <w:rPr>
          <w:rStyle w:val="StyleUnderline"/>
          <w:highlight w:val="cyan"/>
        </w:rPr>
        <w:t xml:space="preserve"> </w:t>
      </w:r>
      <w:proofErr w:type="gramStart"/>
      <w:r w:rsidRPr="002F41EE">
        <w:rPr>
          <w:rStyle w:val="StyleUnderline"/>
          <w:highlight w:val="cyan"/>
        </w:rPr>
        <w:t>represent</w:t>
      </w:r>
      <w:proofErr w:type="gramEnd"/>
      <w:r w:rsidRPr="002F41EE">
        <w:rPr>
          <w:rStyle w:val="StyleUnderline"/>
          <w:highlight w:val="cyan"/>
        </w:rPr>
        <w:t xml:space="preserve"> people who </w:t>
      </w:r>
      <w:r w:rsidRPr="002F41EE">
        <w:rPr>
          <w:rStyle w:val="Emphasis"/>
          <w:highlight w:val="cyan"/>
        </w:rPr>
        <w:t>cannot</w:t>
      </w:r>
      <w:r w:rsidRPr="002F41EE">
        <w:rPr>
          <w:rStyle w:val="StyleUnderline"/>
          <w:highlight w:val="cyan"/>
        </w:rPr>
        <w:t xml:space="preserve"> be members</w:t>
      </w:r>
      <w:r w:rsidRPr="002F41EE">
        <w:rPr>
          <w:sz w:val="16"/>
        </w:rPr>
        <w:t xml:space="preserve">, even if they would like to be. Thus, exclusion from the </w:t>
      </w:r>
      <w:proofErr w:type="spellStart"/>
      <w:r w:rsidRPr="002F41EE">
        <w:rPr>
          <w:sz w:val="16"/>
        </w:rPr>
        <w:t>labour</w:t>
      </w:r>
      <w:proofErr w:type="spellEnd"/>
      <w:r w:rsidRPr="002F41EE">
        <w:rPr>
          <w:sz w:val="16"/>
        </w:rPr>
        <w:t xml:space="preserve"> market precludes </w:t>
      </w:r>
      <w:proofErr w:type="spellStart"/>
      <w:r w:rsidRPr="002F41EE">
        <w:rPr>
          <w:sz w:val="16"/>
        </w:rPr>
        <w:t>organised</w:t>
      </w:r>
      <w:proofErr w:type="spellEnd"/>
      <w:r w:rsidRPr="002F41EE">
        <w:rPr>
          <w:sz w:val="16"/>
        </w:rPr>
        <w:t xml:space="preserve"> collective bargaining against said exclusion, echoing a consensus that disability equality is more a matter for government policy than collective bargaining.161</w:t>
      </w:r>
    </w:p>
    <w:p w14:paraId="647B0EEB" w14:textId="77777777" w:rsidR="00C23A92" w:rsidRPr="002F41EE" w:rsidRDefault="00C23A92" w:rsidP="00C23A92">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2F41EE">
        <w:rPr>
          <w:rStyle w:val="StyleUnderline"/>
          <w:highlight w:val="cyan"/>
        </w:rPr>
        <w:t xml:space="preserve">ability has come to be a defining </w:t>
      </w:r>
      <w:r w:rsidRPr="002F41EE">
        <w:rPr>
          <w:rStyle w:val="Emphasis"/>
          <w:highlight w:val="cyan"/>
        </w:rPr>
        <w:t>rationality determinative</w:t>
      </w:r>
      <w:r w:rsidRPr="002F41EE">
        <w:rPr>
          <w:rStyle w:val="StyleUnderline"/>
          <w:highlight w:val="cyan"/>
        </w:rPr>
        <w:t xml:space="preserve"> of</w:t>
      </w:r>
      <w:r w:rsidRPr="002F41EE">
        <w:rPr>
          <w:rStyle w:val="StyleUnderline"/>
        </w:rPr>
        <w:t xml:space="preserve"> the </w:t>
      </w:r>
      <w:r w:rsidRPr="002F41EE">
        <w:rPr>
          <w:rStyle w:val="Emphasis"/>
          <w:highlight w:val="cya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2F41EE">
        <w:rPr>
          <w:rStyle w:val="StyleUnderline"/>
          <w:highlight w:val="cyan"/>
        </w:rPr>
        <w:t>The</w:t>
      </w:r>
      <w:r w:rsidRPr="002F41EE">
        <w:rPr>
          <w:rStyle w:val="StyleUnderline"/>
        </w:rPr>
        <w:t xml:space="preserve"> </w:t>
      </w:r>
      <w:r w:rsidRPr="002F41EE">
        <w:rPr>
          <w:rStyle w:val="Emphasis"/>
        </w:rPr>
        <w:t>universally inclusive</w:t>
      </w:r>
      <w:r w:rsidRPr="002F41EE">
        <w:rPr>
          <w:rStyle w:val="StyleUnderline"/>
        </w:rPr>
        <w:t xml:space="preserve"> </w:t>
      </w:r>
      <w:r w:rsidRPr="002F41EE">
        <w:rPr>
          <w:rStyle w:val="StyleUnderline"/>
          <w:highlight w:val="cyan"/>
        </w:rPr>
        <w:t xml:space="preserve">welfare state was </w:t>
      </w:r>
      <w:r w:rsidRPr="002F41EE">
        <w:rPr>
          <w:rStyle w:val="Emphasis"/>
          <w:highlight w:val="cyan"/>
        </w:rPr>
        <w:t>premised</w:t>
      </w:r>
      <w:r w:rsidRPr="002F41EE">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proofErr w:type="spellStart"/>
      <w:r w:rsidRPr="002F41EE">
        <w:rPr>
          <w:rStyle w:val="StyleUnderline"/>
          <w:highlight w:val="cyan"/>
        </w:rPr>
        <w:t>labour</w:t>
      </w:r>
      <w:proofErr w:type="spellEnd"/>
      <w:r w:rsidRPr="002F41EE">
        <w:rPr>
          <w:rStyle w:val="StyleUnderline"/>
          <w:highlight w:val="cyan"/>
        </w:rPr>
        <w:t xml:space="preserve"> market</w:t>
      </w:r>
      <w:r w:rsidRPr="002F41EE">
        <w:rPr>
          <w:rStyle w:val="StyleUnderline"/>
        </w:rPr>
        <w:t xml:space="preserve"> activity</w:t>
      </w:r>
      <w:r w:rsidRPr="002F41EE">
        <w:rPr>
          <w:sz w:val="16"/>
        </w:rPr>
        <w:t xml:space="preserve">.162 While </w:t>
      </w:r>
      <w:proofErr w:type="spellStart"/>
      <w:r w:rsidRPr="002F41EE">
        <w:rPr>
          <w:sz w:val="16"/>
        </w:rPr>
        <w:t>ableised</w:t>
      </w:r>
      <w:proofErr w:type="spellEnd"/>
      <w:r w:rsidRPr="002F41EE">
        <w:rPr>
          <w:sz w:val="16"/>
        </w:rPr>
        <w:t xml:space="preserve"> </w:t>
      </w:r>
      <w:proofErr w:type="spellStart"/>
      <w:r w:rsidRPr="002F41EE">
        <w:rPr>
          <w:sz w:val="16"/>
        </w:rPr>
        <w:t>labour</w:t>
      </w:r>
      <w:proofErr w:type="spellEnd"/>
      <w:r w:rsidRPr="002F41EE">
        <w:rPr>
          <w:sz w:val="16"/>
        </w:rPr>
        <w:t xml:space="preserve"> markets presume </w:t>
      </w:r>
      <w:proofErr w:type="spellStart"/>
      <w:r w:rsidRPr="002F41EE">
        <w:rPr>
          <w:sz w:val="16"/>
        </w:rPr>
        <w:t>labour</w:t>
      </w:r>
      <w:proofErr w:type="spellEnd"/>
      <w:r w:rsidRPr="002F41EE">
        <w:rPr>
          <w:sz w:val="16"/>
        </w:rPr>
        <w:t xml:space="preserve"> mobility, this ableist norm is frequently unattainable to those with non-standard bodies, minds and energy, especially in a wider, relational context of relying on (local) healthcare provision and (local) family and community support. This creates a </w:t>
      </w:r>
      <w:proofErr w:type="gramStart"/>
      <w:r w:rsidRPr="002F41EE">
        <w:rPr>
          <w:sz w:val="16"/>
        </w:rPr>
        <w:t>double-bind</w:t>
      </w:r>
      <w:proofErr w:type="gramEnd"/>
      <w:r w:rsidRPr="002F41EE">
        <w:rPr>
          <w:sz w:val="16"/>
        </w:rPr>
        <w:t xml:space="preserve"> for disabled workers who, facing increased barriers to </w:t>
      </w:r>
      <w:proofErr w:type="spellStart"/>
      <w:r w:rsidRPr="002F41EE">
        <w:rPr>
          <w:sz w:val="16"/>
        </w:rPr>
        <w:t>labour</w:t>
      </w:r>
      <w:proofErr w:type="spellEnd"/>
      <w:r w:rsidRPr="002F41EE">
        <w:rPr>
          <w:sz w:val="16"/>
        </w:rPr>
        <w:t xml:space="preserve"> market participation in the first place, are less likely to enjoy the ‘industrial citizenship’ and social welfare protections that derive from </w:t>
      </w:r>
      <w:proofErr w:type="spellStart"/>
      <w:r w:rsidRPr="002F41EE">
        <w:rPr>
          <w:sz w:val="16"/>
        </w:rPr>
        <w:t>labour</w:t>
      </w:r>
      <w:proofErr w:type="spellEnd"/>
      <w:r w:rsidRPr="002F41EE">
        <w:rPr>
          <w:sz w:val="16"/>
        </w:rPr>
        <w:t xml:space="preserve"> market participation and </w:t>
      </w:r>
      <w:proofErr w:type="gramStart"/>
      <w:r w:rsidRPr="002F41EE">
        <w:rPr>
          <w:sz w:val="16"/>
        </w:rPr>
        <w:t>are thus similarly excluded</w:t>
      </w:r>
      <w:proofErr w:type="gramEnd"/>
      <w:r w:rsidRPr="002F41EE">
        <w:rPr>
          <w:sz w:val="16"/>
        </w:rPr>
        <w:t xml:space="preserve"> from the possibilities of </w:t>
      </w:r>
      <w:proofErr w:type="spellStart"/>
      <w:r w:rsidRPr="002F41EE">
        <w:rPr>
          <w:sz w:val="16"/>
        </w:rPr>
        <w:t>labour</w:t>
      </w:r>
      <w:proofErr w:type="spellEnd"/>
      <w:r w:rsidRPr="002F41EE">
        <w:rPr>
          <w:sz w:val="16"/>
        </w:rPr>
        <w:t xml:space="preserve"> migration, be this local or global.</w:t>
      </w:r>
    </w:p>
    <w:p w14:paraId="5FF82AA8" w14:textId="77777777" w:rsidR="00C23A92" w:rsidRPr="002F41EE" w:rsidRDefault="00C23A92" w:rsidP="00C23A92">
      <w:pPr>
        <w:rPr>
          <w:sz w:val="16"/>
        </w:rPr>
      </w:pPr>
      <w:r w:rsidRPr="002F41EE">
        <w:rPr>
          <w:sz w:val="16"/>
        </w:rPr>
        <w:t>&lt;&lt;TEXT CONDENSED, NONE OMITTED&gt;&gt;</w:t>
      </w:r>
    </w:p>
    <w:p w14:paraId="4E894E57" w14:textId="77777777" w:rsidR="00C23A92" w:rsidRPr="002F41EE" w:rsidRDefault="00C23A92" w:rsidP="00C23A92">
      <w:pPr>
        <w:rPr>
          <w:sz w:val="10"/>
          <w:szCs w:val="16"/>
        </w:rPr>
      </w:pPr>
      <w:r w:rsidRPr="002F41EE">
        <w:rPr>
          <w:sz w:val="10"/>
          <w:szCs w:val="16"/>
        </w:rPr>
        <w:t xml:space="preserve">These examples of how and why ability capitalism might require different decommodification strategies hint at a wider issue which is the possibility that in mitigating ability capitalism through shifts in market norms, we can end up entrenching or </w:t>
      </w:r>
      <w:proofErr w:type="gramStart"/>
      <w:r w:rsidRPr="002F41EE">
        <w:rPr>
          <w:sz w:val="10"/>
          <w:szCs w:val="16"/>
        </w:rPr>
        <w:t>exacerbating</w:t>
      </w:r>
      <w:proofErr w:type="gramEnd"/>
      <w:r w:rsidRPr="002F41EE">
        <w:rPr>
          <w:sz w:val="10"/>
          <w:szCs w:val="16"/>
        </w:rPr>
        <w:t xml:space="preserve"> other forms of oppression. </w:t>
      </w:r>
      <w:proofErr w:type="spellStart"/>
      <w:r w:rsidRPr="002F41EE">
        <w:rPr>
          <w:sz w:val="10"/>
          <w:szCs w:val="16"/>
        </w:rPr>
        <w:t>Ashiagbor</w:t>
      </w:r>
      <w:proofErr w:type="spellEnd"/>
      <w:r w:rsidRPr="002F41EE">
        <w:rPr>
          <w:sz w:val="10"/>
          <w:szCs w:val="16"/>
        </w:rPr>
        <w:t xml:space="preserve"> notes that numerous factors such as the ‘</w:t>
      </w:r>
      <w:proofErr w:type="spellStart"/>
      <w:r w:rsidRPr="002F41EE">
        <w:rPr>
          <w:sz w:val="10"/>
          <w:szCs w:val="16"/>
        </w:rPr>
        <w:t>privatisation</w:t>
      </w:r>
      <w:proofErr w:type="spellEnd"/>
      <w:r w:rsidRPr="002F41EE">
        <w:rPr>
          <w:sz w:val="10"/>
          <w:szCs w:val="16"/>
        </w:rPr>
        <w:t xml:space="preserve"> of the public sector, </w:t>
      </w:r>
      <w:proofErr w:type="spellStart"/>
      <w:r w:rsidRPr="002F41EE">
        <w:rPr>
          <w:sz w:val="10"/>
          <w:szCs w:val="16"/>
        </w:rPr>
        <w:t>deindustrialisation</w:t>
      </w:r>
      <w:proofErr w:type="spellEnd"/>
      <w:r w:rsidRPr="002F41EE">
        <w:rPr>
          <w:sz w:val="10"/>
          <w:szCs w:val="16"/>
        </w:rPr>
        <w:t xml:space="preserve">, the rise of the service economy, decline in trade union power and employer preferences for flexibility’ have meant shifts away from the standard employment relationship that the law is able to ‘see’, pushing </w:t>
      </w:r>
      <w:proofErr w:type="spellStart"/>
      <w:r w:rsidRPr="002F41EE">
        <w:rPr>
          <w:sz w:val="10"/>
          <w:szCs w:val="16"/>
        </w:rPr>
        <w:t>racialised</w:t>
      </w:r>
      <w:proofErr w:type="spellEnd"/>
      <w:r w:rsidRPr="002F41EE">
        <w:rPr>
          <w:sz w:val="10"/>
          <w:szCs w:val="16"/>
        </w:rPr>
        <w:t xml:space="preserve"> workers to the periphery of the </w:t>
      </w:r>
      <w:proofErr w:type="spellStart"/>
      <w:r w:rsidRPr="002F41EE">
        <w:rPr>
          <w:sz w:val="10"/>
          <w:szCs w:val="16"/>
        </w:rPr>
        <w:t>labour</w:t>
      </w:r>
      <w:proofErr w:type="spellEnd"/>
      <w:r w:rsidRPr="002F41EE">
        <w:rPr>
          <w:sz w:val="10"/>
          <w:szCs w:val="16"/>
        </w:rPr>
        <w:t xml:space="preserve"> market where they are disadvantaged.163 Yet while </w:t>
      </w:r>
      <w:proofErr w:type="spellStart"/>
      <w:r w:rsidRPr="002F41EE">
        <w:rPr>
          <w:sz w:val="10"/>
          <w:szCs w:val="16"/>
        </w:rPr>
        <w:t>labour</w:t>
      </w:r>
      <w:proofErr w:type="spellEnd"/>
      <w:r w:rsidRPr="002F41EE">
        <w:rPr>
          <w:sz w:val="10"/>
          <w:szCs w:val="16"/>
        </w:rPr>
        <w:t xml:space="preserve"> market flexibility has produced detrimental effects for </w:t>
      </w:r>
      <w:proofErr w:type="spellStart"/>
      <w:r w:rsidRPr="002F41EE">
        <w:rPr>
          <w:sz w:val="10"/>
          <w:szCs w:val="16"/>
        </w:rPr>
        <w:t>racialised</w:t>
      </w:r>
      <w:proofErr w:type="spellEnd"/>
      <w:r w:rsidRPr="002F41EE">
        <w:rPr>
          <w:sz w:val="10"/>
          <w:szCs w:val="16"/>
        </w:rPr>
        <w:t xml:space="preserve"> workers, certain forms of flexibility have proven to be radically effective inclusion mechanisms for those with ability differences, as The Great Prefiguration illustrated.164 This underscores the need for an intersectional analysis of </w:t>
      </w:r>
      <w:proofErr w:type="spellStart"/>
      <w:r w:rsidRPr="002F41EE">
        <w:rPr>
          <w:sz w:val="10"/>
          <w:szCs w:val="16"/>
        </w:rPr>
        <w:t>labour</w:t>
      </w:r>
      <w:proofErr w:type="spellEnd"/>
      <w:r w:rsidRPr="002F41EE">
        <w:rPr>
          <w:sz w:val="10"/>
          <w:szCs w:val="16"/>
        </w:rPr>
        <w:t xml:space="preserve"> market inclusion that can understand the complex ways in which </w:t>
      </w:r>
      <w:proofErr w:type="spellStart"/>
      <w:r w:rsidRPr="002F41EE">
        <w:rPr>
          <w:sz w:val="10"/>
          <w:szCs w:val="16"/>
        </w:rPr>
        <w:t>labour</w:t>
      </w:r>
      <w:proofErr w:type="spellEnd"/>
      <w:r w:rsidRPr="002F41EE">
        <w:rPr>
          <w:sz w:val="10"/>
          <w:szCs w:val="16"/>
        </w:rPr>
        <w:t xml:space="preserve"> markets re-co-construct myriad forms of oppression, whether on grounds of gender, race, ability, class, sexual orientation, or others.165 B. Prefiguration: ‘Unbounding’ the </w:t>
      </w:r>
      <w:proofErr w:type="spellStart"/>
      <w:r w:rsidRPr="002F41EE">
        <w:rPr>
          <w:sz w:val="10"/>
          <w:szCs w:val="16"/>
        </w:rPr>
        <w:t>Labour</w:t>
      </w:r>
      <w:proofErr w:type="spellEnd"/>
      <w:r w:rsidRPr="002F41EE">
        <w:rPr>
          <w:sz w:val="10"/>
          <w:szCs w:val="16"/>
        </w:rPr>
        <w:t xml:space="preserve"> Market? As earlier sections have noted, however, the coronavirus disease 2019 (COVID-19) lockdowns and the consequent, albeit brief, </w:t>
      </w:r>
      <w:proofErr w:type="spellStart"/>
      <w:r w:rsidRPr="002F41EE">
        <w:rPr>
          <w:sz w:val="10"/>
          <w:szCs w:val="16"/>
        </w:rPr>
        <w:t>normalisation</w:t>
      </w:r>
      <w:proofErr w:type="spellEnd"/>
      <w:r w:rsidRPr="002F41EE">
        <w:rPr>
          <w:sz w:val="10"/>
          <w:szCs w:val="16"/>
        </w:rPr>
        <w:t xml:space="preserve"> of remote working shifted some tacit preferences and assumptions of </w:t>
      </w:r>
      <w:proofErr w:type="spellStart"/>
      <w:r w:rsidRPr="002F41EE">
        <w:rPr>
          <w:sz w:val="10"/>
          <w:szCs w:val="16"/>
        </w:rPr>
        <w:t>labour</w:t>
      </w:r>
      <w:proofErr w:type="spellEnd"/>
      <w:r w:rsidRPr="002F41EE">
        <w:rPr>
          <w:sz w:val="10"/>
          <w:szCs w:val="16"/>
        </w:rPr>
        <w:t xml:space="preserve"> market participation. In other words, The Great Prefiguration challenged assumptions of where and when work tasks could and should </w:t>
      </w:r>
      <w:proofErr w:type="gramStart"/>
      <w:r w:rsidRPr="002F41EE">
        <w:rPr>
          <w:sz w:val="10"/>
          <w:szCs w:val="16"/>
        </w:rPr>
        <w:t>be performed</w:t>
      </w:r>
      <w:proofErr w:type="gramEnd"/>
      <w:r w:rsidRPr="002F41EE">
        <w:rPr>
          <w:sz w:val="10"/>
          <w:szCs w:val="16"/>
        </w:rPr>
        <w:t xml:space="preserve">, challenging </w:t>
      </w:r>
      <w:proofErr w:type="spellStart"/>
      <w:r w:rsidRPr="002F41EE">
        <w:rPr>
          <w:sz w:val="10"/>
          <w:szCs w:val="16"/>
        </w:rPr>
        <w:t>normalised</w:t>
      </w:r>
      <w:proofErr w:type="spellEnd"/>
      <w:r w:rsidRPr="002F41EE">
        <w:rPr>
          <w:sz w:val="10"/>
          <w:szCs w:val="16"/>
        </w:rPr>
        <w:t xml:space="preserve">, </w:t>
      </w:r>
      <w:proofErr w:type="spellStart"/>
      <w:r w:rsidRPr="002F41EE">
        <w:rPr>
          <w:sz w:val="10"/>
          <w:szCs w:val="16"/>
        </w:rPr>
        <w:t>ableised</w:t>
      </w:r>
      <w:proofErr w:type="spellEnd"/>
      <w:r w:rsidRPr="002F41EE">
        <w:rPr>
          <w:sz w:val="10"/>
          <w:szCs w:val="16"/>
        </w:rPr>
        <w:t xml:space="preserve"> standards to which individual workers </w:t>
      </w:r>
      <w:proofErr w:type="gramStart"/>
      <w:r w:rsidRPr="002F41EE">
        <w:rPr>
          <w:sz w:val="10"/>
          <w:szCs w:val="16"/>
        </w:rPr>
        <w:t>are expected</w:t>
      </w:r>
      <w:proofErr w:type="gramEnd"/>
      <w:r w:rsidRPr="002F41EE">
        <w:rPr>
          <w:sz w:val="10"/>
          <w:szCs w:val="16"/>
        </w:rPr>
        <w:t xml:space="preserve"> to conform. In shifting the landscape of </w:t>
      </w:r>
      <w:proofErr w:type="spellStart"/>
      <w:r w:rsidRPr="002F41EE">
        <w:rPr>
          <w:sz w:val="10"/>
          <w:szCs w:val="16"/>
        </w:rPr>
        <w:t>labour</w:t>
      </w:r>
      <w:proofErr w:type="spellEnd"/>
      <w:r w:rsidRPr="002F41EE">
        <w:rPr>
          <w:sz w:val="10"/>
          <w:szCs w:val="16"/>
        </w:rPr>
        <w:t xml:space="preserve"> market norms, analytical sites at which inclusion or exclusion on grounds of ability </w:t>
      </w:r>
      <w:proofErr w:type="gramStart"/>
      <w:r w:rsidRPr="002F41EE">
        <w:rPr>
          <w:sz w:val="10"/>
          <w:szCs w:val="16"/>
        </w:rPr>
        <w:t xml:space="preserve">were </w:t>
      </w:r>
      <w:proofErr w:type="spellStart"/>
      <w:r w:rsidRPr="002F41EE">
        <w:rPr>
          <w:sz w:val="10"/>
          <w:szCs w:val="16"/>
        </w:rPr>
        <w:t>realised</w:t>
      </w:r>
      <w:proofErr w:type="spellEnd"/>
      <w:proofErr w:type="gramEnd"/>
      <w:r w:rsidRPr="002F41EE">
        <w:rPr>
          <w:sz w:val="10"/>
          <w:szCs w:val="16"/>
        </w:rPr>
        <w:t xml:space="preserve"> similarly shifted, altering the context in which the underlying efficiency calculus of the reasonable adjustment of remote working </w:t>
      </w:r>
      <w:proofErr w:type="gramStart"/>
      <w:r w:rsidRPr="002F41EE">
        <w:rPr>
          <w:sz w:val="10"/>
          <w:szCs w:val="16"/>
        </w:rPr>
        <w:t>was calculated</w:t>
      </w:r>
      <w:proofErr w:type="gramEnd"/>
      <w:r w:rsidRPr="002F41EE">
        <w:rPr>
          <w:sz w:val="10"/>
          <w:szCs w:val="16"/>
        </w:rPr>
        <w:t xml:space="preserve">. The resulting benefits for disabled workers suggest that, while ex post rights-based </w:t>
      </w:r>
      <w:r w:rsidRPr="002F41EE">
        <w:rPr>
          <w:sz w:val="10"/>
          <w:szCs w:val="16"/>
        </w:rPr>
        <w:lastRenderedPageBreak/>
        <w:t xml:space="preserve">narratives and other decommodification strategies may be </w:t>
      </w:r>
      <w:proofErr w:type="gramStart"/>
      <w:r w:rsidRPr="002F41EE">
        <w:rPr>
          <w:sz w:val="10"/>
          <w:szCs w:val="16"/>
        </w:rPr>
        <w:t>more or less effective</w:t>
      </w:r>
      <w:proofErr w:type="gramEnd"/>
      <w:r w:rsidRPr="002F41EE">
        <w:rPr>
          <w:sz w:val="10"/>
          <w:szCs w:val="16"/>
        </w:rPr>
        <w:t xml:space="preserve">, when combined with shifts in processes of </w:t>
      </w:r>
      <w:proofErr w:type="spellStart"/>
      <w:r w:rsidRPr="002F41EE">
        <w:rPr>
          <w:sz w:val="10"/>
          <w:szCs w:val="16"/>
        </w:rPr>
        <w:t>normalisation</w:t>
      </w:r>
      <w:proofErr w:type="spellEnd"/>
      <w:r w:rsidRPr="002F41EE">
        <w:rPr>
          <w:sz w:val="10"/>
          <w:szCs w:val="16"/>
        </w:rPr>
        <w:t xml:space="preserve"> through prefiguration, pathways to and sites of meaningful resistance might </w:t>
      </w:r>
      <w:proofErr w:type="gramStart"/>
      <w:r w:rsidRPr="002F41EE">
        <w:rPr>
          <w:sz w:val="10"/>
          <w:szCs w:val="16"/>
        </w:rPr>
        <w:t>emerge</w:t>
      </w:r>
      <w:proofErr w:type="gramEnd"/>
      <w:r w:rsidRPr="002F41EE">
        <w:rPr>
          <w:sz w:val="10"/>
          <w:szCs w:val="16"/>
        </w:rPr>
        <w:t xml:space="preserve">. In other words, exogenous </w:t>
      </w:r>
      <w:proofErr w:type="spellStart"/>
      <w:r w:rsidRPr="002F41EE">
        <w:rPr>
          <w:sz w:val="10"/>
          <w:szCs w:val="16"/>
        </w:rPr>
        <w:t>labour</w:t>
      </w:r>
      <w:proofErr w:type="spellEnd"/>
      <w:r w:rsidRPr="002F41EE">
        <w:rPr>
          <w:sz w:val="10"/>
          <w:szCs w:val="16"/>
        </w:rPr>
        <w:t xml:space="preserve"> market shocks that mandate alternative </w:t>
      </w:r>
      <w:proofErr w:type="spellStart"/>
      <w:r w:rsidRPr="002F41EE">
        <w:rPr>
          <w:sz w:val="10"/>
          <w:szCs w:val="16"/>
        </w:rPr>
        <w:t>labour</w:t>
      </w:r>
      <w:proofErr w:type="spellEnd"/>
      <w:r w:rsidRPr="002F41EE">
        <w:rPr>
          <w:sz w:val="10"/>
          <w:szCs w:val="16"/>
        </w:rPr>
        <w:t xml:space="preserve"> practices, and that demand adjusted ways of working by non-disabled workers, has powerful potential for radical challenges to the reproduction of ability capitalism beyond the </w:t>
      </w:r>
      <w:proofErr w:type="spellStart"/>
      <w:r w:rsidRPr="002F41EE">
        <w:rPr>
          <w:sz w:val="10"/>
          <w:szCs w:val="16"/>
        </w:rPr>
        <w:t>labour</w:t>
      </w:r>
      <w:proofErr w:type="spellEnd"/>
      <w:r w:rsidRPr="002F41EE">
        <w:rPr>
          <w:sz w:val="10"/>
          <w:szCs w:val="16"/>
        </w:rPr>
        <w:t xml:space="preserve"> market.166 This leads to two propositions. The first is that </w:t>
      </w:r>
      <w:proofErr w:type="gramStart"/>
      <w:r w:rsidRPr="002F41EE">
        <w:rPr>
          <w:sz w:val="10"/>
          <w:szCs w:val="16"/>
        </w:rPr>
        <w:t>prefiguration, or</w:t>
      </w:r>
      <w:proofErr w:type="gramEnd"/>
      <w:r w:rsidRPr="002F41EE">
        <w:rPr>
          <w:sz w:val="10"/>
          <w:szCs w:val="16"/>
        </w:rPr>
        <w:t xml:space="preserve"> asking all workers to act as if different sets of </w:t>
      </w:r>
      <w:proofErr w:type="spellStart"/>
      <w:r w:rsidRPr="002F41EE">
        <w:rPr>
          <w:sz w:val="10"/>
          <w:szCs w:val="16"/>
        </w:rPr>
        <w:t>labour</w:t>
      </w:r>
      <w:proofErr w:type="spellEnd"/>
      <w:r w:rsidRPr="002F41EE">
        <w:rPr>
          <w:sz w:val="10"/>
          <w:szCs w:val="16"/>
        </w:rPr>
        <w:t xml:space="preserve"> market norms existed, holds potential for challenging ongoing inequalities on grounds of ability, although noting that prefiguration need not be the product of traumatic external market shocks such as a pandemic. At the present time, as the recall of </w:t>
      </w:r>
      <w:proofErr w:type="spellStart"/>
      <w:r w:rsidRPr="002F41EE">
        <w:rPr>
          <w:sz w:val="10"/>
          <w:szCs w:val="16"/>
        </w:rPr>
        <w:t>labour</w:t>
      </w:r>
      <w:proofErr w:type="spellEnd"/>
      <w:r w:rsidRPr="002F41EE">
        <w:rPr>
          <w:sz w:val="10"/>
          <w:szCs w:val="16"/>
        </w:rPr>
        <w:t xml:space="preserve">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w:t>
      </w:r>
      <w:proofErr w:type="gramStart"/>
      <w:r w:rsidRPr="002F41EE">
        <w:rPr>
          <w:sz w:val="10"/>
          <w:szCs w:val="16"/>
        </w:rPr>
        <w:t>is also needed</w:t>
      </w:r>
      <w:proofErr w:type="gramEnd"/>
      <w:r w:rsidRPr="002F41EE">
        <w:rPr>
          <w:sz w:val="10"/>
          <w:szCs w:val="16"/>
        </w:rPr>
        <w:t xml:space="preserve"> to understand the implications of different patterns of inclusion for the re-co-construction of rationalities of disability beyond the </w:t>
      </w:r>
      <w:proofErr w:type="spellStart"/>
      <w:r w:rsidRPr="002F41EE">
        <w:rPr>
          <w:sz w:val="10"/>
          <w:szCs w:val="16"/>
        </w:rPr>
        <w:t>labour</w:t>
      </w:r>
      <w:proofErr w:type="spellEnd"/>
      <w:r w:rsidRPr="002F41EE">
        <w:rPr>
          <w:sz w:val="10"/>
          <w:szCs w:val="16"/>
        </w:rPr>
        <w:t xml:space="preserve"> market, the production of ability capitalism and ongoing pathways to its meaningful challenge. This might include the role of collective bargaining in ‘</w:t>
      </w:r>
      <w:proofErr w:type="spellStart"/>
      <w:r w:rsidRPr="002F41EE">
        <w:rPr>
          <w:sz w:val="10"/>
          <w:szCs w:val="16"/>
        </w:rPr>
        <w:t>institutionalising</w:t>
      </w:r>
      <w:proofErr w:type="spellEnd"/>
      <w:r w:rsidRPr="002F41EE">
        <w:rPr>
          <w:sz w:val="10"/>
          <w:szCs w:val="16"/>
        </w:rPr>
        <w:t xml:space="preserve"> social rights and protecting workers within the </w:t>
      </w:r>
      <w:proofErr w:type="spellStart"/>
      <w:r w:rsidRPr="002F41EE">
        <w:rPr>
          <w:sz w:val="10"/>
          <w:szCs w:val="16"/>
        </w:rPr>
        <w:t>labour</w:t>
      </w:r>
      <w:proofErr w:type="spellEnd"/>
      <w:r w:rsidRPr="002F41EE">
        <w:rPr>
          <w:sz w:val="10"/>
          <w:szCs w:val="16"/>
        </w:rPr>
        <w:t xml:space="preserve"> market rather than from the market’.169 Now that patterns of inclusion have been experienced by disabled workers resulting from the </w:t>
      </w:r>
      <w:proofErr w:type="spellStart"/>
      <w:r w:rsidRPr="002F41EE">
        <w:rPr>
          <w:sz w:val="10"/>
          <w:szCs w:val="16"/>
        </w:rPr>
        <w:t>normalisation</w:t>
      </w:r>
      <w:proofErr w:type="spellEnd"/>
      <w:r w:rsidRPr="002F41EE">
        <w:rPr>
          <w:sz w:val="10"/>
          <w:szCs w:val="16"/>
        </w:rPr>
        <w:t xml:space="preserve"> of remote working, it is reasonable to assume a stronger voice in arguing for their embedding in </w:t>
      </w:r>
      <w:proofErr w:type="spellStart"/>
      <w:r w:rsidRPr="002F41EE">
        <w:rPr>
          <w:sz w:val="10"/>
          <w:szCs w:val="16"/>
        </w:rPr>
        <w:t>labour</w:t>
      </w:r>
      <w:proofErr w:type="spellEnd"/>
      <w:r w:rsidRPr="002F41EE">
        <w:rPr>
          <w:sz w:val="10"/>
          <w:szCs w:val="16"/>
        </w:rPr>
        <w:t xml:space="preserve">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048F3B3F" w14:textId="77777777" w:rsidR="00C23A92" w:rsidRPr="002F41EE" w:rsidRDefault="00C23A92" w:rsidP="00C23A92">
      <w:pPr>
        <w:rPr>
          <w:sz w:val="16"/>
        </w:rPr>
      </w:pPr>
      <w:r w:rsidRPr="002F41EE">
        <w:rPr>
          <w:sz w:val="16"/>
        </w:rPr>
        <w:t>&lt;&lt;PARAGRAPH BREAKS RESUME&gt;&gt;</w:t>
      </w:r>
    </w:p>
    <w:p w14:paraId="05E098FC" w14:textId="77777777" w:rsidR="00C23A92" w:rsidRDefault="00C23A92" w:rsidP="00C23A92">
      <w:pPr>
        <w:rPr>
          <w:sz w:val="16"/>
        </w:rPr>
      </w:pPr>
      <w:r w:rsidRPr="002F41EE">
        <w:rPr>
          <w:sz w:val="16"/>
        </w:rPr>
        <w:t xml:space="preserve">This paper has used insights from law’s constitutive role at the </w:t>
      </w:r>
      <w:proofErr w:type="spellStart"/>
      <w:r w:rsidRPr="002F41EE">
        <w:rPr>
          <w:sz w:val="16"/>
        </w:rPr>
        <w:t>econo</w:t>
      </w:r>
      <w:proofErr w:type="spellEnd"/>
      <w:r w:rsidRPr="002F41EE">
        <w:rPr>
          <w:sz w:val="16"/>
        </w:rPr>
        <w:t xml:space="preserve">-socio-legal nexus to suggest a theory of ability capitalism. The construction and </w:t>
      </w:r>
      <w:proofErr w:type="spellStart"/>
      <w:r w:rsidRPr="002F41EE">
        <w:rPr>
          <w:sz w:val="16"/>
        </w:rPr>
        <w:t>invisibilisation</w:t>
      </w:r>
      <w:proofErr w:type="spellEnd"/>
      <w:r w:rsidRPr="002F41EE">
        <w:rPr>
          <w:sz w:val="16"/>
        </w:rPr>
        <w:t xml:space="preserve"> of ways in which categories of ability that are so central to the operation of capital accumulation come to </w:t>
      </w:r>
      <w:proofErr w:type="gramStart"/>
      <w:r w:rsidRPr="002F41EE">
        <w:rPr>
          <w:sz w:val="16"/>
        </w:rPr>
        <w:t>be ranked</w:t>
      </w:r>
      <w:proofErr w:type="gramEnd"/>
      <w:r w:rsidRPr="002F41EE">
        <w:rPr>
          <w:sz w:val="16"/>
        </w:rPr>
        <w:t xml:space="preserve">, and whereby bodies </w:t>
      </w:r>
      <w:proofErr w:type="gramStart"/>
      <w:r w:rsidRPr="002F41EE">
        <w:rPr>
          <w:sz w:val="16"/>
        </w:rPr>
        <w:t>deemed</w:t>
      </w:r>
      <w:proofErr w:type="gramEnd"/>
      <w:r w:rsidRPr="002F41EE">
        <w:rPr>
          <w:sz w:val="16"/>
        </w:rPr>
        <w:t xml:space="preserve"> less exploitable </w:t>
      </w:r>
      <w:proofErr w:type="gramStart"/>
      <w:r w:rsidRPr="002F41EE">
        <w:rPr>
          <w:sz w:val="16"/>
        </w:rPr>
        <w:t>are devalued</w:t>
      </w:r>
      <w:proofErr w:type="gramEnd"/>
      <w:r w:rsidRPr="002F41EE">
        <w:rPr>
          <w:sz w:val="16"/>
        </w:rPr>
        <w:t xml:space="preserve">, requires further investigation both in the context of </w:t>
      </w:r>
      <w:proofErr w:type="spellStart"/>
      <w:r w:rsidRPr="002F41EE">
        <w:rPr>
          <w:sz w:val="16"/>
        </w:rPr>
        <w:t>labour</w:t>
      </w:r>
      <w:proofErr w:type="spellEnd"/>
      <w:r w:rsidRPr="002F41EE">
        <w:rPr>
          <w:sz w:val="16"/>
        </w:rPr>
        <w:t xml:space="preserve"> markets and beyond. </w:t>
      </w:r>
      <w:r w:rsidRPr="002F41EE">
        <w:rPr>
          <w:rStyle w:val="StyleUnderline"/>
        </w:rPr>
        <w:t xml:space="preserve">An </w:t>
      </w:r>
      <w:r w:rsidRPr="002F41EE">
        <w:rPr>
          <w:rStyle w:val="Emphasis"/>
          <w:highlight w:val="cyan"/>
        </w:rPr>
        <w:t>exploration</w:t>
      </w:r>
      <w:r w:rsidRPr="002F41EE">
        <w:rPr>
          <w:rStyle w:val="StyleUnderline"/>
          <w:highlight w:val="cyan"/>
        </w:rPr>
        <w:t xml:space="preserve"> of law’s </w:t>
      </w:r>
      <w:r w:rsidRPr="002F41EE">
        <w:rPr>
          <w:rStyle w:val="Emphasis"/>
          <w:highlight w:val="cyan"/>
        </w:rPr>
        <w:t>constitutive</w:t>
      </w:r>
      <w:r w:rsidRPr="002F41EE">
        <w:rPr>
          <w:rStyle w:val="StyleUnderline"/>
          <w:highlight w:val="cyan"/>
        </w:rPr>
        <w:t xml:space="preserve"> role suggests</w:t>
      </w:r>
      <w:r w:rsidRPr="002F41EE">
        <w:rPr>
          <w:rStyle w:val="StyleUnderline"/>
        </w:rPr>
        <w:t xml:space="preserve"> that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2F41EE">
        <w:rPr>
          <w:rStyle w:val="StyleUnderline"/>
          <w:highlight w:val="cyan"/>
        </w:rPr>
        <w:t xml:space="preserve">ability-as-rationality is an </w:t>
      </w:r>
      <w:r w:rsidRPr="002F41EE">
        <w:rPr>
          <w:rStyle w:val="Emphasis"/>
          <w:highlight w:val="cyan"/>
        </w:rPr>
        <w:t>essential</w:t>
      </w:r>
      <w:r w:rsidRPr="002F41EE">
        <w:rPr>
          <w:rStyle w:val="StyleUnderline"/>
          <w:highlight w:val="cyan"/>
        </w:rPr>
        <w:t xml:space="preserve"> aspect</w:t>
      </w:r>
      <w:r w:rsidRPr="002F41EE">
        <w:rPr>
          <w:rStyle w:val="StyleUnderline"/>
        </w:rPr>
        <w:t xml:space="preserve"> of the </w:t>
      </w:r>
      <w:r w:rsidRPr="002F41EE">
        <w:rPr>
          <w:rStyle w:val="Emphasis"/>
          <w:highlight w:val="cyan"/>
        </w:rPr>
        <w:t>political economy</w:t>
      </w:r>
      <w:r w:rsidRPr="002F41EE">
        <w:rPr>
          <w:rStyle w:val="StyleUnderline"/>
          <w:highlight w:val="cyan"/>
        </w:rPr>
        <w:t xml:space="preserve"> of </w:t>
      </w:r>
      <w:proofErr w:type="spellStart"/>
      <w:r w:rsidRPr="002F41EE">
        <w:rPr>
          <w:rStyle w:val="StyleUnderline"/>
          <w:highlight w:val="cyan"/>
        </w:rPr>
        <w:t>labour</w:t>
      </w:r>
      <w:proofErr w:type="spellEnd"/>
      <w:r w:rsidRPr="002F41EE">
        <w:rPr>
          <w:rStyle w:val="StyleUnderline"/>
        </w:rPr>
        <w:t xml:space="preserve"> market management, </w:t>
      </w:r>
      <w:r w:rsidRPr="002F41EE">
        <w:rPr>
          <w:rStyle w:val="StyleUnderline"/>
          <w:highlight w:val="cyan"/>
        </w:rPr>
        <w:t>and is</w:t>
      </w:r>
      <w:r w:rsidRPr="002F41EE">
        <w:rPr>
          <w:rStyle w:val="StyleUnderline"/>
        </w:rPr>
        <w:t xml:space="preserve"> both </w:t>
      </w:r>
      <w:r w:rsidRPr="002F41EE">
        <w:rPr>
          <w:rStyle w:val="Emphasis"/>
          <w:highlight w:val="cyan"/>
        </w:rPr>
        <w:t>integral</w:t>
      </w:r>
      <w:r w:rsidRPr="002F41EE">
        <w:rPr>
          <w:rStyle w:val="StyleUnderline"/>
          <w:highlight w:val="cya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2F41EE">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2F41EE">
        <w:rPr>
          <w:rStyle w:val="StyleUnderline"/>
          <w:highlight w:val="cyan"/>
        </w:rPr>
        <w:t>it performs</w:t>
      </w:r>
      <w:r w:rsidRPr="002F41EE">
        <w:rPr>
          <w:rStyle w:val="StyleUnderline"/>
        </w:rPr>
        <w:t xml:space="preserve"> the </w:t>
      </w:r>
      <w:r w:rsidRPr="002F41EE">
        <w:rPr>
          <w:rStyle w:val="Emphasis"/>
          <w:highlight w:val="cyan"/>
        </w:rPr>
        <w:t>necessary</w:t>
      </w:r>
      <w:r w:rsidRPr="002F41EE">
        <w:rPr>
          <w:rStyle w:val="StyleUnderline"/>
        </w:rPr>
        <w:t xml:space="preserve"> role of maintaining the </w:t>
      </w:r>
      <w:r w:rsidRPr="002F41EE">
        <w:rPr>
          <w:rStyle w:val="Emphasis"/>
          <w:highlight w:val="cyan"/>
        </w:rPr>
        <w:t>ontological security</w:t>
      </w:r>
      <w:r w:rsidRPr="002F41EE">
        <w:rPr>
          <w:rStyle w:val="StyleUnderline"/>
          <w:highlight w:val="cyan"/>
        </w:rPr>
        <w:t xml:space="preserve"> of ableism through making </w:t>
      </w:r>
      <w:r w:rsidRPr="002F41EE">
        <w:rPr>
          <w:rStyle w:val="Emphasis"/>
          <w:highlight w:val="cyan"/>
        </w:rPr>
        <w:t>standard</w:t>
      </w:r>
      <w:r w:rsidRPr="002F41EE">
        <w:rPr>
          <w:rStyle w:val="StyleUnderline"/>
          <w:highlight w:val="cyan"/>
        </w:rPr>
        <w:t xml:space="preserve"> bodies</w:t>
      </w:r>
      <w:r w:rsidRPr="002F41EE">
        <w:rPr>
          <w:rStyle w:val="StyleUnderline"/>
        </w:rPr>
        <w:t xml:space="preserve"> and relations </w:t>
      </w:r>
      <w:r w:rsidRPr="002F41EE">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 xml:space="preserve">.170 Thus, the </w:t>
      </w:r>
      <w:proofErr w:type="spellStart"/>
      <w:r w:rsidRPr="002F41EE">
        <w:rPr>
          <w:sz w:val="16"/>
        </w:rPr>
        <w:t>econo</w:t>
      </w:r>
      <w:proofErr w:type="spellEnd"/>
      <w:r w:rsidRPr="002F41EE">
        <w:rPr>
          <w:sz w:val="16"/>
        </w:rPr>
        <w:t xml:space="preserve">-socio-legal nexus that emerges as constitutive of </w:t>
      </w:r>
      <w:proofErr w:type="spellStart"/>
      <w:r w:rsidRPr="002F41EE">
        <w:rPr>
          <w:sz w:val="16"/>
        </w:rPr>
        <w:t>labour</w:t>
      </w:r>
      <w:proofErr w:type="spellEnd"/>
      <w:r w:rsidRPr="002F41EE">
        <w:rPr>
          <w:sz w:val="16"/>
        </w:rPr>
        <w:t xml:space="preserve"> markets, and systems of capitalisms more widely, comes to construct technologies that are generative of both </w:t>
      </w:r>
      <w:proofErr w:type="spellStart"/>
      <w:r w:rsidRPr="002F41EE">
        <w:rPr>
          <w:sz w:val="16"/>
        </w:rPr>
        <w:t>ableised</w:t>
      </w:r>
      <w:proofErr w:type="spellEnd"/>
      <w:r w:rsidRPr="002F41EE">
        <w:rPr>
          <w:sz w:val="16"/>
        </w:rPr>
        <w:t xml:space="preserve"> workplaces and rationalities.</w:t>
      </w:r>
    </w:p>
    <w:p w14:paraId="1459BEC3" w14:textId="77777777" w:rsidR="00C23A92" w:rsidRPr="001A7CB1" w:rsidRDefault="00C23A92" w:rsidP="00C23A92"/>
    <w:p w14:paraId="51F7EFB1" w14:textId="77777777" w:rsidR="00C23A92" w:rsidRPr="00234A88" w:rsidRDefault="00C23A92" w:rsidP="00C23A92">
      <w:pPr>
        <w:pStyle w:val="Heading4"/>
        <w:rPr>
          <w:rFonts w:asciiTheme="minorHAnsi" w:hAnsiTheme="minorHAnsi" w:cstheme="minorHAnsi"/>
          <w:bCs w:val="0"/>
        </w:rPr>
      </w:pPr>
      <w:r w:rsidRPr="00234A88">
        <w:rPr>
          <w:rFonts w:asciiTheme="minorHAnsi" w:hAnsiTheme="minorHAnsi" w:cstheme="minorHAnsi"/>
        </w:rPr>
        <w:t>The aff performs the rhetorical double-move of invoking disability’s haunting specter as a marker of violence while disavowing its presence—this attaches disability as narrative prosthesis, causing necropolitical and eugenic violence.</w:t>
      </w:r>
    </w:p>
    <w:p w14:paraId="2FB343A0" w14:textId="77777777" w:rsidR="00C23A92" w:rsidRDefault="00C23A92" w:rsidP="00C23A92">
      <w:proofErr w:type="spellStart"/>
      <w:r>
        <w:rPr>
          <w:rStyle w:val="Style13ptBold"/>
        </w:rPr>
        <w:t>Erevelles</w:t>
      </w:r>
      <w:proofErr w:type="spellEnd"/>
      <w:r>
        <w:rPr>
          <w:rStyle w:val="Style13ptBold"/>
        </w:rPr>
        <w:t xml:space="preserve"> 19</w:t>
      </w:r>
      <w:r>
        <w:t xml:space="preserve"> (Nirmala </w:t>
      </w:r>
      <w:proofErr w:type="spellStart"/>
      <w:r>
        <w:t>Erevelles</w:t>
      </w:r>
      <w:proofErr w:type="spellEnd"/>
      <w:r>
        <w:t xml:space="preserve">, Professor in the Social Foundations of Education and Instructional Department of Education Leadership, Policy, and Technology Studies at the University of Alabama, Educational Studies, ““Scenes of Subjection” in Public Education: Thinking </w:t>
      </w:r>
      <w:proofErr w:type="spellStart"/>
      <w:r>
        <w:t>Intersectionally</w:t>
      </w:r>
      <w:proofErr w:type="spellEnd"/>
      <w:r>
        <w:t xml:space="preserve"> as If Disability Matters,” 55:6, pp. 592-605, </w:t>
      </w:r>
      <w:proofErr w:type="spellStart"/>
      <w:r>
        <w:t>doi</w:t>
      </w:r>
      <w:proofErr w:type="spellEnd"/>
      <w:r>
        <w:t xml:space="preserve">: https://doi.org/10.1080/00131946.2019.1687481, accessed 10-11-2023) </w:t>
      </w:r>
      <w:proofErr w:type="spellStart"/>
      <w:proofErr w:type="gramStart"/>
      <w:r>
        <w:t>jordan</w:t>
      </w:r>
      <w:proofErr w:type="spellEnd"/>
      <w:proofErr w:type="gramEnd"/>
    </w:p>
    <w:p w14:paraId="0B36214D" w14:textId="77777777" w:rsidR="00C23A92" w:rsidRDefault="00C23A92" w:rsidP="00C23A92">
      <w:pPr>
        <w:rPr>
          <w:sz w:val="16"/>
        </w:rPr>
      </w:pPr>
      <w:r>
        <w:rPr>
          <w:rStyle w:val="StyleUnderline"/>
        </w:rPr>
        <w:t>The arguments of Hartman and Tuck should give us pause to reflect on this commitment to suspend damage</w:t>
      </w:r>
      <w:r>
        <w:rPr>
          <w:sz w:val="16"/>
        </w:rPr>
        <w:t xml:space="preserve"> </w:t>
      </w:r>
      <w:proofErr w:type="gramStart"/>
      <w:r>
        <w:rPr>
          <w:sz w:val="16"/>
        </w:rPr>
        <w:t xml:space="preserve">in </w:t>
      </w:r>
      <w:r>
        <w:rPr>
          <w:rStyle w:val="StyleUnderline"/>
        </w:rPr>
        <w:t>order to</w:t>
      </w:r>
      <w:proofErr w:type="gramEnd"/>
      <w:r>
        <w:rPr>
          <w:rStyle w:val="StyleUnderline"/>
        </w:rPr>
        <w:t xml:space="preserve"> not reproduce the very violence we are ironically </w:t>
      </w:r>
      <w:proofErr w:type="gramStart"/>
      <w:r>
        <w:rPr>
          <w:rStyle w:val="StyleUnderline"/>
        </w:rPr>
        <w:t>seeking</w:t>
      </w:r>
      <w:proofErr w:type="gramEnd"/>
      <w:r>
        <w:rPr>
          <w:rStyle w:val="StyleUnderline"/>
        </w:rPr>
        <w:t xml:space="preserve"> to </w:t>
      </w:r>
      <w:proofErr w:type="gramStart"/>
      <w:r>
        <w:rPr>
          <w:rStyle w:val="StyleUnderline"/>
        </w:rPr>
        <w:t>terminate</w:t>
      </w:r>
      <w:proofErr w:type="gramEnd"/>
      <w:r>
        <w:rPr>
          <w:rStyle w:val="StyleUnderline"/>
        </w:rPr>
        <w:t>.</w:t>
      </w:r>
      <w:r>
        <w:rPr>
          <w:sz w:val="16"/>
        </w:rPr>
        <w:t xml:space="preserve"> But then, I argue, in our turning away from damage-centered research, </w:t>
      </w:r>
      <w:r>
        <w:rPr>
          <w:rStyle w:val="Emphasis"/>
        </w:rPr>
        <w:t>from what exactly are we turning away?</w:t>
      </w:r>
      <w:r>
        <w:rPr>
          <w:sz w:val="16"/>
        </w:rPr>
        <w:t xml:space="preserve"> </w:t>
      </w:r>
      <w:r>
        <w:rPr>
          <w:rStyle w:val="StyleUnderline"/>
          <w:highlight w:val="cyan"/>
        </w:rPr>
        <w:t>The words that pepper</w:t>
      </w:r>
      <w:r>
        <w:rPr>
          <w:rStyle w:val="StyleUnderline"/>
        </w:rPr>
        <w:t xml:space="preserve"> the landscape of </w:t>
      </w:r>
      <w:r>
        <w:rPr>
          <w:rStyle w:val="Emphasis"/>
          <w:highlight w:val="cyan"/>
        </w:rPr>
        <w:t>damage</w:t>
      </w:r>
      <w:r>
        <w:rPr>
          <w:rStyle w:val="Emphasis"/>
        </w:rPr>
        <w:t xml:space="preserve">-centered </w:t>
      </w:r>
      <w:r>
        <w:rPr>
          <w:rStyle w:val="Emphasis"/>
          <w:highlight w:val="cyan"/>
        </w:rPr>
        <w:t>research</w:t>
      </w:r>
      <w:r>
        <w:rPr>
          <w:rStyle w:val="Emphasis"/>
        </w:rPr>
        <w:t xml:space="preserve"> – words </w:t>
      </w:r>
      <w:r>
        <w:rPr>
          <w:rStyle w:val="Emphasis"/>
          <w:highlight w:val="cyan"/>
        </w:rPr>
        <w:t>like “deficit”, “underachievement”,</w:t>
      </w:r>
      <w:r>
        <w:rPr>
          <w:rStyle w:val="Emphasis"/>
        </w:rPr>
        <w:t xml:space="preserve"> “failure”, </w:t>
      </w:r>
      <w:r>
        <w:rPr>
          <w:rStyle w:val="Emphasis"/>
          <w:highlight w:val="cyan"/>
        </w:rPr>
        <w:t>“brokenness,”</w:t>
      </w:r>
      <w:r>
        <w:rPr>
          <w:rStyle w:val="Emphasis"/>
        </w:rPr>
        <w:t xml:space="preserve"> “pathology”, </w:t>
      </w:r>
      <w:r>
        <w:rPr>
          <w:rStyle w:val="Emphasis"/>
          <w:highlight w:val="cyan"/>
        </w:rPr>
        <w:t>are</w:t>
      </w:r>
      <w:r>
        <w:rPr>
          <w:rStyle w:val="Emphasis"/>
        </w:rPr>
        <w:t xml:space="preserve"> words historically </w:t>
      </w:r>
      <w:r>
        <w:rPr>
          <w:rStyle w:val="Emphasis"/>
          <w:highlight w:val="cyan"/>
        </w:rPr>
        <w:t>associated with disability.</w:t>
      </w:r>
      <w:r>
        <w:rPr>
          <w:sz w:val="16"/>
        </w:rPr>
        <w:t xml:space="preserve"> Thus, I argue that in order to get herself out of the representational quandary she described earlier, </w:t>
      </w:r>
      <w:r>
        <w:rPr>
          <w:rStyle w:val="Emphasis"/>
          <w:highlight w:val="cyan"/>
        </w:rPr>
        <w:t>Hartman</w:t>
      </w:r>
      <w:r>
        <w:rPr>
          <w:rStyle w:val="Emphasis"/>
        </w:rPr>
        <w:t xml:space="preserve"> unwittingly </w:t>
      </w:r>
      <w:r>
        <w:rPr>
          <w:rStyle w:val="Emphasis"/>
          <w:highlight w:val="cyan"/>
        </w:rPr>
        <w:t>invokes</w:t>
      </w:r>
      <w:r>
        <w:rPr>
          <w:rStyle w:val="Emphasis"/>
        </w:rPr>
        <w:t xml:space="preserve"> the spectral presence of </w:t>
      </w:r>
      <w:r>
        <w:rPr>
          <w:rStyle w:val="Emphasis"/>
          <w:highlight w:val="cyan"/>
        </w:rPr>
        <w:t>disability only to require its</w:t>
      </w:r>
      <w:r>
        <w:rPr>
          <w:rStyle w:val="Emphasis"/>
        </w:rPr>
        <w:t xml:space="preserve"> immediate radical </w:t>
      </w:r>
      <w:r>
        <w:rPr>
          <w:rStyle w:val="Emphasis"/>
          <w:highlight w:val="cyan"/>
        </w:rPr>
        <w:t>disavowal</w:t>
      </w:r>
      <w:r>
        <w:rPr>
          <w:rStyle w:val="Emphasis"/>
        </w:rPr>
        <w:t xml:space="preserve"> in her ethical attempts to “revisit the scene of subjection without replicating the grammar of violence” </w:t>
      </w:r>
      <w:r>
        <w:rPr>
          <w:sz w:val="16"/>
        </w:rPr>
        <w:t>(Hartman, 2008, p. 4)</w:t>
      </w:r>
      <w:r>
        <w:rPr>
          <w:rStyle w:val="Emphasis"/>
        </w:rPr>
        <w:t xml:space="preserve"> that inevitably results in “this routine display of the slave’s ravaged body”</w:t>
      </w:r>
      <w:r>
        <w:rPr>
          <w:sz w:val="16"/>
        </w:rPr>
        <w:t xml:space="preserve"> (Hartman, 2007; p. 3). Similarly, </w:t>
      </w:r>
      <w:r>
        <w:rPr>
          <w:rStyle w:val="StyleUnderline"/>
        </w:rPr>
        <w:t>Tuck</w:t>
      </w:r>
      <w:r>
        <w:rPr>
          <w:sz w:val="16"/>
        </w:rPr>
        <w:t xml:space="preserve"> (2009) </w:t>
      </w:r>
      <w:r>
        <w:rPr>
          <w:rStyle w:val="StyleUnderline"/>
        </w:rPr>
        <w:t>in asking for a “moratorium - a turning of our backs on narratives that insist that we are ruined, that we are broken, that we are damaged”</w:t>
      </w:r>
      <w:r>
        <w:rPr>
          <w:sz w:val="16"/>
        </w:rPr>
        <w:t xml:space="preserve"> (p. 424) </w:t>
      </w:r>
      <w:r>
        <w:rPr>
          <w:rStyle w:val="StyleUnderline"/>
        </w:rPr>
        <w:t>implicitly suggests that we turn away from the spectral presence of disability that has embodied what we have historically viewed as “deviant difference”.</w:t>
      </w:r>
      <w:r>
        <w:rPr>
          <w:sz w:val="16"/>
        </w:rPr>
        <w:t xml:space="preserve"> </w:t>
      </w:r>
      <w:r>
        <w:rPr>
          <w:rStyle w:val="Emphasis"/>
        </w:rPr>
        <w:t xml:space="preserve">In both contexts, an </w:t>
      </w:r>
      <w:r>
        <w:rPr>
          <w:rStyle w:val="Emphasis"/>
          <w:highlight w:val="cyan"/>
        </w:rPr>
        <w:t xml:space="preserve">appeal to ethical representations of racial difference hinges </w:t>
      </w:r>
      <w:r>
        <w:rPr>
          <w:rStyle w:val="Emphasis"/>
          <w:highlight w:val="cyan"/>
        </w:rPr>
        <w:lastRenderedPageBreak/>
        <w:t>on a repudiation of disability as</w:t>
      </w:r>
      <w:r>
        <w:rPr>
          <w:rStyle w:val="Emphasis"/>
        </w:rPr>
        <w:t xml:space="preserve"> voyeuristic </w:t>
      </w:r>
      <w:r>
        <w:rPr>
          <w:rStyle w:val="Emphasis"/>
          <w:highlight w:val="cyan"/>
        </w:rPr>
        <w:t>fetish</w:t>
      </w:r>
      <w:r>
        <w:rPr>
          <w:rStyle w:val="Emphasis"/>
        </w:rPr>
        <w:t xml:space="preserve"> and/</w:t>
      </w:r>
      <w:r>
        <w:rPr>
          <w:rStyle w:val="Emphasis"/>
          <w:highlight w:val="cyan"/>
        </w:rPr>
        <w:t>or</w:t>
      </w:r>
      <w:r>
        <w:rPr>
          <w:rStyle w:val="Emphasis"/>
        </w:rPr>
        <w:t xml:space="preserve"> disability </w:t>
      </w:r>
      <w:r>
        <w:rPr>
          <w:rStyle w:val="Emphasis"/>
          <w:highlight w:val="cyan"/>
        </w:rPr>
        <w:t>as embodied damage.</w:t>
      </w:r>
      <w:r>
        <w:rPr>
          <w:sz w:val="16"/>
        </w:rPr>
        <w:t xml:space="preserve"> In each case, I argue </w:t>
      </w:r>
      <w:r>
        <w:rPr>
          <w:rStyle w:val="Emphasis"/>
          <w:highlight w:val="cyan"/>
        </w:rPr>
        <w:t xml:space="preserve">disability </w:t>
      </w:r>
      <w:proofErr w:type="gramStart"/>
      <w:r>
        <w:rPr>
          <w:rStyle w:val="Emphasis"/>
          <w:highlight w:val="cyan"/>
        </w:rPr>
        <w:t>is put</w:t>
      </w:r>
      <w:proofErr w:type="gramEnd"/>
      <w:r>
        <w:rPr>
          <w:rStyle w:val="Emphasis"/>
          <w:highlight w:val="cyan"/>
        </w:rPr>
        <w:t xml:space="preserve"> to work to liberate critical</w:t>
      </w:r>
      <w:r>
        <w:rPr>
          <w:rStyle w:val="Emphasis"/>
        </w:rPr>
        <w:t xml:space="preserve">/transformative </w:t>
      </w:r>
      <w:r>
        <w:rPr>
          <w:rStyle w:val="Emphasis"/>
          <w:highlight w:val="cyan"/>
        </w:rPr>
        <w:t>methodologies</w:t>
      </w:r>
      <w:r>
        <w:rPr>
          <w:rStyle w:val="Emphasis"/>
        </w:rPr>
        <w:t xml:space="preserve"> from a damage-centered focus at multiple scenes of subjection </w:t>
      </w:r>
      <w:r>
        <w:rPr>
          <w:rStyle w:val="Emphasis"/>
          <w:highlight w:val="cyan"/>
        </w:rPr>
        <w:t>with scarce recognition of this labor.</w:t>
      </w:r>
      <w:r>
        <w:rPr>
          <w:rStyle w:val="Emphasis"/>
        </w:rPr>
        <w:t xml:space="preserve"> </w:t>
      </w:r>
      <w:r>
        <w:rPr>
          <w:sz w:val="16"/>
        </w:rPr>
        <w:t xml:space="preserve">I use the terms “unwittingly” and “implicitly” in describing this turning away from disability not as a critique of either of these scholars (whose work has transformed my own thinking) but rather to publicly alert us as to how </w:t>
      </w:r>
      <w:r>
        <w:rPr>
          <w:rStyle w:val="StyleUnderline"/>
          <w:highlight w:val="cyan"/>
        </w:rPr>
        <w:t>disability’s ghostly presence</w:t>
      </w:r>
      <w:r>
        <w:rPr>
          <w:rStyle w:val="StyleUnderline"/>
        </w:rPr>
        <w:t xml:space="preserve"> </w:t>
      </w:r>
      <w:r>
        <w:rPr>
          <w:rStyle w:val="StyleUnderline"/>
          <w:highlight w:val="cyan"/>
        </w:rPr>
        <w:t xml:space="preserve">foregrounds the </w:t>
      </w:r>
      <w:r>
        <w:rPr>
          <w:rStyle w:val="Emphasis"/>
          <w:highlight w:val="cyan"/>
        </w:rPr>
        <w:t>naturalization of ableist imperatives</w:t>
      </w:r>
      <w:r>
        <w:rPr>
          <w:rStyle w:val="StyleUnderline"/>
        </w:rPr>
        <w:t xml:space="preserve"> in critical/transformative methodologies.</w:t>
      </w:r>
      <w:r>
        <w:rPr>
          <w:sz w:val="16"/>
        </w:rPr>
        <w:t xml:space="preserve"> Here, </w:t>
      </w:r>
      <w:r>
        <w:rPr>
          <w:rStyle w:val="Emphasis"/>
          <w:highlight w:val="cyan"/>
        </w:rPr>
        <w:t>rather than turning away, I</w:t>
      </w:r>
      <w:r>
        <w:rPr>
          <w:rStyle w:val="Emphasis"/>
        </w:rPr>
        <w:t xml:space="preserve"> </w:t>
      </w:r>
      <w:r>
        <w:rPr>
          <w:rStyle w:val="Emphasis"/>
          <w:highlight w:val="cyan"/>
        </w:rPr>
        <w:t>urge critical scholars to direct their attention to</w:t>
      </w:r>
      <w:r>
        <w:rPr>
          <w:rStyle w:val="Emphasis"/>
        </w:rPr>
        <w:t xml:space="preserve"> the spectral presence of </w:t>
      </w:r>
      <w:r>
        <w:rPr>
          <w:rStyle w:val="Emphasis"/>
          <w:highlight w:val="cyan"/>
        </w:rPr>
        <w:t>disability</w:t>
      </w:r>
      <w:r>
        <w:rPr>
          <w:rStyle w:val="StyleUnderline"/>
          <w:highlight w:val="cyan"/>
        </w:rPr>
        <w:t xml:space="preserve"> that </w:t>
      </w:r>
      <w:proofErr w:type="gramStart"/>
      <w:r>
        <w:rPr>
          <w:rStyle w:val="StyleUnderline"/>
          <w:highlight w:val="cyan"/>
        </w:rPr>
        <w:t>notifies us</w:t>
      </w:r>
      <w:proofErr w:type="gramEnd"/>
      <w:r>
        <w:rPr>
          <w:rStyle w:val="StyleUnderline"/>
        </w:rPr>
        <w:t xml:space="preserve"> “that </w:t>
      </w:r>
      <w:r>
        <w:rPr>
          <w:rStyle w:val="StyleUnderline"/>
          <w:highlight w:val="cyan"/>
        </w:rPr>
        <w:t>what’s been concealed is</w:t>
      </w:r>
      <w:r>
        <w:rPr>
          <w:rStyle w:val="StyleUnderline"/>
        </w:rPr>
        <w:t xml:space="preserve"> very much </w:t>
      </w:r>
      <w:r>
        <w:rPr>
          <w:rStyle w:val="StyleUnderline"/>
          <w:highlight w:val="cyan"/>
        </w:rPr>
        <w:t>alive and present</w:t>
      </w:r>
      <w:r>
        <w:rPr>
          <w:rStyle w:val="StyleUnderline"/>
        </w:rPr>
        <w:t>, interfering precisely with those always incomplete forms of containment and repression ceaselessly directed towards us”</w:t>
      </w:r>
      <w:r>
        <w:rPr>
          <w:sz w:val="16"/>
        </w:rPr>
        <w:t xml:space="preserve"> (Gordon, 2008, p. xvi). In other words, like Jojo, Leonie, and Kayla, the only characters in Ward’s novel who </w:t>
      </w:r>
      <w:proofErr w:type="gramStart"/>
      <w:r>
        <w:rPr>
          <w:sz w:val="16"/>
        </w:rPr>
        <w:t>are able to</w:t>
      </w:r>
      <w:proofErr w:type="gramEnd"/>
      <w:r>
        <w:rPr>
          <w:sz w:val="16"/>
        </w:rPr>
        <w:t xml:space="preserve">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Pr>
          <w:rStyle w:val="StyleUnderline"/>
        </w:rPr>
        <w:t xml:space="preserve">the spectral presence of </w:t>
      </w:r>
      <w:r>
        <w:rPr>
          <w:rStyle w:val="StyleUnderline"/>
          <w:highlight w:val="cyan"/>
        </w:rPr>
        <w:t>disability shows up at every “scene of subjection”</w:t>
      </w:r>
      <w:r>
        <w:rPr>
          <w:rStyle w:val="StyleUnderline"/>
        </w:rPr>
        <w:t xml:space="preserve"> we </w:t>
      </w:r>
      <w:proofErr w:type="gramStart"/>
      <w:r>
        <w:rPr>
          <w:rStyle w:val="StyleUnderline"/>
        </w:rPr>
        <w:t>witness</w:t>
      </w:r>
      <w:proofErr w:type="gramEnd"/>
      <w:r>
        <w:rPr>
          <w:rStyle w:val="StyleUnderline"/>
        </w:rPr>
        <w:t xml:space="preserve"> both inside and outside educational research/contexts without any sign of leaving.</w:t>
      </w:r>
      <w:r>
        <w:rPr>
          <w:sz w:val="16"/>
        </w:rPr>
        <w:t xml:space="preserve"> This is not to say that disability is unreal, confined to the realm of ghostly discourse. Rather, I argue that </w:t>
      </w:r>
      <w:r>
        <w:rPr>
          <w:rStyle w:val="Emphasis"/>
        </w:rPr>
        <w:t xml:space="preserve">ableist </w:t>
      </w:r>
      <w:r>
        <w:rPr>
          <w:rStyle w:val="Emphasis"/>
          <w:highlight w:val="cyan"/>
        </w:rPr>
        <w:t xml:space="preserve">constructions of disability as the embodiment of damage </w:t>
      </w:r>
      <w:proofErr w:type="gramStart"/>
      <w:r>
        <w:rPr>
          <w:rStyle w:val="Emphasis"/>
          <w:highlight w:val="cyan"/>
        </w:rPr>
        <w:t>are regularly deployed</w:t>
      </w:r>
      <w:proofErr w:type="gramEnd"/>
      <w:r>
        <w:rPr>
          <w:rStyle w:val="Emphasis"/>
          <w:highlight w:val="cyan"/>
        </w:rPr>
        <w:t xml:space="preserve"> to compel us</w:t>
      </w:r>
      <w:r>
        <w:rPr>
          <w:rStyle w:val="Emphasis"/>
        </w:rPr>
        <w:t xml:space="preserve"> to </w:t>
      </w:r>
      <w:proofErr w:type="gramStart"/>
      <w:r>
        <w:rPr>
          <w:rStyle w:val="Emphasis"/>
        </w:rPr>
        <w:t>witness</w:t>
      </w:r>
      <w:proofErr w:type="gramEnd"/>
      <w:r>
        <w:rPr>
          <w:rStyle w:val="Emphasis"/>
        </w:rPr>
        <w:t xml:space="preserve"> the realness of global suffering.</w:t>
      </w:r>
      <w:r>
        <w:rPr>
          <w:sz w:val="16"/>
        </w:rPr>
        <w:t xml:space="preserve"> On social and other media, </w:t>
      </w:r>
      <w:r>
        <w:rPr>
          <w:rStyle w:val="StyleUnderline"/>
        </w:rPr>
        <w:t>photographic images of women and children with disabilities compete with thousands of other images of suffering</w:t>
      </w:r>
      <w:r>
        <w:rPr>
          <w:sz w:val="16"/>
        </w:rPr>
        <w:t xml:space="preserve"> (see for instance, Human Rights Watch, 2018)) </w:t>
      </w:r>
      <w:r>
        <w:rPr>
          <w:rStyle w:val="StyleUnderline"/>
        </w:rPr>
        <w:t>vying for the attention of an impatient and fickle global audience</w:t>
      </w:r>
      <w:r>
        <w:rPr>
          <w:sz w:val="16"/>
        </w:rPr>
        <w:t xml:space="preserve"> (Kim, 2011). </w:t>
      </w:r>
      <w:r>
        <w:rPr>
          <w:rStyle w:val="StyleUnderline"/>
          <w:highlight w:val="cyan"/>
        </w:rPr>
        <w:t>In these images, disability</w:t>
      </w:r>
      <w:r>
        <w:rPr>
          <w:rStyle w:val="StyleUnderline"/>
        </w:rPr>
        <w:t xml:space="preserve"> </w:t>
      </w:r>
      <w:r>
        <w:rPr>
          <w:rStyle w:val="StyleUnderline"/>
          <w:highlight w:val="cyan"/>
        </w:rPr>
        <w:t xml:space="preserve">appears </w:t>
      </w:r>
      <w:r>
        <w:rPr>
          <w:rStyle w:val="Emphasis"/>
          <w:highlight w:val="cyan"/>
        </w:rPr>
        <w:t>synonymous</w:t>
      </w:r>
      <w:r>
        <w:rPr>
          <w:rStyle w:val="StyleUnderline"/>
          <w:highlight w:val="cyan"/>
        </w:rPr>
        <w:t xml:space="preserve"> with</w:t>
      </w:r>
      <w:r>
        <w:rPr>
          <w:rStyle w:val="StyleUnderline"/>
        </w:rPr>
        <w:t xml:space="preserve"> an </w:t>
      </w:r>
      <w:r>
        <w:rPr>
          <w:rStyle w:val="Emphasis"/>
          <w:highlight w:val="cyan"/>
        </w:rPr>
        <w:t>abject vulnerability</w:t>
      </w:r>
      <w:r>
        <w:rPr>
          <w:rStyle w:val="StyleUnderline"/>
        </w:rPr>
        <w:t xml:space="preserve"> becoming simultaneously </w:t>
      </w:r>
      <w:r>
        <w:rPr>
          <w:rStyle w:val="Emphasis"/>
        </w:rPr>
        <w:t>(hyper)visible</w:t>
      </w:r>
      <w:r>
        <w:rPr>
          <w:rStyle w:val="StyleUnderline"/>
        </w:rPr>
        <w:t xml:space="preserve"> in its ability to trigger an </w:t>
      </w:r>
      <w:proofErr w:type="spellStart"/>
      <w:r>
        <w:rPr>
          <w:rStyle w:val="StyleUnderline"/>
        </w:rPr>
        <w:t>affective</w:t>
      </w:r>
      <w:proofErr w:type="spellEnd"/>
      <w:r>
        <w:rPr>
          <w:rStyle w:val="StyleUnderline"/>
        </w:rPr>
        <w:t xml:space="preserve"> response but </w:t>
      </w:r>
      <w:r>
        <w:rPr>
          <w:rStyle w:val="Emphasis"/>
        </w:rPr>
        <w:t>(hyper)invisible</w:t>
      </w:r>
      <w:r>
        <w:rPr>
          <w:rStyle w:val="StyleUnderline"/>
        </w:rPr>
        <w:t xml:space="preserve"> when social policy </w:t>
      </w:r>
      <w:proofErr w:type="gramStart"/>
      <w:r>
        <w:rPr>
          <w:rStyle w:val="StyleUnderline"/>
        </w:rPr>
        <w:t>is called</w:t>
      </w:r>
      <w:proofErr w:type="gramEnd"/>
      <w:r>
        <w:rPr>
          <w:rStyle w:val="StyleUnderline"/>
        </w:rPr>
        <w:t xml:space="preserve"> upon to respond to the real material consequences of </w:t>
      </w:r>
      <w:proofErr w:type="gramStart"/>
      <w:r>
        <w:rPr>
          <w:rStyle w:val="StyleUnderline"/>
        </w:rPr>
        <w:t>actually living</w:t>
      </w:r>
      <w:proofErr w:type="gramEnd"/>
      <w:r>
        <w:rPr>
          <w:rStyle w:val="StyleUnderline"/>
        </w:rPr>
        <w:t xml:space="preserve"> with a disability. </w:t>
      </w:r>
      <w:r>
        <w:rPr>
          <w:sz w:val="16"/>
        </w:rPr>
        <w:t xml:space="preserve">In an essay entitled, “The </w:t>
      </w:r>
      <w:proofErr w:type="spellStart"/>
      <w:r>
        <w:rPr>
          <w:sz w:val="16"/>
        </w:rPr>
        <w:t>Spectre</w:t>
      </w:r>
      <w:proofErr w:type="spellEnd"/>
      <w:r>
        <w:rPr>
          <w:sz w:val="16"/>
        </w:rPr>
        <w:t xml:space="preserve"> of Vulnerability and Disabled Bodies in Protest,” Eunjung Kim (2016b) discusses the Afghan film, Kandahar that features several scenes portraying bodies disabled by war. Kim </w:t>
      </w:r>
      <w:proofErr w:type="gramStart"/>
      <w:r>
        <w:rPr>
          <w:sz w:val="16"/>
        </w:rPr>
        <w:t>observes</w:t>
      </w:r>
      <w:proofErr w:type="gramEnd"/>
      <w:r>
        <w:rPr>
          <w:sz w:val="16"/>
        </w:rPr>
        <w:t xml:space="preserve"> that in these scenes “[d]</w:t>
      </w:r>
      <w:proofErr w:type="spellStart"/>
      <w:r>
        <w:rPr>
          <w:sz w:val="16"/>
        </w:rPr>
        <w:t>isability</w:t>
      </w:r>
      <w:proofErr w:type="spellEnd"/>
      <w:r>
        <w:rPr>
          <w:sz w:val="16"/>
        </w:rPr>
        <w:t xml:space="preserve"> is perceived as an anomalous incapacity, inviting harm or providing causes of harm, and as located within an individual body isolated from the social contexts that facilitate violence” (p. 138). </w:t>
      </w:r>
      <w:r>
        <w:rPr>
          <w:rStyle w:val="StyleUnderline"/>
          <w:highlight w:val="cyan"/>
        </w:rPr>
        <w:t>Here</w:t>
      </w:r>
      <w:r>
        <w:rPr>
          <w:rStyle w:val="StyleUnderline"/>
        </w:rPr>
        <w:t xml:space="preserve"> too, just like in the ‘scenes of subjection” </w:t>
      </w:r>
      <w:proofErr w:type="gramStart"/>
      <w:r>
        <w:rPr>
          <w:rStyle w:val="StyleUnderline"/>
        </w:rPr>
        <w:t>witnessed</w:t>
      </w:r>
      <w:proofErr w:type="gramEnd"/>
      <w:r>
        <w:rPr>
          <w:rStyle w:val="StyleUnderline"/>
        </w:rPr>
        <w:t xml:space="preserve"> earlier,</w:t>
      </w:r>
      <w:r>
        <w:rPr>
          <w:sz w:val="16"/>
        </w:rPr>
        <w:t xml:space="preserve"> </w:t>
      </w:r>
      <w:r>
        <w:rPr>
          <w:rStyle w:val="StyleUnderline"/>
          <w:highlight w:val="cyan"/>
        </w:rPr>
        <w:t xml:space="preserve">disability </w:t>
      </w:r>
      <w:proofErr w:type="gramStart"/>
      <w:r>
        <w:rPr>
          <w:rStyle w:val="StyleUnderline"/>
          <w:highlight w:val="cyan"/>
        </w:rPr>
        <w:t>is recognized</w:t>
      </w:r>
      <w:proofErr w:type="gramEnd"/>
      <w:r>
        <w:rPr>
          <w:rStyle w:val="StyleUnderline"/>
        </w:rPr>
        <w:t xml:space="preserve"> only when it exists </w:t>
      </w:r>
      <w:r>
        <w:rPr>
          <w:rStyle w:val="StyleUnderline"/>
          <w:highlight w:val="cyan"/>
        </w:rPr>
        <w:t xml:space="preserve">to expose the </w:t>
      </w:r>
      <w:r>
        <w:rPr>
          <w:rStyle w:val="Emphasis"/>
          <w:highlight w:val="cyan"/>
        </w:rPr>
        <w:t>vulnerability</w:t>
      </w:r>
      <w:r>
        <w:rPr>
          <w:rStyle w:val="StyleUnderline"/>
          <w:highlight w:val="cyan"/>
        </w:rPr>
        <w:t xml:space="preserve"> of Others</w:t>
      </w:r>
      <w:r>
        <w:rPr>
          <w:rStyle w:val="StyleUnderline"/>
        </w:rPr>
        <w:t xml:space="preserve"> </w:t>
      </w:r>
      <w:proofErr w:type="gramStart"/>
      <w:r>
        <w:rPr>
          <w:rStyle w:val="StyleUnderline"/>
        </w:rPr>
        <w:t xml:space="preserve">in order </w:t>
      </w:r>
      <w:r>
        <w:rPr>
          <w:rStyle w:val="StyleUnderline"/>
          <w:highlight w:val="cyan"/>
        </w:rPr>
        <w:t>to</w:t>
      </w:r>
      <w:proofErr w:type="gramEnd"/>
      <w:r>
        <w:rPr>
          <w:rStyle w:val="StyleUnderline"/>
          <w:highlight w:val="cyan"/>
        </w:rPr>
        <w:t xml:space="preserve"> </w:t>
      </w:r>
      <w:proofErr w:type="gramStart"/>
      <w:r>
        <w:rPr>
          <w:rStyle w:val="StyleUnderline"/>
          <w:highlight w:val="cyan"/>
        </w:rPr>
        <w:t>attain</w:t>
      </w:r>
      <w:proofErr w:type="gramEnd"/>
      <w:r>
        <w:rPr>
          <w:rStyle w:val="StyleUnderline"/>
          <w:highlight w:val="cyan"/>
        </w:rPr>
        <w:t xml:space="preserve"> justice for</w:t>
      </w:r>
      <w:r>
        <w:rPr>
          <w:rStyle w:val="StyleUnderline"/>
        </w:rPr>
        <w:t xml:space="preserve"> the </w:t>
      </w:r>
      <w:r>
        <w:rPr>
          <w:rStyle w:val="StyleUnderline"/>
          <w:highlight w:val="cyan"/>
        </w:rPr>
        <w:t>Others</w:t>
      </w:r>
      <w:r>
        <w:rPr>
          <w:rStyle w:val="StyleUnderline"/>
        </w:rPr>
        <w:t xml:space="preserve"> themselves.</w:t>
      </w:r>
      <w:r>
        <w:rPr>
          <w:sz w:val="16"/>
        </w:rPr>
        <w:t xml:space="preserve"> </w:t>
      </w:r>
      <w:r>
        <w:rPr>
          <w:rStyle w:val="Emphasis"/>
          <w:highlight w:val="cyan"/>
        </w:rPr>
        <w:t>Very rare</w:t>
      </w:r>
      <w:r>
        <w:rPr>
          <w:rStyle w:val="StyleUnderline"/>
          <w:highlight w:val="cyan"/>
        </w:rPr>
        <w:t xml:space="preserve"> is the occasion when disability claims our attention to </w:t>
      </w:r>
      <w:proofErr w:type="gramStart"/>
      <w:r>
        <w:rPr>
          <w:rStyle w:val="StyleUnderline"/>
          <w:highlight w:val="cyan"/>
        </w:rPr>
        <w:t>attain</w:t>
      </w:r>
      <w:proofErr w:type="gramEnd"/>
      <w:r>
        <w:rPr>
          <w:rStyle w:val="StyleUnderline"/>
          <w:highlight w:val="cyan"/>
        </w:rPr>
        <w:t xml:space="preserve"> justice for itself.</w:t>
      </w:r>
      <w:r>
        <w:rPr>
          <w:sz w:val="16"/>
        </w:rPr>
        <w:t xml:space="preserve"> Recognizing these discrepancies in critical/transformative circles, Kim (2016b) raises the following questions: </w:t>
      </w:r>
      <w:r>
        <w:rPr>
          <w:sz w:val="16"/>
          <w:szCs w:val="16"/>
        </w:rPr>
        <w:t xml:space="preserve">What would happen if one </w:t>
      </w:r>
      <w:proofErr w:type="gramStart"/>
      <w:r>
        <w:rPr>
          <w:sz w:val="16"/>
          <w:szCs w:val="16"/>
        </w:rPr>
        <w:t>compares</w:t>
      </w:r>
      <w:proofErr w:type="gramEnd"/>
      <w:r>
        <w:rPr>
          <w:sz w:val="16"/>
          <w:szCs w:val="16"/>
        </w:rPr>
        <w:t xml:space="preserve"> the view of disability as evidence of social injustice and global struggle and the view of disability as evidence of diversity and belonging? Are the two perspectives incompatible? How does looking at disability as </w:t>
      </w:r>
      <w:proofErr w:type="gramStart"/>
      <w:r>
        <w:rPr>
          <w:sz w:val="16"/>
          <w:szCs w:val="16"/>
        </w:rPr>
        <w:t>representing</w:t>
      </w:r>
      <w:proofErr w:type="gramEnd"/>
      <w:r>
        <w:rPr>
          <w:sz w:val="16"/>
          <w:szCs w:val="16"/>
        </w:rPr>
        <w:t xml:space="preserve"> broader social contexts limit the understanding of everyday lives of disabled people vis-a-vis nondisabled people in </w:t>
      </w:r>
      <w:proofErr w:type="spellStart"/>
      <w:r>
        <w:rPr>
          <w:sz w:val="16"/>
          <w:szCs w:val="16"/>
        </w:rPr>
        <w:t>nonWestern</w:t>
      </w:r>
      <w:proofErr w:type="spellEnd"/>
      <w:r>
        <w:rPr>
          <w:sz w:val="16"/>
          <w:szCs w:val="16"/>
        </w:rPr>
        <w:t xml:space="preserve"> [but also Western] societies? Is the disabled body constructed as tragic consequence of injustice specific to the non-Western world and positioned in relation to disability constructed as diversity and culture in the Western world? When bodies </w:t>
      </w:r>
      <w:proofErr w:type="gramStart"/>
      <w:r>
        <w:rPr>
          <w:sz w:val="16"/>
          <w:szCs w:val="16"/>
        </w:rPr>
        <w:t>are wounded</w:t>
      </w:r>
      <w:proofErr w:type="gramEnd"/>
      <w:r>
        <w:rPr>
          <w:sz w:val="16"/>
          <w:szCs w:val="16"/>
        </w:rPr>
        <w:t xml:space="preserve">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w:t>
      </w:r>
      <w:r>
        <w:rPr>
          <w:sz w:val="16"/>
          <w:szCs w:val="16"/>
        </w:rPr>
        <w:lastRenderedPageBreak/>
        <w:t xml:space="preserve">419) ….Desire is about longing, about a present that is enriched by both the past and the future. It is integral to our humanness (p. 417). </w:t>
      </w:r>
      <w:r>
        <w:rPr>
          <w:rStyle w:val="StyleUnderline"/>
        </w:rPr>
        <w:t xml:space="preserve">Hartman and Tuck shift from refusal to a recognition of the transgressive possibilities contained in non-normative spaces that </w:t>
      </w:r>
      <w:proofErr w:type="gramStart"/>
      <w:r>
        <w:rPr>
          <w:rStyle w:val="StyleUnderline"/>
        </w:rPr>
        <w:t>are usually conceived</w:t>
      </w:r>
      <w:proofErr w:type="gramEnd"/>
      <w:r>
        <w:rPr>
          <w:rStyle w:val="StyleUnderline"/>
        </w:rPr>
        <w:t xml:space="preserve"> of as damaging. Here the shrieks, the moans, the nonsense, and the pain </w:t>
      </w:r>
      <w:proofErr w:type="gramStart"/>
      <w:r>
        <w:rPr>
          <w:rStyle w:val="StyleUnderline"/>
        </w:rPr>
        <w:t>actually refuse</w:t>
      </w:r>
      <w:proofErr w:type="gramEnd"/>
      <w:r>
        <w:rPr>
          <w:rStyle w:val="StyleUnderline"/>
        </w:rPr>
        <w:t xml:space="preserve"> the legitimacy that the normative order enforces </w:t>
      </w:r>
      <w:proofErr w:type="gramStart"/>
      <w:r>
        <w:rPr>
          <w:rStyle w:val="StyleUnderline"/>
        </w:rPr>
        <w:t>in the process of remembering</w:t>
      </w:r>
      <w:proofErr w:type="gramEnd"/>
      <w:r>
        <w:rPr>
          <w:rStyle w:val="StyleUnderline"/>
        </w:rPr>
        <w:t xml:space="preserve"> and forgetting and in doing so has the capacity to upend the legible historical ledger as well. </w:t>
      </w:r>
      <w:r>
        <w:rPr>
          <w:rStyle w:val="Emphasis"/>
          <w:highlight w:val="cyan"/>
        </w:rPr>
        <w:t>Here, the utility of disability to disrupt the hegemonic shows its hand</w:t>
      </w:r>
      <w:r>
        <w:rPr>
          <w:rStyle w:val="Emphasis"/>
        </w:rPr>
        <w:t xml:space="preserve"> in emancipatory research; clearly an advancement from </w:t>
      </w:r>
      <w:proofErr w:type="gramStart"/>
      <w:r>
        <w:rPr>
          <w:rStyle w:val="Emphasis"/>
        </w:rPr>
        <w:t>previous</w:t>
      </w:r>
      <w:proofErr w:type="gramEnd"/>
      <w:r>
        <w:rPr>
          <w:rStyle w:val="Emphasis"/>
        </w:rPr>
        <w:t xml:space="preserve"> oppressive iterations of disability, and </w:t>
      </w:r>
      <w:r>
        <w:rPr>
          <w:rStyle w:val="Emphasis"/>
          <w:highlight w:val="cyan"/>
        </w:rPr>
        <w:t>yet</w:t>
      </w:r>
      <w:r>
        <w:rPr>
          <w:rStyle w:val="Emphasis"/>
        </w:rPr>
        <w:t xml:space="preserve"> I demur that </w:t>
      </w:r>
      <w:r>
        <w:rPr>
          <w:rStyle w:val="Emphasis"/>
          <w:highlight w:val="cyan"/>
        </w:rPr>
        <w:t>disability</w:t>
      </w:r>
      <w:r>
        <w:rPr>
          <w:rStyle w:val="Emphasis"/>
        </w:rPr>
        <w:t xml:space="preserve"> once </w:t>
      </w:r>
      <w:r>
        <w:rPr>
          <w:rStyle w:val="Emphasis"/>
          <w:highlight w:val="cyan"/>
        </w:rPr>
        <w:t xml:space="preserve">again </w:t>
      </w:r>
      <w:proofErr w:type="gramStart"/>
      <w:r>
        <w:rPr>
          <w:rStyle w:val="Emphasis"/>
          <w:highlight w:val="cyan"/>
        </w:rPr>
        <w:t>remains</w:t>
      </w:r>
      <w:proofErr w:type="gramEnd"/>
      <w:r>
        <w:rPr>
          <w:rStyle w:val="Emphasis"/>
        </w:rPr>
        <w:t xml:space="preserve"> a </w:t>
      </w:r>
      <w:r>
        <w:rPr>
          <w:rStyle w:val="Emphasis"/>
          <w:highlight w:val="cyan"/>
        </w:rPr>
        <w:t>ghostly</w:t>
      </w:r>
      <w:r>
        <w:rPr>
          <w:rStyle w:val="Emphasis"/>
        </w:rPr>
        <w:t xml:space="preserve"> figure doing work at the obscure edges of our critical consciousness(es).</w:t>
      </w:r>
      <w:r>
        <w:rPr>
          <w:sz w:val="16"/>
        </w:rPr>
        <w:t xml:space="preserve"> Disability studies scholars, </w:t>
      </w:r>
      <w:r>
        <w:rPr>
          <w:rStyle w:val="Emphasis"/>
        </w:rPr>
        <w:t xml:space="preserve">David </w:t>
      </w:r>
      <w:r>
        <w:rPr>
          <w:rStyle w:val="Emphasis"/>
          <w:highlight w:val="cyan"/>
        </w:rPr>
        <w:t>Mitchell and</w:t>
      </w:r>
      <w:r>
        <w:rPr>
          <w:rStyle w:val="Emphasis"/>
        </w:rPr>
        <w:t xml:space="preserve"> Sharon </w:t>
      </w:r>
      <w:r>
        <w:rPr>
          <w:rStyle w:val="Emphasis"/>
          <w:highlight w:val="cyan"/>
        </w:rPr>
        <w:t>Snyder</w:t>
      </w:r>
      <w:r>
        <w:rPr>
          <w:rStyle w:val="Emphasis"/>
        </w:rPr>
        <w:t xml:space="preserve"> (2000) have </w:t>
      </w:r>
      <w:r>
        <w:rPr>
          <w:rStyle w:val="Emphasis"/>
          <w:highlight w:val="cyan"/>
        </w:rPr>
        <w:t xml:space="preserve">described this </w:t>
      </w:r>
      <w:proofErr w:type="gramStart"/>
      <w:r>
        <w:rPr>
          <w:rStyle w:val="Emphasis"/>
          <w:highlight w:val="cyan"/>
        </w:rPr>
        <w:t>utilization</w:t>
      </w:r>
      <w:proofErr w:type="gramEnd"/>
      <w:r>
        <w:rPr>
          <w:rStyle w:val="Emphasis"/>
          <w:highlight w:val="cyan"/>
        </w:rPr>
        <w:t xml:space="preserve"> of disability</w:t>
      </w:r>
      <w:r>
        <w:rPr>
          <w:rStyle w:val="Emphasis"/>
        </w:rPr>
        <w:t xml:space="preserve"> whose sole purpose is to advance the narrative’s plot and yet not engage disability on its own terms </w:t>
      </w:r>
      <w:r>
        <w:rPr>
          <w:rStyle w:val="Emphasis"/>
          <w:highlight w:val="cyan"/>
        </w:rPr>
        <w:t>as “narrative prosthesis.”</w:t>
      </w:r>
      <w:r>
        <w:rPr>
          <w:rStyle w:val="Emphasis"/>
        </w:rPr>
        <w:t xml:space="preserve"> Here, </w:t>
      </w:r>
      <w:r>
        <w:rPr>
          <w:rStyle w:val="Emphasis"/>
          <w:highlight w:val="cyan"/>
        </w:rPr>
        <w:t>disability serves as</w:t>
      </w:r>
      <w:r>
        <w:rPr>
          <w:rStyle w:val="Emphasis"/>
        </w:rPr>
        <w:t xml:space="preserve"> a prosthetic device to the </w:t>
      </w:r>
      <w:proofErr w:type="gramStart"/>
      <w:r>
        <w:rPr>
          <w:rStyle w:val="Emphasis"/>
        </w:rPr>
        <w:t>narrative;</w:t>
      </w:r>
      <w:proofErr w:type="gramEnd"/>
      <w:r>
        <w:rPr>
          <w:rStyle w:val="Emphasis"/>
        </w:rPr>
        <w:t xml:space="preserve"> providing its </w:t>
      </w:r>
      <w:r>
        <w:rPr>
          <w:rStyle w:val="Emphasis"/>
          <w:highlight w:val="cyan"/>
        </w:rPr>
        <w:t>dramatic flair</w:t>
      </w:r>
      <w:r>
        <w:rPr>
          <w:rStyle w:val="Emphasis"/>
        </w:rPr>
        <w:t>. Here, though disability is prominently visible in the narrative, the disability attached to the narrative’s characters is one-dimensional and serves only to verify its stereotypical attributes.</w:t>
      </w:r>
      <w:r>
        <w:rPr>
          <w:sz w:val="16"/>
        </w:rPr>
        <w:t xml:space="preserve"> John Steinbeck’s (1994) Of Mice &amp; Men is one such example. Another is Herman Melville’s (2016) Moby Dick. </w:t>
      </w:r>
      <w:r>
        <w:rPr>
          <w:rStyle w:val="StyleUnderline"/>
        </w:rPr>
        <w:t>There is little interest in these narratives about troubling the flatness of disability representation, because disability, rather than showing any promise or possibility, instead foreshadows an ominous impending doom.</w:t>
      </w:r>
      <w:r>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w:t>
      </w:r>
      <w:proofErr w:type="gramStart"/>
      <w:r>
        <w:rPr>
          <w:sz w:val="16"/>
        </w:rPr>
        <w:t>fail to</w:t>
      </w:r>
      <w:proofErr w:type="gramEnd"/>
      <w:r>
        <w:rPr>
          <w:sz w:val="16"/>
        </w:rPr>
        <w:t xml:space="preserve"> </w:t>
      </w:r>
      <w:proofErr w:type="gramStart"/>
      <w:r>
        <w:rPr>
          <w:sz w:val="16"/>
        </w:rPr>
        <w:t>observe</w:t>
      </w:r>
      <w:proofErr w:type="gramEnd"/>
      <w:r>
        <w:rPr>
          <w:sz w:val="16"/>
        </w:rPr>
        <w:t xml:space="preserve"> is that </w:t>
      </w:r>
      <w:r>
        <w:rPr>
          <w:rStyle w:val="StyleUnderline"/>
        </w:rPr>
        <w:t xml:space="preserve">most of the literary narratives that deploy disability as narrative prosthesis, do so </w:t>
      </w:r>
      <w:proofErr w:type="gramStart"/>
      <w:r>
        <w:rPr>
          <w:rStyle w:val="StyleUnderline"/>
        </w:rPr>
        <w:t>in order to</w:t>
      </w:r>
      <w:proofErr w:type="gramEnd"/>
      <w:r>
        <w:rPr>
          <w:rStyle w:val="StyleUnderline"/>
        </w:rPr>
        <w:t xml:space="preserve"> shore up heteronormative white supremacy when compared to the abnormality of disability. In sharp contrast, neither Ward nor Hartman nor Tuck have any investment to uphold heteronormative white supremacy</w:t>
      </w:r>
      <w:r>
        <w:rPr>
          <w:sz w:val="16"/>
        </w:rPr>
        <w:t xml:space="preserve"> and as a result they embrace the vulnerability that disability embodies as a political act – one that has much potential to be transformative. </w:t>
      </w:r>
      <w:r>
        <w:rPr>
          <w:rStyle w:val="StyleUnderline"/>
        </w:rPr>
        <w:t>My only quibble with</w:t>
      </w:r>
      <w:r>
        <w:rPr>
          <w:sz w:val="16"/>
        </w:rPr>
        <w:t xml:space="preserve"> </w:t>
      </w:r>
      <w:r>
        <w:rPr>
          <w:rStyle w:val="Emphasis"/>
          <w:highlight w:val="cyan"/>
        </w:rPr>
        <w:t>Ward, Hartman, and Tuck</w:t>
      </w:r>
      <w:r>
        <w:rPr>
          <w:rStyle w:val="Emphasis"/>
        </w:rPr>
        <w:t xml:space="preserve"> is that even when they </w:t>
      </w:r>
      <w:r>
        <w:rPr>
          <w:rStyle w:val="Emphasis"/>
          <w:highlight w:val="cyan"/>
        </w:rPr>
        <w:t>invest</w:t>
      </w:r>
      <w:r>
        <w:rPr>
          <w:rStyle w:val="Emphasis"/>
        </w:rPr>
        <w:t xml:space="preserve"> the </w:t>
      </w:r>
      <w:r>
        <w:rPr>
          <w:rStyle w:val="Emphasis"/>
          <w:highlight w:val="cyan"/>
        </w:rPr>
        <w:t>people in their narratives with “complex personhood,”</w:t>
      </w:r>
      <w:r>
        <w:rPr>
          <w:rStyle w:val="Emphasis"/>
        </w:rPr>
        <w:t xml:space="preserve"> they do so </w:t>
      </w:r>
      <w:r>
        <w:rPr>
          <w:rStyle w:val="Emphasis"/>
          <w:highlight w:val="cyan"/>
        </w:rPr>
        <w:t xml:space="preserve">by claiming the disruptive power of disability while not attributing a similar complex personhood to disabled subjectivities. </w:t>
      </w:r>
      <w:r>
        <w:rPr>
          <w:rStyle w:val="Emphasis"/>
        </w:rPr>
        <w:t xml:space="preserve">As a result, </w:t>
      </w:r>
      <w:r>
        <w:rPr>
          <w:rStyle w:val="Emphasis"/>
          <w:highlight w:val="cyan"/>
        </w:rPr>
        <w:t>disability continues to provide uncompensated prosthetic labor to critical</w:t>
      </w:r>
      <w:r>
        <w:rPr>
          <w:rStyle w:val="Emphasis"/>
        </w:rPr>
        <w:t xml:space="preserve">/transformative </w:t>
      </w:r>
      <w:r>
        <w:rPr>
          <w:rStyle w:val="Emphasis"/>
          <w:highlight w:val="cyan"/>
        </w:rPr>
        <w:t>methodologies.</w:t>
      </w:r>
      <w:r>
        <w:rPr>
          <w:rStyle w:val="Emphasis"/>
        </w:rPr>
        <w:t xml:space="preserve"> </w:t>
      </w:r>
      <w:r>
        <w:rPr>
          <w:rStyle w:val="StyleUnderline"/>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Pr>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 Radical vulnerability is a transgressive point of departure for exposing the divides mapped onto an uneven geography and the privilege hidden beneath the claim of universal vulnerability (p. 145</w:t>
      </w:r>
      <w:proofErr w:type="gramStart"/>
      <w:r>
        <w:rPr>
          <w:sz w:val="16"/>
        </w:rPr>
        <w:t>).Jarman</w:t>
      </w:r>
      <w:proofErr w:type="gramEnd"/>
      <w:r>
        <w:rPr>
          <w:sz w:val="16"/>
        </w:rPr>
        <w:t xml:space="preserve"> and Kim both offer a discursive intervention by thinking of disability in terms of radical vulnerability. However, </w:t>
      </w:r>
      <w:r>
        <w:rPr>
          <w:rStyle w:val="StyleUnderline"/>
        </w:rPr>
        <w:t xml:space="preserve">as I have argued before </w:t>
      </w:r>
      <w:r>
        <w:rPr>
          <w:rStyle w:val="Emphasis"/>
          <w:highlight w:val="cyan"/>
        </w:rPr>
        <w:t>discursive interventions</w:t>
      </w:r>
      <w:r>
        <w:rPr>
          <w:rStyle w:val="Emphasis"/>
        </w:rPr>
        <w:t xml:space="preserve"> while conceptually powerful </w:t>
      </w:r>
      <w:r>
        <w:rPr>
          <w:rStyle w:val="Emphasis"/>
          <w:highlight w:val="cyan"/>
        </w:rPr>
        <w:t>are not effective</w:t>
      </w:r>
      <w:r>
        <w:rPr>
          <w:rStyle w:val="StyleUnderline"/>
          <w:highlight w:val="cyan"/>
        </w:rPr>
        <w:t xml:space="preserve"> in transforming the</w:t>
      </w:r>
      <w:r>
        <w:rPr>
          <w:rStyle w:val="StyleUnderline"/>
        </w:rPr>
        <w:t xml:space="preserve"> </w:t>
      </w:r>
      <w:r>
        <w:rPr>
          <w:rStyle w:val="Emphasis"/>
        </w:rPr>
        <w:t xml:space="preserve">real </w:t>
      </w:r>
      <w:r>
        <w:rPr>
          <w:rStyle w:val="Emphasis"/>
          <w:highlight w:val="cyan"/>
        </w:rPr>
        <w:t>material</w:t>
      </w:r>
      <w:r>
        <w:rPr>
          <w:rStyle w:val="Emphasis"/>
        </w:rPr>
        <w:t xml:space="preserve"> </w:t>
      </w:r>
      <w:r>
        <w:rPr>
          <w:rStyle w:val="Emphasis"/>
          <w:highlight w:val="cyan"/>
        </w:rPr>
        <w:t>conditions</w:t>
      </w:r>
      <w:r>
        <w:rPr>
          <w:rStyle w:val="StyleUnderline"/>
          <w:highlight w:val="cyan"/>
        </w:rPr>
        <w:t xml:space="preserve"> of those</w:t>
      </w:r>
      <w:r>
        <w:rPr>
          <w:rStyle w:val="StyleUnderline"/>
        </w:rPr>
        <w:t xml:space="preserve"> who live under </w:t>
      </w:r>
      <w:r>
        <w:rPr>
          <w:rStyle w:val="Emphasis"/>
        </w:rPr>
        <w:t>oppressive social, political, and economic conditions</w:t>
      </w:r>
      <w:r>
        <w:rPr>
          <w:rStyle w:val="StyleUnderline"/>
        </w:rPr>
        <w:t xml:space="preserve"> </w:t>
      </w:r>
      <w:r>
        <w:rPr>
          <w:rStyle w:val="StyleUnderline"/>
          <w:highlight w:val="cyan"/>
        </w:rPr>
        <w:t xml:space="preserve">at the </w:t>
      </w:r>
      <w:r>
        <w:rPr>
          <w:rStyle w:val="Emphasis"/>
          <w:highlight w:val="cyan"/>
        </w:rPr>
        <w:t>intersections of difference.</w:t>
      </w:r>
      <w:r>
        <w:rPr>
          <w:sz w:val="16"/>
        </w:rPr>
        <w:t xml:space="preserve"> </w:t>
      </w:r>
      <w:r>
        <w:rPr>
          <w:rStyle w:val="StyleUnderline"/>
          <w:highlight w:val="cyan"/>
        </w:rPr>
        <w:t>Disabled people</w:t>
      </w:r>
      <w:r>
        <w:rPr>
          <w:sz w:val="16"/>
        </w:rPr>
        <w:t xml:space="preserve">, in global contexts, </w:t>
      </w:r>
      <w:proofErr w:type="gramStart"/>
      <w:r>
        <w:rPr>
          <w:rStyle w:val="StyleUnderline"/>
          <w:highlight w:val="cyan"/>
        </w:rPr>
        <w:t>have to</w:t>
      </w:r>
      <w:proofErr w:type="gramEnd"/>
      <w:r>
        <w:rPr>
          <w:rStyle w:val="StyleUnderline"/>
          <w:highlight w:val="cyan"/>
        </w:rPr>
        <w:t xml:space="preserve"> </w:t>
      </w:r>
      <w:r>
        <w:rPr>
          <w:rStyle w:val="Emphasis"/>
          <w:highlight w:val="cyan"/>
        </w:rPr>
        <w:t>struggle</w:t>
      </w:r>
      <w:r>
        <w:rPr>
          <w:rStyle w:val="StyleUnderline"/>
          <w:highlight w:val="cyan"/>
        </w:rPr>
        <w:t xml:space="preserve"> to gain</w:t>
      </w:r>
      <w:r>
        <w:rPr>
          <w:rStyle w:val="StyleUnderline"/>
        </w:rPr>
        <w:t xml:space="preserve"> access to </w:t>
      </w:r>
      <w:r>
        <w:rPr>
          <w:rStyle w:val="StyleUnderline"/>
          <w:highlight w:val="cyan"/>
        </w:rPr>
        <w:t>resources, care, and relationships in a world</w:t>
      </w:r>
      <w:r>
        <w:rPr>
          <w:rStyle w:val="StyleUnderline"/>
        </w:rPr>
        <w:t xml:space="preserve"> that </w:t>
      </w:r>
      <w:proofErr w:type="gramStart"/>
      <w:r>
        <w:rPr>
          <w:rStyle w:val="StyleUnderline"/>
        </w:rPr>
        <w:t xml:space="preserve">is </w:t>
      </w:r>
      <w:r>
        <w:rPr>
          <w:rStyle w:val="StyleUnderline"/>
          <w:highlight w:val="cyan"/>
        </w:rPr>
        <w:t>organized</w:t>
      </w:r>
      <w:proofErr w:type="gramEnd"/>
      <w:r>
        <w:rPr>
          <w:rStyle w:val="StyleUnderline"/>
          <w:highlight w:val="cyan"/>
        </w:rPr>
        <w:t xml:space="preserve"> to keep them out.</w:t>
      </w:r>
      <w:r>
        <w:rPr>
          <w:sz w:val="16"/>
        </w:rPr>
        <w:t xml:space="preserve"> </w:t>
      </w:r>
      <w:proofErr w:type="gramStart"/>
      <w:r>
        <w:rPr>
          <w:sz w:val="16"/>
        </w:rPr>
        <w:lastRenderedPageBreak/>
        <w:t>More often than not</w:t>
      </w:r>
      <w:proofErr w:type="gramEnd"/>
      <w:r>
        <w:rPr>
          <w:sz w:val="16"/>
        </w:rPr>
        <w:t xml:space="preserve"> disabled people </w:t>
      </w:r>
      <w:proofErr w:type="gramStart"/>
      <w:r>
        <w:rPr>
          <w:sz w:val="16"/>
        </w:rPr>
        <w:t>are dis-placed</w:t>
      </w:r>
      <w:proofErr w:type="gramEnd"/>
      <w:r>
        <w:rPr>
          <w:sz w:val="16"/>
        </w:rPr>
        <w:t xml:space="preserve"> from </w:t>
      </w:r>
      <w:proofErr w:type="gramStart"/>
      <w:r>
        <w:rPr>
          <w:sz w:val="16"/>
        </w:rPr>
        <w:t>class rooms</w:t>
      </w:r>
      <w:proofErr w:type="gramEnd"/>
      <w:r>
        <w:rPr>
          <w:sz w:val="16"/>
        </w:rPr>
        <w:t>,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36A84816" w14:textId="77777777" w:rsidR="00C23A92" w:rsidRPr="00DA10CF" w:rsidRDefault="00C23A92" w:rsidP="00C23A92">
      <w:pPr>
        <w:pStyle w:val="Heading4"/>
      </w:pPr>
      <w:r w:rsidRPr="00DA10CF">
        <w:t xml:space="preserve">War </w:t>
      </w:r>
      <w:proofErr w:type="gramStart"/>
      <w:r w:rsidRPr="00DA10CF">
        <w:t xml:space="preserve">is </w:t>
      </w:r>
      <w:r w:rsidRPr="001F2576">
        <w:rPr>
          <w:u w:val="single"/>
        </w:rPr>
        <w:t>indelibly intertwined</w:t>
      </w:r>
      <w:proofErr w:type="gramEnd"/>
      <w:r w:rsidRPr="00DA10CF">
        <w:t xml:space="preserve"> with disability via a constant process of </w:t>
      </w:r>
      <w:r w:rsidRPr="001F2576">
        <w:rPr>
          <w:u w:val="single"/>
        </w:rPr>
        <w:t>mutilation</w:t>
      </w:r>
      <w:r w:rsidRPr="00DA10CF">
        <w:t xml:space="preserve"> AND </w:t>
      </w:r>
      <w:r w:rsidRPr="001F2576">
        <w:rPr>
          <w:u w:val="single"/>
        </w:rPr>
        <w:t>impairment</w:t>
      </w:r>
      <w:r w:rsidRPr="00DA10CF">
        <w:t xml:space="preserve">. The AFFs view of war as an </w:t>
      </w:r>
      <w:r w:rsidRPr="004249E9">
        <w:rPr>
          <w:u w:val="single"/>
        </w:rPr>
        <w:t>exception</w:t>
      </w:r>
      <w:r w:rsidRPr="00DA10CF">
        <w:t xml:space="preserve"> AND its attempt to </w:t>
      </w:r>
      <w:r w:rsidRPr="004249E9">
        <w:rPr>
          <w:u w:val="single"/>
        </w:rPr>
        <w:t>cure warfare</w:t>
      </w:r>
      <w:r w:rsidRPr="00DA10CF">
        <w:t xml:space="preserve"> is an </w:t>
      </w:r>
      <w:r w:rsidRPr="004249E9">
        <w:rPr>
          <w:u w:val="single"/>
        </w:rPr>
        <w:t>oxymoron</w:t>
      </w:r>
      <w:r w:rsidRPr="00DA10CF">
        <w:t xml:space="preserve"> that </w:t>
      </w:r>
      <w:r w:rsidRPr="004249E9">
        <w:rPr>
          <w:u w:val="single"/>
        </w:rPr>
        <w:t>perfects</w:t>
      </w:r>
      <w:r w:rsidRPr="00DA10CF">
        <w:t xml:space="preserve"> the war-machine into </w:t>
      </w:r>
      <w:r w:rsidRPr="004249E9">
        <w:rPr>
          <w:u w:val="single"/>
        </w:rPr>
        <w:t>insidious avenues</w:t>
      </w:r>
      <w:r w:rsidRPr="00DA10CF">
        <w:t xml:space="preserve">. </w:t>
      </w:r>
    </w:p>
    <w:p w14:paraId="70E247E9" w14:textId="77777777" w:rsidR="00C23A92" w:rsidRPr="00525B31" w:rsidRDefault="00C23A92" w:rsidP="00C23A92">
      <w:r w:rsidRPr="00525B31">
        <w:rPr>
          <w:rStyle w:val="Style13ptBold"/>
        </w:rPr>
        <w:t>Castrodale ’18</w:t>
      </w:r>
      <w:r w:rsidRPr="00525B31">
        <w:t xml:space="preserve"> [Mark Anthony; 2018; Ph.D., professor of social sciences at the University of Sheffield; </w:t>
      </w:r>
      <w:proofErr w:type="spellStart"/>
      <w:r w:rsidRPr="00525B31">
        <w:t>Manifestor</w:t>
      </w:r>
      <w:proofErr w:type="spellEnd"/>
      <w:r w:rsidRPr="00525B31">
        <w:t xml:space="preserve"> for the Future of Critical Disability Studies, “Disabling militarism: </w:t>
      </w:r>
      <w:proofErr w:type="spellStart"/>
      <w:r w:rsidRPr="00525B31">
        <w:t>Theorising</w:t>
      </w:r>
      <w:proofErr w:type="spellEnd"/>
      <w:r w:rsidRPr="00525B31">
        <w:t xml:space="preserve"> anti-militarism, dis/ability and dis/placement,” p. 68-74]</w:t>
      </w:r>
    </w:p>
    <w:p w14:paraId="33EDA045" w14:textId="77777777" w:rsidR="00C23A92" w:rsidRPr="00D25A76" w:rsidRDefault="00C23A92" w:rsidP="00C23A92">
      <w:pPr>
        <w:rPr>
          <w:sz w:val="16"/>
          <w:szCs w:val="16"/>
        </w:rPr>
      </w:pPr>
      <w:r w:rsidRPr="00D25A76">
        <w:rPr>
          <w:sz w:val="16"/>
          <w:szCs w:val="16"/>
        </w:rPr>
        <w:t>War and militarism evoke the dis/human (Goodley and Runswick-Cole, 2016). ‘War tears, rends. War rips open, eviscerates. War scorches. War dismembers. War ruins’ (Sontag, 2003, p.8). Belser expands on this:</w:t>
      </w:r>
    </w:p>
    <w:p w14:paraId="3E2A3CD3" w14:textId="77777777" w:rsidR="00C23A92" w:rsidRPr="00D25A76" w:rsidRDefault="00C23A92" w:rsidP="00C23A92">
      <w:pPr>
        <w:rPr>
          <w:sz w:val="16"/>
          <w:szCs w:val="16"/>
        </w:rPr>
      </w:pPr>
      <w:r w:rsidRPr="00414C0D">
        <w:rPr>
          <w:rStyle w:val="StyleUnderline"/>
          <w:highlight w:val="cyan"/>
        </w:rPr>
        <w:t xml:space="preserve">War </w:t>
      </w:r>
      <w:proofErr w:type="gramStart"/>
      <w:r w:rsidRPr="00414C0D">
        <w:rPr>
          <w:rStyle w:val="StyleUnderline"/>
          <w:highlight w:val="cyan"/>
        </w:rPr>
        <w:t xml:space="preserve">is </w:t>
      </w:r>
      <w:r w:rsidRPr="00414C0D">
        <w:rPr>
          <w:rStyle w:val="Emphasis"/>
          <w:highlight w:val="cyan"/>
        </w:rPr>
        <w:t>indelibly intertwined</w:t>
      </w:r>
      <w:proofErr w:type="gramEnd"/>
      <w:r w:rsidRPr="00414C0D">
        <w:rPr>
          <w:rStyle w:val="StyleUnderline"/>
          <w:highlight w:val="cyan"/>
        </w:rPr>
        <w:t xml:space="preserve"> with disability</w:t>
      </w:r>
      <w:r w:rsidRPr="00D25A76">
        <w:rPr>
          <w:sz w:val="16"/>
          <w:szCs w:val="16"/>
        </w:rPr>
        <w:t xml:space="preserve"> … </w:t>
      </w:r>
      <w:r w:rsidRPr="00981487">
        <w:rPr>
          <w:rStyle w:val="StyleUnderline"/>
        </w:rPr>
        <w:t xml:space="preserve">Warfare </w:t>
      </w:r>
      <w:proofErr w:type="gramStart"/>
      <w:r w:rsidRPr="00981487">
        <w:rPr>
          <w:rStyle w:val="Emphasis"/>
        </w:rPr>
        <w:t>operates</w:t>
      </w:r>
      <w:proofErr w:type="gramEnd"/>
      <w:r w:rsidRPr="00981487">
        <w:rPr>
          <w:rStyle w:val="StyleUnderline"/>
        </w:rPr>
        <w:t xml:space="preserve"> in </w:t>
      </w:r>
      <w:r w:rsidRPr="00981487">
        <w:rPr>
          <w:rStyle w:val="Emphasis"/>
        </w:rPr>
        <w:t xml:space="preserve">large </w:t>
      </w:r>
      <w:r w:rsidRPr="00D167C5">
        <w:rPr>
          <w:rStyle w:val="Emphasis"/>
        </w:rPr>
        <w:t>part</w:t>
      </w:r>
      <w:r w:rsidRPr="00D167C5">
        <w:rPr>
          <w:rStyle w:val="StyleUnderline"/>
        </w:rPr>
        <w:t xml:space="preserve"> through the </w:t>
      </w:r>
      <w:r w:rsidRPr="00D167C5">
        <w:rPr>
          <w:rStyle w:val="Emphasis"/>
        </w:rPr>
        <w:t>deliberate production</w:t>
      </w:r>
      <w:r w:rsidRPr="00D167C5">
        <w:rPr>
          <w:rStyle w:val="StyleUnderline"/>
        </w:rPr>
        <w:t xml:space="preserve"> of disability</w:t>
      </w:r>
      <w:r w:rsidRPr="00981487">
        <w:rPr>
          <w:rStyle w:val="StyleUnderline"/>
        </w:rPr>
        <w:t xml:space="preserve">. The bodies of combatants come to </w:t>
      </w:r>
      <w:proofErr w:type="gramStart"/>
      <w:r w:rsidRPr="00981487">
        <w:rPr>
          <w:rStyle w:val="StyleUnderline"/>
        </w:rPr>
        <w:t>be killed</w:t>
      </w:r>
      <w:proofErr w:type="gramEnd"/>
      <w:r w:rsidRPr="00981487">
        <w:rPr>
          <w:rStyle w:val="StyleUnderline"/>
        </w:rPr>
        <w:t xml:space="preserve">, to </w:t>
      </w:r>
      <w:r w:rsidRPr="00D167C5">
        <w:rPr>
          <w:rStyle w:val="StyleUnderline"/>
        </w:rPr>
        <w:t>bear</w:t>
      </w:r>
      <w:r w:rsidRPr="00981487">
        <w:rPr>
          <w:rStyle w:val="StyleUnderline"/>
        </w:rPr>
        <w:t xml:space="preserve"> wounds, to </w:t>
      </w:r>
      <w:proofErr w:type="gramStart"/>
      <w:r w:rsidRPr="00981487">
        <w:rPr>
          <w:rStyle w:val="StyleUnderline"/>
        </w:rPr>
        <w:t>be maimed</w:t>
      </w:r>
      <w:proofErr w:type="gramEnd"/>
      <w:r w:rsidRPr="00981487">
        <w:rPr>
          <w:rStyle w:val="StyleUnderline"/>
        </w:rPr>
        <w:t xml:space="preserve">. </w:t>
      </w:r>
      <w:r w:rsidRPr="00D167C5">
        <w:rPr>
          <w:rStyle w:val="StyleUnderline"/>
          <w:highlight w:val="cyan"/>
        </w:rPr>
        <w:t xml:space="preserve">Even </w:t>
      </w:r>
      <w:r w:rsidRPr="00D167C5">
        <w:rPr>
          <w:rStyle w:val="Emphasis"/>
          <w:highlight w:val="cyan"/>
        </w:rPr>
        <w:t>beyond</w:t>
      </w:r>
      <w:r w:rsidRPr="00981487">
        <w:rPr>
          <w:rStyle w:val="StyleUnderline"/>
        </w:rPr>
        <w:t xml:space="preserve"> the </w:t>
      </w:r>
      <w:r w:rsidRPr="00D167C5">
        <w:rPr>
          <w:rStyle w:val="Emphasis"/>
          <w:highlight w:val="cyan"/>
        </w:rPr>
        <w:t>ordinary</w:t>
      </w:r>
      <w:r w:rsidRPr="000C26AA">
        <w:rPr>
          <w:rStyle w:val="Emphasis"/>
        </w:rPr>
        <w:t xml:space="preserve"> facts</w:t>
      </w:r>
      <w:r w:rsidRPr="00981487">
        <w:rPr>
          <w:rStyle w:val="StyleUnderline"/>
        </w:rPr>
        <w:t xml:space="preserve"> of </w:t>
      </w:r>
      <w:r w:rsidRPr="00D167C5">
        <w:rPr>
          <w:rStyle w:val="StyleUnderline"/>
          <w:highlight w:val="cyan"/>
        </w:rPr>
        <w:t>battle</w:t>
      </w:r>
      <w:r w:rsidRPr="00981487">
        <w:rPr>
          <w:rStyle w:val="StyleUnderline"/>
        </w:rPr>
        <w:t xml:space="preserve">, the </w:t>
      </w:r>
      <w:r w:rsidRPr="00D167C5">
        <w:rPr>
          <w:rStyle w:val="Emphasis"/>
          <w:highlight w:val="cyan"/>
        </w:rPr>
        <w:t>symbolic discourse</w:t>
      </w:r>
      <w:r w:rsidRPr="00D167C5">
        <w:rPr>
          <w:rStyle w:val="StyleUnderline"/>
          <w:highlight w:val="cyan"/>
        </w:rPr>
        <w:t xml:space="preserve"> of conquest is </w:t>
      </w:r>
      <w:r w:rsidRPr="00D167C5">
        <w:rPr>
          <w:rStyle w:val="Emphasis"/>
          <w:highlight w:val="cyan"/>
        </w:rPr>
        <w:t>bound with disablement</w:t>
      </w:r>
      <w:r w:rsidRPr="00D167C5">
        <w:rPr>
          <w:rStyle w:val="StyleUnderline"/>
          <w:highlight w:val="cyan"/>
        </w:rPr>
        <w:t>. Victors</w:t>
      </w:r>
      <w:r w:rsidRPr="00981487">
        <w:rPr>
          <w:rStyle w:val="StyleUnderline"/>
        </w:rPr>
        <w:t xml:space="preserve"> often </w:t>
      </w:r>
      <w:r w:rsidRPr="00D167C5">
        <w:rPr>
          <w:rStyle w:val="StyleUnderline"/>
          <w:highlight w:val="cyan"/>
        </w:rPr>
        <w:t>subjugate</w:t>
      </w:r>
      <w:r w:rsidRPr="00981487">
        <w:rPr>
          <w:rStyle w:val="StyleUnderline"/>
        </w:rPr>
        <w:t xml:space="preserve"> the bodies of the conquered </w:t>
      </w:r>
      <w:r w:rsidRPr="00D167C5">
        <w:rPr>
          <w:rStyle w:val="StyleUnderline"/>
          <w:highlight w:val="cyan"/>
        </w:rPr>
        <w:t xml:space="preserve">though </w:t>
      </w:r>
      <w:r w:rsidRPr="00D167C5">
        <w:rPr>
          <w:rStyle w:val="Emphasis"/>
          <w:highlight w:val="cyan"/>
        </w:rPr>
        <w:t>calculated acts</w:t>
      </w:r>
      <w:r w:rsidRPr="00D167C5">
        <w:rPr>
          <w:rStyle w:val="StyleUnderline"/>
          <w:highlight w:val="cyan"/>
        </w:rPr>
        <w:t xml:space="preserve"> of </w:t>
      </w:r>
      <w:r w:rsidRPr="00D167C5">
        <w:rPr>
          <w:rStyle w:val="Emphasis"/>
          <w:highlight w:val="cyan"/>
        </w:rPr>
        <w:t>mutilation</w:t>
      </w:r>
      <w:r w:rsidRPr="00981487">
        <w:rPr>
          <w:rStyle w:val="StyleUnderline"/>
        </w:rPr>
        <w:t>, through the intentional production of impairment</w:t>
      </w:r>
      <w:r w:rsidRPr="00D25A76">
        <w:rPr>
          <w:sz w:val="16"/>
          <w:szCs w:val="16"/>
        </w:rPr>
        <w:t>. (Belser, 2015, p. 189)</w:t>
      </w:r>
    </w:p>
    <w:p w14:paraId="756C489C" w14:textId="77777777" w:rsidR="00C23A92" w:rsidRPr="00D25A76" w:rsidRDefault="00C23A92" w:rsidP="00C23A92">
      <w:pPr>
        <w:rPr>
          <w:sz w:val="16"/>
          <w:szCs w:val="16"/>
        </w:rPr>
      </w:pPr>
      <w:r w:rsidRPr="00D25A76">
        <w:rPr>
          <w:sz w:val="16"/>
          <w:szCs w:val="16"/>
        </w:rPr>
        <w:t xml:space="preserve">Militarism </w:t>
      </w:r>
      <w:proofErr w:type="gramStart"/>
      <w:r w:rsidRPr="00D25A76">
        <w:rPr>
          <w:sz w:val="16"/>
          <w:szCs w:val="16"/>
        </w:rPr>
        <w:t>operates</w:t>
      </w:r>
      <w:proofErr w:type="gramEnd"/>
      <w:r w:rsidRPr="00D25A76">
        <w:rPr>
          <w:sz w:val="16"/>
          <w:szCs w:val="16"/>
        </w:rPr>
        <w:t xml:space="preserve"> on the visceral level to reconstitute human subjects and refashion institutions to proliferate </w:t>
      </w:r>
      <w:proofErr w:type="spellStart"/>
      <w:r w:rsidRPr="00D25A76">
        <w:rPr>
          <w:sz w:val="16"/>
          <w:szCs w:val="16"/>
        </w:rPr>
        <w:t>militarised</w:t>
      </w:r>
      <w:proofErr w:type="spellEnd"/>
      <w:r w:rsidRPr="00D25A76">
        <w:rPr>
          <w:sz w:val="16"/>
          <w:szCs w:val="16"/>
        </w:rPr>
        <w:t xml:space="preserve"> mentalities. Militarism fragments, dis/places and (re)</w:t>
      </w:r>
      <w:proofErr w:type="spellStart"/>
      <w:r w:rsidRPr="00D25A76">
        <w:rPr>
          <w:sz w:val="16"/>
          <w:szCs w:val="16"/>
        </w:rPr>
        <w:t>organises</w:t>
      </w:r>
      <w:proofErr w:type="spellEnd"/>
      <w:r w:rsidRPr="00D25A76">
        <w:rPr>
          <w:sz w:val="16"/>
          <w:szCs w:val="16"/>
        </w:rPr>
        <w:t xml:space="preserve"> bodies. Through ripping, shredding, poisoning, burning and eviscerating flesh, bodies are torn. Bones crushed, blood spilt, wars make messes out of people and, for some, medals </w:t>
      </w:r>
      <w:proofErr w:type="gramStart"/>
      <w:r w:rsidRPr="00D25A76">
        <w:rPr>
          <w:sz w:val="16"/>
          <w:szCs w:val="16"/>
        </w:rPr>
        <w:t>are awarded</w:t>
      </w:r>
      <w:proofErr w:type="gramEnd"/>
      <w:r w:rsidRPr="00D25A76">
        <w:rPr>
          <w:sz w:val="16"/>
          <w:szCs w:val="16"/>
        </w:rPr>
        <w:t xml:space="preserve">. Yet, as Belser cautions, ‘we must be careful with the way we deploy disability… negative assessments of disability can lead us to “write off” certain bodies as nothing more than wrecks and ruins. </w:t>
      </w:r>
      <w:r w:rsidRPr="00D167C5">
        <w:rPr>
          <w:rStyle w:val="Emphasis"/>
          <w:highlight w:val="cyan"/>
        </w:rPr>
        <w:t>Ableist assumptions</w:t>
      </w:r>
      <w:r w:rsidRPr="00D167C5">
        <w:rPr>
          <w:rStyle w:val="StyleUnderline"/>
        </w:rPr>
        <w:t xml:space="preserve"> can lead us to </w:t>
      </w:r>
      <w:r w:rsidRPr="00D167C5">
        <w:rPr>
          <w:rStyle w:val="Emphasis"/>
          <w:highlight w:val="cyan"/>
        </w:rPr>
        <w:t>imagine</w:t>
      </w:r>
      <w:r w:rsidRPr="00D167C5">
        <w:rPr>
          <w:rStyle w:val="StyleUnderline"/>
          <w:highlight w:val="cyan"/>
        </w:rPr>
        <w:t xml:space="preserve"> certain lives as </w:t>
      </w:r>
      <w:r w:rsidRPr="00D167C5">
        <w:rPr>
          <w:rStyle w:val="Emphasis"/>
          <w:highlight w:val="cyan"/>
        </w:rPr>
        <w:t>untenable</w:t>
      </w:r>
      <w:r w:rsidRPr="00D167C5">
        <w:rPr>
          <w:rStyle w:val="StyleUnderline"/>
          <w:highlight w:val="cyan"/>
        </w:rPr>
        <w:t>, to figure</w:t>
      </w:r>
      <w:r w:rsidRPr="00D167C5">
        <w:rPr>
          <w:rStyle w:val="StyleUnderline"/>
        </w:rPr>
        <w:t xml:space="preserve"> certain </w:t>
      </w:r>
      <w:r w:rsidRPr="00D167C5">
        <w:rPr>
          <w:rStyle w:val="StyleUnderline"/>
          <w:highlight w:val="cyan"/>
        </w:rPr>
        <w:t>people as</w:t>
      </w:r>
      <w:r w:rsidRPr="000C26AA">
        <w:rPr>
          <w:rStyle w:val="StyleUnderline"/>
        </w:rPr>
        <w:t xml:space="preserve"> </w:t>
      </w:r>
      <w:r w:rsidRPr="000C26AA">
        <w:rPr>
          <w:rStyle w:val="Emphasis"/>
        </w:rPr>
        <w:t>nothing more</w:t>
      </w:r>
      <w:r w:rsidRPr="000C26AA">
        <w:rPr>
          <w:rStyle w:val="StyleUnderline"/>
        </w:rPr>
        <w:t xml:space="preserve"> than </w:t>
      </w:r>
      <w:r w:rsidRPr="00D167C5">
        <w:rPr>
          <w:rStyle w:val="Emphasis"/>
          <w:highlight w:val="cyan"/>
        </w:rPr>
        <w:t>casualties’</w:t>
      </w:r>
      <w:r w:rsidRPr="00D25A76">
        <w:rPr>
          <w:sz w:val="16"/>
          <w:szCs w:val="16"/>
        </w:rPr>
        <w:t xml:space="preserve"> (Belser, 2015, p. 194) </w:t>
      </w:r>
      <w:r w:rsidRPr="00D167C5">
        <w:rPr>
          <w:rStyle w:val="StyleUnderline"/>
          <w:highlight w:val="cyan"/>
        </w:rPr>
        <w:t xml:space="preserve">and </w:t>
      </w:r>
      <w:r w:rsidRPr="00D167C5">
        <w:rPr>
          <w:rStyle w:val="Emphasis"/>
          <w:highlight w:val="cyan"/>
        </w:rPr>
        <w:t>tragic victims</w:t>
      </w:r>
      <w:r w:rsidRPr="00D25A76">
        <w:rPr>
          <w:sz w:val="16"/>
          <w:szCs w:val="16"/>
        </w:rPr>
        <w:t>.</w:t>
      </w:r>
    </w:p>
    <w:p w14:paraId="562A8055" w14:textId="77777777" w:rsidR="00C23A92" w:rsidRPr="00D25A76" w:rsidRDefault="00C23A92" w:rsidP="00C23A92">
      <w:pPr>
        <w:rPr>
          <w:sz w:val="16"/>
          <w:szCs w:val="16"/>
        </w:rPr>
      </w:pPr>
      <w:r w:rsidRPr="00D25A76">
        <w:rPr>
          <w:sz w:val="16"/>
          <w:szCs w:val="16"/>
        </w:rPr>
        <w:t xml:space="preserve">The body </w:t>
      </w:r>
      <w:proofErr w:type="gramStart"/>
      <w:r w:rsidRPr="00D25A76">
        <w:rPr>
          <w:sz w:val="16"/>
          <w:szCs w:val="16"/>
        </w:rPr>
        <w:t>represents</w:t>
      </w:r>
      <w:proofErr w:type="gramEnd"/>
      <w:r w:rsidRPr="00D25A76">
        <w:rPr>
          <w:sz w:val="16"/>
          <w:szCs w:val="16"/>
        </w:rPr>
        <w:t xml:space="preserve"> a pedagogic site of investment (Titchkosky, 2012). Inflicting disablement on enemies’ bodies </w:t>
      </w:r>
      <w:proofErr w:type="gramStart"/>
      <w:r w:rsidRPr="00D25A76">
        <w:rPr>
          <w:sz w:val="16"/>
          <w:szCs w:val="16"/>
        </w:rPr>
        <w:t>represents</w:t>
      </w:r>
      <w:proofErr w:type="gramEnd"/>
      <w:r w:rsidRPr="00D25A76">
        <w:rPr>
          <w:sz w:val="16"/>
          <w:szCs w:val="16"/>
        </w:rPr>
        <w:t xml:space="preserve"> victory – a disabled enemy </w:t>
      </w:r>
      <w:proofErr w:type="gramStart"/>
      <w:r w:rsidRPr="00D25A76">
        <w:rPr>
          <w:sz w:val="16"/>
          <w:szCs w:val="16"/>
        </w:rPr>
        <w:t>is weakened</w:t>
      </w:r>
      <w:proofErr w:type="gramEnd"/>
      <w:r w:rsidRPr="00D25A76">
        <w:rPr>
          <w:sz w:val="16"/>
          <w:szCs w:val="16"/>
        </w:rPr>
        <w:t xml:space="preserve">,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w:t>
      </w:r>
      <w:proofErr w:type="gramStart"/>
      <w:r w:rsidRPr="00D25A76">
        <w:rPr>
          <w:sz w:val="16"/>
          <w:szCs w:val="16"/>
        </w:rPr>
        <w:t>eliminate</w:t>
      </w:r>
      <w:proofErr w:type="gramEnd"/>
      <w:r w:rsidRPr="00D25A76">
        <w:rPr>
          <w:sz w:val="16"/>
          <w:szCs w:val="16"/>
        </w:rPr>
        <w:t xml:space="preserve"> ability. To </w:t>
      </w:r>
      <w:proofErr w:type="spellStart"/>
      <w:r w:rsidRPr="00D25A76">
        <w:rPr>
          <w:sz w:val="16"/>
          <w:szCs w:val="16"/>
        </w:rPr>
        <w:t>disorganise</w:t>
      </w:r>
      <w:proofErr w:type="spellEnd"/>
      <w:r w:rsidRPr="00D25A76">
        <w:rPr>
          <w:sz w:val="16"/>
          <w:szCs w:val="16"/>
        </w:rPr>
        <w:t>, disconnect, disorientate, displace, disembody, dismember, dispossess are all disabling strategies.</w:t>
      </w:r>
    </w:p>
    <w:p w14:paraId="378A19DE" w14:textId="77777777" w:rsidR="00C23A92" w:rsidRPr="00D25A76" w:rsidRDefault="00C23A92" w:rsidP="00C23A92">
      <w:pPr>
        <w:rPr>
          <w:sz w:val="16"/>
          <w:szCs w:val="16"/>
        </w:rPr>
      </w:pPr>
      <w:r w:rsidRPr="00D167C5">
        <w:rPr>
          <w:rStyle w:val="StyleUnderline"/>
          <w:highlight w:val="cyan"/>
        </w:rPr>
        <w:t xml:space="preserve">Impairment </w:t>
      </w:r>
      <w:proofErr w:type="gramStart"/>
      <w:r w:rsidRPr="00D167C5">
        <w:rPr>
          <w:rStyle w:val="StyleUnderline"/>
          <w:highlight w:val="cyan"/>
        </w:rPr>
        <w:t xml:space="preserve">is </w:t>
      </w:r>
      <w:r w:rsidRPr="00D167C5">
        <w:rPr>
          <w:rStyle w:val="Emphasis"/>
          <w:highlight w:val="cyan"/>
        </w:rPr>
        <w:t>calculated</w:t>
      </w:r>
      <w:proofErr w:type="gramEnd"/>
      <w:r w:rsidRPr="00D167C5">
        <w:rPr>
          <w:rStyle w:val="StyleUnderline"/>
          <w:highlight w:val="cyan"/>
        </w:rPr>
        <w:t xml:space="preserve"> within </w:t>
      </w:r>
      <w:r w:rsidRPr="00D167C5">
        <w:rPr>
          <w:rStyle w:val="Emphasis"/>
          <w:highlight w:val="cyan"/>
        </w:rPr>
        <w:t>trade-offs</w:t>
      </w:r>
      <w:r w:rsidRPr="00D25A76">
        <w:rPr>
          <w:sz w:val="16"/>
          <w:szCs w:val="16"/>
        </w:rPr>
        <w:t xml:space="preserve"> such as protective </w:t>
      </w:r>
      <w:proofErr w:type="spellStart"/>
      <w:r w:rsidRPr="00D25A76">
        <w:rPr>
          <w:sz w:val="16"/>
          <w:szCs w:val="16"/>
        </w:rPr>
        <w:t>armour</w:t>
      </w:r>
      <w:proofErr w:type="spellEnd"/>
      <w:r w:rsidRPr="00D25A76">
        <w:rPr>
          <w:sz w:val="16"/>
          <w:szCs w:val="16"/>
        </w:rPr>
        <w:t xml:space="preserve"> characteristics such as weight of gear and how this mediates a soldier’s ability to move. When disability </w:t>
      </w:r>
      <w:proofErr w:type="gramStart"/>
      <w:r w:rsidRPr="00D25A76">
        <w:rPr>
          <w:sz w:val="16"/>
          <w:szCs w:val="16"/>
        </w:rPr>
        <w:t>is represented</w:t>
      </w:r>
      <w:proofErr w:type="gramEnd"/>
      <w:r w:rsidRPr="00D25A76">
        <w:rPr>
          <w:sz w:val="16"/>
          <w:szCs w:val="16"/>
        </w:rPr>
        <w:t xml:space="preserve"> as a foreseeable or calculable cost of war, who among us in the military–industrial–academia nexus derives profits? Funding from private and public coffers </w:t>
      </w:r>
      <w:proofErr w:type="gramStart"/>
      <w:r w:rsidRPr="00D25A76">
        <w:rPr>
          <w:sz w:val="16"/>
          <w:szCs w:val="16"/>
        </w:rPr>
        <w:t xml:space="preserve">is </w:t>
      </w:r>
      <w:proofErr w:type="spellStart"/>
      <w:r w:rsidRPr="00D25A76">
        <w:rPr>
          <w:sz w:val="16"/>
          <w:szCs w:val="16"/>
        </w:rPr>
        <w:t>channelled</w:t>
      </w:r>
      <w:proofErr w:type="spellEnd"/>
      <w:proofErr w:type="gramEnd"/>
      <w:r w:rsidRPr="00D25A76">
        <w:rPr>
          <w:sz w:val="16"/>
          <w:szCs w:val="16"/>
        </w:rPr>
        <w:t xml:space="preserve"> to rehabilitate injured warriors with loss of limb, spinal cord injuries, and mental health-related issues. New technological and pharmacological rehabilitative interventions </w:t>
      </w:r>
      <w:proofErr w:type="gramStart"/>
      <w:r w:rsidRPr="00D25A76">
        <w:rPr>
          <w:sz w:val="16"/>
          <w:szCs w:val="16"/>
        </w:rPr>
        <w:t>are also used</w:t>
      </w:r>
      <w:proofErr w:type="gramEnd"/>
      <w:r w:rsidRPr="00D25A76">
        <w:rPr>
          <w:sz w:val="16"/>
          <w:szCs w:val="16"/>
        </w:rPr>
        <w:t xml:space="preserve"> on civilian populations.</w:t>
      </w:r>
    </w:p>
    <w:p w14:paraId="480F1D15" w14:textId="77777777" w:rsidR="00C23A92" w:rsidRPr="00D25A76" w:rsidRDefault="00C23A92" w:rsidP="00C23A92">
      <w:pPr>
        <w:rPr>
          <w:sz w:val="16"/>
          <w:szCs w:val="16"/>
        </w:rPr>
      </w:pPr>
      <w:r w:rsidRPr="00D25A76">
        <w:rPr>
          <w:sz w:val="16"/>
          <w:szCs w:val="16"/>
        </w:rPr>
        <w:t xml:space="preserve">War has also become aesthetically revered as essential to promote progress – </w:t>
      </w:r>
      <w:r w:rsidRPr="000C26AA">
        <w:rPr>
          <w:rStyle w:val="StyleUnderline"/>
        </w:rPr>
        <w:t xml:space="preserve">this can </w:t>
      </w:r>
      <w:proofErr w:type="gramStart"/>
      <w:r w:rsidRPr="000C26AA">
        <w:rPr>
          <w:rStyle w:val="StyleUnderline"/>
        </w:rPr>
        <w:t>be seen</w:t>
      </w:r>
      <w:proofErr w:type="gramEnd"/>
      <w:r w:rsidRPr="000C26AA">
        <w:rPr>
          <w:rStyle w:val="StyleUnderline"/>
        </w:rPr>
        <w:t xml:space="preserve"> </w:t>
      </w:r>
      <w:r w:rsidRPr="00A65916">
        <w:rPr>
          <w:rStyle w:val="StyleUnderline"/>
          <w:highlight w:val="cyan"/>
        </w:rPr>
        <w:t>through</w:t>
      </w:r>
      <w:r w:rsidRPr="000C26AA">
        <w:rPr>
          <w:rStyle w:val="StyleUnderline"/>
        </w:rPr>
        <w:t xml:space="preserve"> the </w:t>
      </w:r>
      <w:r w:rsidRPr="00A65916">
        <w:rPr>
          <w:rStyle w:val="StyleUnderline"/>
          <w:highlight w:val="cyan"/>
        </w:rPr>
        <w:t>innovation of</w:t>
      </w:r>
      <w:r w:rsidRPr="000C26AA">
        <w:rPr>
          <w:rStyle w:val="StyleUnderline"/>
        </w:rPr>
        <w:t xml:space="preserve"> a </w:t>
      </w:r>
      <w:r w:rsidRPr="00A65916">
        <w:rPr>
          <w:rStyle w:val="StyleUnderline"/>
          <w:highlight w:val="cyan"/>
        </w:rPr>
        <w:t xml:space="preserve">new disembodied, </w:t>
      </w:r>
      <w:r w:rsidRPr="00A65916">
        <w:rPr>
          <w:rStyle w:val="Emphasis"/>
          <w:highlight w:val="cyan"/>
        </w:rPr>
        <w:t>high-tech</w:t>
      </w:r>
      <w:r w:rsidRPr="000C26AA">
        <w:rPr>
          <w:rStyle w:val="StyleUnderline"/>
        </w:rPr>
        <w:t xml:space="preserve">, </w:t>
      </w:r>
      <w:r w:rsidRPr="000C26AA">
        <w:rPr>
          <w:rStyle w:val="Emphasis"/>
        </w:rPr>
        <w:t>smart</w:t>
      </w:r>
      <w:r w:rsidRPr="000C26AA">
        <w:rPr>
          <w:rStyle w:val="StyleUnderline"/>
        </w:rPr>
        <w:t xml:space="preserve">, </w:t>
      </w:r>
      <w:r w:rsidRPr="00A65916">
        <w:rPr>
          <w:rStyle w:val="Emphasis"/>
          <w:highlight w:val="cyan"/>
        </w:rPr>
        <w:t>more precise</w:t>
      </w:r>
      <w:r w:rsidRPr="00A65916">
        <w:rPr>
          <w:rStyle w:val="StyleUnderline"/>
          <w:highlight w:val="cyan"/>
        </w:rPr>
        <w:t xml:space="preserve"> war</w:t>
      </w:r>
      <w:r w:rsidRPr="000C26AA">
        <w:rPr>
          <w:rStyle w:val="StyleUnderline"/>
        </w:rPr>
        <w:t xml:space="preserve">. </w:t>
      </w:r>
      <w:r w:rsidRPr="002E7A85">
        <w:rPr>
          <w:rStyle w:val="Emphasis"/>
          <w:highlight w:val="cyan"/>
        </w:rPr>
        <w:t xml:space="preserve">Human </w:t>
      </w:r>
      <w:r w:rsidRPr="004D16DA">
        <w:rPr>
          <w:rStyle w:val="Emphasis"/>
          <w:highlight w:val="cyan"/>
        </w:rPr>
        <w:t>progress</w:t>
      </w:r>
      <w:r w:rsidRPr="004D16DA">
        <w:rPr>
          <w:rStyle w:val="StyleUnderline"/>
          <w:highlight w:val="cyan"/>
        </w:rPr>
        <w:t xml:space="preserve"> </w:t>
      </w:r>
      <w:proofErr w:type="gramStart"/>
      <w:r w:rsidRPr="004D16DA">
        <w:rPr>
          <w:rStyle w:val="StyleUnderline"/>
          <w:highlight w:val="cyan"/>
        </w:rPr>
        <w:t>is</w:t>
      </w:r>
      <w:r w:rsidRPr="002E7A85">
        <w:rPr>
          <w:rStyle w:val="StyleUnderline"/>
        </w:rPr>
        <w:t xml:space="preserve"> viewed</w:t>
      </w:r>
      <w:proofErr w:type="gramEnd"/>
      <w:r w:rsidRPr="000C26AA">
        <w:rPr>
          <w:rStyle w:val="StyleUnderline"/>
        </w:rPr>
        <w:t xml:space="preserve"> </w:t>
      </w:r>
      <w:r w:rsidRPr="004D16DA">
        <w:rPr>
          <w:rStyle w:val="StyleUnderline"/>
          <w:highlight w:val="cyan"/>
        </w:rPr>
        <w:t>a</w:t>
      </w:r>
      <w:r w:rsidRPr="00D25A76">
        <w:rPr>
          <w:sz w:val="16"/>
          <w:szCs w:val="16"/>
        </w:rPr>
        <w:t xml:space="preserve">s </w:t>
      </w:r>
      <w:r w:rsidRPr="004D16DA">
        <w:rPr>
          <w:rStyle w:val="StyleUnderline"/>
        </w:rPr>
        <w:t xml:space="preserve">the </w:t>
      </w:r>
      <w:r w:rsidRPr="004D16DA">
        <w:rPr>
          <w:rStyle w:val="StyleUnderline"/>
          <w:highlight w:val="cyan"/>
        </w:rPr>
        <w:t xml:space="preserve">move </w:t>
      </w:r>
      <w:r w:rsidRPr="004D16DA">
        <w:rPr>
          <w:rStyle w:val="Emphasis"/>
          <w:highlight w:val="cyan"/>
        </w:rPr>
        <w:t>to</w:t>
      </w:r>
      <w:r w:rsidRPr="004D16DA">
        <w:rPr>
          <w:rStyle w:val="StyleUnderline"/>
        </w:rPr>
        <w:t xml:space="preserve">ward an </w:t>
      </w:r>
      <w:r w:rsidRPr="004D16DA">
        <w:rPr>
          <w:rStyle w:val="Emphasis"/>
        </w:rPr>
        <w:t>indestructible</w:t>
      </w:r>
      <w:r w:rsidRPr="004D16DA">
        <w:rPr>
          <w:rStyle w:val="StyleUnderline"/>
        </w:rPr>
        <w:t xml:space="preserve">, </w:t>
      </w:r>
      <w:r w:rsidRPr="004D16DA">
        <w:rPr>
          <w:rStyle w:val="Emphasis"/>
        </w:rPr>
        <w:t>sane</w:t>
      </w:r>
      <w:r w:rsidRPr="004D16DA">
        <w:rPr>
          <w:rStyle w:val="StyleUnderline"/>
        </w:rPr>
        <w:t xml:space="preserve">, </w:t>
      </w:r>
      <w:proofErr w:type="spellStart"/>
      <w:r w:rsidRPr="004D16DA">
        <w:rPr>
          <w:rStyle w:val="Emphasis"/>
        </w:rPr>
        <w:t>mouldable</w:t>
      </w:r>
      <w:proofErr w:type="spellEnd"/>
      <w:r w:rsidRPr="004D16DA">
        <w:rPr>
          <w:rStyle w:val="StyleUnderline"/>
        </w:rPr>
        <w:t xml:space="preserve">, </w:t>
      </w:r>
      <w:r w:rsidRPr="004D16DA">
        <w:rPr>
          <w:rStyle w:val="Emphasis"/>
        </w:rPr>
        <w:t>hyper-able-bodied</w:t>
      </w:r>
      <w:r w:rsidRPr="004D16DA">
        <w:rPr>
          <w:rStyle w:val="StyleUnderline"/>
        </w:rPr>
        <w:t xml:space="preserve"> man who has </w:t>
      </w:r>
      <w:r w:rsidRPr="004D16DA">
        <w:rPr>
          <w:rStyle w:val="Emphasis"/>
        </w:rPr>
        <w:t xml:space="preserve">finally </w:t>
      </w:r>
      <w:r w:rsidRPr="004D16DA">
        <w:rPr>
          <w:rStyle w:val="Emphasis"/>
          <w:highlight w:val="cyan"/>
        </w:rPr>
        <w:t>triumph</w:t>
      </w:r>
      <w:r w:rsidRPr="004D16DA">
        <w:rPr>
          <w:rStyle w:val="StyleUnderline"/>
        </w:rPr>
        <w:t xml:space="preserve">ed over </w:t>
      </w:r>
      <w:r w:rsidRPr="002E7A85">
        <w:rPr>
          <w:rStyle w:val="Emphasis"/>
          <w:highlight w:val="cyan"/>
        </w:rPr>
        <w:t>all adversaries</w:t>
      </w:r>
      <w:r w:rsidRPr="004D16DA">
        <w:rPr>
          <w:rStyle w:val="StyleUnderline"/>
        </w:rPr>
        <w:t xml:space="preserve">, including </w:t>
      </w:r>
      <w:r w:rsidRPr="002E7A85">
        <w:rPr>
          <w:rStyle w:val="Emphasis"/>
          <w:highlight w:val="cyan"/>
        </w:rPr>
        <w:t>madness</w:t>
      </w:r>
      <w:r w:rsidRPr="002E7A85">
        <w:rPr>
          <w:rStyle w:val="StyleUnderline"/>
          <w:highlight w:val="cyan"/>
        </w:rPr>
        <w:t xml:space="preserve"> and </w:t>
      </w:r>
      <w:r w:rsidRPr="004D16DA">
        <w:rPr>
          <w:rStyle w:val="Emphasis"/>
          <w:highlight w:val="cyan"/>
        </w:rPr>
        <w:t>death</w:t>
      </w:r>
      <w:r w:rsidRPr="004D16DA">
        <w:rPr>
          <w:rStyle w:val="StyleUnderline"/>
          <w:highlight w:val="cyan"/>
        </w:rPr>
        <w:t>. Disability</w:t>
      </w:r>
      <w:r w:rsidRPr="000C26AA">
        <w:rPr>
          <w:rStyle w:val="StyleUnderline"/>
        </w:rPr>
        <w:t xml:space="preserve"> is the </w:t>
      </w:r>
      <w:r w:rsidRPr="000C26AA">
        <w:rPr>
          <w:rStyle w:val="Emphasis"/>
        </w:rPr>
        <w:t>justification</w:t>
      </w:r>
      <w:r w:rsidRPr="000C26AA">
        <w:rPr>
          <w:rStyle w:val="StyleUnderline"/>
        </w:rPr>
        <w:t xml:space="preserve"> as to why we may </w:t>
      </w:r>
      <w:r w:rsidRPr="004D16DA">
        <w:rPr>
          <w:rStyle w:val="Emphasis"/>
          <w:highlight w:val="cyan"/>
        </w:rPr>
        <w:t>transform</w:t>
      </w:r>
      <w:r w:rsidRPr="004D16DA">
        <w:rPr>
          <w:rStyle w:val="StyleUnderline"/>
          <w:highlight w:val="cyan"/>
        </w:rPr>
        <w:t xml:space="preserve"> our </w:t>
      </w:r>
      <w:r w:rsidRPr="004D16DA">
        <w:rPr>
          <w:rStyle w:val="Emphasis"/>
          <w:highlight w:val="cyan"/>
        </w:rPr>
        <w:t>warlike ways</w:t>
      </w:r>
      <w:r w:rsidRPr="000C26AA">
        <w:rPr>
          <w:rStyle w:val="StyleUnderline"/>
        </w:rPr>
        <w:t xml:space="preserve">. </w:t>
      </w:r>
      <w:r w:rsidRPr="000C26AA">
        <w:rPr>
          <w:rStyle w:val="Emphasis"/>
        </w:rPr>
        <w:t>Drones</w:t>
      </w:r>
      <w:r w:rsidRPr="00D25A76">
        <w:rPr>
          <w:sz w:val="16"/>
          <w:szCs w:val="16"/>
        </w:rPr>
        <w:t xml:space="preserve">, in the form of unmanned vehicles, </w:t>
      </w:r>
      <w:r w:rsidRPr="000C26AA">
        <w:rPr>
          <w:rStyle w:val="StyleUnderline"/>
        </w:rPr>
        <w:t xml:space="preserve">mitigate the risk of warriors to </w:t>
      </w:r>
      <w:proofErr w:type="gramStart"/>
      <w:r w:rsidRPr="000C26AA">
        <w:rPr>
          <w:rStyle w:val="StyleUnderline"/>
        </w:rPr>
        <w:t>be injured</w:t>
      </w:r>
      <w:proofErr w:type="gramEnd"/>
      <w:r w:rsidRPr="000C26AA">
        <w:rPr>
          <w:rStyle w:val="StyleUnderline"/>
        </w:rPr>
        <w:t xml:space="preserve"> or disabled. </w:t>
      </w:r>
      <w:r w:rsidRPr="000C26AA">
        <w:rPr>
          <w:rStyle w:val="Emphasis"/>
        </w:rPr>
        <w:t>Prosthetics</w:t>
      </w:r>
      <w:r w:rsidRPr="00D25A76">
        <w:rPr>
          <w:sz w:val="16"/>
          <w:szCs w:val="16"/>
        </w:rPr>
        <w:t xml:space="preserve"> may </w:t>
      </w:r>
      <w:proofErr w:type="gramStart"/>
      <w:r w:rsidRPr="000C26AA">
        <w:rPr>
          <w:rStyle w:val="StyleUnderline"/>
        </w:rPr>
        <w:t>permit</w:t>
      </w:r>
      <w:proofErr w:type="gramEnd"/>
      <w:r w:rsidRPr="000C26AA">
        <w:rPr>
          <w:rStyle w:val="StyleUnderline"/>
        </w:rPr>
        <w:t xml:space="preserve"> redeployment</w:t>
      </w:r>
      <w:r w:rsidRPr="00D25A76">
        <w:rPr>
          <w:sz w:val="16"/>
          <w:szCs w:val="16"/>
        </w:rPr>
        <w:t xml:space="preserve"> of soldiers </w:t>
      </w:r>
      <w:r w:rsidRPr="000C26AA">
        <w:rPr>
          <w:rStyle w:val="StyleUnderline"/>
        </w:rPr>
        <w:t xml:space="preserve">and </w:t>
      </w:r>
      <w:proofErr w:type="gramStart"/>
      <w:r w:rsidRPr="000C26AA">
        <w:rPr>
          <w:rStyle w:val="StyleUnderline"/>
        </w:rPr>
        <w:t>render</w:t>
      </w:r>
      <w:proofErr w:type="gramEnd"/>
      <w:r w:rsidRPr="00D25A76">
        <w:rPr>
          <w:sz w:val="16"/>
          <w:szCs w:val="16"/>
        </w:rPr>
        <w:t xml:space="preserve"> them </w:t>
      </w:r>
      <w:r w:rsidRPr="000C26AA">
        <w:rPr>
          <w:rStyle w:val="StyleUnderline"/>
        </w:rPr>
        <w:t>work-ready and economically productive</w:t>
      </w:r>
      <w:r w:rsidRPr="00D25A76">
        <w:rPr>
          <w:sz w:val="16"/>
          <w:szCs w:val="16"/>
        </w:rPr>
        <w:t xml:space="preserve"> (Serlin, 2004) as independent mobile civilians. ‘One of the benefits of militarism is that advanced technologies developed in the battlefield trickle down to domestic markets … to enhance the quality of (disabled) civilian life’ (</w:t>
      </w:r>
      <w:proofErr w:type="spellStart"/>
      <w:r w:rsidRPr="00D25A76">
        <w:rPr>
          <w:sz w:val="16"/>
          <w:szCs w:val="16"/>
        </w:rPr>
        <w:t>Erevelles</w:t>
      </w:r>
      <w:proofErr w:type="spellEnd"/>
      <w:r w:rsidRPr="00D25A76">
        <w:rPr>
          <w:sz w:val="16"/>
          <w:szCs w:val="16"/>
        </w:rPr>
        <w:t xml:space="preserve">,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w:t>
      </w:r>
      <w:r w:rsidRPr="00D25A76">
        <w:rPr>
          <w:sz w:val="16"/>
          <w:szCs w:val="16"/>
        </w:rPr>
        <w:lastRenderedPageBreak/>
        <w:t xml:space="preserve">impaired subjects into new cyborg beings (Masters, 2005). What Puar (2009) refers to as </w:t>
      </w:r>
      <w:r w:rsidRPr="004D16DA">
        <w:rPr>
          <w:rStyle w:val="Emphasis"/>
          <w:highlight w:val="cyan"/>
        </w:rPr>
        <w:t>debility</w:t>
      </w:r>
      <w:r w:rsidRPr="004D16DA">
        <w:rPr>
          <w:rStyle w:val="StyleUnderline"/>
          <w:highlight w:val="cyan"/>
        </w:rPr>
        <w:t xml:space="preserve">, via the </w:t>
      </w:r>
      <w:r w:rsidRPr="004D16DA">
        <w:rPr>
          <w:rStyle w:val="Emphasis"/>
          <w:highlight w:val="cyan"/>
        </w:rPr>
        <w:t>tactical expansion</w:t>
      </w:r>
      <w:r w:rsidRPr="004D16DA">
        <w:rPr>
          <w:rStyle w:val="StyleUnderline"/>
          <w:highlight w:val="cyan"/>
        </w:rPr>
        <w:t xml:space="preserve"> of </w:t>
      </w:r>
      <w:r w:rsidRPr="004D16DA">
        <w:rPr>
          <w:rStyle w:val="Emphasis"/>
          <w:highlight w:val="cyan"/>
        </w:rPr>
        <w:t>impairment</w:t>
      </w:r>
      <w:r w:rsidRPr="004D16DA">
        <w:rPr>
          <w:rStyle w:val="StyleUnderline"/>
          <w:highlight w:val="cyan"/>
        </w:rPr>
        <w:t xml:space="preserve">, is </w:t>
      </w:r>
      <w:r w:rsidRPr="004D16DA">
        <w:rPr>
          <w:rStyle w:val="Emphasis"/>
          <w:highlight w:val="cyan"/>
        </w:rPr>
        <w:t>central</w:t>
      </w:r>
      <w:r w:rsidRPr="000C26AA">
        <w:rPr>
          <w:rStyle w:val="StyleUnderline"/>
        </w:rPr>
        <w:t xml:space="preserve"> to the military</w:t>
      </w:r>
      <w:r>
        <w:rPr>
          <w:rStyle w:val="StyleUnderline"/>
        </w:rPr>
        <w:t>-</w:t>
      </w:r>
      <w:r w:rsidRPr="000C26AA">
        <w:rPr>
          <w:rStyle w:val="StyleUnderline"/>
        </w:rPr>
        <w:t>industrial</w:t>
      </w:r>
      <w:r>
        <w:rPr>
          <w:rStyle w:val="StyleUnderline"/>
        </w:rPr>
        <w:t>-</w:t>
      </w:r>
      <w:r w:rsidRPr="000C26AA">
        <w:rPr>
          <w:rStyle w:val="StyleUnderline"/>
        </w:rPr>
        <w:t>academic complex</w:t>
      </w:r>
      <w:r w:rsidRPr="00D25A76">
        <w:rPr>
          <w:sz w:val="16"/>
          <w:szCs w:val="16"/>
        </w:rPr>
        <w:t>.</w:t>
      </w:r>
    </w:p>
    <w:p w14:paraId="06DB9AC1" w14:textId="77777777" w:rsidR="00C23A92" w:rsidRPr="00D25A76" w:rsidRDefault="00C23A92" w:rsidP="00C23A92">
      <w:pPr>
        <w:rPr>
          <w:sz w:val="16"/>
          <w:szCs w:val="16"/>
        </w:rPr>
      </w:pPr>
      <w:r w:rsidRPr="004D16DA">
        <w:rPr>
          <w:rStyle w:val="Emphasis"/>
          <w:highlight w:val="cyan"/>
        </w:rPr>
        <w:t>Discursively dis/ability</w:t>
      </w:r>
      <w:r w:rsidRPr="004D16DA">
        <w:rPr>
          <w:rStyle w:val="StyleUnderline"/>
          <w:highlight w:val="cyan"/>
        </w:rPr>
        <w:t xml:space="preserve"> is</w:t>
      </w:r>
      <w:r w:rsidRPr="000C26AA">
        <w:rPr>
          <w:rStyle w:val="StyleUnderline"/>
        </w:rPr>
        <w:t xml:space="preserve"> part of the </w:t>
      </w:r>
      <w:r w:rsidRPr="004D16DA">
        <w:rPr>
          <w:rStyle w:val="Emphasis"/>
          <w:highlight w:val="cyan"/>
        </w:rPr>
        <w:t>war logic</w:t>
      </w:r>
      <w:r w:rsidRPr="004D16DA">
        <w:rPr>
          <w:rStyle w:val="StyleUnderline"/>
          <w:highlight w:val="cyan"/>
        </w:rPr>
        <w:t xml:space="preserve">, serving as </w:t>
      </w:r>
      <w:r w:rsidRPr="004D16DA">
        <w:rPr>
          <w:rStyle w:val="Emphasis"/>
          <w:highlight w:val="cyan"/>
        </w:rPr>
        <w:t>material and symbolic fodder</w:t>
      </w:r>
      <w:r w:rsidRPr="004D16DA">
        <w:rPr>
          <w:rStyle w:val="StyleUnderline"/>
          <w:highlight w:val="cyan"/>
        </w:rPr>
        <w:t xml:space="preserve"> for </w:t>
      </w:r>
      <w:r w:rsidRPr="004D16DA">
        <w:rPr>
          <w:rStyle w:val="Emphasis"/>
          <w:highlight w:val="cyan"/>
        </w:rPr>
        <w:t>ethical justification</w:t>
      </w:r>
      <w:r w:rsidRPr="004D16DA">
        <w:rPr>
          <w:rStyle w:val="StyleUnderline"/>
          <w:highlight w:val="cyan"/>
        </w:rPr>
        <w:t xml:space="preserve"> of </w:t>
      </w:r>
      <w:r w:rsidRPr="004D16DA">
        <w:rPr>
          <w:rStyle w:val="Emphasis"/>
          <w:highlight w:val="cyan"/>
        </w:rPr>
        <w:t>new military risk mediating weaponry</w:t>
      </w:r>
      <w:r w:rsidRPr="000C26AA">
        <w:rPr>
          <w:rStyle w:val="StyleUnderline"/>
        </w:rPr>
        <w:t xml:space="preserve">, soldiers’ </w:t>
      </w:r>
      <w:r w:rsidRPr="000C26AA">
        <w:rPr>
          <w:rStyle w:val="Emphasis"/>
        </w:rPr>
        <w:t>gear</w:t>
      </w:r>
      <w:r w:rsidRPr="000C26AA">
        <w:rPr>
          <w:rStyle w:val="StyleUnderline"/>
        </w:rPr>
        <w:t xml:space="preserve">, </w:t>
      </w:r>
      <w:r w:rsidRPr="000C26AA">
        <w:rPr>
          <w:rStyle w:val="Emphasis"/>
        </w:rPr>
        <w:t>strategies</w:t>
      </w:r>
      <w:r w:rsidRPr="000C26AA">
        <w:rPr>
          <w:rStyle w:val="StyleUnderline"/>
        </w:rPr>
        <w:t xml:space="preserve"> and </w:t>
      </w:r>
      <w:r w:rsidRPr="000C26AA">
        <w:rPr>
          <w:rStyle w:val="Emphasis"/>
        </w:rPr>
        <w:t>technologies</w:t>
      </w:r>
      <w:r w:rsidRPr="000C26AA">
        <w:rPr>
          <w:rStyle w:val="StyleUnderline"/>
        </w:rPr>
        <w:t xml:space="preserve">. Disabled soldiers become </w:t>
      </w:r>
      <w:proofErr w:type="gramStart"/>
      <w:r w:rsidRPr="000C26AA">
        <w:rPr>
          <w:rStyle w:val="Emphasis"/>
        </w:rPr>
        <w:t>subsequently</w:t>
      </w:r>
      <w:proofErr w:type="gramEnd"/>
      <w:r w:rsidRPr="000C26AA">
        <w:rPr>
          <w:rStyle w:val="Emphasis"/>
        </w:rPr>
        <w:t xml:space="preserve"> reabsorbed</w:t>
      </w:r>
      <w:r w:rsidRPr="000C26AA">
        <w:rPr>
          <w:rStyle w:val="StyleUnderline"/>
        </w:rPr>
        <w:t xml:space="preserve"> in the military</w:t>
      </w:r>
      <w:r>
        <w:rPr>
          <w:rStyle w:val="StyleUnderline"/>
        </w:rPr>
        <w:t>-</w:t>
      </w:r>
      <w:r w:rsidRPr="000C26AA">
        <w:rPr>
          <w:rStyle w:val="StyleUnderline"/>
        </w:rPr>
        <w:t>industrial</w:t>
      </w:r>
      <w:r>
        <w:rPr>
          <w:rStyle w:val="StyleUnderline"/>
        </w:rPr>
        <w:t>-</w:t>
      </w:r>
      <w:r w:rsidRPr="000C26AA">
        <w:rPr>
          <w:rStyle w:val="StyleUnderline"/>
        </w:rPr>
        <w:t xml:space="preserve">academic nexus as sites of </w:t>
      </w:r>
      <w:r w:rsidRPr="000C26AA">
        <w:rPr>
          <w:rStyle w:val="Emphasis"/>
        </w:rPr>
        <w:t>investment</w:t>
      </w:r>
      <w:r w:rsidRPr="000C26AA">
        <w:rPr>
          <w:rStyle w:val="StyleUnderline"/>
        </w:rPr>
        <w:t xml:space="preserve">, objects of </w:t>
      </w:r>
      <w:r w:rsidRPr="000C26AA">
        <w:rPr>
          <w:rStyle w:val="Emphasis"/>
        </w:rPr>
        <w:t>enquiry</w:t>
      </w:r>
      <w:r w:rsidRPr="000C26AA">
        <w:rPr>
          <w:rStyle w:val="StyleUnderline"/>
        </w:rPr>
        <w:t xml:space="preserve"> and </w:t>
      </w:r>
      <w:r w:rsidRPr="000C26AA">
        <w:rPr>
          <w:rStyle w:val="Emphasis"/>
        </w:rPr>
        <w:t>innovation</w:t>
      </w:r>
      <w:r w:rsidRPr="00D25A76">
        <w:rPr>
          <w:sz w:val="16"/>
          <w:szCs w:val="16"/>
        </w:rPr>
        <w:t>.</w:t>
      </w:r>
    </w:p>
    <w:p w14:paraId="31CC95B6" w14:textId="77777777" w:rsidR="00C23A92" w:rsidRPr="00D25A76" w:rsidRDefault="00C23A92" w:rsidP="00C23A92">
      <w:pPr>
        <w:rPr>
          <w:sz w:val="16"/>
          <w:szCs w:val="16"/>
        </w:rPr>
      </w:pPr>
      <w:r w:rsidRPr="004D16DA">
        <w:rPr>
          <w:rStyle w:val="Emphasis"/>
          <w:highlight w:val="cyan"/>
        </w:rPr>
        <w:t>Helping</w:t>
      </w:r>
      <w:r w:rsidRPr="004D16DA">
        <w:rPr>
          <w:rStyle w:val="StyleUnderline"/>
          <w:highlight w:val="cyan"/>
        </w:rPr>
        <w:t xml:space="preserve"> and </w:t>
      </w:r>
      <w:r w:rsidRPr="004D16DA">
        <w:rPr>
          <w:rStyle w:val="Emphasis"/>
          <w:highlight w:val="cyan"/>
        </w:rPr>
        <w:t>harm</w:t>
      </w:r>
      <w:r w:rsidRPr="004D16DA">
        <w:rPr>
          <w:rStyle w:val="StyleUnderline"/>
          <w:highlight w:val="cyan"/>
        </w:rPr>
        <w:t xml:space="preserve">, </w:t>
      </w:r>
      <w:r w:rsidRPr="004D16DA">
        <w:rPr>
          <w:rStyle w:val="Emphasis"/>
          <w:highlight w:val="cyan"/>
        </w:rPr>
        <w:t>curing</w:t>
      </w:r>
      <w:r w:rsidRPr="004D16DA">
        <w:rPr>
          <w:rStyle w:val="StyleUnderline"/>
          <w:highlight w:val="cyan"/>
        </w:rPr>
        <w:t xml:space="preserve"> and</w:t>
      </w:r>
      <w:r w:rsidRPr="00D25A76">
        <w:rPr>
          <w:sz w:val="16"/>
          <w:szCs w:val="16"/>
        </w:rPr>
        <w:t xml:space="preserve"> killing, medicine and </w:t>
      </w:r>
      <w:r w:rsidRPr="004D16DA">
        <w:rPr>
          <w:rStyle w:val="Emphasis"/>
          <w:highlight w:val="cyan"/>
        </w:rPr>
        <w:t>warfare</w:t>
      </w:r>
      <w:r w:rsidRPr="00D25A76">
        <w:rPr>
          <w:sz w:val="16"/>
          <w:szCs w:val="16"/>
        </w:rPr>
        <w:t xml:space="preserve"> – these </w:t>
      </w:r>
      <w:r w:rsidRPr="004D16DA">
        <w:rPr>
          <w:rStyle w:val="StyleUnderline"/>
          <w:highlight w:val="cyan"/>
        </w:rPr>
        <w:t xml:space="preserve">are </w:t>
      </w:r>
      <w:r w:rsidRPr="004D16DA">
        <w:rPr>
          <w:rStyle w:val="Emphasis"/>
          <w:highlight w:val="cyan"/>
        </w:rPr>
        <w:t>not opposite terms</w:t>
      </w:r>
      <w:r w:rsidRPr="004D16DA">
        <w:rPr>
          <w:rStyle w:val="StyleUnderline"/>
          <w:highlight w:val="cyan"/>
        </w:rPr>
        <w:t xml:space="preserve"> that can </w:t>
      </w:r>
      <w:proofErr w:type="gramStart"/>
      <w:r w:rsidRPr="004D16DA">
        <w:rPr>
          <w:rStyle w:val="StyleUnderline"/>
          <w:highlight w:val="cyan"/>
        </w:rPr>
        <w:t xml:space="preserve">be </w:t>
      </w:r>
      <w:r w:rsidRPr="004D16DA">
        <w:rPr>
          <w:rStyle w:val="Emphasis"/>
          <w:highlight w:val="cyan"/>
        </w:rPr>
        <w:t>held</w:t>
      </w:r>
      <w:proofErr w:type="gramEnd"/>
      <w:r w:rsidRPr="004D16DA">
        <w:rPr>
          <w:rStyle w:val="Emphasis"/>
          <w:highlight w:val="cyan"/>
        </w:rPr>
        <w:t xml:space="preserve"> apart</w:t>
      </w:r>
      <w:r w:rsidRPr="00D25A76">
        <w:rPr>
          <w:sz w:val="16"/>
          <w:szCs w:val="16"/>
        </w:rPr>
        <w:t xml:space="preserve"> if we want to grapple with the relations between neuroscience and war. Rather, we must see medicine and war as symbiotic: medicine propels war and vice versa. (Howell, 2016, p. 12)</w:t>
      </w:r>
    </w:p>
    <w:p w14:paraId="1098386B" w14:textId="77777777" w:rsidR="00C23A92" w:rsidRPr="00D25A76" w:rsidRDefault="00C23A92" w:rsidP="00C23A92">
      <w:pPr>
        <w:rPr>
          <w:sz w:val="16"/>
          <w:szCs w:val="16"/>
        </w:rPr>
      </w:pPr>
      <w:r w:rsidRPr="00D25A76">
        <w:rPr>
          <w:sz w:val="16"/>
          <w:szCs w:val="16"/>
        </w:rPr>
        <w:t xml:space="preserve">Disabled veterans are often </w:t>
      </w:r>
      <w:proofErr w:type="spellStart"/>
      <w:r w:rsidRPr="00D25A76">
        <w:rPr>
          <w:sz w:val="16"/>
          <w:szCs w:val="16"/>
        </w:rPr>
        <w:t>pathologised</w:t>
      </w:r>
      <w:proofErr w:type="spellEnd"/>
      <w:r w:rsidRPr="00D25A76">
        <w:rPr>
          <w:sz w:val="16"/>
          <w:szCs w:val="16"/>
        </w:rPr>
        <w:t xml:space="preserve">, absolving military of responsibility for trauma, where the language of the Diagnostic and Statistical Manual of Mental Disorders (DSM) and post-traumatic stress disorder (PTSD) are </w:t>
      </w:r>
      <w:proofErr w:type="spellStart"/>
      <w:r w:rsidRPr="00D25A76">
        <w:rPr>
          <w:sz w:val="16"/>
          <w:szCs w:val="16"/>
        </w:rPr>
        <w:t>operationalised</w:t>
      </w:r>
      <w:proofErr w:type="spellEnd"/>
      <w:r w:rsidRPr="00D25A76">
        <w:rPr>
          <w:sz w:val="16"/>
          <w:szCs w:val="16"/>
        </w:rPr>
        <w:t xml:space="preserve"> (Spring, 2016). Post-war veterans may partake in brain mapping for neuro-imagining charting, exploring PTSD treatments, and as test subjects for biotechnologies that cure paralysis, rehabilitate mobility and movement – they </w:t>
      </w:r>
      <w:proofErr w:type="gramStart"/>
      <w:r w:rsidRPr="00D25A76">
        <w:rPr>
          <w:sz w:val="16"/>
          <w:szCs w:val="16"/>
        </w:rPr>
        <w:t>represent</w:t>
      </w:r>
      <w:proofErr w:type="gramEnd"/>
      <w:r w:rsidRPr="00D25A76">
        <w:rPr>
          <w:sz w:val="16"/>
          <w:szCs w:val="16"/>
        </w:rPr>
        <w:t xml:space="preserve"> exoskeleton-users among other research subject–object functions (Howell, 2016; Bogue, 2009). They engage in sport, competition, fitness programs such as Soldier On, and the Invictus Games (‘</w:t>
      </w:r>
      <w:proofErr w:type="spellStart"/>
      <w:r w:rsidRPr="00D25A76">
        <w:rPr>
          <w:sz w:val="16"/>
          <w:szCs w:val="16"/>
        </w:rPr>
        <w:t>invictus</w:t>
      </w:r>
      <w:proofErr w:type="spellEnd"/>
      <w:r w:rsidRPr="00D25A76">
        <w:rPr>
          <w:sz w:val="16"/>
          <w:szCs w:val="16"/>
        </w:rPr>
        <w:t xml:space="preserve">’ meaning unconquered). If </w:t>
      </w:r>
      <w:proofErr w:type="gramStart"/>
      <w:r w:rsidRPr="00D25A76">
        <w:rPr>
          <w:sz w:val="16"/>
          <w:szCs w:val="16"/>
        </w:rPr>
        <w:t>rendered</w:t>
      </w:r>
      <w:proofErr w:type="gramEnd"/>
      <w:r w:rsidRPr="00D25A76">
        <w:rPr>
          <w:sz w:val="16"/>
          <w:szCs w:val="16"/>
        </w:rPr>
        <w:t xml:space="preserve"> fit enough, injured soldiers </w:t>
      </w:r>
      <w:proofErr w:type="gramStart"/>
      <w:r w:rsidRPr="00D25A76">
        <w:rPr>
          <w:sz w:val="16"/>
          <w:szCs w:val="16"/>
        </w:rPr>
        <w:t>are sometimes asked</w:t>
      </w:r>
      <w:proofErr w:type="gramEnd"/>
      <w:r w:rsidRPr="00D25A76">
        <w:rPr>
          <w:sz w:val="16"/>
          <w:szCs w:val="16"/>
        </w:rPr>
        <w:t xml:space="preserve"> to return to active duty, to become redeployed. The predominant signification a veteran should not </w:t>
      </w:r>
      <w:proofErr w:type="gramStart"/>
      <w:r w:rsidRPr="00D25A76">
        <w:rPr>
          <w:sz w:val="16"/>
          <w:szCs w:val="16"/>
        </w:rPr>
        <w:t>represent</w:t>
      </w:r>
      <w:proofErr w:type="gramEnd"/>
      <w:r w:rsidRPr="00D25A76">
        <w:rPr>
          <w:sz w:val="16"/>
          <w:szCs w:val="16"/>
        </w:rPr>
        <w:t xml:space="preserve"> is as a site of military contestation. They must ‘soldier on’, refuting weakness or impairment and triumph over themselves, to remain unconquered. They must </w:t>
      </w:r>
      <w:proofErr w:type="gramStart"/>
      <w:r w:rsidRPr="00D25A76">
        <w:rPr>
          <w:sz w:val="16"/>
          <w:szCs w:val="16"/>
        </w:rPr>
        <w:t>be fit (</w:t>
      </w:r>
      <w:proofErr w:type="spellStart"/>
      <w:r w:rsidRPr="00D25A76">
        <w:rPr>
          <w:sz w:val="16"/>
          <w:szCs w:val="16"/>
        </w:rPr>
        <w:t>GarlandThomson</w:t>
      </w:r>
      <w:proofErr w:type="spellEnd"/>
      <w:r w:rsidRPr="00D25A76">
        <w:rPr>
          <w:sz w:val="16"/>
          <w:szCs w:val="16"/>
        </w:rPr>
        <w:t>, 2011)</w:t>
      </w:r>
      <w:proofErr w:type="gramEnd"/>
      <w:r w:rsidRPr="00D25A76">
        <w:rPr>
          <w:sz w:val="16"/>
          <w:szCs w:val="16"/>
        </w:rPr>
        <w:t xml:space="preserve">. Disability must not limit them, and universities </w:t>
      </w:r>
      <w:proofErr w:type="gramStart"/>
      <w:r w:rsidRPr="00D25A76">
        <w:rPr>
          <w:sz w:val="16"/>
          <w:szCs w:val="16"/>
        </w:rPr>
        <w:t>represents</w:t>
      </w:r>
      <w:proofErr w:type="gramEnd"/>
      <w:r w:rsidRPr="00D25A76">
        <w:rPr>
          <w:sz w:val="16"/>
          <w:szCs w:val="16"/>
        </w:rPr>
        <w:t xml:space="preserve"> sites where soldiers may return to rejig, (re)learn, and (re)cast their societal fit (see Petri, Jenson, Day, and Gotto, 2016).</w:t>
      </w:r>
    </w:p>
    <w:p w14:paraId="3AB9176B" w14:textId="77777777" w:rsidR="00C23A92" w:rsidRPr="00D25A76" w:rsidRDefault="00C23A92" w:rsidP="00C23A92">
      <w:pPr>
        <w:rPr>
          <w:sz w:val="16"/>
          <w:szCs w:val="16"/>
        </w:rPr>
      </w:pPr>
      <w:proofErr w:type="spellStart"/>
      <w:r w:rsidRPr="00D25A76">
        <w:rPr>
          <w:sz w:val="16"/>
          <w:szCs w:val="16"/>
        </w:rPr>
        <w:t>Militarised</w:t>
      </w:r>
      <w:proofErr w:type="spellEnd"/>
      <w:r w:rsidRPr="00D25A76">
        <w:rPr>
          <w:sz w:val="16"/>
          <w:szCs w:val="16"/>
        </w:rPr>
        <w:t xml:space="preserve"> knowledge</w:t>
      </w:r>
    </w:p>
    <w:p w14:paraId="69C446B3" w14:textId="77777777" w:rsidR="00C23A92" w:rsidRPr="00D25A76" w:rsidRDefault="00C23A92" w:rsidP="00C23A92">
      <w:pPr>
        <w:rPr>
          <w:sz w:val="16"/>
          <w:szCs w:val="16"/>
        </w:rPr>
      </w:pPr>
      <w:r w:rsidRPr="000C26AA">
        <w:rPr>
          <w:rStyle w:val="StyleUnderline"/>
        </w:rPr>
        <w:t xml:space="preserve">There is a </w:t>
      </w:r>
      <w:r w:rsidRPr="00D10415">
        <w:rPr>
          <w:rStyle w:val="Emphasis"/>
        </w:rPr>
        <w:t>need to examine</w:t>
      </w:r>
      <w:r w:rsidRPr="000C26AA">
        <w:rPr>
          <w:rStyle w:val="StyleUnderline"/>
        </w:rPr>
        <w:t xml:space="preserve"> how (in)sane and dis/abled </w:t>
      </w:r>
      <w:r w:rsidRPr="004D16DA">
        <w:rPr>
          <w:rStyle w:val="Emphasis"/>
          <w:highlight w:val="cyan"/>
        </w:rPr>
        <w:t>subjectivities</w:t>
      </w:r>
      <w:r w:rsidRPr="004D16DA">
        <w:rPr>
          <w:rStyle w:val="StyleUnderline"/>
          <w:highlight w:val="cyan"/>
        </w:rPr>
        <w:t xml:space="preserve"> are </w:t>
      </w:r>
      <w:r w:rsidRPr="004D16DA">
        <w:rPr>
          <w:rStyle w:val="Emphasis"/>
          <w:highlight w:val="cyan"/>
        </w:rPr>
        <w:t>(re)crafted</w:t>
      </w:r>
      <w:r w:rsidRPr="004D16DA">
        <w:rPr>
          <w:rStyle w:val="StyleUnderline"/>
          <w:highlight w:val="cyan"/>
        </w:rPr>
        <w:t xml:space="preserve"> through </w:t>
      </w:r>
      <w:r w:rsidRPr="004D16DA">
        <w:rPr>
          <w:rStyle w:val="Emphasis"/>
        </w:rPr>
        <w:t xml:space="preserve">academically disciplined </w:t>
      </w:r>
      <w:r w:rsidRPr="004D16DA">
        <w:rPr>
          <w:rStyle w:val="Emphasis"/>
          <w:highlight w:val="cyan"/>
        </w:rPr>
        <w:t>scholarship</w:t>
      </w:r>
      <w:r w:rsidRPr="000C26AA">
        <w:rPr>
          <w:rStyle w:val="StyleUnderline"/>
        </w:rPr>
        <w:t xml:space="preserve">. The </w:t>
      </w:r>
      <w:r w:rsidRPr="00D10415">
        <w:rPr>
          <w:rStyle w:val="Emphasis"/>
        </w:rPr>
        <w:t>military</w:t>
      </w:r>
      <w:r>
        <w:rPr>
          <w:rStyle w:val="Emphasis"/>
        </w:rPr>
        <w:t>-</w:t>
      </w:r>
      <w:r w:rsidRPr="00D10415">
        <w:rPr>
          <w:rStyle w:val="Emphasis"/>
        </w:rPr>
        <w:t>industrial</w:t>
      </w:r>
      <w:r>
        <w:rPr>
          <w:rStyle w:val="Emphasis"/>
        </w:rPr>
        <w:t>-</w:t>
      </w:r>
      <w:r w:rsidRPr="00D10415">
        <w:rPr>
          <w:rStyle w:val="Emphasis"/>
        </w:rPr>
        <w:t>academic complex</w:t>
      </w:r>
      <w:r w:rsidRPr="000C26AA">
        <w:rPr>
          <w:rStyle w:val="StyleUnderline"/>
        </w:rPr>
        <w:t xml:space="preserve"> is a </w:t>
      </w:r>
      <w:r w:rsidRPr="00D10415">
        <w:rPr>
          <w:rStyle w:val="Emphasis"/>
        </w:rPr>
        <w:t xml:space="preserve">profitable </w:t>
      </w:r>
      <w:proofErr w:type="gramStart"/>
      <w:r w:rsidRPr="00D10415">
        <w:rPr>
          <w:rStyle w:val="Emphasis"/>
        </w:rPr>
        <w:t>enterprise</w:t>
      </w:r>
      <w:proofErr w:type="gramEnd"/>
      <w:r w:rsidRPr="000C26AA">
        <w:rPr>
          <w:rStyle w:val="StyleUnderline"/>
        </w:rPr>
        <w:t xml:space="preserve"> and </w:t>
      </w:r>
      <w:r w:rsidRPr="004D16DA">
        <w:rPr>
          <w:rStyle w:val="Emphasis"/>
          <w:highlight w:val="cyan"/>
        </w:rPr>
        <w:t>universities</w:t>
      </w:r>
      <w:r w:rsidRPr="000C26AA">
        <w:rPr>
          <w:rStyle w:val="StyleUnderline"/>
        </w:rPr>
        <w:t xml:space="preserve"> have now come to </w:t>
      </w:r>
      <w:r w:rsidRPr="004D16DA">
        <w:rPr>
          <w:rStyle w:val="StyleUnderline"/>
          <w:highlight w:val="cyan"/>
        </w:rPr>
        <w:t>exist as ‘</w:t>
      </w:r>
      <w:r w:rsidRPr="004D16DA">
        <w:rPr>
          <w:rStyle w:val="Emphasis"/>
          <w:highlight w:val="cyan"/>
        </w:rPr>
        <w:t>hypermodern militarized knowledge factories</w:t>
      </w:r>
      <w:r w:rsidRPr="004D16DA">
        <w:rPr>
          <w:rStyle w:val="StyleUnderline"/>
          <w:highlight w:val="cyan"/>
        </w:rPr>
        <w:t>’</w:t>
      </w:r>
      <w:r w:rsidRPr="00D25A76">
        <w:rPr>
          <w:sz w:val="16"/>
          <w:szCs w:val="16"/>
        </w:rPr>
        <w:t xml:space="preserve"> (Armitage, 2005, p. 219), now resembling a military character, promoting military capability and preparedness. Moreover, </w:t>
      </w:r>
      <w:r w:rsidRPr="004D16DA">
        <w:rPr>
          <w:rStyle w:val="StyleUnderline"/>
          <w:highlight w:val="cyan"/>
        </w:rPr>
        <w:t xml:space="preserve">universities are sites </w:t>
      </w:r>
      <w:r w:rsidRPr="004D16DA">
        <w:rPr>
          <w:rStyle w:val="Emphasis"/>
          <w:highlight w:val="cyan"/>
        </w:rPr>
        <w:t>implicated</w:t>
      </w:r>
      <w:r w:rsidRPr="004D16DA">
        <w:rPr>
          <w:rStyle w:val="StyleUnderline"/>
          <w:highlight w:val="cyan"/>
        </w:rPr>
        <w:t xml:space="preserve"> in </w:t>
      </w:r>
      <w:proofErr w:type="spellStart"/>
      <w:r w:rsidRPr="004D16DA">
        <w:rPr>
          <w:rStyle w:val="Emphasis"/>
          <w:highlight w:val="cyan"/>
        </w:rPr>
        <w:t>defence</w:t>
      </w:r>
      <w:proofErr w:type="spellEnd"/>
      <w:r w:rsidRPr="004D16DA">
        <w:rPr>
          <w:rStyle w:val="Emphasis"/>
          <w:highlight w:val="cyan"/>
        </w:rPr>
        <w:t xml:space="preserve"> contracts</w:t>
      </w:r>
      <w:r w:rsidRPr="000C26AA">
        <w:rPr>
          <w:rStyle w:val="StyleUnderline"/>
        </w:rPr>
        <w:t xml:space="preserve">, </w:t>
      </w:r>
      <w:r w:rsidRPr="00D10415">
        <w:rPr>
          <w:rStyle w:val="Emphasis"/>
        </w:rPr>
        <w:t>engineering weaponry</w:t>
      </w:r>
      <w:r w:rsidRPr="000C26AA">
        <w:rPr>
          <w:rStyle w:val="StyleUnderline"/>
        </w:rPr>
        <w:t xml:space="preserve">, </w:t>
      </w:r>
      <w:r w:rsidRPr="00D10415">
        <w:rPr>
          <w:rStyle w:val="Emphasis"/>
        </w:rPr>
        <w:t>communication technologies</w:t>
      </w:r>
      <w:r w:rsidRPr="000C26AA">
        <w:rPr>
          <w:rStyle w:val="StyleUnderline"/>
        </w:rPr>
        <w:t xml:space="preserve">, </w:t>
      </w:r>
      <w:r w:rsidRPr="00D10415">
        <w:rPr>
          <w:rStyle w:val="Emphasis"/>
        </w:rPr>
        <w:t>robotics</w:t>
      </w:r>
      <w:r w:rsidRPr="000C26AA">
        <w:rPr>
          <w:rStyle w:val="StyleUnderline"/>
        </w:rPr>
        <w:t xml:space="preserve">, </w:t>
      </w:r>
      <w:r w:rsidRPr="00D10415">
        <w:rPr>
          <w:rStyle w:val="Emphasis"/>
        </w:rPr>
        <w:t>biotechnologies</w:t>
      </w:r>
      <w:r w:rsidRPr="00D25A76">
        <w:rPr>
          <w:sz w:val="16"/>
          <w:szCs w:val="16"/>
        </w:rPr>
        <w:t xml:space="preserve"> – </w:t>
      </w:r>
      <w:r w:rsidRPr="000C26AA">
        <w:rPr>
          <w:rStyle w:val="StyleUnderline"/>
        </w:rPr>
        <w:t xml:space="preserve">all </w:t>
      </w:r>
      <w:proofErr w:type="spellStart"/>
      <w:r w:rsidRPr="00D10415">
        <w:rPr>
          <w:rStyle w:val="Emphasis"/>
        </w:rPr>
        <w:t>operationalised</w:t>
      </w:r>
      <w:proofErr w:type="spellEnd"/>
      <w:r w:rsidRPr="000C26AA">
        <w:rPr>
          <w:rStyle w:val="StyleUnderline"/>
        </w:rPr>
        <w:t xml:space="preserve"> </w:t>
      </w:r>
      <w:r w:rsidRPr="004D16DA">
        <w:rPr>
          <w:rStyle w:val="StyleUnderline"/>
          <w:highlight w:val="cyan"/>
        </w:rPr>
        <w:t>to support</w:t>
      </w:r>
      <w:r w:rsidRPr="000C26AA">
        <w:rPr>
          <w:rStyle w:val="StyleUnderline"/>
        </w:rPr>
        <w:t xml:space="preserve"> a </w:t>
      </w:r>
      <w:r w:rsidRPr="004D16DA">
        <w:rPr>
          <w:rStyle w:val="Emphasis"/>
          <w:highlight w:val="cyan"/>
        </w:rPr>
        <w:t>perpetual war</w:t>
      </w:r>
      <w:r w:rsidRPr="004D16DA">
        <w:rPr>
          <w:rStyle w:val="StyleUnderline"/>
        </w:rPr>
        <w:t>-ready military mentality</w:t>
      </w:r>
      <w:r w:rsidRPr="00D25A76">
        <w:rPr>
          <w:sz w:val="16"/>
          <w:szCs w:val="16"/>
        </w:rPr>
        <w:t xml:space="preserve"> (ibid.).</w:t>
      </w:r>
    </w:p>
    <w:p w14:paraId="29D93146" w14:textId="77777777" w:rsidR="00C23A92" w:rsidRPr="00D25A76" w:rsidRDefault="00C23A92" w:rsidP="00C23A92">
      <w:pPr>
        <w:rPr>
          <w:sz w:val="16"/>
          <w:szCs w:val="16"/>
        </w:rPr>
      </w:pPr>
      <w:r w:rsidRPr="00D25A76">
        <w:rPr>
          <w:sz w:val="16"/>
          <w:szCs w:val="16"/>
        </w:rPr>
        <w:t xml:space="preserve">Within the military–industrial–academic complex all disciplinary knowledges </w:t>
      </w:r>
      <w:proofErr w:type="gramStart"/>
      <w:r w:rsidRPr="00D25A76">
        <w:rPr>
          <w:sz w:val="16"/>
          <w:szCs w:val="16"/>
        </w:rPr>
        <w:t>are implicated</w:t>
      </w:r>
      <w:proofErr w:type="gramEnd"/>
      <w:r w:rsidRPr="00D25A76">
        <w:rPr>
          <w:sz w:val="16"/>
          <w:szCs w:val="16"/>
        </w:rPr>
        <w:t xml:space="preserve">. ‘What could once only be imagined in science fiction is now increasingly coming to fruition: drones can be flown by thought in human brains: pharmaceuticals can help you forget traumatic </w:t>
      </w:r>
      <w:proofErr w:type="gramStart"/>
      <w:r w:rsidRPr="00D25A76">
        <w:rPr>
          <w:sz w:val="16"/>
          <w:szCs w:val="16"/>
        </w:rPr>
        <w:t>experience, or</w:t>
      </w:r>
      <w:proofErr w:type="gramEnd"/>
      <w:r w:rsidRPr="00D25A76">
        <w:rPr>
          <w:sz w:val="16"/>
          <w:szCs w:val="16"/>
        </w:rPr>
        <w:t xml:space="preserve"> produce feelings of trust to encourage confession in interrogation’ (Howell, 2016, p. 1). </w:t>
      </w:r>
      <w:proofErr w:type="spellStart"/>
      <w:r w:rsidRPr="00D25A76">
        <w:rPr>
          <w:sz w:val="16"/>
          <w:szCs w:val="16"/>
        </w:rPr>
        <w:t>Militarised</w:t>
      </w:r>
      <w:proofErr w:type="spellEnd"/>
      <w:r w:rsidRPr="00D25A76">
        <w:rPr>
          <w:sz w:val="16"/>
          <w:szCs w:val="16"/>
        </w:rPr>
        <w:t xml:space="preserve"> knowledge–truth regimes are central to life–death struggles in the bio-political management of life itself and imaginings of (post)humanity (</w:t>
      </w:r>
      <w:proofErr w:type="spellStart"/>
      <w:r w:rsidRPr="00D25A76">
        <w:rPr>
          <w:sz w:val="16"/>
          <w:szCs w:val="16"/>
        </w:rPr>
        <w:t>Braidotti</w:t>
      </w:r>
      <w:proofErr w:type="spellEnd"/>
      <w:r w:rsidRPr="00D25A76">
        <w:rPr>
          <w:sz w:val="16"/>
          <w:szCs w:val="16"/>
        </w:rPr>
        <w:t xml:space="preserve">,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w:t>
      </w:r>
      <w:proofErr w:type="gramStart"/>
      <w:r w:rsidRPr="00D25A76">
        <w:rPr>
          <w:sz w:val="16"/>
          <w:szCs w:val="16"/>
        </w:rPr>
        <w:t>are shaped</w:t>
      </w:r>
      <w:proofErr w:type="gramEnd"/>
      <w:r w:rsidRPr="00D25A76">
        <w:rPr>
          <w:sz w:val="16"/>
          <w:szCs w:val="16"/>
        </w:rPr>
        <w:t xml:space="preserve"> by these military priorities’ (Howell, 2016, p. 17).</w:t>
      </w:r>
    </w:p>
    <w:p w14:paraId="0C4401A8" w14:textId="77777777" w:rsidR="00C23A92" w:rsidRPr="00D25A76" w:rsidRDefault="00C23A92" w:rsidP="00C23A92">
      <w:pPr>
        <w:rPr>
          <w:sz w:val="16"/>
          <w:szCs w:val="16"/>
        </w:rPr>
      </w:pPr>
      <w:r w:rsidRPr="00D25A76">
        <w:rPr>
          <w:sz w:val="16"/>
          <w:szCs w:val="16"/>
        </w:rPr>
        <w:t xml:space="preserve">Academic scholarship </w:t>
      </w:r>
      <w:proofErr w:type="gramStart"/>
      <w:r w:rsidRPr="00D25A76">
        <w:rPr>
          <w:sz w:val="16"/>
          <w:szCs w:val="16"/>
        </w:rPr>
        <w:t>is mediated</w:t>
      </w:r>
      <w:proofErr w:type="gramEnd"/>
      <w:r w:rsidRPr="00D25A76">
        <w:rPr>
          <w:sz w:val="16"/>
          <w:szCs w:val="16"/>
        </w:rPr>
        <w:t xml:space="preserve"> through a </w:t>
      </w:r>
      <w:proofErr w:type="spellStart"/>
      <w:r w:rsidRPr="00D25A76">
        <w:rPr>
          <w:sz w:val="16"/>
          <w:szCs w:val="16"/>
        </w:rPr>
        <w:t>militarised</w:t>
      </w:r>
      <w:proofErr w:type="spellEnd"/>
      <w:r w:rsidRPr="00D25A76">
        <w:rPr>
          <w:sz w:val="16"/>
          <w:szCs w:val="16"/>
        </w:rPr>
        <w:t xml:space="preserve"> ethic and funding regimes. Koopman (2016) cautions that the very nature of the knowledges we produce may become </w:t>
      </w:r>
      <w:proofErr w:type="spellStart"/>
      <w:r w:rsidRPr="00D25A76">
        <w:rPr>
          <w:sz w:val="16"/>
          <w:szCs w:val="16"/>
        </w:rPr>
        <w:t>weaponised</w:t>
      </w:r>
      <w:proofErr w:type="spellEnd"/>
      <w:r w:rsidRPr="00D25A76">
        <w:rPr>
          <w:sz w:val="16"/>
          <w:szCs w:val="16"/>
        </w:rPr>
        <w:t xml:space="preserve">. Koopman (ibid.) attests that geographers need to contest </w:t>
      </w:r>
      <w:proofErr w:type="spellStart"/>
      <w:r w:rsidRPr="00D25A76">
        <w:rPr>
          <w:sz w:val="16"/>
          <w:szCs w:val="16"/>
        </w:rPr>
        <w:t>militarised</w:t>
      </w:r>
      <w:proofErr w:type="spellEnd"/>
      <w:r w:rsidRPr="00D25A76">
        <w:rPr>
          <w:sz w:val="16"/>
          <w:szCs w:val="16"/>
        </w:rPr>
        <w:t xml:space="preserve"> co-option and collusion of their scholarship. Similarly, anthropological research has been </w:t>
      </w:r>
      <w:proofErr w:type="spellStart"/>
      <w:r w:rsidRPr="00D25A76">
        <w:rPr>
          <w:sz w:val="16"/>
          <w:szCs w:val="16"/>
        </w:rPr>
        <w:t>mobilised</w:t>
      </w:r>
      <w:proofErr w:type="spellEnd"/>
      <w:r w:rsidRPr="00D25A76">
        <w:rPr>
          <w:sz w:val="16"/>
          <w:szCs w:val="16"/>
        </w:rPr>
        <w:t xml:space="preserve"> for military-oriented applications (Price, 2011). Research outcomes </w:t>
      </w:r>
      <w:proofErr w:type="gramStart"/>
      <w:r w:rsidRPr="00D25A76">
        <w:rPr>
          <w:sz w:val="16"/>
          <w:szCs w:val="16"/>
        </w:rPr>
        <w:t>are influenced</w:t>
      </w:r>
      <w:proofErr w:type="gramEnd"/>
      <w:r w:rsidRPr="00D25A76">
        <w:rPr>
          <w:sz w:val="16"/>
          <w:szCs w:val="16"/>
        </w:rPr>
        <w:t xml:space="preserve"> by the </w:t>
      </w:r>
      <w:proofErr w:type="spellStart"/>
      <w:r w:rsidRPr="00D25A76">
        <w:rPr>
          <w:sz w:val="16"/>
          <w:szCs w:val="16"/>
        </w:rPr>
        <w:t>militarisation</w:t>
      </w:r>
      <w:proofErr w:type="spellEnd"/>
      <w:r w:rsidRPr="00D25A76">
        <w:rPr>
          <w:sz w:val="16"/>
          <w:szCs w:val="16"/>
        </w:rPr>
        <w:t xml:space="preserve"> of university science (Johnson, 2015).</w:t>
      </w:r>
    </w:p>
    <w:p w14:paraId="2800387D" w14:textId="77777777" w:rsidR="00C23A92" w:rsidRPr="00D25A76" w:rsidRDefault="00C23A92" w:rsidP="00C23A92">
      <w:pPr>
        <w:rPr>
          <w:sz w:val="16"/>
          <w:szCs w:val="16"/>
        </w:rPr>
      </w:pPr>
      <w:r w:rsidRPr="00D25A76">
        <w:rPr>
          <w:sz w:val="16"/>
          <w:szCs w:val="16"/>
        </w:rPr>
        <w:t xml:space="preserve">The </w:t>
      </w:r>
      <w:proofErr w:type="spellStart"/>
      <w:r w:rsidRPr="00D25A76">
        <w:rPr>
          <w:sz w:val="16"/>
          <w:szCs w:val="16"/>
        </w:rPr>
        <w:t>psy</w:t>
      </w:r>
      <w:proofErr w:type="spellEnd"/>
      <w:r w:rsidRPr="00D25A76">
        <w:rPr>
          <w:sz w:val="16"/>
          <w:szCs w:val="16"/>
        </w:rPr>
        <w:t xml:space="preserve">-sciences are militarily </w:t>
      </w:r>
      <w:proofErr w:type="spellStart"/>
      <w:r w:rsidRPr="00D25A76">
        <w:rPr>
          <w:sz w:val="16"/>
          <w:szCs w:val="16"/>
        </w:rPr>
        <w:t>instrumentalised</w:t>
      </w:r>
      <w:proofErr w:type="spellEnd"/>
      <w:r w:rsidRPr="00D25A76">
        <w:rPr>
          <w:sz w:val="16"/>
          <w:szCs w:val="16"/>
        </w:rPr>
        <w:t xml:space="preserve"> with damaging (a/</w:t>
      </w:r>
      <w:proofErr w:type="gramStart"/>
      <w:r w:rsidRPr="00D25A76">
        <w:rPr>
          <w:sz w:val="16"/>
          <w:szCs w:val="16"/>
        </w:rPr>
        <w:t>e)</w:t>
      </w:r>
      <w:proofErr w:type="spellStart"/>
      <w:r w:rsidRPr="00D25A76">
        <w:rPr>
          <w:sz w:val="16"/>
          <w:szCs w:val="16"/>
        </w:rPr>
        <w:t>ffects</w:t>
      </w:r>
      <w:proofErr w:type="spellEnd"/>
      <w:proofErr w:type="gramEnd"/>
      <w:r w:rsidRPr="00D25A76">
        <w:rPr>
          <w:sz w:val="16"/>
          <w:szCs w:val="16"/>
        </w:rPr>
        <w:t xml:space="preserve"> (Howell, 2016; Jaffee, 2016). Direct linkages between </w:t>
      </w:r>
      <w:proofErr w:type="spellStart"/>
      <w:r w:rsidRPr="00D25A76">
        <w:rPr>
          <w:sz w:val="16"/>
          <w:szCs w:val="16"/>
        </w:rPr>
        <w:t>psy</w:t>
      </w:r>
      <w:proofErr w:type="spellEnd"/>
      <w:r w:rsidRPr="00D25A76">
        <w:rPr>
          <w:sz w:val="16"/>
          <w:szCs w:val="16"/>
        </w:rPr>
        <w:t xml:space="preserve">-sciences and military–academic knowledge applications abound. Notable recent work by Efrat Gold (2016) titled </w:t>
      </w:r>
      <w:proofErr w:type="gramStart"/>
      <w:r w:rsidRPr="00D25A76">
        <w:rPr>
          <w:sz w:val="16"/>
          <w:szCs w:val="16"/>
        </w:rPr>
        <w:t>By</w:t>
      </w:r>
      <w:proofErr w:type="gramEnd"/>
      <w:r w:rsidRPr="00D25A76">
        <w:rPr>
          <w:sz w:val="16"/>
          <w:szCs w:val="16"/>
        </w:rPr>
        <w:t xml:space="preserve"> any other name: An exploration of academic development of torture and its links to the military and psychiatry details unethical academic military </w:t>
      </w:r>
      <w:proofErr w:type="spellStart"/>
      <w:r w:rsidRPr="00D25A76">
        <w:rPr>
          <w:sz w:val="16"/>
          <w:szCs w:val="16"/>
        </w:rPr>
        <w:t>psy</w:t>
      </w:r>
      <w:proofErr w:type="spellEnd"/>
      <w:r w:rsidRPr="00D25A76">
        <w:rPr>
          <w:sz w:val="16"/>
          <w:szCs w:val="16"/>
        </w:rPr>
        <w:t xml:space="preserve">-science that recruited university students (who </w:t>
      </w:r>
      <w:proofErr w:type="gramStart"/>
      <w:r w:rsidRPr="00D25A76">
        <w:rPr>
          <w:sz w:val="16"/>
          <w:szCs w:val="16"/>
        </w:rPr>
        <w:t>were offered</w:t>
      </w:r>
      <w:proofErr w:type="gramEnd"/>
      <w:r w:rsidRPr="00D25A76">
        <w:rPr>
          <w:sz w:val="16"/>
          <w:szCs w:val="16"/>
        </w:rPr>
        <w:t xml:space="preserve"> payment) as research subjects exposed to torturous sensory deprivation, isolation, restraint and </w:t>
      </w:r>
      <w:proofErr w:type="spellStart"/>
      <w:r w:rsidRPr="00D25A76">
        <w:rPr>
          <w:sz w:val="16"/>
          <w:szCs w:val="16"/>
        </w:rPr>
        <w:t>immobilisation</w:t>
      </w:r>
      <w:proofErr w:type="spellEnd"/>
      <w:r w:rsidRPr="00D25A76">
        <w:rPr>
          <w:sz w:val="16"/>
          <w:szCs w:val="16"/>
        </w:rPr>
        <w:t xml:space="preserve">. As Howell (2016, p. 3) attests, ‘war is not only a destructive force, but also a productive one’. Diagnostic labels such as soldier heart, nostalgia, </w:t>
      </w:r>
      <w:proofErr w:type="gramStart"/>
      <w:r w:rsidRPr="00D25A76">
        <w:rPr>
          <w:sz w:val="16"/>
          <w:szCs w:val="16"/>
        </w:rPr>
        <w:t>shell-shock</w:t>
      </w:r>
      <w:proofErr w:type="gramEnd"/>
      <w:r w:rsidRPr="00D25A76">
        <w:rPr>
          <w:sz w:val="16"/>
          <w:szCs w:val="16"/>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D25A76">
        <w:rPr>
          <w:sz w:val="16"/>
          <w:szCs w:val="16"/>
        </w:rPr>
        <w:t>depoliticised</w:t>
      </w:r>
      <w:proofErr w:type="spellEnd"/>
      <w:r w:rsidRPr="00D25A76">
        <w:rPr>
          <w:sz w:val="16"/>
          <w:szCs w:val="16"/>
        </w:rPr>
        <w:t xml:space="preserve"> through the championing of ‘medico-technological interventions’ (Jaffee, 2016, p. 2) which stifle and placate imagination for political activism and </w:t>
      </w:r>
      <w:proofErr w:type="spellStart"/>
      <w:r w:rsidRPr="00D25A76">
        <w:rPr>
          <w:sz w:val="16"/>
          <w:szCs w:val="16"/>
        </w:rPr>
        <w:t>normalise</w:t>
      </w:r>
      <w:proofErr w:type="spellEnd"/>
      <w:r w:rsidRPr="00D25A76">
        <w:rPr>
          <w:sz w:val="16"/>
          <w:szCs w:val="16"/>
        </w:rPr>
        <w:t xml:space="preserve"> ‘conditions of perpetual war’ (ibid). It therefore bears repeating that, due to the immense physical and psychological harms, ‘Critical disability studies scholars cannot be silent about the disabling effects of imperialist wars’ (ibid., p. 7).</w:t>
      </w:r>
    </w:p>
    <w:p w14:paraId="2B83DE91" w14:textId="77777777" w:rsidR="00C23A92" w:rsidRPr="00D25A76" w:rsidRDefault="00C23A92" w:rsidP="00C23A92">
      <w:pPr>
        <w:rPr>
          <w:sz w:val="16"/>
          <w:szCs w:val="16"/>
        </w:rPr>
      </w:pPr>
      <w:r w:rsidRPr="000C26AA">
        <w:rPr>
          <w:rStyle w:val="StyleUnderline"/>
        </w:rPr>
        <w:lastRenderedPageBreak/>
        <w:t xml:space="preserve">War, science, technology and society </w:t>
      </w:r>
      <w:r w:rsidRPr="000C26AA">
        <w:rPr>
          <w:rStyle w:val="Emphasis"/>
        </w:rPr>
        <w:t>coalesce</w:t>
      </w:r>
      <w:r w:rsidRPr="000C26AA">
        <w:rPr>
          <w:rStyle w:val="StyleUnderline"/>
        </w:rPr>
        <w:t xml:space="preserve">. The </w:t>
      </w:r>
      <w:r w:rsidRPr="004D16DA">
        <w:rPr>
          <w:rStyle w:val="Emphasis"/>
          <w:highlight w:val="cyan"/>
        </w:rPr>
        <w:t>knowledge</w:t>
      </w:r>
      <w:r w:rsidRPr="004D16DA">
        <w:rPr>
          <w:rStyle w:val="StyleUnderline"/>
          <w:highlight w:val="cyan"/>
        </w:rPr>
        <w:t xml:space="preserve"> we </w:t>
      </w:r>
      <w:r w:rsidRPr="004D16DA">
        <w:rPr>
          <w:rStyle w:val="Emphasis"/>
          <w:highlight w:val="cyan"/>
        </w:rPr>
        <w:t>produce</w:t>
      </w:r>
      <w:r w:rsidRPr="004D16DA">
        <w:rPr>
          <w:rStyle w:val="StyleUnderline"/>
          <w:highlight w:val="cyan"/>
        </w:rPr>
        <w:t xml:space="preserve"> is </w:t>
      </w:r>
      <w:r w:rsidRPr="004D16DA">
        <w:rPr>
          <w:rStyle w:val="Emphasis"/>
          <w:highlight w:val="cyan"/>
        </w:rPr>
        <w:t>not innocent</w:t>
      </w:r>
      <w:r w:rsidRPr="004D16DA">
        <w:rPr>
          <w:rStyle w:val="StyleUnderline"/>
          <w:highlight w:val="cyan"/>
        </w:rPr>
        <w:t xml:space="preserve">. We must </w:t>
      </w:r>
      <w:r w:rsidRPr="004D16DA">
        <w:rPr>
          <w:rStyle w:val="Emphasis"/>
          <w:highlight w:val="cyan"/>
        </w:rPr>
        <w:t>collectively refute</w:t>
      </w:r>
      <w:r w:rsidRPr="004D16DA">
        <w:rPr>
          <w:rStyle w:val="StyleUnderline"/>
          <w:highlight w:val="cyan"/>
        </w:rPr>
        <w:t xml:space="preserve"> </w:t>
      </w:r>
      <w:proofErr w:type="spellStart"/>
      <w:r w:rsidRPr="004D16DA">
        <w:rPr>
          <w:rStyle w:val="StyleUnderline"/>
          <w:highlight w:val="cyan"/>
        </w:rPr>
        <w:t>militarised</w:t>
      </w:r>
      <w:proofErr w:type="spellEnd"/>
      <w:r w:rsidRPr="004D16DA">
        <w:rPr>
          <w:rStyle w:val="StyleUnderline"/>
          <w:highlight w:val="cyan"/>
        </w:rPr>
        <w:t xml:space="preserve"> research</w:t>
      </w:r>
      <w:r w:rsidRPr="00D25A76">
        <w:rPr>
          <w:sz w:val="16"/>
          <w:szCs w:val="16"/>
        </w:rPr>
        <w:t xml:space="preserve"> which hijack free pacifist intellectual thought, narrowing what can </w:t>
      </w:r>
      <w:proofErr w:type="gramStart"/>
      <w:r w:rsidRPr="00D25A76">
        <w:rPr>
          <w:sz w:val="16"/>
          <w:szCs w:val="16"/>
        </w:rPr>
        <w:t>be thought</w:t>
      </w:r>
      <w:proofErr w:type="gramEnd"/>
      <w:r w:rsidRPr="00D25A76">
        <w:rPr>
          <w:sz w:val="16"/>
          <w:szCs w:val="16"/>
        </w:rPr>
        <w:t xml:space="preserve"> and said by constructively aligning scholarship and funding regimes </w:t>
      </w:r>
      <w:r w:rsidRPr="004D16DA">
        <w:rPr>
          <w:rStyle w:val="StyleUnderline"/>
          <w:highlight w:val="cyan"/>
        </w:rPr>
        <w:t xml:space="preserve">in ways which </w:t>
      </w:r>
      <w:r w:rsidRPr="004D16DA">
        <w:rPr>
          <w:rStyle w:val="Emphasis"/>
          <w:highlight w:val="cyan"/>
        </w:rPr>
        <w:t>hold academics hostage</w:t>
      </w:r>
      <w:r w:rsidRPr="000C26AA">
        <w:rPr>
          <w:rStyle w:val="StyleUnderline"/>
        </w:rPr>
        <w:t xml:space="preserve"> to </w:t>
      </w:r>
      <w:r w:rsidRPr="000C26AA">
        <w:rPr>
          <w:rStyle w:val="Emphasis"/>
        </w:rPr>
        <w:t>state</w:t>
      </w:r>
      <w:r>
        <w:rPr>
          <w:rStyle w:val="Emphasis"/>
        </w:rPr>
        <w:t>-</w:t>
      </w:r>
      <w:r w:rsidRPr="000C26AA">
        <w:rPr>
          <w:rStyle w:val="Emphasis"/>
        </w:rPr>
        <w:t>corporate colluded</w:t>
      </w:r>
      <w:r w:rsidRPr="000C26AA">
        <w:rPr>
          <w:rStyle w:val="StyleUnderline"/>
        </w:rPr>
        <w:t xml:space="preserve"> </w:t>
      </w:r>
      <w:proofErr w:type="spellStart"/>
      <w:r w:rsidRPr="000C26AA">
        <w:rPr>
          <w:rStyle w:val="StyleUnderline"/>
        </w:rPr>
        <w:t>militarised</w:t>
      </w:r>
      <w:proofErr w:type="spellEnd"/>
      <w:r w:rsidRPr="000C26AA">
        <w:rPr>
          <w:rStyle w:val="StyleUnderline"/>
        </w:rPr>
        <w:t xml:space="preserve"> imperatives</w:t>
      </w:r>
      <w:r w:rsidRPr="00D25A76">
        <w:rPr>
          <w:sz w:val="16"/>
          <w:szCs w:val="16"/>
        </w:rPr>
        <w:t>.</w:t>
      </w:r>
    </w:p>
    <w:p w14:paraId="7CFE1B44" w14:textId="77777777" w:rsidR="00C23A92" w:rsidRPr="00D25A76" w:rsidRDefault="00C23A92" w:rsidP="00C23A92">
      <w:pPr>
        <w:rPr>
          <w:sz w:val="12"/>
        </w:rPr>
      </w:pPr>
      <w:proofErr w:type="spellStart"/>
      <w:r w:rsidRPr="00D25A76">
        <w:rPr>
          <w:sz w:val="12"/>
        </w:rPr>
        <w:t>Militarised</w:t>
      </w:r>
      <w:proofErr w:type="spellEnd"/>
      <w:r w:rsidRPr="00D25A76">
        <w:rPr>
          <w:sz w:val="12"/>
        </w:rPr>
        <w:t xml:space="preserve"> ecologies</w:t>
      </w:r>
    </w:p>
    <w:p w14:paraId="3B69018E" w14:textId="77777777" w:rsidR="00C23A92" w:rsidRPr="00D25A76" w:rsidRDefault="00C23A92" w:rsidP="00C23A92">
      <w:pPr>
        <w:rPr>
          <w:sz w:val="12"/>
        </w:rPr>
      </w:pPr>
      <w:proofErr w:type="spellStart"/>
      <w:r w:rsidRPr="00D25A76">
        <w:rPr>
          <w:sz w:val="12"/>
        </w:rPr>
        <w:t>Militarised</w:t>
      </w:r>
      <w:proofErr w:type="spellEnd"/>
      <w:r w:rsidRPr="00D25A76">
        <w:rPr>
          <w:sz w:val="12"/>
        </w:rPr>
        <w:t xml:space="preserve"> interventions ravage land and dis/place people. They </w:t>
      </w:r>
      <w:proofErr w:type="gramStart"/>
      <w:r w:rsidRPr="00D25A76">
        <w:rPr>
          <w:sz w:val="12"/>
        </w:rPr>
        <w:t>render</w:t>
      </w:r>
      <w:proofErr w:type="gramEnd"/>
      <w:r w:rsidRPr="00D25A76">
        <w:rPr>
          <w:sz w:val="12"/>
        </w:rPr>
        <w:t xml:space="preserve"> certain persons as existing in the wrong place and the wrong time, coded out of place (Hansen and Philo, 2007), and thereby subject to disproportionate violence. As Belser attests:</w:t>
      </w:r>
    </w:p>
    <w:p w14:paraId="466D762F" w14:textId="77777777" w:rsidR="00C23A92" w:rsidRPr="00D25A76" w:rsidRDefault="00C23A92" w:rsidP="00C23A92">
      <w:pPr>
        <w:rPr>
          <w:sz w:val="12"/>
        </w:rPr>
      </w:pPr>
      <w:r w:rsidRPr="00D25A76">
        <w:rPr>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705BBB7E" w14:textId="77777777" w:rsidR="00C23A92" w:rsidRPr="00D25A76" w:rsidRDefault="00C23A92" w:rsidP="00C23A92">
      <w:pPr>
        <w:rPr>
          <w:sz w:val="12"/>
        </w:rPr>
      </w:pPr>
      <w:r w:rsidRPr="00D25A76">
        <w:rPr>
          <w:sz w:val="12"/>
        </w:rPr>
        <w:t xml:space="preserve">The ecological link between disability and military presence is clear. Warfare is </w:t>
      </w:r>
      <w:proofErr w:type="spellStart"/>
      <w:r w:rsidRPr="00D25A76">
        <w:rPr>
          <w:sz w:val="12"/>
        </w:rPr>
        <w:t>characterised</w:t>
      </w:r>
      <w:proofErr w:type="spellEnd"/>
      <w:r w:rsidRPr="00D25A76">
        <w:rPr>
          <w:sz w:val="12"/>
        </w:rPr>
        <w:t xml:space="preserve"> by a permanent crisis entailing conflict, occupation, training, prowling, shaping and controlling global landscapes </w:t>
      </w:r>
      <w:proofErr w:type="gramStart"/>
      <w:r w:rsidRPr="00D25A76">
        <w:rPr>
          <w:sz w:val="12"/>
        </w:rPr>
        <w:t>through the use of</w:t>
      </w:r>
      <w:proofErr w:type="gramEnd"/>
      <w:r w:rsidRPr="00D25A76">
        <w:rPr>
          <w:sz w:val="12"/>
        </w:rPr>
        <w:t xml:space="preserve"> force and pervasive discursive </w:t>
      </w:r>
      <w:proofErr w:type="spellStart"/>
      <w:r w:rsidRPr="00D25A76">
        <w:rPr>
          <w:sz w:val="12"/>
        </w:rPr>
        <w:t>militarised</w:t>
      </w:r>
      <w:proofErr w:type="spellEnd"/>
      <w:r w:rsidRPr="00D25A76">
        <w:rPr>
          <w:sz w:val="12"/>
        </w:rPr>
        <w:t xml:space="preserve"> net. Relentless wars </w:t>
      </w:r>
      <w:proofErr w:type="gramStart"/>
      <w:r w:rsidRPr="00D25A76">
        <w:rPr>
          <w:sz w:val="12"/>
        </w:rPr>
        <w:t>are fought</w:t>
      </w:r>
      <w:proofErr w:type="gramEnd"/>
      <w:r w:rsidRPr="00D25A76">
        <w:rPr>
          <w:sz w:val="12"/>
        </w:rPr>
        <w:t xml:space="preserve"> on multiple fronts (Bacevich, 2005).</w:t>
      </w:r>
    </w:p>
    <w:p w14:paraId="0A34C97D" w14:textId="77777777" w:rsidR="00C23A92" w:rsidRPr="00D25A76" w:rsidRDefault="00C23A92" w:rsidP="00C23A92">
      <w:pPr>
        <w:rPr>
          <w:sz w:val="12"/>
        </w:rPr>
      </w:pPr>
      <w:r w:rsidRPr="00D25A76">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26226580" w14:textId="77777777" w:rsidR="00C23A92" w:rsidRPr="00D25A76" w:rsidRDefault="00C23A92" w:rsidP="00C23A92">
      <w:pPr>
        <w:rPr>
          <w:sz w:val="12"/>
        </w:rPr>
      </w:pPr>
      <w:r w:rsidRPr="00D25A76">
        <w:rPr>
          <w:sz w:val="12"/>
        </w:rPr>
        <w:t xml:space="preserve">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D25A76">
        <w:rPr>
          <w:sz w:val="12"/>
        </w:rPr>
        <w:t>years, but</w:t>
      </w:r>
      <w:proofErr w:type="gramEnd"/>
      <w:r w:rsidRPr="00D25A76">
        <w:rPr>
          <w:sz w:val="12"/>
        </w:rPr>
        <w:t xml:space="preserve"> did not bother to remedy the situation even after awareness of the damage </w:t>
      </w:r>
      <w:proofErr w:type="gramStart"/>
      <w:r w:rsidRPr="00D25A76">
        <w:rPr>
          <w:sz w:val="12"/>
        </w:rPr>
        <w:t>was raised</w:t>
      </w:r>
      <w:proofErr w:type="gramEnd"/>
      <w:r w:rsidRPr="00D25A76">
        <w:rPr>
          <w:sz w:val="12"/>
        </w:rPr>
        <w:t xml:space="preserve">; most likely this is because </w:t>
      </w:r>
      <w:proofErr w:type="gramStart"/>
      <w:r w:rsidRPr="00D25A76">
        <w:rPr>
          <w:sz w:val="12"/>
        </w:rPr>
        <w:t>the area was inhabited by poor Latino families and residents of a local Indian reservation</w:t>
      </w:r>
      <w:proofErr w:type="gramEnd"/>
      <w:r w:rsidRPr="00D25A76">
        <w:rPr>
          <w:sz w:val="12"/>
        </w:rPr>
        <w:t>. Thousands of people died or became impaired due to the Air Force’s negligence. Unfortunately, my case is not rare.</w:t>
      </w:r>
    </w:p>
    <w:p w14:paraId="109CB5F8" w14:textId="77777777" w:rsidR="00C23A92" w:rsidRPr="00D25A76" w:rsidRDefault="00C23A92" w:rsidP="00C23A92">
      <w:pPr>
        <w:rPr>
          <w:sz w:val="12"/>
        </w:rPr>
      </w:pPr>
      <w:r w:rsidRPr="00D25A76">
        <w:rPr>
          <w:sz w:val="12"/>
        </w:rPr>
        <w:t xml:space="preserve">Taylor (2004) understands her ‘birth defect’ as the direct result of the war complex that poisoned her local environment and </w:t>
      </w:r>
      <w:proofErr w:type="gramStart"/>
      <w:r w:rsidRPr="00D25A76">
        <w:rPr>
          <w:sz w:val="12"/>
        </w:rPr>
        <w:t>consequently</w:t>
      </w:r>
      <w:proofErr w:type="gramEnd"/>
      <w:r w:rsidRPr="00D25A76">
        <w:rPr>
          <w:sz w:val="12"/>
        </w:rPr>
        <w:t xml:space="preserve"> damaged people, causing harm and death. As with her case, the outcomes of </w:t>
      </w:r>
      <w:proofErr w:type="spellStart"/>
      <w:r w:rsidRPr="00D25A76">
        <w:rPr>
          <w:sz w:val="12"/>
        </w:rPr>
        <w:t>militarised</w:t>
      </w:r>
      <w:proofErr w:type="spellEnd"/>
      <w:r w:rsidRPr="00D25A76">
        <w:rPr>
          <w:sz w:val="12"/>
        </w:rPr>
        <w:t xml:space="preserve"> violence hurt often the most vulnerable, alienated, marginal members of societies. Indeed, militarism levies greater violence and massacre against the poor, disabled, Mad, blacks, women, Indigenous and </w:t>
      </w:r>
      <w:proofErr w:type="spellStart"/>
      <w:r w:rsidRPr="00D25A76">
        <w:rPr>
          <w:sz w:val="12"/>
        </w:rPr>
        <w:t>marginalised</w:t>
      </w:r>
      <w:proofErr w:type="spellEnd"/>
      <w:r w:rsidRPr="00D25A76">
        <w:rPr>
          <w:sz w:val="12"/>
        </w:rPr>
        <w:t xml:space="preserve"> subjects in the global south (</w:t>
      </w:r>
      <w:proofErr w:type="spellStart"/>
      <w:r w:rsidRPr="00D25A76">
        <w:rPr>
          <w:sz w:val="12"/>
        </w:rPr>
        <w:t>Berghs</w:t>
      </w:r>
      <w:proofErr w:type="spellEnd"/>
      <w:r w:rsidRPr="00D25A76">
        <w:rPr>
          <w:sz w:val="12"/>
        </w:rPr>
        <w:t xml:space="preserve">, 2014). Impaired women </w:t>
      </w:r>
      <w:proofErr w:type="gramStart"/>
      <w:r w:rsidRPr="00D25A76">
        <w:rPr>
          <w:sz w:val="12"/>
        </w:rPr>
        <w:t>encounter</w:t>
      </w:r>
      <w:proofErr w:type="gramEnd"/>
      <w:r w:rsidRPr="00D25A76">
        <w:rPr>
          <w:sz w:val="12"/>
        </w:rPr>
        <w:t xml:space="preserve"> rape, abduction, abuse, precarity, displacement, and limits to their mobility (ibid.). In this manner, environmental, economic, social and political systems are intricately bound to broader </w:t>
      </w:r>
      <w:proofErr w:type="spellStart"/>
      <w:r w:rsidRPr="00D25A76">
        <w:rPr>
          <w:sz w:val="12"/>
        </w:rPr>
        <w:t>militarised</w:t>
      </w:r>
      <w:proofErr w:type="spellEnd"/>
      <w:r w:rsidRPr="00D25A76">
        <w:rPr>
          <w:sz w:val="12"/>
        </w:rPr>
        <w:t xml:space="preserve"> ideologies which devalue some humans and privilege others’ existences. Certain disabled subjectivities </w:t>
      </w:r>
      <w:proofErr w:type="gramStart"/>
      <w:r w:rsidRPr="00D25A76">
        <w:rPr>
          <w:sz w:val="12"/>
        </w:rPr>
        <w:t>are made</w:t>
      </w:r>
      <w:proofErr w:type="gramEnd"/>
      <w:r w:rsidRPr="00D25A76">
        <w:rPr>
          <w:sz w:val="12"/>
        </w:rPr>
        <w:t xml:space="preserve"> in these </w:t>
      </w:r>
      <w:proofErr w:type="spellStart"/>
      <w:r w:rsidRPr="00D25A76">
        <w:rPr>
          <w:sz w:val="12"/>
        </w:rPr>
        <w:t>militarised</w:t>
      </w:r>
      <w:proofErr w:type="spellEnd"/>
      <w:r w:rsidRPr="00D25A76">
        <w:rPr>
          <w:sz w:val="12"/>
        </w:rPr>
        <w:t xml:space="preserve"> sites where chemical warfare produces burns, landmines truncate limbs (Cohen, 2012), drones flying overhead produce psychological effects, and nuclear weapons leave lasting generational devastation (Gross, 2010).</w:t>
      </w:r>
    </w:p>
    <w:p w14:paraId="66FDB618" w14:textId="77777777" w:rsidR="00C23A92" w:rsidRPr="00D25A76" w:rsidRDefault="00C23A92" w:rsidP="00C23A92">
      <w:pPr>
        <w:rPr>
          <w:sz w:val="12"/>
        </w:rPr>
      </w:pPr>
      <w:r w:rsidRPr="00D25A76">
        <w:rPr>
          <w:sz w:val="12"/>
        </w:rPr>
        <w:t xml:space="preserve">It is also worthy to note that humans are not the only lives diminished by militarism. Animals have a long history of </w:t>
      </w:r>
      <w:proofErr w:type="gramStart"/>
      <w:r w:rsidRPr="00D25A76">
        <w:rPr>
          <w:sz w:val="12"/>
        </w:rPr>
        <w:t>being incorporated</w:t>
      </w:r>
      <w:proofErr w:type="gramEnd"/>
      <w:r w:rsidRPr="00D25A76">
        <w:rPr>
          <w:sz w:val="12"/>
        </w:rPr>
        <w:t xml:space="preserve"> in war efforts (Cudworth and Hobden, 2015; Veterans Affairs Canada, 2012). Animals </w:t>
      </w:r>
      <w:proofErr w:type="gramStart"/>
      <w:r w:rsidRPr="00D25A76">
        <w:rPr>
          <w:sz w:val="12"/>
        </w:rPr>
        <w:t>are used</w:t>
      </w:r>
      <w:proofErr w:type="gramEnd"/>
      <w:r w:rsidRPr="00D25A76">
        <w:rPr>
          <w:sz w:val="12"/>
        </w:rPr>
        <w:t xml:space="preserve"> as weapons, as bomb detectors, carriers of ammunition, supplies and message, organ donors, and objects of military research (Johnson, 2015). Animals </w:t>
      </w:r>
      <w:proofErr w:type="gramStart"/>
      <w:r w:rsidRPr="00D25A76">
        <w:rPr>
          <w:sz w:val="12"/>
        </w:rPr>
        <w:t>are bred</w:t>
      </w:r>
      <w:proofErr w:type="gramEnd"/>
      <w:r w:rsidRPr="00D25A76">
        <w:rPr>
          <w:sz w:val="12"/>
        </w:rPr>
        <w:t xml:space="preserve">,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w:t>
      </w:r>
      <w:proofErr w:type="spellStart"/>
      <w:r w:rsidRPr="00D25A76">
        <w:rPr>
          <w:sz w:val="12"/>
        </w:rPr>
        <w:t>militarised</w:t>
      </w:r>
      <w:proofErr w:type="spellEnd"/>
      <w:r w:rsidRPr="00D25A76">
        <w:rPr>
          <w:sz w:val="12"/>
        </w:rPr>
        <w:t xml:space="preserve"> material.</w:t>
      </w:r>
    </w:p>
    <w:p w14:paraId="2E3FB01B" w14:textId="77777777" w:rsidR="00C23A92" w:rsidRPr="00D25A76" w:rsidRDefault="00C23A92" w:rsidP="00C23A92">
      <w:pPr>
        <w:rPr>
          <w:sz w:val="12"/>
        </w:rPr>
      </w:pPr>
      <w:r w:rsidRPr="00D25A76">
        <w:rPr>
          <w:sz w:val="12"/>
        </w:rPr>
        <w:t xml:space="preserve">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w:t>
      </w:r>
      <w:proofErr w:type="gramStart"/>
      <w:r w:rsidRPr="00D25A76">
        <w:rPr>
          <w:sz w:val="12"/>
        </w:rPr>
        <w:t>is inherently linked</w:t>
      </w:r>
      <w:proofErr w:type="gramEnd"/>
      <w:r w:rsidRPr="00D25A76">
        <w:rPr>
          <w:sz w:val="12"/>
        </w:rPr>
        <w:t xml:space="preserve"> to movement, the ability to move and </w:t>
      </w:r>
      <w:proofErr w:type="gramStart"/>
      <w:r w:rsidRPr="00D25A76">
        <w:rPr>
          <w:sz w:val="12"/>
        </w:rPr>
        <w:t>be moved</w:t>
      </w:r>
      <w:proofErr w:type="gramEnd"/>
      <w:r w:rsidRPr="00D25A76">
        <w:rPr>
          <w:sz w:val="12"/>
        </w:rPr>
        <w:t>, and the power to place oneself firmly, staying put.</w:t>
      </w:r>
    </w:p>
    <w:p w14:paraId="5C53B92C" w14:textId="77777777" w:rsidR="00C23A92" w:rsidRPr="00D25A76" w:rsidRDefault="00C23A92" w:rsidP="00C23A92">
      <w:pPr>
        <w:rPr>
          <w:sz w:val="12"/>
        </w:rPr>
      </w:pPr>
      <w:r w:rsidRPr="00D25A76">
        <w:rPr>
          <w:sz w:val="12"/>
        </w:rPr>
        <w:t>Conclusion: disabling militarism and developing an anti-militarism praxis</w:t>
      </w:r>
    </w:p>
    <w:p w14:paraId="12F3C420" w14:textId="77777777" w:rsidR="00C23A92" w:rsidRPr="00D25A76" w:rsidRDefault="00C23A92" w:rsidP="00C23A92">
      <w:pPr>
        <w:rPr>
          <w:sz w:val="12"/>
        </w:rPr>
      </w:pPr>
      <w:r w:rsidRPr="00D25A76">
        <w:rPr>
          <w:sz w:val="12"/>
        </w:rPr>
        <w:t xml:space="preserve">The need to counter these </w:t>
      </w:r>
      <w:proofErr w:type="spellStart"/>
      <w:r w:rsidRPr="00D25A76">
        <w:rPr>
          <w:sz w:val="12"/>
        </w:rPr>
        <w:t>militarised</w:t>
      </w:r>
      <w:proofErr w:type="spellEnd"/>
      <w:r w:rsidRPr="00D25A76">
        <w:rPr>
          <w:sz w:val="12"/>
        </w:rPr>
        <w:t xml:space="preserve"> ways of being (Castrodale, 2015) </w:t>
      </w:r>
      <w:proofErr w:type="gramStart"/>
      <w:r w:rsidRPr="00D25A76">
        <w:rPr>
          <w:sz w:val="12"/>
        </w:rPr>
        <w:t>represents</w:t>
      </w:r>
      <w:proofErr w:type="gramEnd"/>
      <w:r w:rsidRPr="00D25A76">
        <w:rPr>
          <w:sz w:val="12"/>
        </w:rPr>
        <w:t xml:space="preserve"> a pedagogical imperative in the sense that we teach and learn how to be </w:t>
      </w:r>
      <w:proofErr w:type="spellStart"/>
      <w:r w:rsidRPr="00D25A76">
        <w:rPr>
          <w:sz w:val="12"/>
        </w:rPr>
        <w:t>militarised</w:t>
      </w:r>
      <w:proofErr w:type="spellEnd"/>
      <w:r w:rsidRPr="00D25A76">
        <w:rPr>
          <w:sz w:val="12"/>
        </w:rPr>
        <w:t xml:space="preserve"> subjects. Militarism shapes subjectivities crafting personhoods, it </w:t>
      </w:r>
      <w:proofErr w:type="gramStart"/>
      <w:r w:rsidRPr="00D25A76">
        <w:rPr>
          <w:sz w:val="12"/>
        </w:rPr>
        <w:t>represents</w:t>
      </w:r>
      <w:proofErr w:type="gramEnd"/>
      <w:r w:rsidRPr="00D25A76">
        <w:rPr>
          <w:sz w:val="12"/>
        </w:rPr>
        <w:t xml:space="preserve"> a curriculum and pedagogy (Falk, 2008) that is always in plain </w:t>
      </w:r>
      <w:proofErr w:type="gramStart"/>
      <w:r w:rsidRPr="00D25A76">
        <w:rPr>
          <w:sz w:val="12"/>
        </w:rPr>
        <w:t>sight, yet</w:t>
      </w:r>
      <w:proofErr w:type="gramEnd"/>
      <w:r w:rsidRPr="00D25A76">
        <w:rPr>
          <w:sz w:val="12"/>
        </w:rPr>
        <w:t xml:space="preserve">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2CB7ABC2" w14:textId="77777777" w:rsidR="00C23A92" w:rsidRPr="00D25A76" w:rsidRDefault="00C23A92" w:rsidP="00C23A92">
      <w:pPr>
        <w:rPr>
          <w:sz w:val="12"/>
        </w:rPr>
      </w:pPr>
      <w:r w:rsidRPr="00D25A76">
        <w:rPr>
          <w:sz w:val="12"/>
        </w:rPr>
        <w:t xml:space="preserve">I </w:t>
      </w:r>
      <w:proofErr w:type="spellStart"/>
      <w:r w:rsidRPr="00D25A76">
        <w:rPr>
          <w:sz w:val="12"/>
        </w:rPr>
        <w:t>centred</w:t>
      </w:r>
      <w:proofErr w:type="spellEnd"/>
      <w:r w:rsidRPr="00D25A76">
        <w:rPr>
          <w:sz w:val="12"/>
        </w:rPr>
        <w:t xml:space="preserve"> my discussion on the military–industrial–academic complex where militarism </w:t>
      </w:r>
      <w:proofErr w:type="gramStart"/>
      <w:r w:rsidRPr="00D25A76">
        <w:rPr>
          <w:sz w:val="12"/>
        </w:rPr>
        <w:t>operates</w:t>
      </w:r>
      <w:proofErr w:type="gramEnd"/>
      <w:r w:rsidRPr="00D25A76">
        <w:rPr>
          <w:sz w:val="12"/>
        </w:rPr>
        <w:t xml:space="preserve"> on the levels of embodiment, disciplinary knowledges, and subjectivity. I urge disability scholars to critique ableist–sanist dis/ ability and mental health research, policies, practices and discourses in academic realms. How are dis/ability, mental illness, war, violence and militarism </w:t>
      </w:r>
      <w:proofErr w:type="gramStart"/>
      <w:r w:rsidRPr="00D25A76">
        <w:rPr>
          <w:sz w:val="12"/>
        </w:rPr>
        <w:t>being translated</w:t>
      </w:r>
      <w:proofErr w:type="gramEnd"/>
      <w:r w:rsidRPr="00D25A76">
        <w:rPr>
          <w:sz w:val="12"/>
        </w:rPr>
        <w:t xml:space="preserve"> into </w:t>
      </w:r>
      <w:proofErr w:type="gramStart"/>
      <w:r w:rsidRPr="00D25A76">
        <w:rPr>
          <w:sz w:val="12"/>
        </w:rPr>
        <w:t>profit-ability</w:t>
      </w:r>
      <w:proofErr w:type="gramEnd"/>
      <w:r w:rsidRPr="00D25A76">
        <w:rPr>
          <w:sz w:val="12"/>
        </w:rPr>
        <w:t xml:space="preserve"> under neoliberal regimes of thoughts and practices though our scholarship?</w:t>
      </w:r>
    </w:p>
    <w:p w14:paraId="1D450ACB" w14:textId="77777777" w:rsidR="00C23A92" w:rsidRPr="00D25A76" w:rsidRDefault="00C23A92" w:rsidP="00C23A92">
      <w:pPr>
        <w:rPr>
          <w:sz w:val="12"/>
        </w:rPr>
      </w:pPr>
      <w:r w:rsidRPr="00D25A76">
        <w:rPr>
          <w:sz w:val="12"/>
        </w:rPr>
        <w:t xml:space="preserve">Critical disability and Mad studies scholarship represent a platform from which militarism may </w:t>
      </w:r>
      <w:proofErr w:type="gramStart"/>
      <w:r w:rsidRPr="00D25A76">
        <w:rPr>
          <w:sz w:val="12"/>
        </w:rPr>
        <w:t>be resisted</w:t>
      </w:r>
      <w:proofErr w:type="gramEnd"/>
      <w:r w:rsidRPr="00D25A76">
        <w:rPr>
          <w:sz w:val="12"/>
        </w:rPr>
        <w:t>, critiqued and countered (Castrodale, 2015). Unpacking how disability discursively serves as a justification for military strategies, weapons designed to impair (Gross, 2010), and as rehabilitative technologies for soldiers requires more scholarly attention.</w:t>
      </w:r>
    </w:p>
    <w:p w14:paraId="7CBBD500" w14:textId="77777777" w:rsidR="00C23A92" w:rsidRPr="00D25A76" w:rsidRDefault="00C23A92" w:rsidP="00C23A92">
      <w:pPr>
        <w:rPr>
          <w:sz w:val="12"/>
        </w:rPr>
      </w:pPr>
      <w:r w:rsidRPr="00D25A76">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4CE7573D" w14:textId="77777777" w:rsidR="00C23A92" w:rsidRPr="00D25A76" w:rsidRDefault="00C23A92" w:rsidP="00C23A92">
      <w:pPr>
        <w:pStyle w:val="ListParagraph"/>
        <w:numPr>
          <w:ilvl w:val="0"/>
          <w:numId w:val="12"/>
        </w:numPr>
        <w:rPr>
          <w:sz w:val="12"/>
        </w:rPr>
      </w:pPr>
      <w:r w:rsidRPr="00D25A76">
        <w:rPr>
          <w:sz w:val="12"/>
        </w:rPr>
        <w:t>A deepening critical focus on socio-spatiality, militarism and dis/placement directly incorporating disabled and Mad persons’ perspectives.</w:t>
      </w:r>
    </w:p>
    <w:p w14:paraId="620A8AC3" w14:textId="77777777" w:rsidR="00C23A92" w:rsidRPr="00D25A76" w:rsidRDefault="00C23A92" w:rsidP="00C23A92">
      <w:pPr>
        <w:pStyle w:val="ListParagraph"/>
        <w:numPr>
          <w:ilvl w:val="0"/>
          <w:numId w:val="12"/>
        </w:numPr>
        <w:rPr>
          <w:sz w:val="12"/>
        </w:rPr>
      </w:pPr>
      <w:r w:rsidRPr="00D25A76">
        <w:rPr>
          <w:sz w:val="12"/>
        </w:rPr>
        <w:t xml:space="preserve">A sustained relentless intersectional critique </w:t>
      </w:r>
      <w:proofErr w:type="spellStart"/>
      <w:r w:rsidRPr="00D25A76">
        <w:rPr>
          <w:sz w:val="12"/>
        </w:rPr>
        <w:t>centring</w:t>
      </w:r>
      <w:proofErr w:type="spellEnd"/>
      <w:r w:rsidRPr="00D25A76">
        <w:rPr>
          <w:sz w:val="12"/>
        </w:rPr>
        <w:t xml:space="preserve"> on higher educational institutions’ ableist/sanist policies and practices. This includes an ongoing critical introspective evaluation of existing disability studies programs.</w:t>
      </w:r>
    </w:p>
    <w:p w14:paraId="497A3F3E" w14:textId="77777777" w:rsidR="00C23A92" w:rsidRPr="00D25A76" w:rsidRDefault="00C23A92" w:rsidP="00C23A92">
      <w:pPr>
        <w:pStyle w:val="ListParagraph"/>
        <w:numPr>
          <w:ilvl w:val="0"/>
          <w:numId w:val="12"/>
        </w:numPr>
        <w:rPr>
          <w:sz w:val="12"/>
        </w:rPr>
      </w:pPr>
      <w:r w:rsidRPr="00D25A76">
        <w:rPr>
          <w:sz w:val="12"/>
        </w:rPr>
        <w:t xml:space="preserve">A critical focus on war, militarism, and Big Pharma – critically examining </w:t>
      </w:r>
      <w:proofErr w:type="spellStart"/>
      <w:r w:rsidRPr="00D25A76">
        <w:rPr>
          <w:sz w:val="12"/>
        </w:rPr>
        <w:t>newgenic</w:t>
      </w:r>
      <w:proofErr w:type="spellEnd"/>
      <w:r w:rsidRPr="00D25A76">
        <w:rPr>
          <w:sz w:val="12"/>
        </w:rPr>
        <w:t xml:space="preserve"> (</w:t>
      </w:r>
      <w:proofErr w:type="spellStart"/>
      <w:r w:rsidRPr="00D25A76">
        <w:rPr>
          <w:sz w:val="12"/>
        </w:rPr>
        <w:t>Malacrida</w:t>
      </w:r>
      <w:proofErr w:type="spellEnd"/>
      <w:r w:rsidRPr="00D25A76">
        <w:rPr>
          <w:sz w:val="12"/>
        </w:rPr>
        <w:t>, 2016) discourses of augmentation and enhancement, and unpacking new robotic, genetic and rehabilitative technologies.</w:t>
      </w:r>
    </w:p>
    <w:p w14:paraId="71D916A5" w14:textId="77777777" w:rsidR="00C23A92" w:rsidRPr="00D25A76" w:rsidRDefault="00C23A92" w:rsidP="00C23A92">
      <w:pPr>
        <w:pStyle w:val="ListParagraph"/>
        <w:numPr>
          <w:ilvl w:val="0"/>
          <w:numId w:val="12"/>
        </w:numPr>
        <w:rPr>
          <w:sz w:val="12"/>
        </w:rPr>
      </w:pPr>
      <w:r w:rsidRPr="00D25A76">
        <w:rPr>
          <w:sz w:val="12"/>
        </w:rPr>
        <w:t>Imagining new pedagogies informed by anti-militarist critical disability and Mad studies (Castrodale, 2015, 2017).</w:t>
      </w:r>
    </w:p>
    <w:p w14:paraId="3046B213" w14:textId="77777777" w:rsidR="00C23A92" w:rsidRPr="00D25A76" w:rsidRDefault="00C23A92" w:rsidP="00C23A92">
      <w:pPr>
        <w:rPr>
          <w:sz w:val="12"/>
        </w:rPr>
      </w:pPr>
      <w:r w:rsidRPr="00D25A76">
        <w:rPr>
          <w:sz w:val="12"/>
        </w:rPr>
        <w:t xml:space="preserve">There is a need to examine systems, structures, discourses, hierarchies, regimes of thoughts and actions which dis/able and make us </w:t>
      </w:r>
      <w:proofErr w:type="spellStart"/>
      <w:r w:rsidRPr="00D25A76">
        <w:rPr>
          <w:sz w:val="12"/>
        </w:rPr>
        <w:t>militarised</w:t>
      </w:r>
      <w:proofErr w:type="spellEnd"/>
      <w:r w:rsidRPr="00D25A76">
        <w:rPr>
          <w:sz w:val="12"/>
        </w:rPr>
        <w:t xml:space="preserve"> by design. Disability-politic philosophers must apprehend and elucidate the savagery of our times and contest the </w:t>
      </w:r>
      <w:proofErr w:type="spellStart"/>
      <w:r w:rsidRPr="00D25A76">
        <w:rPr>
          <w:sz w:val="12"/>
        </w:rPr>
        <w:t>militarisation</w:t>
      </w:r>
      <w:proofErr w:type="spellEnd"/>
      <w:r w:rsidRPr="00D25A76">
        <w:rPr>
          <w:sz w:val="12"/>
        </w:rPr>
        <w:t xml:space="preserve"> of all biological life (Johnson, 2015).</w:t>
      </w:r>
    </w:p>
    <w:p w14:paraId="232A5F97" w14:textId="77777777" w:rsidR="00C23A92" w:rsidRDefault="00C23A92" w:rsidP="00C23A92">
      <w:pPr>
        <w:rPr>
          <w:sz w:val="16"/>
          <w:szCs w:val="16"/>
        </w:rPr>
      </w:pPr>
      <w:r w:rsidRPr="004D16DA">
        <w:rPr>
          <w:rStyle w:val="Emphasis"/>
          <w:highlight w:val="cyan"/>
        </w:rPr>
        <w:t>Understanding</w:t>
      </w:r>
      <w:r w:rsidRPr="00D10415">
        <w:rPr>
          <w:rStyle w:val="StyleUnderline"/>
        </w:rPr>
        <w:t xml:space="preserve"> the relations constituting </w:t>
      </w:r>
      <w:r w:rsidRPr="004D16DA">
        <w:rPr>
          <w:rStyle w:val="StyleUnderline"/>
          <w:highlight w:val="cyan"/>
        </w:rPr>
        <w:t>dis/abled</w:t>
      </w:r>
      <w:r w:rsidRPr="00D25A76">
        <w:rPr>
          <w:sz w:val="16"/>
          <w:szCs w:val="16"/>
        </w:rPr>
        <w:t xml:space="preserve"> and Mad </w:t>
      </w:r>
      <w:r w:rsidRPr="004D16DA">
        <w:rPr>
          <w:rStyle w:val="StyleUnderline"/>
          <w:highlight w:val="cyan"/>
        </w:rPr>
        <w:t xml:space="preserve">subjects requires </w:t>
      </w:r>
      <w:r w:rsidRPr="004D16DA">
        <w:rPr>
          <w:rStyle w:val="Emphasis"/>
          <w:highlight w:val="cyan"/>
        </w:rPr>
        <w:t>recognition</w:t>
      </w:r>
      <w:r w:rsidRPr="004D16DA">
        <w:rPr>
          <w:rStyle w:val="StyleUnderline"/>
          <w:highlight w:val="cyan"/>
        </w:rPr>
        <w:t xml:space="preserve"> that ‘war is </w:t>
      </w:r>
      <w:r w:rsidRPr="004D16DA">
        <w:rPr>
          <w:rStyle w:val="Emphasis"/>
          <w:highlight w:val="cyan"/>
        </w:rPr>
        <w:t>not an exceptional</w:t>
      </w:r>
      <w:r w:rsidRPr="004D16DA">
        <w:rPr>
          <w:rStyle w:val="StyleUnderline"/>
          <w:highlight w:val="cyan"/>
        </w:rPr>
        <w:t xml:space="preserve"> and </w:t>
      </w:r>
      <w:r w:rsidRPr="004D16DA">
        <w:rPr>
          <w:rStyle w:val="Emphasis"/>
          <w:highlight w:val="cyan"/>
        </w:rPr>
        <w:t>distant event</w:t>
      </w:r>
      <w:r w:rsidRPr="004D16DA">
        <w:rPr>
          <w:rStyle w:val="StyleUnderline"/>
          <w:highlight w:val="cyan"/>
        </w:rPr>
        <w:t xml:space="preserve">, but a </w:t>
      </w:r>
      <w:r w:rsidRPr="004D16DA">
        <w:rPr>
          <w:rStyle w:val="Emphasis"/>
          <w:highlight w:val="cyan"/>
        </w:rPr>
        <w:t>process</w:t>
      </w:r>
      <w:r w:rsidRPr="00D10415">
        <w:rPr>
          <w:rStyle w:val="StyleUnderline"/>
        </w:rPr>
        <w:t xml:space="preserve"> that </w:t>
      </w:r>
      <w:proofErr w:type="gramStart"/>
      <w:r w:rsidRPr="00D10415">
        <w:rPr>
          <w:rStyle w:val="StyleUnderline"/>
        </w:rPr>
        <w:t xml:space="preserve">is </w:t>
      </w:r>
      <w:r w:rsidRPr="004D16DA">
        <w:rPr>
          <w:rStyle w:val="Emphasis"/>
          <w:highlight w:val="cyan"/>
        </w:rPr>
        <w:t>intertwined</w:t>
      </w:r>
      <w:proofErr w:type="gramEnd"/>
      <w:r w:rsidRPr="004D16DA">
        <w:rPr>
          <w:rStyle w:val="StyleUnderline"/>
          <w:highlight w:val="cyan"/>
        </w:rPr>
        <w:t xml:space="preserve"> with</w:t>
      </w:r>
      <w:r w:rsidRPr="00D25A76">
        <w:rPr>
          <w:sz w:val="16"/>
          <w:szCs w:val="16"/>
        </w:rPr>
        <w:t xml:space="preserve"> what we call </w:t>
      </w:r>
      <w:r w:rsidRPr="004D16DA">
        <w:rPr>
          <w:rStyle w:val="Emphasis"/>
          <w:highlight w:val="cyan"/>
        </w:rPr>
        <w:t>“civilian” life</w:t>
      </w:r>
      <w:r w:rsidRPr="004D16DA">
        <w:rPr>
          <w:rStyle w:val="StyleUnderline"/>
          <w:highlight w:val="cyan"/>
        </w:rPr>
        <w:t>’</w:t>
      </w:r>
      <w:r w:rsidRPr="00D25A76">
        <w:rPr>
          <w:sz w:val="16"/>
          <w:szCs w:val="16"/>
        </w:rPr>
        <w:t xml:space="preserve"> (Howell, 2016, p. 18) and that our academic involvement in knowledge-power relations </w:t>
      </w:r>
      <w:proofErr w:type="gramStart"/>
      <w:r w:rsidRPr="00D25A76">
        <w:rPr>
          <w:sz w:val="16"/>
          <w:szCs w:val="16"/>
        </w:rPr>
        <w:t>are</w:t>
      </w:r>
      <w:proofErr w:type="gramEnd"/>
      <w:r w:rsidRPr="00D25A76">
        <w:rPr>
          <w:sz w:val="16"/>
          <w:szCs w:val="16"/>
        </w:rPr>
        <w:t xml:space="preserve"> embedded within this </w:t>
      </w:r>
      <w:r w:rsidRPr="00D25A76">
        <w:rPr>
          <w:sz w:val="16"/>
          <w:szCs w:val="16"/>
        </w:rPr>
        <w:lastRenderedPageBreak/>
        <w:t>militarized-academic nexus. As militarism takes aim at all life, critical scholars must expand their disciplinary terrain to focus more deeply on complex dis/</w:t>
      </w:r>
      <w:proofErr w:type="spellStart"/>
      <w:r w:rsidRPr="00D25A76">
        <w:rPr>
          <w:sz w:val="16"/>
          <w:szCs w:val="16"/>
        </w:rPr>
        <w:t>abling</w:t>
      </w:r>
      <w:proofErr w:type="spellEnd"/>
      <w:r w:rsidRPr="00D25A76">
        <w:rPr>
          <w:sz w:val="16"/>
          <w:szCs w:val="16"/>
        </w:rPr>
        <w:t>/maddening environmental relations. We must forge new ethical and sustainable human–plant–animal–object–technological anti-militaristic ethical vital interactions.</w:t>
      </w:r>
    </w:p>
    <w:p w14:paraId="2BA1F1C8" w14:textId="77777777" w:rsidR="00C23A92" w:rsidRPr="00234A88" w:rsidRDefault="00C23A92" w:rsidP="00C23A92">
      <w:pPr>
        <w:pStyle w:val="Heading4"/>
        <w:rPr>
          <w:bCs w:val="0"/>
        </w:rPr>
      </w:pPr>
      <w:r w:rsidRPr="00234A88">
        <w:t xml:space="preserve">The alternative is to reject the 1ac in favor of a Black feminist disability framework that begins from the intersections rather than tacking on disability, race, or gender as an afterthought. </w:t>
      </w:r>
    </w:p>
    <w:p w14:paraId="7EC55BE5" w14:textId="77777777" w:rsidR="00C23A92" w:rsidRDefault="00C23A92" w:rsidP="00C23A92">
      <w:r>
        <w:rPr>
          <w:rStyle w:val="Style13ptBold"/>
        </w:rPr>
        <w:t>Bailey and Mobley 18</w:t>
      </w:r>
      <w:r>
        <w:t xml:space="preserve"> (Moya Bailey, </w:t>
      </w:r>
      <w:proofErr w:type="gramStart"/>
      <w:r>
        <w:t>African-American</w:t>
      </w:r>
      <w:proofErr w:type="gramEnd"/>
      <w:r>
        <w:t xml:space="preserve"> feminist scholar, writer, and activist, coined the term misogynoir, Northeastern University; Izetta Autumn Mobley, University of Maryland, College Park, 2018, Gender &amp; Society, “Work </w:t>
      </w:r>
      <w:proofErr w:type="gramStart"/>
      <w:r>
        <w:t>In</w:t>
      </w:r>
      <w:proofErr w:type="gramEnd"/>
      <w:r>
        <w:t xml:space="preserve"> </w:t>
      </w:r>
      <w:proofErr w:type="gramStart"/>
      <w:r>
        <w:t>The</w:t>
      </w:r>
      <w:proofErr w:type="gramEnd"/>
      <w:r>
        <w:t xml:space="preserve"> Intersections </w:t>
      </w:r>
      <w:proofErr w:type="gramStart"/>
      <w:r>
        <w:t>A</w:t>
      </w:r>
      <w:proofErr w:type="gramEnd"/>
      <w:r>
        <w:t xml:space="preserve"> Black Feminist Disability Framework”, </w:t>
      </w:r>
      <w:proofErr w:type="spellStart"/>
      <w:r>
        <w:t>doi</w:t>
      </w:r>
      <w:proofErr w:type="spellEnd"/>
      <w:r>
        <w:t xml:space="preserve">: https://doi.org/10.1177/0891243218801523, accessed 10-16-2024) </w:t>
      </w:r>
      <w:proofErr w:type="spellStart"/>
      <w:proofErr w:type="gramStart"/>
      <w:r>
        <w:t>jordan</w:t>
      </w:r>
      <w:proofErr w:type="spellEnd"/>
      <w:proofErr w:type="gramEnd"/>
    </w:p>
    <w:p w14:paraId="74636303" w14:textId="77777777" w:rsidR="00C23A92" w:rsidRDefault="00C23A92" w:rsidP="00C23A92">
      <w:pPr>
        <w:rPr>
          <w:rStyle w:val="Emphasis"/>
          <w:b w:val="0"/>
          <w:sz w:val="16"/>
        </w:rPr>
      </w:pPr>
      <w:r>
        <w:rPr>
          <w:rStyle w:val="StyleUnderline"/>
          <w:highlight w:val="cyan"/>
        </w:rPr>
        <w:t xml:space="preserve">We want </w:t>
      </w:r>
      <w:r>
        <w:rPr>
          <w:rStyle w:val="Emphasis"/>
          <w:highlight w:val="cyan"/>
        </w:rPr>
        <w:t>scholarship</w:t>
      </w:r>
      <w:r>
        <w:rPr>
          <w:rStyle w:val="StyleUnderline"/>
          <w:highlight w:val="cyan"/>
        </w:rPr>
        <w:t xml:space="preserve"> that can inform better</w:t>
      </w:r>
      <w:r>
        <w:rPr>
          <w:rStyle w:val="StyleUnderline"/>
        </w:rPr>
        <w:t xml:space="preserve"> </w:t>
      </w:r>
      <w:r>
        <w:rPr>
          <w:rStyle w:val="Emphasis"/>
        </w:rPr>
        <w:t xml:space="preserve">direct </w:t>
      </w:r>
      <w:r>
        <w:rPr>
          <w:rStyle w:val="Emphasis"/>
          <w:highlight w:val="cyan"/>
        </w:rPr>
        <w:t>services</w:t>
      </w:r>
      <w:r>
        <w:rPr>
          <w:rStyle w:val="StyleUnderline"/>
        </w:rPr>
        <w:t xml:space="preserve"> and </w:t>
      </w:r>
      <w:r>
        <w:rPr>
          <w:rStyle w:val="Emphasis"/>
        </w:rPr>
        <w:t>actions</w:t>
      </w:r>
      <w:r>
        <w:rPr>
          <w:rStyle w:val="StyleUnderline"/>
        </w:rPr>
        <w:t xml:space="preserve"> </w:t>
      </w:r>
      <w:r>
        <w:rPr>
          <w:rStyle w:val="StyleUnderline"/>
          <w:highlight w:val="cyan"/>
        </w:rPr>
        <w:t>for those</w:t>
      </w:r>
      <w:r>
        <w:rPr>
          <w:rStyle w:val="StyleUnderline"/>
        </w:rPr>
        <w:t xml:space="preserve"> </w:t>
      </w:r>
      <w:r>
        <w:rPr>
          <w:rStyle w:val="StyleUnderline"/>
          <w:highlight w:val="cyan"/>
        </w:rPr>
        <w:t>living</w:t>
      </w:r>
      <w:r>
        <w:rPr>
          <w:rStyle w:val="StyleUnderline"/>
        </w:rPr>
        <w:t xml:space="preserve"> daily </w:t>
      </w:r>
      <w:r>
        <w:rPr>
          <w:rStyle w:val="StyleUnderline"/>
          <w:highlight w:val="cyan"/>
        </w:rPr>
        <w:t>with and</w:t>
      </w:r>
      <w:r>
        <w:rPr>
          <w:rStyle w:val="StyleUnderline"/>
        </w:rPr>
        <w:t xml:space="preserve"> </w:t>
      </w:r>
      <w:r>
        <w:rPr>
          <w:rStyle w:val="StyleUnderline"/>
          <w:highlight w:val="cyan"/>
        </w:rPr>
        <w:t xml:space="preserve">through </w:t>
      </w:r>
      <w:r>
        <w:rPr>
          <w:rStyle w:val="Emphasis"/>
          <w:highlight w:val="cyan"/>
        </w:rPr>
        <w:t>social death</w:t>
      </w:r>
      <w:r>
        <w:rPr>
          <w:sz w:val="16"/>
        </w:rPr>
        <w:t xml:space="preserve"> (Sexton 2011). When the material body </w:t>
      </w:r>
      <w:proofErr w:type="gramStart"/>
      <w:r>
        <w:rPr>
          <w:sz w:val="16"/>
        </w:rPr>
        <w:t>is centered</w:t>
      </w:r>
      <w:proofErr w:type="gramEnd"/>
      <w:r>
        <w:rPr>
          <w:sz w:val="16"/>
        </w:rPr>
        <w:t xml:space="preserve">, how do our theoretical arguments and </w:t>
      </w:r>
      <w:proofErr w:type="gramStart"/>
      <w:r>
        <w:rPr>
          <w:sz w:val="16"/>
        </w:rPr>
        <w:t>subsequent</w:t>
      </w:r>
      <w:proofErr w:type="gramEnd"/>
      <w:r>
        <w:rPr>
          <w:sz w:val="16"/>
        </w:rPr>
        <w:t xml:space="preserve"> activism and organizing need to change? We can begin to delve more deeply into the theories of state violence and bodily control and sovereignty that scholars like Harriet Jacobs point us toward in her writing (Stewart 2015). </w:t>
      </w:r>
      <w:r>
        <w:rPr>
          <w:rStyle w:val="StyleUnderline"/>
        </w:rPr>
        <w:t xml:space="preserve">The </w:t>
      </w:r>
      <w:r>
        <w:rPr>
          <w:rStyle w:val="StyleUnderline"/>
          <w:highlight w:val="cyan"/>
        </w:rPr>
        <w:t>theoretical interventions</w:t>
      </w:r>
      <w:r>
        <w:rPr>
          <w:rStyle w:val="StyleUnderline"/>
        </w:rPr>
        <w:t xml:space="preserve"> of </w:t>
      </w:r>
      <w:proofErr w:type="spellStart"/>
      <w:r>
        <w:rPr>
          <w:rStyle w:val="Emphasis"/>
        </w:rPr>
        <w:t>Afropessimism</w:t>
      </w:r>
      <w:proofErr w:type="spellEnd"/>
      <w:r>
        <w:rPr>
          <w:rStyle w:val="StyleUnderline"/>
        </w:rPr>
        <w:t xml:space="preserve"> and </w:t>
      </w:r>
      <w:r>
        <w:rPr>
          <w:rStyle w:val="Emphasis"/>
        </w:rPr>
        <w:t>Black nihilism</w:t>
      </w:r>
      <w:r>
        <w:rPr>
          <w:rStyle w:val="StyleUnderline"/>
        </w:rPr>
        <w:t xml:space="preserve"> </w:t>
      </w:r>
      <w:r>
        <w:rPr>
          <w:rStyle w:val="StyleUnderline"/>
          <w:highlight w:val="cyan"/>
        </w:rPr>
        <w:t xml:space="preserve">have much to say about Black death but </w:t>
      </w:r>
      <w:r>
        <w:rPr>
          <w:rStyle w:val="Emphasis"/>
          <w:highlight w:val="cyan"/>
        </w:rPr>
        <w:t>do not connect these</w:t>
      </w:r>
      <w:r>
        <w:rPr>
          <w:rStyle w:val="Emphasis"/>
        </w:rPr>
        <w:t xml:space="preserve"> conversations overtly </w:t>
      </w:r>
      <w:r>
        <w:rPr>
          <w:rStyle w:val="Emphasis"/>
          <w:highlight w:val="cyan"/>
        </w:rPr>
        <w:t>to</w:t>
      </w:r>
      <w:r>
        <w:rPr>
          <w:rStyle w:val="Emphasis"/>
        </w:rPr>
        <w:t xml:space="preserve"> </w:t>
      </w:r>
      <w:r>
        <w:rPr>
          <w:rStyle w:val="Emphasis"/>
          <w:highlight w:val="cyan"/>
        </w:rPr>
        <w:t>disability.</w:t>
      </w:r>
      <w:r>
        <w:rPr>
          <w:sz w:val="16"/>
        </w:rPr>
        <w:t xml:space="preserve"> </w:t>
      </w:r>
      <w:r>
        <w:rPr>
          <w:rStyle w:val="StyleUnderline"/>
        </w:rPr>
        <w:t xml:space="preserve">The </w:t>
      </w:r>
      <w:r>
        <w:rPr>
          <w:rStyle w:val="StyleUnderline"/>
          <w:highlight w:val="cyan"/>
        </w:rPr>
        <w:t xml:space="preserve">incorporation of </w:t>
      </w:r>
      <w:r>
        <w:rPr>
          <w:rStyle w:val="Emphasis"/>
          <w:highlight w:val="cyan"/>
        </w:rPr>
        <w:t>disability</w:t>
      </w:r>
      <w:r>
        <w:rPr>
          <w:rStyle w:val="StyleUnderline"/>
        </w:rPr>
        <w:t xml:space="preserve"> </w:t>
      </w:r>
      <w:r>
        <w:rPr>
          <w:rStyle w:val="StyleUnderline"/>
          <w:highlight w:val="cyan"/>
        </w:rPr>
        <w:t>into these</w:t>
      </w:r>
      <w:r>
        <w:rPr>
          <w:rStyle w:val="StyleUnderline"/>
        </w:rPr>
        <w:t xml:space="preserve"> </w:t>
      </w:r>
      <w:r>
        <w:rPr>
          <w:rStyle w:val="Emphasis"/>
        </w:rPr>
        <w:t>theoretical projects</w:t>
      </w:r>
      <w:r>
        <w:rPr>
          <w:rStyle w:val="StyleUnderline"/>
        </w:rPr>
        <w:t xml:space="preserve"> </w:t>
      </w:r>
      <w:r>
        <w:rPr>
          <w:rStyle w:val="StyleUnderline"/>
          <w:highlight w:val="cyan"/>
        </w:rPr>
        <w:t>might help us think</w:t>
      </w:r>
      <w:r>
        <w:rPr>
          <w:rStyle w:val="StyleUnderline"/>
        </w:rPr>
        <w:t xml:space="preserve"> through the ways in which we imagine a </w:t>
      </w:r>
      <w:r>
        <w:rPr>
          <w:rStyle w:val="Emphasis"/>
          <w:highlight w:val="cyan"/>
        </w:rPr>
        <w:t>Black life</w:t>
      </w:r>
      <w:r>
        <w:rPr>
          <w:rStyle w:val="StyleUnderline"/>
        </w:rPr>
        <w:t xml:space="preserve"> that is </w:t>
      </w:r>
      <w:r>
        <w:rPr>
          <w:rStyle w:val="StyleUnderline"/>
          <w:highlight w:val="cyan"/>
        </w:rPr>
        <w:t>more than just</w:t>
      </w:r>
      <w:r>
        <w:rPr>
          <w:rStyle w:val="StyleUnderline"/>
        </w:rPr>
        <w:t xml:space="preserve"> </w:t>
      </w:r>
      <w:r>
        <w:rPr>
          <w:rStyle w:val="Emphasis"/>
        </w:rPr>
        <w:t>survival</w:t>
      </w:r>
      <w:r>
        <w:rPr>
          <w:rStyle w:val="StyleUnderline"/>
        </w:rPr>
        <w:t xml:space="preserve"> and more than </w:t>
      </w:r>
      <w:r>
        <w:rPr>
          <w:rStyle w:val="Emphasis"/>
          <w:highlight w:val="cyan"/>
        </w:rPr>
        <w:t>able-bodied utopia.</w:t>
      </w:r>
      <w:r>
        <w:rPr>
          <w:sz w:val="16"/>
        </w:rPr>
        <w:t xml:space="preserve"> </w:t>
      </w:r>
      <w:r>
        <w:rPr>
          <w:rStyle w:val="Emphasis"/>
          <w:sz w:val="28"/>
          <w:szCs w:val="28"/>
          <w:highlight w:val="cyan"/>
        </w:rPr>
        <w:t xml:space="preserve">What does liberation look like if disabled Black bodies </w:t>
      </w:r>
      <w:proofErr w:type="gramStart"/>
      <w:r>
        <w:rPr>
          <w:rStyle w:val="Emphasis"/>
          <w:sz w:val="28"/>
          <w:szCs w:val="28"/>
          <w:highlight w:val="cyan"/>
        </w:rPr>
        <w:t>are allowed</w:t>
      </w:r>
      <w:proofErr w:type="gramEnd"/>
      <w:r>
        <w:rPr>
          <w:rStyle w:val="Emphasis"/>
          <w:sz w:val="28"/>
          <w:szCs w:val="28"/>
          <w:highlight w:val="cyan"/>
        </w:rPr>
        <w:t xml:space="preserve"> in our futures?</w:t>
      </w:r>
      <w:r>
        <w:rPr>
          <w:sz w:val="16"/>
        </w:rPr>
        <w:t xml:space="preserve"> Would we be better able to hold Disability Studies accountable for its erasure of raced and gendered bodies? Additionally, we might reclaim critically important Black figures in history who </w:t>
      </w:r>
      <w:proofErr w:type="gramStart"/>
      <w:r>
        <w:rPr>
          <w:sz w:val="16"/>
        </w:rPr>
        <w:t>were otherwise erased</w:t>
      </w:r>
      <w:proofErr w:type="gramEnd"/>
      <w:r>
        <w:rPr>
          <w:sz w:val="16"/>
        </w:rPr>
        <w:t xml:space="preserve">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Pr>
          <w:rStyle w:val="StyleUnderline"/>
        </w:rPr>
        <w:t xml:space="preserve">Whether it is the </w:t>
      </w:r>
      <w:r>
        <w:rPr>
          <w:rStyle w:val="Emphasis"/>
        </w:rPr>
        <w:t>painful epileptic seizures</w:t>
      </w:r>
      <w:r>
        <w:rPr>
          <w:rStyle w:val="StyleUnderline"/>
        </w:rPr>
        <w:t xml:space="preserve"> of </w:t>
      </w:r>
      <w:r>
        <w:rPr>
          <w:rStyle w:val="Emphasis"/>
        </w:rPr>
        <w:t>Harriet Tubman</w:t>
      </w:r>
      <w:r>
        <w:rPr>
          <w:rStyle w:val="StyleUnderline"/>
        </w:rPr>
        <w:t xml:space="preserve"> that helped her stay ahead of </w:t>
      </w:r>
      <w:r>
        <w:rPr>
          <w:rStyle w:val="Emphasis"/>
        </w:rPr>
        <w:t>bounty hunters</w:t>
      </w:r>
      <w:r>
        <w:rPr>
          <w:rStyle w:val="StyleUnderline"/>
        </w:rPr>
        <w:t xml:space="preserve"> or the Mississippi appendectomy that spurred Fannie Lou Hamer’s </w:t>
      </w:r>
      <w:r>
        <w:rPr>
          <w:rStyle w:val="Emphasis"/>
        </w:rPr>
        <w:t>activism,</w:t>
      </w:r>
      <w:r>
        <w:rPr>
          <w:rStyle w:val="StyleUnderline"/>
        </w:rPr>
        <w:t xml:space="preserve"> </w:t>
      </w:r>
      <w:r>
        <w:rPr>
          <w:rStyle w:val="Emphasis"/>
          <w:sz w:val="28"/>
          <w:szCs w:val="28"/>
          <w:highlight w:val="cyan"/>
        </w:rPr>
        <w:t>the intersections of</w:t>
      </w:r>
      <w:r>
        <w:rPr>
          <w:rStyle w:val="Emphasis"/>
          <w:sz w:val="28"/>
          <w:szCs w:val="28"/>
        </w:rPr>
        <w:t xml:space="preserve"> </w:t>
      </w:r>
      <w:r>
        <w:rPr>
          <w:rStyle w:val="Emphasis"/>
          <w:sz w:val="28"/>
          <w:szCs w:val="28"/>
          <w:highlight w:val="cyan"/>
        </w:rPr>
        <w:t>disability and race</w:t>
      </w:r>
      <w:r>
        <w:rPr>
          <w:rStyle w:val="Emphasis"/>
          <w:sz w:val="28"/>
          <w:szCs w:val="28"/>
        </w:rPr>
        <w:t xml:space="preserve"> in the bodily praxis of historical Black figures </w:t>
      </w:r>
      <w:r>
        <w:rPr>
          <w:rStyle w:val="Emphasis"/>
          <w:sz w:val="28"/>
          <w:szCs w:val="28"/>
          <w:highlight w:val="cyan"/>
        </w:rPr>
        <w:t xml:space="preserve">needs to </w:t>
      </w:r>
      <w:proofErr w:type="gramStart"/>
      <w:r>
        <w:rPr>
          <w:rStyle w:val="Emphasis"/>
          <w:sz w:val="28"/>
          <w:szCs w:val="28"/>
          <w:highlight w:val="cyan"/>
        </w:rPr>
        <w:t xml:space="preserve">be </w:t>
      </w:r>
      <w:r>
        <w:rPr>
          <w:rStyle w:val="Emphasis"/>
          <w:sz w:val="28"/>
          <w:szCs w:val="28"/>
        </w:rPr>
        <w:t xml:space="preserve">more </w:t>
      </w:r>
      <w:r>
        <w:rPr>
          <w:rStyle w:val="Emphasis"/>
          <w:sz w:val="28"/>
          <w:szCs w:val="28"/>
          <w:highlight w:val="cyan"/>
        </w:rPr>
        <w:t>deeply addressed</w:t>
      </w:r>
      <w:proofErr w:type="gramEnd"/>
      <w:r>
        <w:rPr>
          <w:rStyle w:val="Emphasis"/>
          <w:sz w:val="28"/>
          <w:szCs w:val="28"/>
          <w:highlight w:val="cyan"/>
        </w:rPr>
        <w:t>.</w:t>
      </w:r>
      <w:r>
        <w:rPr>
          <w:rStyle w:val="Emphasis"/>
          <w:sz w:val="16"/>
        </w:rPr>
        <w:t xml:space="preserve"> </w:t>
      </w:r>
      <w:r>
        <w:rPr>
          <w:sz w:val="16"/>
        </w:rPr>
        <w:t>Disabled Black women experience “intersecting patterns of racism and sexism</w:t>
      </w:r>
      <w:proofErr w:type="gramStart"/>
      <w:r>
        <w:rPr>
          <w:sz w:val="16"/>
        </w:rPr>
        <w:t>. . . .</w:t>
      </w:r>
      <w:proofErr w:type="gramEnd"/>
      <w:r>
        <w:rPr>
          <w:sz w:val="16"/>
        </w:rPr>
        <w:t xml:space="preserve"> Because of their intersectional identity as both women and of color within discourses that </w:t>
      </w:r>
      <w:proofErr w:type="gramStart"/>
      <w:r>
        <w:rPr>
          <w:sz w:val="16"/>
        </w:rPr>
        <w:t>are shaped</w:t>
      </w:r>
      <w:proofErr w:type="gramEnd"/>
      <w:r>
        <w:rPr>
          <w:sz w:val="16"/>
        </w:rPr>
        <w:t xml:space="preserve"> to respond to one or the other, women of color </w:t>
      </w:r>
      <w:proofErr w:type="gramStart"/>
      <w:r>
        <w:rPr>
          <w:sz w:val="16"/>
        </w:rPr>
        <w:t>are marginalized</w:t>
      </w:r>
      <w:proofErr w:type="gramEnd"/>
      <w:r>
        <w:rPr>
          <w:sz w:val="16"/>
        </w:rPr>
        <w:t xml:space="preserve">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w:t>
      </w:r>
      <w:proofErr w:type="gramStart"/>
      <w:r>
        <w:rPr>
          <w:sz w:val="16"/>
        </w:rPr>
        <w:t>be attended</w:t>
      </w:r>
      <w:proofErr w:type="gramEnd"/>
      <w:r>
        <w:rPr>
          <w:sz w:val="16"/>
        </w:rPr>
        <w:t xml:space="preserve"> to in our analysis. To have a conversation and far more generative theoretical projects that ultimately serve the goal of our collective liberation, this article moves unnecessarily disparate theoretical spaces toward each other, in order. </w:t>
      </w:r>
      <w:r>
        <w:rPr>
          <w:rStyle w:val="StyleUnderline"/>
          <w:highlight w:val="cyan"/>
        </w:rPr>
        <w:t>If Black Studies took up</w:t>
      </w:r>
      <w:r>
        <w:rPr>
          <w:rStyle w:val="StyleUnderline"/>
        </w:rPr>
        <w:t xml:space="preserve"> </w:t>
      </w:r>
      <w:r>
        <w:rPr>
          <w:rStyle w:val="StyleUnderline"/>
          <w:highlight w:val="cyan"/>
        </w:rPr>
        <w:t>disability and gender</w:t>
      </w:r>
      <w:r>
        <w:rPr>
          <w:rStyle w:val="StyleUnderline"/>
        </w:rPr>
        <w:t xml:space="preserve"> </w:t>
      </w:r>
      <w:r>
        <w:rPr>
          <w:rStyle w:val="Emphasis"/>
        </w:rPr>
        <w:t>more comprehensively</w:t>
      </w:r>
      <w:r>
        <w:rPr>
          <w:rStyle w:val="StyleUnderline"/>
        </w:rPr>
        <w:t xml:space="preserve"> </w:t>
      </w:r>
      <w:r>
        <w:rPr>
          <w:rStyle w:val="StyleUnderline"/>
          <w:highlight w:val="cyan"/>
        </w:rPr>
        <w:t>and</w:t>
      </w:r>
      <w:r>
        <w:rPr>
          <w:rStyle w:val="StyleUnderline"/>
        </w:rPr>
        <w:t xml:space="preserve"> </w:t>
      </w:r>
      <w:r>
        <w:rPr>
          <w:rStyle w:val="Emphasis"/>
        </w:rPr>
        <w:t xml:space="preserve">productively </w:t>
      </w:r>
      <w:r>
        <w:rPr>
          <w:rStyle w:val="Emphasis"/>
          <w:highlight w:val="cyan"/>
        </w:rPr>
        <w:t>confronted ableism</w:t>
      </w:r>
      <w:r>
        <w:rPr>
          <w:rStyle w:val="StyleUnderline"/>
        </w:rPr>
        <w:t xml:space="preserve">, </w:t>
      </w:r>
      <w:r>
        <w:rPr>
          <w:rStyle w:val="StyleUnderline"/>
          <w:highlight w:val="cyan"/>
        </w:rPr>
        <w:t>we might discard</w:t>
      </w:r>
      <w:r>
        <w:rPr>
          <w:rStyle w:val="StyleUnderline"/>
        </w:rPr>
        <w:t xml:space="preserve"> </w:t>
      </w:r>
      <w:r>
        <w:rPr>
          <w:rStyle w:val="Emphasis"/>
        </w:rPr>
        <w:t>ableist language</w:t>
      </w:r>
      <w:r>
        <w:rPr>
          <w:rStyle w:val="StyleUnderline"/>
        </w:rPr>
        <w:t xml:space="preserve"> and create </w:t>
      </w:r>
      <w:r>
        <w:rPr>
          <w:rStyle w:val="Emphasis"/>
        </w:rPr>
        <w:t>new language.</w:t>
      </w:r>
      <w:r>
        <w:rPr>
          <w:sz w:val="16"/>
        </w:rPr>
        <w:t xml:space="preserve"> </w:t>
      </w:r>
      <w:r>
        <w:rPr>
          <w:rStyle w:val="StyleUnderline"/>
        </w:rPr>
        <w:t xml:space="preserve">Too often we use </w:t>
      </w:r>
      <w:r>
        <w:rPr>
          <w:rStyle w:val="StyleUnderline"/>
          <w:highlight w:val="cyan"/>
        </w:rPr>
        <w:t>metaphors that</w:t>
      </w:r>
      <w:r>
        <w:rPr>
          <w:rStyle w:val="StyleUnderline"/>
        </w:rPr>
        <w:t xml:space="preserve"> </w:t>
      </w:r>
      <w:r>
        <w:rPr>
          <w:rStyle w:val="Emphasis"/>
        </w:rPr>
        <w:t xml:space="preserve">subtly </w:t>
      </w:r>
      <w:r>
        <w:rPr>
          <w:rStyle w:val="Emphasis"/>
          <w:highlight w:val="cyan"/>
        </w:rPr>
        <w:t>undermine</w:t>
      </w:r>
      <w:r>
        <w:rPr>
          <w:rStyle w:val="Emphasis"/>
        </w:rPr>
        <w:t xml:space="preserve"> our </w:t>
      </w:r>
      <w:r>
        <w:rPr>
          <w:rStyle w:val="Emphasis"/>
          <w:highlight w:val="cyan"/>
        </w:rPr>
        <w:t>liberatory agendas</w:t>
      </w:r>
      <w:r>
        <w:rPr>
          <w:sz w:val="16"/>
        </w:rPr>
        <w:t>, but we also have the power to transform ableist invective in equally liberatory ways.</w:t>
      </w:r>
      <w:r>
        <w:rPr>
          <w:rStyle w:val="StyleUnderline"/>
        </w:rPr>
        <w:t xml:space="preserve"> If Disability Studies took up Black Studies and critical race theory in ways that displaced the white disabled body as the norm, we might gain a </w:t>
      </w:r>
      <w:r>
        <w:rPr>
          <w:rStyle w:val="Emphasis"/>
        </w:rPr>
        <w:t>stronger</w:t>
      </w:r>
      <w:r>
        <w:rPr>
          <w:rStyle w:val="StyleUnderline"/>
        </w:rPr>
        <w:t xml:space="preserve">, more </w:t>
      </w:r>
      <w:r>
        <w:rPr>
          <w:rStyle w:val="Emphasis"/>
        </w:rPr>
        <w:t>flexible</w:t>
      </w:r>
      <w:r>
        <w:rPr>
          <w:rStyle w:val="StyleUnderline"/>
        </w:rPr>
        <w:t xml:space="preserve">, and </w:t>
      </w:r>
      <w:r>
        <w:rPr>
          <w:rStyle w:val="Emphasis"/>
        </w:rPr>
        <w:t>globally relevant framework</w:t>
      </w:r>
      <w:r>
        <w:rPr>
          <w:rStyle w:val="StyleUnderline"/>
        </w:rPr>
        <w:t xml:space="preserve"> from which to critique </w:t>
      </w:r>
      <w:r>
        <w:rPr>
          <w:rStyle w:val="Emphasis"/>
        </w:rPr>
        <w:t>late neoliberal capitalism.</w:t>
      </w:r>
      <w:r>
        <w:rPr>
          <w:sz w:val="16"/>
        </w:rPr>
        <w:t xml:space="preserve"> Too often we engage race and its impact as an additive or comparative category of difference rather than a constitutive aspect of notions of disability in the West. </w:t>
      </w:r>
      <w:r>
        <w:rPr>
          <w:rStyle w:val="Emphasis"/>
          <w:highlight w:val="cyan"/>
        </w:rPr>
        <w:t xml:space="preserve">When disability </w:t>
      </w:r>
      <w:proofErr w:type="gramStart"/>
      <w:r>
        <w:rPr>
          <w:rStyle w:val="Emphasis"/>
          <w:highlight w:val="cyan"/>
        </w:rPr>
        <w:t>is more seriously regarded</w:t>
      </w:r>
      <w:proofErr w:type="gramEnd"/>
      <w:r>
        <w:rPr>
          <w:rStyle w:val="Emphasis"/>
          <w:highlight w:val="cyan"/>
        </w:rPr>
        <w:t xml:space="preserve"> within Black Studies, race within</w:t>
      </w:r>
      <w:r>
        <w:rPr>
          <w:rStyle w:val="Emphasis"/>
        </w:rPr>
        <w:t xml:space="preserve"> </w:t>
      </w:r>
      <w:r>
        <w:rPr>
          <w:rStyle w:val="Emphasis"/>
          <w:highlight w:val="cyan"/>
        </w:rPr>
        <w:t xml:space="preserve">Disability Studies, and </w:t>
      </w:r>
      <w:r>
        <w:rPr>
          <w:rStyle w:val="Emphasis"/>
          <w:highlight w:val="cyan"/>
        </w:rPr>
        <w:lastRenderedPageBreak/>
        <w:t>gender in both</w:t>
      </w:r>
      <w:r>
        <w:rPr>
          <w:rStyle w:val="Emphasis"/>
        </w:rPr>
        <w:t xml:space="preserve">, </w:t>
      </w:r>
      <w:r>
        <w:rPr>
          <w:rStyle w:val="Emphasis"/>
          <w:sz w:val="28"/>
          <w:szCs w:val="28"/>
          <w:highlight w:val="cyan"/>
        </w:rPr>
        <w:t>there are</w:t>
      </w:r>
      <w:r>
        <w:rPr>
          <w:rStyle w:val="Emphasis"/>
          <w:sz w:val="28"/>
          <w:szCs w:val="28"/>
        </w:rPr>
        <w:t xml:space="preserve"> an </w:t>
      </w:r>
      <w:r>
        <w:rPr>
          <w:rStyle w:val="Emphasis"/>
          <w:sz w:val="28"/>
          <w:szCs w:val="28"/>
          <w:highlight w:val="cyan"/>
        </w:rPr>
        <w:t>infinite</w:t>
      </w:r>
      <w:r>
        <w:rPr>
          <w:rStyle w:val="Emphasis"/>
          <w:sz w:val="28"/>
          <w:szCs w:val="28"/>
        </w:rPr>
        <w:t xml:space="preserve"> number of </w:t>
      </w:r>
      <w:r>
        <w:rPr>
          <w:rStyle w:val="Emphasis"/>
          <w:sz w:val="28"/>
          <w:szCs w:val="28"/>
          <w:highlight w:val="cyan"/>
        </w:rPr>
        <w:t>revolutions that a</w:t>
      </w:r>
      <w:r>
        <w:rPr>
          <w:rStyle w:val="Emphasis"/>
          <w:sz w:val="28"/>
          <w:szCs w:val="28"/>
        </w:rPr>
        <w:t xml:space="preserve"> </w:t>
      </w:r>
      <w:r>
        <w:rPr>
          <w:rStyle w:val="Emphasis"/>
          <w:sz w:val="28"/>
          <w:szCs w:val="28"/>
          <w:highlight w:val="cyan"/>
        </w:rPr>
        <w:t>Black feminist disability framework can</w:t>
      </w:r>
      <w:r>
        <w:rPr>
          <w:rStyle w:val="Emphasis"/>
          <w:sz w:val="28"/>
          <w:szCs w:val="28"/>
        </w:rPr>
        <w:t xml:space="preserve"> help </w:t>
      </w:r>
      <w:r>
        <w:rPr>
          <w:rStyle w:val="Emphasis"/>
          <w:sz w:val="28"/>
          <w:szCs w:val="28"/>
          <w:highlight w:val="cyan"/>
        </w:rPr>
        <w:t>bring about.</w:t>
      </w:r>
    </w:p>
    <w:p w14:paraId="23DA6FD7" w14:textId="77777777" w:rsidR="00C23A92" w:rsidRDefault="00C23A92" w:rsidP="00C23A92">
      <w:pPr>
        <w:rPr>
          <w:sz w:val="16"/>
          <w:szCs w:val="16"/>
        </w:rPr>
      </w:pPr>
    </w:p>
    <w:p w14:paraId="0E01476D" w14:textId="77777777" w:rsidR="00C23A92" w:rsidRPr="00DA10CF" w:rsidRDefault="00C23A92" w:rsidP="00C23A92">
      <w:pPr>
        <w:pStyle w:val="Heading4"/>
      </w:pP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That orientation is </w:t>
      </w:r>
      <w:r w:rsidRPr="00203B12">
        <w:rPr>
          <w:u w:val="single"/>
        </w:rPr>
        <w:t>key</w:t>
      </w:r>
      <w:r w:rsidRPr="00DA10CF">
        <w:t xml:space="preserve"> to producing subjects that </w:t>
      </w:r>
      <w:r w:rsidRPr="00203B12">
        <w:rPr>
          <w:u w:val="single"/>
        </w:rPr>
        <w:t>challenge</w:t>
      </w:r>
      <w:r w:rsidRPr="00DA10CF">
        <w:t xml:space="preserve"> ableism and </w:t>
      </w:r>
      <w:r w:rsidRPr="00203B12">
        <w:rPr>
          <w:u w:val="single"/>
        </w:rPr>
        <w:t>eugenic violence</w:t>
      </w:r>
      <w:r w:rsidRPr="00DA10CF">
        <w:t xml:space="preserve">. </w:t>
      </w:r>
    </w:p>
    <w:p w14:paraId="621DDC8A" w14:textId="77777777" w:rsidR="00C23A92" w:rsidRDefault="00C23A92" w:rsidP="00C23A92">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2EA27FF6" w14:textId="77777777" w:rsidR="00C23A92" w:rsidRPr="00D25A76" w:rsidRDefault="00C23A92" w:rsidP="00C23A92">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2C0DA1">
        <w:rPr>
          <w:rStyle w:val="StyleUnderline"/>
          <w:highlight w:val="cyan"/>
        </w:rPr>
        <w:t xml:space="preserve">disabled bodies </w:t>
      </w:r>
      <w:proofErr w:type="gramStart"/>
      <w:r w:rsidRPr="002C0DA1">
        <w:rPr>
          <w:rStyle w:val="StyleUnderline"/>
          <w:highlight w:val="cyan"/>
        </w:rPr>
        <w:t xml:space="preserve">are </w:t>
      </w:r>
      <w:r w:rsidRPr="002C0DA1">
        <w:rPr>
          <w:rStyle w:val="Emphasis"/>
          <w:highlight w:val="cyan"/>
        </w:rPr>
        <w:t>constituted</w:t>
      </w:r>
      <w:proofErr w:type="gramEnd"/>
      <w:r w:rsidRPr="002C0DA1">
        <w:rPr>
          <w:rStyle w:val="Emphasis"/>
          <w:highlight w:val="cyan"/>
        </w:rPr>
        <w:t xml:space="preserve"> discursively</w:t>
      </w:r>
      <w:r w:rsidRPr="002C0DA1">
        <w:rPr>
          <w:rStyle w:val="StyleUnderline"/>
          <w:highlight w:val="cyan"/>
        </w:rPr>
        <w:t xml:space="preserve"> through </w:t>
      </w:r>
      <w:r w:rsidRPr="003E7AD6">
        <w:rPr>
          <w:rStyle w:val="Emphasis"/>
          <w:highlight w:val="cyan"/>
        </w:rPr>
        <w:t>webs</w:t>
      </w:r>
      <w:r w:rsidRPr="003E7AD6">
        <w:rPr>
          <w:rStyle w:val="StyleUnderline"/>
          <w:highlight w:val="cyan"/>
        </w:rPr>
        <w:t xml:space="preserve"> of </w:t>
      </w:r>
      <w:r w:rsidRPr="003E7AD6">
        <w:rPr>
          <w:rStyle w:val="Emphasis"/>
          <w:highlight w:val="cyan"/>
        </w:rPr>
        <w:t>knowledge-power relations</w:t>
      </w:r>
      <w:r w:rsidRPr="002C0DA1">
        <w:rPr>
          <w:rStyle w:val="StyleUnderline"/>
        </w:rPr>
        <w:t xml:space="preserve">, and </w:t>
      </w:r>
      <w:r w:rsidRPr="002C0DA1">
        <w:rPr>
          <w:rStyle w:val="StyleUnderline"/>
          <w:highlight w:val="cyan"/>
        </w:rPr>
        <w:t>subjects</w:t>
      </w:r>
      <w:r w:rsidRPr="002C0DA1">
        <w:rPr>
          <w:rStyle w:val="StyleUnderline"/>
        </w:rPr>
        <w:t xml:space="preserve"> may also </w:t>
      </w:r>
      <w:r w:rsidRPr="002C0DA1">
        <w:rPr>
          <w:rStyle w:val="StyleUnderline"/>
          <w:highlight w:val="cyan"/>
        </w:rPr>
        <w:t xml:space="preserve">work to </w:t>
      </w:r>
      <w:r w:rsidRPr="003E7AD6">
        <w:rPr>
          <w:rStyle w:val="Emphasis"/>
          <w:highlight w:val="cyan"/>
        </w:rPr>
        <w:t>constitute</w:t>
      </w:r>
      <w:r w:rsidRPr="002C0DA1">
        <w:rPr>
          <w:rStyle w:val="StyleUnderline"/>
          <w:highlight w:val="cyan"/>
        </w:rPr>
        <w:t xml:space="preserve"> themselves. </w:t>
      </w:r>
      <w:r w:rsidRPr="003E7AD6">
        <w:rPr>
          <w:rStyle w:val="Emphasis"/>
          <w:highlight w:val="cyan"/>
        </w:rPr>
        <w:t>Examination</w:t>
      </w:r>
      <w:r w:rsidRPr="002C0DA1">
        <w:rPr>
          <w:rStyle w:val="StyleUnderline"/>
          <w:highlight w:val="cyan"/>
        </w:rPr>
        <w:t xml:space="preserve"> of</w:t>
      </w:r>
      <w:r w:rsidRPr="00D25A76">
        <w:rPr>
          <w:sz w:val="16"/>
          <w:szCs w:val="16"/>
        </w:rPr>
        <w:t xml:space="preserve"> the intersection of gender and </w:t>
      </w:r>
      <w:r w:rsidRPr="002C0DA1">
        <w:rPr>
          <w:rStyle w:val="StyleUnderline"/>
          <w:highlight w:val="cyan"/>
        </w:rPr>
        <w:t>disability</w:t>
      </w:r>
      <w:r w:rsidRPr="002C0DA1">
        <w:rPr>
          <w:rStyle w:val="StyleUnderline"/>
        </w:rPr>
        <w:t xml:space="preserve"> may </w:t>
      </w:r>
      <w:r w:rsidRPr="002C0DA1">
        <w:rPr>
          <w:rStyle w:val="Emphasis"/>
          <w:highlight w:val="cyan"/>
        </w:rPr>
        <w:t>shed</w:t>
      </w:r>
      <w:r w:rsidRPr="002C0DA1">
        <w:rPr>
          <w:rStyle w:val="Emphasis"/>
        </w:rPr>
        <w:t xml:space="preserve"> new </w:t>
      </w:r>
      <w:r w:rsidRPr="002C0DA1">
        <w:rPr>
          <w:rStyle w:val="Emphasis"/>
          <w:highlight w:val="cyan"/>
        </w:rPr>
        <w:t>light</w:t>
      </w:r>
      <w:r w:rsidRPr="002C0DA1">
        <w:rPr>
          <w:rStyle w:val="StyleUnderline"/>
          <w:highlight w:val="cyan"/>
        </w:rPr>
        <w:t xml:space="preserve"> on</w:t>
      </w:r>
      <w:r w:rsidRPr="002C0DA1">
        <w:rPr>
          <w:rStyle w:val="StyleUnderline"/>
        </w:rPr>
        <w:t xml:space="preserve"> the ways in </w:t>
      </w:r>
      <w:r w:rsidRPr="002C0DA1">
        <w:rPr>
          <w:rStyle w:val="StyleUnderline"/>
          <w:highlight w:val="cyan"/>
        </w:rPr>
        <w:t xml:space="preserve">which bodies </w:t>
      </w:r>
      <w:proofErr w:type="gramStart"/>
      <w:r w:rsidRPr="002C0DA1">
        <w:rPr>
          <w:rStyle w:val="StyleUnderline"/>
          <w:highlight w:val="cyan"/>
        </w:rPr>
        <w:t xml:space="preserve">are </w:t>
      </w:r>
      <w:r w:rsidRPr="003E7AD6">
        <w:rPr>
          <w:rStyle w:val="Emphasis"/>
          <w:highlight w:val="cyan"/>
        </w:rPr>
        <w:t>constituted</w:t>
      </w:r>
      <w:proofErr w:type="gramEnd"/>
      <w:r w:rsidRPr="002C0DA1">
        <w:rPr>
          <w:rStyle w:val="StyleUnderline"/>
          <w:highlight w:val="cyan"/>
        </w:rPr>
        <w:t xml:space="preserve"> in</w:t>
      </w:r>
      <w:r w:rsidRPr="002C0DA1">
        <w:rPr>
          <w:rStyle w:val="StyleUnderline"/>
        </w:rPr>
        <w:t xml:space="preserve"> </w:t>
      </w:r>
      <w:r w:rsidRPr="003E7AD6">
        <w:rPr>
          <w:rStyle w:val="StyleUnderline"/>
        </w:rPr>
        <w:t xml:space="preserve">various </w:t>
      </w:r>
      <w:r w:rsidRPr="003E7AD6">
        <w:rPr>
          <w:rStyle w:val="Emphasis"/>
          <w:highlight w:val="cyan"/>
        </w:rPr>
        <w:t>educational sites</w:t>
      </w:r>
      <w:r w:rsidRPr="002C0DA1">
        <w:rPr>
          <w:rStyle w:val="StyleUnderline"/>
          <w:highlight w:val="cyan"/>
        </w:rPr>
        <w:t xml:space="preserve"> in</w:t>
      </w:r>
      <w:r w:rsidRPr="00D25A76">
        <w:rPr>
          <w:sz w:val="16"/>
          <w:szCs w:val="16"/>
        </w:rPr>
        <w:t xml:space="preserve"> potentially </w:t>
      </w:r>
      <w:r w:rsidRPr="003E7AD6">
        <w:rPr>
          <w:rStyle w:val="Emphasis"/>
          <w:highlight w:val="cyan"/>
        </w:rPr>
        <w:t>disempowering</w:t>
      </w:r>
      <w:r w:rsidRPr="002C0DA1">
        <w:rPr>
          <w:rStyle w:val="StyleUnderline"/>
        </w:rPr>
        <w:t xml:space="preserve"> and empowering </w:t>
      </w:r>
      <w:r w:rsidRPr="002C0DA1">
        <w:rPr>
          <w:rStyle w:val="StyleUnderline"/>
          <w:highlight w:val="cyan"/>
        </w:rPr>
        <w:t>ways</w:t>
      </w:r>
      <w:r w:rsidRPr="00D25A76">
        <w:rPr>
          <w:sz w:val="16"/>
          <w:szCs w:val="16"/>
        </w:rPr>
        <w:t xml:space="preserve">. In Discipline and Punish Foucault (1995) discusses disciplinary tactics and the </w:t>
      </w:r>
      <w:proofErr w:type="gramStart"/>
      <w:r w:rsidRPr="00D25A76">
        <w:rPr>
          <w:sz w:val="16"/>
          <w:szCs w:val="16"/>
        </w:rPr>
        <w:t>“ vast</w:t>
      </w:r>
      <w:proofErr w:type="gramEnd"/>
      <w:r w:rsidRPr="00D25A76">
        <w:rPr>
          <w:sz w:val="16"/>
          <w:szCs w:val="16"/>
        </w:rPr>
        <w:t xml:space="preserve"> science of </w:t>
      </w:r>
      <w:proofErr w:type="gramStart"/>
      <w:r w:rsidRPr="00D25A76">
        <w:rPr>
          <w:sz w:val="16"/>
          <w:szCs w:val="16"/>
        </w:rPr>
        <w:t>war ”</w:t>
      </w:r>
      <w:proofErr w:type="gramEnd"/>
      <w:r w:rsidRPr="00D25A76">
        <w:rPr>
          <w:sz w:val="16"/>
          <w:szCs w:val="16"/>
        </w:rPr>
        <w:t xml:space="preserve"> (p. 168) that applies to </w:t>
      </w:r>
      <w:proofErr w:type="gramStart"/>
      <w:r w:rsidRPr="00D25A76">
        <w:rPr>
          <w:sz w:val="16"/>
          <w:szCs w:val="16"/>
        </w:rPr>
        <w:t>“ the</w:t>
      </w:r>
      <w:proofErr w:type="gramEnd"/>
      <w:r w:rsidRPr="00D25A76">
        <w:rPr>
          <w:sz w:val="16"/>
          <w:szCs w:val="16"/>
        </w:rPr>
        <w:t xml:space="preserve"> general foundation of all military practice, from the control and exercise of individual bodies to the use of forces specific to the most complex </w:t>
      </w:r>
      <w:proofErr w:type="gramStart"/>
      <w:r w:rsidRPr="00D25A76">
        <w:rPr>
          <w:sz w:val="16"/>
          <w:szCs w:val="16"/>
        </w:rPr>
        <w:t>multiplicities ”</w:t>
      </w:r>
      <w:proofErr w:type="gramEnd"/>
      <w:r w:rsidRPr="00D25A76">
        <w:rPr>
          <w:sz w:val="16"/>
          <w:szCs w:val="16"/>
        </w:rPr>
        <w:t xml:space="preserve"> (p. 167</w:t>
      </w:r>
      <w:proofErr w:type="gramStart"/>
      <w:r w:rsidRPr="00D25A76">
        <w:rPr>
          <w:sz w:val="16"/>
          <w:szCs w:val="16"/>
        </w:rPr>
        <w:t>)..</w:t>
      </w:r>
      <w:proofErr w:type="gramEnd"/>
      <w:r w:rsidRPr="00D25A76">
        <w:rPr>
          <w:sz w:val="16"/>
          <w:szCs w:val="16"/>
        </w:rPr>
        <w:t xml:space="preserve"> </w:t>
      </w:r>
      <w:r w:rsidRPr="003E7AD6">
        <w:rPr>
          <w:rStyle w:val="Emphasis"/>
          <w:highlight w:val="cyan"/>
        </w:rPr>
        <w:t>Military</w:t>
      </w:r>
      <w:r w:rsidRPr="002C0DA1">
        <w:rPr>
          <w:rStyle w:val="StyleUnderline"/>
          <w:highlight w:val="cyan"/>
        </w:rPr>
        <w:t xml:space="preserve"> knowledges </w:t>
      </w:r>
      <w:proofErr w:type="gramStart"/>
      <w:r w:rsidRPr="002F515E">
        <w:rPr>
          <w:rStyle w:val="StyleUnderline"/>
          <w:highlight w:val="cyan"/>
        </w:rPr>
        <w:t>represent</w:t>
      </w:r>
      <w:proofErr w:type="gramEnd"/>
      <w:r w:rsidRPr="002F515E">
        <w:rPr>
          <w:rStyle w:val="StyleUnderline"/>
        </w:rPr>
        <w:t xml:space="preserve"> a </w:t>
      </w:r>
      <w:r w:rsidRPr="002F515E">
        <w:rPr>
          <w:rStyle w:val="Emphasis"/>
        </w:rPr>
        <w:t>body</w:t>
      </w:r>
      <w:r w:rsidRPr="002F515E">
        <w:rPr>
          <w:rStyle w:val="StyleUnderline"/>
        </w:rPr>
        <w:t xml:space="preserve"> of </w:t>
      </w:r>
      <w:r w:rsidRPr="003E7AD6">
        <w:rPr>
          <w:rStyle w:val="Emphasis"/>
          <w:highlight w:val="cyan"/>
        </w:rPr>
        <w:t>knowledge</w:t>
      </w:r>
      <w:r w:rsidRPr="003E7AD6">
        <w:rPr>
          <w:rStyle w:val="StyleUnderline"/>
          <w:highlight w:val="cyan"/>
        </w:rPr>
        <w:t xml:space="preserve"> of how to </w:t>
      </w:r>
      <w:r w:rsidRPr="003E7AD6">
        <w:rPr>
          <w:rStyle w:val="Emphasis"/>
          <w:highlight w:val="cyan"/>
        </w:rPr>
        <w:t>know</w:t>
      </w:r>
      <w:r w:rsidRPr="003E7AD6">
        <w:rPr>
          <w:rStyle w:val="StyleUnderline"/>
        </w:rPr>
        <w:t xml:space="preserve">, move, </w:t>
      </w:r>
      <w:r w:rsidRPr="003E7AD6">
        <w:rPr>
          <w:rStyle w:val="Emphasis"/>
          <w:highlight w:val="cyan"/>
        </w:rPr>
        <w:t>coerce</w:t>
      </w:r>
      <w:r w:rsidRPr="003E7AD6">
        <w:rPr>
          <w:rStyle w:val="StyleUnderline"/>
        </w:rPr>
        <w:t xml:space="preserve">, discipline, </w:t>
      </w:r>
      <w:r w:rsidRPr="003E7AD6">
        <w:rPr>
          <w:rStyle w:val="StyleUnderline"/>
          <w:highlight w:val="cyan"/>
        </w:rPr>
        <w:t xml:space="preserve">and </w:t>
      </w:r>
      <w:r w:rsidRPr="003E7AD6">
        <w:rPr>
          <w:rStyle w:val="Emphasis"/>
          <w:highlight w:val="cyan"/>
        </w:rPr>
        <w:t>govern</w:t>
      </w:r>
      <w:r w:rsidRPr="003E7AD6">
        <w:rPr>
          <w:rStyle w:val="StyleUnderline"/>
        </w:rPr>
        <w:t xml:space="preserve"> people</w:t>
      </w:r>
      <w:r w:rsidRPr="00D25A76">
        <w:rPr>
          <w:sz w:val="16"/>
          <w:szCs w:val="16"/>
        </w:rPr>
        <w:t xml:space="preserve"> (Foucault, 1995). Foucault </w:t>
      </w:r>
      <w:proofErr w:type="gramStart"/>
      <w:r w:rsidRPr="00D25A76">
        <w:rPr>
          <w:sz w:val="16"/>
          <w:szCs w:val="16"/>
        </w:rPr>
        <w:t>demonstrates</w:t>
      </w:r>
      <w:proofErr w:type="gramEnd"/>
      <w:r w:rsidRPr="00D25A76">
        <w:rPr>
          <w:sz w:val="16"/>
          <w:szCs w:val="16"/>
        </w:rPr>
        <w:t xml:space="preserve"> </w:t>
      </w:r>
      <w:r w:rsidRPr="002C0DA1">
        <w:rPr>
          <w:rStyle w:val="StyleUnderline"/>
        </w:rPr>
        <w:t xml:space="preserve">military knowledge </w:t>
      </w:r>
      <w:r w:rsidRPr="002C0DA1">
        <w:rPr>
          <w:rStyle w:val="StyleUnderline"/>
          <w:highlight w:val="cyan"/>
        </w:rPr>
        <w:t xml:space="preserve">as a </w:t>
      </w:r>
      <w:r w:rsidRPr="002C0DA1">
        <w:rPr>
          <w:rStyle w:val="Emphasis"/>
          <w:highlight w:val="cyan"/>
        </w:rPr>
        <w:t>foundation</w:t>
      </w:r>
      <w:r w:rsidRPr="002C0DA1">
        <w:rPr>
          <w:rStyle w:val="StyleUnderline"/>
          <w:highlight w:val="cyan"/>
        </w:rPr>
        <w:t xml:space="preserve"> of </w:t>
      </w:r>
      <w:r w:rsidRPr="003E7AD6">
        <w:rPr>
          <w:rStyle w:val="Emphasis"/>
          <w:highlight w:val="cyan"/>
        </w:rPr>
        <w:t>tactics</w:t>
      </w:r>
      <w:r w:rsidRPr="003E7AD6">
        <w:rPr>
          <w:rStyle w:val="StyleUnderline"/>
        </w:rPr>
        <w:t xml:space="preserve">, procedures, </w:t>
      </w:r>
      <w:proofErr w:type="spellStart"/>
      <w:r w:rsidRPr="003E7AD6">
        <w:rPr>
          <w:rStyle w:val="StyleUnderline"/>
        </w:rPr>
        <w:t>manoeuvres</w:t>
      </w:r>
      <w:proofErr w:type="spellEnd"/>
      <w:r w:rsidRPr="003E7AD6">
        <w:rPr>
          <w:rStyle w:val="StyleUnderline"/>
        </w:rPr>
        <w:t xml:space="preserve">, </w:t>
      </w:r>
      <w:proofErr w:type="gramStart"/>
      <w:r w:rsidRPr="003E7AD6">
        <w:rPr>
          <w:rStyle w:val="Emphasis"/>
        </w:rPr>
        <w:t>exercises</w:t>
      </w:r>
      <w:r w:rsidRPr="002C0DA1">
        <w:rPr>
          <w:rStyle w:val="StyleUnderline"/>
        </w:rPr>
        <w:t xml:space="preserve"> ,</w:t>
      </w:r>
      <w:proofErr w:type="gramEnd"/>
      <w:r w:rsidRPr="002C0DA1">
        <w:rPr>
          <w:rStyle w:val="StyleUnderline"/>
        </w:rPr>
        <w:t xml:space="preserve"> </w:t>
      </w:r>
      <w:r w:rsidRPr="002C0DA1">
        <w:rPr>
          <w:rStyle w:val="StyleUnderline"/>
          <w:highlight w:val="cyan"/>
        </w:rPr>
        <w:t xml:space="preserve">and </w:t>
      </w:r>
      <w:r w:rsidRPr="002C0DA1">
        <w:rPr>
          <w:rStyle w:val="Emphasis"/>
          <w:highlight w:val="cyan"/>
        </w:rPr>
        <w:t>functions</w:t>
      </w:r>
      <w:r w:rsidRPr="002C0DA1">
        <w:rPr>
          <w:rStyle w:val="StyleUnderline"/>
        </w:rPr>
        <w:t xml:space="preserve">, which may </w:t>
      </w:r>
      <w:proofErr w:type="gramStart"/>
      <w:r w:rsidRPr="002C0DA1">
        <w:rPr>
          <w:rStyle w:val="StyleUnderline"/>
        </w:rPr>
        <w:t xml:space="preserve">be </w:t>
      </w:r>
      <w:r w:rsidRPr="002C0DA1">
        <w:rPr>
          <w:rStyle w:val="StyleUnderline"/>
          <w:highlight w:val="cyan"/>
        </w:rPr>
        <w:t>used</w:t>
      </w:r>
      <w:proofErr w:type="gramEnd"/>
      <w:r w:rsidRPr="002C0DA1">
        <w:rPr>
          <w:rStyle w:val="StyleUnderline"/>
          <w:highlight w:val="cyan"/>
        </w:rPr>
        <w:t xml:space="preserve"> to </w:t>
      </w:r>
      <w:r w:rsidRPr="003E7AD6">
        <w:rPr>
          <w:rStyle w:val="Emphasis"/>
          <w:highlight w:val="cyan"/>
        </w:rPr>
        <w:t>regulate</w:t>
      </w:r>
      <w:r w:rsidRPr="003E7AD6">
        <w:rPr>
          <w:rStyle w:val="StyleUnderline"/>
          <w:highlight w:val="cyan"/>
        </w:rPr>
        <w:t xml:space="preserve"> and </w:t>
      </w:r>
      <w:r w:rsidRPr="003E7AD6">
        <w:rPr>
          <w:rStyle w:val="Emphasis"/>
          <w:highlight w:val="cyan"/>
        </w:rPr>
        <w:t>shape</w:t>
      </w:r>
      <w:r w:rsidRPr="003E7AD6">
        <w:rPr>
          <w:rStyle w:val="Emphasis"/>
        </w:rPr>
        <w:t xml:space="preserve"> entire</w:t>
      </w:r>
      <w:r w:rsidRPr="002C0DA1">
        <w:rPr>
          <w:rStyle w:val="StyleUnderline"/>
        </w:rPr>
        <w:t xml:space="preserve"> societies, thereby </w:t>
      </w:r>
      <w:r w:rsidRPr="002C0DA1">
        <w:rPr>
          <w:rStyle w:val="Emphasis"/>
        </w:rPr>
        <w:t>extending</w:t>
      </w:r>
      <w:r w:rsidRPr="002C0DA1">
        <w:rPr>
          <w:rStyle w:val="StyleUnderline"/>
        </w:rPr>
        <w:t xml:space="preserve"> into </w:t>
      </w:r>
      <w:r w:rsidRPr="002C0DA1">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2B13D470" w14:textId="77777777" w:rsidR="00C23A92" w:rsidRPr="00D25A76" w:rsidRDefault="00C23A92" w:rsidP="00C23A92">
      <w:pPr>
        <w:rPr>
          <w:sz w:val="16"/>
          <w:szCs w:val="16"/>
        </w:rPr>
      </w:pPr>
      <w:r w:rsidRPr="00D25A76">
        <w:rPr>
          <w:sz w:val="16"/>
          <w:szCs w:val="16"/>
        </w:rPr>
        <w:t xml:space="preserve">According to Foucault (1995), </w:t>
      </w:r>
      <w:r w:rsidRPr="00DA10CF">
        <w:rPr>
          <w:rStyle w:val="Emphasis"/>
          <w:highlight w:val="cyan"/>
        </w:rPr>
        <w:t>discipline</w:t>
      </w:r>
      <w:r w:rsidRPr="002C0DA1">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DA10CF">
        <w:rPr>
          <w:rStyle w:val="Emphasis"/>
          <w:highlight w:val="cyan"/>
        </w:rPr>
        <w:t>measures</w:t>
      </w:r>
      <w:r w:rsidRPr="002C0DA1">
        <w:rPr>
          <w:rStyle w:val="StyleUnderline"/>
        </w:rPr>
        <w:t xml:space="preserve">, </w:t>
      </w:r>
      <w:proofErr w:type="gramStart"/>
      <w:r w:rsidRPr="002C0DA1">
        <w:rPr>
          <w:rStyle w:val="StyleUnderline"/>
        </w:rPr>
        <w:t>methods ,</w:t>
      </w:r>
      <w:proofErr w:type="gramEnd"/>
      <w:r w:rsidRPr="002C0DA1">
        <w:rPr>
          <w:rStyle w:val="StyleUnderline"/>
        </w:rPr>
        <w:t xml:space="preserve"> </w:t>
      </w:r>
      <w:r w:rsidRPr="002C0DA1">
        <w:rPr>
          <w:rStyle w:val="StyleUnderline"/>
          <w:highlight w:val="cyan"/>
        </w:rPr>
        <w:t xml:space="preserve">and </w:t>
      </w:r>
      <w:r w:rsidRPr="00DA10CF">
        <w:rPr>
          <w:rStyle w:val="Emphasis"/>
          <w:highlight w:val="cyan"/>
        </w:rPr>
        <w:t>techniques</w:t>
      </w:r>
      <w:r w:rsidRPr="002C0DA1">
        <w:rPr>
          <w:rStyle w:val="StyleUnderline"/>
          <w:highlight w:val="cyan"/>
        </w:rPr>
        <w:t xml:space="preserve"> </w:t>
      </w:r>
      <w:r w:rsidRPr="00DA10CF">
        <w:rPr>
          <w:rStyle w:val="StyleUnderline"/>
          <w:highlight w:val="cyan"/>
        </w:rPr>
        <w:t>aimed</w:t>
      </w:r>
      <w:r w:rsidRPr="002C0DA1">
        <w:rPr>
          <w:rStyle w:val="StyleUnderline"/>
          <w:highlight w:val="cyan"/>
        </w:rPr>
        <w:t xml:space="preserve"> at</w:t>
      </w:r>
      <w:r w:rsidRPr="002C0DA1">
        <w:rPr>
          <w:rStyle w:val="StyleUnderline"/>
        </w:rPr>
        <w:t xml:space="preserve"> </w:t>
      </w:r>
      <w:proofErr w:type="gramStart"/>
      <w:r w:rsidRPr="002C0DA1">
        <w:rPr>
          <w:rStyle w:val="StyleUnderline"/>
        </w:rPr>
        <w:t>observing</w:t>
      </w:r>
      <w:proofErr w:type="gramEnd"/>
      <w:r w:rsidRPr="002C0DA1">
        <w:rPr>
          <w:rStyle w:val="StyleUnderline"/>
        </w:rPr>
        <w:t xml:space="preserve">, knowing, ranking, and </w:t>
      </w:r>
      <w:proofErr w:type="gramStart"/>
      <w:r w:rsidRPr="00DA10CF">
        <w:rPr>
          <w:rStyle w:val="Emphasis"/>
          <w:highlight w:val="cyan"/>
        </w:rPr>
        <w:t>rendering</w:t>
      </w:r>
      <w:proofErr w:type="gramEnd"/>
      <w:r w:rsidRPr="002C0DA1">
        <w:rPr>
          <w:rStyle w:val="StyleUnderline"/>
          <w:highlight w:val="cyan"/>
        </w:rPr>
        <w:t xml:space="preserve"> bodies</w:t>
      </w:r>
      <w:r w:rsidRPr="002F515E">
        <w:rPr>
          <w:rStyle w:val="StyleUnderline"/>
        </w:rPr>
        <w:t xml:space="preserve"> useful and </w:t>
      </w:r>
      <w:r w:rsidRPr="00DA10CF">
        <w:rPr>
          <w:rStyle w:val="Emphasis"/>
          <w:highlight w:val="cyan"/>
        </w:rPr>
        <w:t>docile</w:t>
      </w:r>
      <w:r w:rsidRPr="002C0DA1">
        <w:rPr>
          <w:rStyle w:val="StyleUnderline"/>
        </w:rPr>
        <w:t>.</w:t>
      </w:r>
      <w:r w:rsidRPr="00D25A76">
        <w:rPr>
          <w:sz w:val="16"/>
          <w:szCs w:val="16"/>
        </w:rPr>
        <w:t xml:space="preserve"> For </w:t>
      </w:r>
      <w:proofErr w:type="gramStart"/>
      <w:r w:rsidRPr="00D25A76">
        <w:rPr>
          <w:sz w:val="16"/>
          <w:szCs w:val="16"/>
        </w:rPr>
        <w:t>Foucault ,</w:t>
      </w:r>
      <w:proofErr w:type="gramEnd"/>
      <w:r w:rsidRPr="00D25A76">
        <w:rPr>
          <w:sz w:val="16"/>
          <w:szCs w:val="16"/>
        </w:rPr>
        <w:t xml:space="preserve"> a disciplined docile body may </w:t>
      </w:r>
      <w:proofErr w:type="gramStart"/>
      <w:r w:rsidRPr="00D25A76">
        <w:rPr>
          <w:sz w:val="16"/>
          <w:szCs w:val="16"/>
        </w:rPr>
        <w:t>be corrected</w:t>
      </w:r>
      <w:proofErr w:type="gramEnd"/>
      <w:r w:rsidRPr="00D25A76">
        <w:rPr>
          <w:sz w:val="16"/>
          <w:szCs w:val="16"/>
        </w:rPr>
        <w:t xml:space="preserve">, controlled, and regulated as an </w:t>
      </w:r>
      <w:proofErr w:type="gramStart"/>
      <w:r w:rsidRPr="00D25A76">
        <w:rPr>
          <w:sz w:val="16"/>
          <w:szCs w:val="16"/>
        </w:rPr>
        <w:t>“ object</w:t>
      </w:r>
      <w:proofErr w:type="gramEnd"/>
      <w:r w:rsidRPr="00D25A76">
        <w:rPr>
          <w:sz w:val="16"/>
          <w:szCs w:val="16"/>
        </w:rPr>
        <w:t xml:space="preserve"> and target of power</w:t>
      </w:r>
      <w:proofErr w:type="gramStart"/>
      <w:r w:rsidRPr="00D25A76">
        <w:rPr>
          <w:sz w:val="16"/>
          <w:szCs w:val="16"/>
        </w:rPr>
        <w:t>, ”</w:t>
      </w:r>
      <w:proofErr w:type="gramEnd"/>
      <w:r w:rsidRPr="00D25A76">
        <w:rPr>
          <w:sz w:val="16"/>
          <w:szCs w:val="16"/>
        </w:rPr>
        <w:t xml:space="preserve"> where in </w:t>
      </w:r>
      <w:proofErr w:type="gramStart"/>
      <w:r w:rsidRPr="00D25A76">
        <w:rPr>
          <w:sz w:val="16"/>
          <w:szCs w:val="16"/>
        </w:rPr>
        <w:t>every</w:t>
      </w:r>
      <w:proofErr w:type="gramEnd"/>
      <w:r w:rsidRPr="00D25A76">
        <w:rPr>
          <w:sz w:val="16"/>
          <w:szCs w:val="16"/>
        </w:rPr>
        <w:t xml:space="preserve"> society individuals </w:t>
      </w:r>
      <w:proofErr w:type="gramStart"/>
      <w:r w:rsidRPr="00D25A76">
        <w:rPr>
          <w:sz w:val="16"/>
          <w:szCs w:val="16"/>
        </w:rPr>
        <w:t>are subjected</w:t>
      </w:r>
      <w:proofErr w:type="gramEnd"/>
      <w:r w:rsidRPr="00D25A76">
        <w:rPr>
          <w:sz w:val="16"/>
          <w:szCs w:val="16"/>
        </w:rPr>
        <w:t xml:space="preserve">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2C0DA1">
        <w:rPr>
          <w:rStyle w:val="StyleUnderline"/>
          <w:highlight w:val="cyan"/>
        </w:rPr>
        <w:t xml:space="preserve">to </w:t>
      </w:r>
      <w:r w:rsidRPr="002C0DA1">
        <w:rPr>
          <w:rStyle w:val="Emphasis"/>
          <w:highlight w:val="cyan"/>
        </w:rPr>
        <w:t>encourage obedience</w:t>
      </w:r>
      <w:r w:rsidRPr="00D25A76">
        <w:rPr>
          <w:sz w:val="16"/>
          <w:szCs w:val="16"/>
        </w:rPr>
        <w:t xml:space="preserve"> (Foucault, 1995). </w:t>
      </w:r>
      <w:r w:rsidRPr="002C0DA1">
        <w:rPr>
          <w:rStyle w:val="StyleUnderline"/>
        </w:rPr>
        <w:t xml:space="preserve">All bodies may </w:t>
      </w:r>
      <w:proofErr w:type="gramStart"/>
      <w:r w:rsidRPr="002C0DA1">
        <w:rPr>
          <w:rStyle w:val="StyleUnderline"/>
        </w:rPr>
        <w:t>be enhanced</w:t>
      </w:r>
      <w:proofErr w:type="gramEnd"/>
      <w:r w:rsidRPr="002C0DA1">
        <w:rPr>
          <w:rStyle w:val="StyleUnderline"/>
        </w:rPr>
        <w:t xml:space="preserve">. The </w:t>
      </w:r>
      <w:r w:rsidRPr="002C0DA1">
        <w:rPr>
          <w:rStyle w:val="Emphasis"/>
          <w:highlight w:val="cyan"/>
        </w:rPr>
        <w:t>perfect body</w:t>
      </w:r>
      <w:r w:rsidRPr="002C0DA1">
        <w:rPr>
          <w:rStyle w:val="StyleUnderline"/>
        </w:rPr>
        <w:t xml:space="preserve">, in military terms, </w:t>
      </w:r>
      <w:r w:rsidRPr="002C0DA1">
        <w:rPr>
          <w:rStyle w:val="StyleUnderline"/>
          <w:highlight w:val="cyan"/>
        </w:rPr>
        <w:t xml:space="preserve">is </w:t>
      </w:r>
      <w:proofErr w:type="spellStart"/>
      <w:r w:rsidRPr="00DA10CF">
        <w:rPr>
          <w:rStyle w:val="Emphasis"/>
          <w:highlight w:val="cyan"/>
        </w:rPr>
        <w:t>mouldable</w:t>
      </w:r>
      <w:proofErr w:type="spellEnd"/>
      <w:r w:rsidRPr="002C0DA1">
        <w:rPr>
          <w:rStyle w:val="StyleUnderline"/>
        </w:rPr>
        <w:t xml:space="preserve">, moveable, and </w:t>
      </w:r>
      <w:r w:rsidRPr="00DA10CF">
        <w:rPr>
          <w:rStyle w:val="Emphasis"/>
        </w:rPr>
        <w:t>trainable</w:t>
      </w:r>
      <w:r w:rsidRPr="00D25A76">
        <w:rPr>
          <w:sz w:val="16"/>
          <w:szCs w:val="16"/>
        </w:rPr>
        <w:t xml:space="preserve"> (Foucault, 1995). </w:t>
      </w:r>
    </w:p>
    <w:p w14:paraId="32C99EE3" w14:textId="77777777" w:rsidR="00C23A92" w:rsidRPr="00D25A76" w:rsidRDefault="00C23A92" w:rsidP="00C23A92">
      <w:pPr>
        <w:rPr>
          <w:sz w:val="16"/>
          <w:szCs w:val="16"/>
        </w:rPr>
      </w:pPr>
      <w:r w:rsidRPr="002C0DA1">
        <w:rPr>
          <w:rStyle w:val="StyleUnderline"/>
          <w:highlight w:val="cyan"/>
        </w:rPr>
        <w:t xml:space="preserve">Militarization entails </w:t>
      </w:r>
      <w:r w:rsidRPr="002F515E">
        <w:rPr>
          <w:rStyle w:val="Emphasis"/>
        </w:rPr>
        <w:t xml:space="preserve">seeking </w:t>
      </w:r>
      <w:r w:rsidRPr="00DA10CF">
        <w:rPr>
          <w:rStyle w:val="Emphasis"/>
          <w:highlight w:val="cyan"/>
        </w:rPr>
        <w:t>advantages</w:t>
      </w:r>
      <w:r w:rsidRPr="00D25A76">
        <w:rPr>
          <w:sz w:val="16"/>
          <w:szCs w:val="16"/>
        </w:rPr>
        <w:t>, advancing a position, finding tactical opportunities, and developing new technologies.</w:t>
      </w:r>
      <w:r w:rsidRPr="002F515E">
        <w:t xml:space="preserve"> </w:t>
      </w:r>
      <w:r w:rsidRPr="002C0DA1">
        <w:rPr>
          <w:rStyle w:val="Emphasis"/>
          <w:highlight w:val="cyan"/>
        </w:rPr>
        <w:t>Coordinating</w:t>
      </w:r>
      <w:r w:rsidRPr="002C0DA1">
        <w:rPr>
          <w:rStyle w:val="StyleUnderline"/>
          <w:highlight w:val="cyan"/>
        </w:rPr>
        <w:t xml:space="preserve"> bodies that are </w:t>
      </w:r>
      <w:r w:rsidRPr="00DA10CF">
        <w:rPr>
          <w:rStyle w:val="Emphasis"/>
          <w:highlight w:val="cyan"/>
        </w:rPr>
        <w:t>unpredictable</w:t>
      </w:r>
      <w:r w:rsidRPr="002C0DA1">
        <w:rPr>
          <w:rStyle w:val="StyleUnderline"/>
        </w:rPr>
        <w:t xml:space="preserve"> and unruly </w:t>
      </w:r>
      <w:r w:rsidRPr="002C0DA1">
        <w:rPr>
          <w:rStyle w:val="StyleUnderline"/>
          <w:highlight w:val="cyan"/>
        </w:rPr>
        <w:t xml:space="preserve">becomes </w:t>
      </w:r>
      <w:r w:rsidRPr="002C0DA1">
        <w:rPr>
          <w:rStyle w:val="Emphasis"/>
          <w:highlight w:val="cyan"/>
        </w:rPr>
        <w:t>troublesome</w:t>
      </w:r>
      <w:r w:rsidRPr="00D25A76">
        <w:rPr>
          <w:sz w:val="16"/>
          <w:szCs w:val="16"/>
        </w:rPr>
        <w:t xml:space="preserve">. Militaries have been interested and invested in bodies, in making bodies perform certain </w:t>
      </w:r>
      <w:proofErr w:type="spellStart"/>
      <w:r w:rsidRPr="00D25A76">
        <w:rPr>
          <w:sz w:val="16"/>
          <w:szCs w:val="16"/>
        </w:rPr>
        <w:t>spatio</w:t>
      </w:r>
      <w:proofErr w:type="spellEnd"/>
      <w:r w:rsidRPr="00D25A76">
        <w:rPr>
          <w:sz w:val="16"/>
          <w:szCs w:val="16"/>
        </w:rPr>
        <w:t xml:space="preserve">-temporally coordinated tasks (Foucault, 1995). </w:t>
      </w:r>
      <w:r w:rsidRPr="002C0DA1">
        <w:rPr>
          <w:rStyle w:val="StyleUnderline"/>
        </w:rPr>
        <w:t xml:space="preserve">For militaristic purposes </w:t>
      </w:r>
      <w:r w:rsidRPr="002C0DA1">
        <w:rPr>
          <w:rStyle w:val="StyleUnderline"/>
          <w:highlight w:val="cyan"/>
        </w:rPr>
        <w:t xml:space="preserve">bodies </w:t>
      </w:r>
      <w:proofErr w:type="gramStart"/>
      <w:r w:rsidRPr="002C0DA1">
        <w:rPr>
          <w:rStyle w:val="StyleUnderline"/>
          <w:highlight w:val="cyan"/>
        </w:rPr>
        <w:t xml:space="preserve">are </w:t>
      </w:r>
      <w:r w:rsidRPr="00DA10CF">
        <w:rPr>
          <w:rStyle w:val="Emphasis"/>
          <w:highlight w:val="cyan"/>
        </w:rPr>
        <w:t>trained</w:t>
      </w:r>
      <w:proofErr w:type="gramEnd"/>
      <w:r w:rsidRPr="002F515E">
        <w:rPr>
          <w:rStyle w:val="StyleUnderline"/>
        </w:rPr>
        <w:t xml:space="preserve">, </w:t>
      </w:r>
      <w:proofErr w:type="gramStart"/>
      <w:r w:rsidRPr="002F515E">
        <w:rPr>
          <w:rStyle w:val="StyleUnderline"/>
        </w:rPr>
        <w:t>observed</w:t>
      </w:r>
      <w:proofErr w:type="gramEnd"/>
      <w:r w:rsidRPr="002C0DA1">
        <w:rPr>
          <w:rStyle w:val="StyleUnderline"/>
        </w:rPr>
        <w:t xml:space="preserve">, organized, </w:t>
      </w:r>
      <w:proofErr w:type="gramStart"/>
      <w:r w:rsidRPr="00DA10CF">
        <w:rPr>
          <w:rStyle w:val="Emphasis"/>
        </w:rPr>
        <w:t>located</w:t>
      </w:r>
      <w:proofErr w:type="gramEnd"/>
      <w:r w:rsidRPr="002C0DA1">
        <w:rPr>
          <w:rStyle w:val="StyleUnderline"/>
        </w:rPr>
        <w:t xml:space="preserve">, fixed, </w:t>
      </w:r>
      <w:r w:rsidRPr="00DA10CF">
        <w:rPr>
          <w:rStyle w:val="Emphasis"/>
        </w:rPr>
        <w:t>coordinated</w:t>
      </w:r>
      <w:r w:rsidRPr="002C0DA1">
        <w:rPr>
          <w:rStyle w:val="StyleUnderline"/>
        </w:rPr>
        <w:t xml:space="preserve"> together</w:t>
      </w:r>
      <w:r w:rsidRPr="00D25A76">
        <w:rPr>
          <w:sz w:val="16"/>
          <w:szCs w:val="16"/>
        </w:rPr>
        <w:t xml:space="preserve"> or independently, </w:t>
      </w:r>
      <w:r w:rsidRPr="002C0DA1">
        <w:rPr>
          <w:rStyle w:val="StyleUnderline"/>
          <w:highlight w:val="cyan"/>
        </w:rPr>
        <w:t xml:space="preserve">and moved in </w:t>
      </w:r>
      <w:r w:rsidRPr="00DA10CF">
        <w:rPr>
          <w:rStyle w:val="Emphasis"/>
          <w:highlight w:val="cyan"/>
        </w:rPr>
        <w:t>rhythmic timings</w:t>
      </w:r>
      <w:r w:rsidRPr="002C0DA1">
        <w:rPr>
          <w:rStyle w:val="StyleUnderline"/>
        </w:rPr>
        <w:t xml:space="preserve"> and particular places</w:t>
      </w:r>
      <w:r w:rsidRPr="00D25A76">
        <w:rPr>
          <w:sz w:val="16"/>
          <w:szCs w:val="16"/>
        </w:rPr>
        <w:t xml:space="preserve">. Foucault </w:t>
      </w:r>
      <w:r w:rsidRPr="002C0DA1">
        <w:rPr>
          <w:rStyle w:val="StyleUnderline"/>
        </w:rPr>
        <w:t xml:space="preserve">describes this </w:t>
      </w:r>
      <w:r w:rsidRPr="002C0DA1">
        <w:rPr>
          <w:rStyle w:val="Emphasis"/>
        </w:rPr>
        <w:t>ideal soldier</w:t>
      </w:r>
      <w:r w:rsidRPr="002C0DA1">
        <w:rPr>
          <w:rStyle w:val="StyleUnderline"/>
        </w:rPr>
        <w:t xml:space="preserve"> as a </w:t>
      </w:r>
      <w:proofErr w:type="gramStart"/>
      <w:r w:rsidRPr="002C0DA1">
        <w:rPr>
          <w:rStyle w:val="StyleUnderline"/>
        </w:rPr>
        <w:t>male</w:t>
      </w:r>
      <w:proofErr w:type="gramEnd"/>
      <w:r w:rsidRPr="00D25A76">
        <w:rPr>
          <w:sz w:val="16"/>
          <w:szCs w:val="16"/>
        </w:rPr>
        <w:t xml:space="preserve"> </w:t>
      </w:r>
    </w:p>
    <w:p w14:paraId="7BE127E7" w14:textId="77777777" w:rsidR="00C23A92" w:rsidRPr="00D25A76" w:rsidRDefault="00C23A92" w:rsidP="00C23A92">
      <w:pPr>
        <w:ind w:left="720"/>
        <w:rPr>
          <w:sz w:val="16"/>
          <w:szCs w:val="16"/>
        </w:rPr>
      </w:pPr>
      <w:r w:rsidRPr="00D25A76">
        <w:rPr>
          <w:sz w:val="16"/>
          <w:szCs w:val="16"/>
        </w:rPr>
        <w:t xml:space="preserve">who could be recognized from afar; he bore certain signs: the natural signs of his strength and his courage, the marks, too, of his pride; his body was the blazon of his strength and </w:t>
      </w:r>
      <w:proofErr w:type="spellStart"/>
      <w:r w:rsidRPr="00D25A76">
        <w:rPr>
          <w:sz w:val="16"/>
          <w:szCs w:val="16"/>
        </w:rPr>
        <w:t>valour</w:t>
      </w:r>
      <w:proofErr w:type="spellEnd"/>
      <w:r w:rsidRPr="00D25A76">
        <w:rPr>
          <w:sz w:val="16"/>
          <w:szCs w:val="16"/>
        </w:rPr>
        <w:t xml:space="preserve">...the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07C4C707" w14:textId="77777777" w:rsidR="00C23A92" w:rsidRPr="00D25A76" w:rsidRDefault="00C23A92" w:rsidP="00C23A92">
      <w:pPr>
        <w:rPr>
          <w:sz w:val="16"/>
          <w:szCs w:val="16"/>
        </w:rPr>
      </w:pPr>
      <w:r w:rsidRPr="002C0DA1">
        <w:rPr>
          <w:rStyle w:val="StyleUnderline"/>
        </w:rPr>
        <w:t xml:space="preserve">Soldiers’ bodies thus </w:t>
      </w:r>
      <w:proofErr w:type="gramStart"/>
      <w:r w:rsidRPr="002C0DA1">
        <w:rPr>
          <w:rStyle w:val="StyleUnderline"/>
        </w:rPr>
        <w:t>represent</w:t>
      </w:r>
      <w:proofErr w:type="gramEnd"/>
      <w:r w:rsidRPr="002C0DA1">
        <w:rPr>
          <w:rStyle w:val="StyleUnderline"/>
        </w:rPr>
        <w:t xml:space="preserve"> </w:t>
      </w:r>
      <w:proofErr w:type="spellStart"/>
      <w:r w:rsidRPr="00DA10CF">
        <w:rPr>
          <w:rStyle w:val="Emphasis"/>
        </w:rPr>
        <w:t>mouldable</w:t>
      </w:r>
      <w:proofErr w:type="spellEnd"/>
      <w:r w:rsidRPr="002C0DA1">
        <w:rPr>
          <w:rStyle w:val="StyleUnderline"/>
        </w:rPr>
        <w:t xml:space="preserve"> bodies that can </w:t>
      </w:r>
      <w:proofErr w:type="gramStart"/>
      <w:r w:rsidRPr="002C0DA1">
        <w:rPr>
          <w:rStyle w:val="StyleUnderline"/>
        </w:rPr>
        <w:t xml:space="preserve">be </w:t>
      </w:r>
      <w:r w:rsidRPr="002C0DA1">
        <w:rPr>
          <w:rStyle w:val="StyleUnderline"/>
          <w:highlight w:val="cyan"/>
        </w:rPr>
        <w:t>trained</w:t>
      </w:r>
      <w:proofErr w:type="gramEnd"/>
      <w:r w:rsidRPr="002C0DA1">
        <w:rPr>
          <w:rStyle w:val="StyleUnderline"/>
          <w:highlight w:val="cyan"/>
        </w:rPr>
        <w:t xml:space="preserve"> in</w:t>
      </w:r>
      <w:r w:rsidRPr="002C0DA1">
        <w:rPr>
          <w:rStyle w:val="StyleUnderline"/>
        </w:rPr>
        <w:t xml:space="preserve"> the </w:t>
      </w:r>
      <w:r w:rsidRPr="00DA10CF">
        <w:rPr>
          <w:rStyle w:val="Emphasis"/>
          <w:highlight w:val="cyan"/>
        </w:rPr>
        <w:t>service</w:t>
      </w:r>
      <w:r w:rsidRPr="002C0DA1">
        <w:rPr>
          <w:rStyle w:val="StyleUnderline"/>
          <w:highlight w:val="cyan"/>
        </w:rPr>
        <w:t xml:space="preserve"> of</w:t>
      </w:r>
      <w:r w:rsidRPr="002F515E">
        <w:rPr>
          <w:rStyle w:val="StyleUnderline"/>
        </w:rPr>
        <w:t xml:space="preserve"> their </w:t>
      </w:r>
      <w:r w:rsidRPr="00DA10CF">
        <w:rPr>
          <w:rStyle w:val="Emphasis"/>
          <w:highlight w:val="cyan"/>
        </w:rPr>
        <w:t>country</w:t>
      </w:r>
      <w:r w:rsidRPr="002C0DA1">
        <w:rPr>
          <w:rStyle w:val="StyleUnderline"/>
        </w:rPr>
        <w:t xml:space="preserve">; they are </w:t>
      </w:r>
      <w:r w:rsidRPr="00DA10CF">
        <w:rPr>
          <w:rStyle w:val="Emphasis"/>
        </w:rPr>
        <w:t>oxymoronically</w:t>
      </w:r>
      <w:r w:rsidRPr="002C0DA1">
        <w:rPr>
          <w:rStyle w:val="StyleUnderline"/>
        </w:rPr>
        <w:t xml:space="preserve"> disposable and indispensable citizens</w:t>
      </w:r>
      <w:r w:rsidRPr="00D25A76">
        <w:rPr>
          <w:sz w:val="16"/>
          <w:szCs w:val="16"/>
        </w:rPr>
        <w:t xml:space="preserve"> (see Taber, Chapter 4 of this volume, for a discussion of the latter). </w:t>
      </w:r>
    </w:p>
    <w:p w14:paraId="2313FFA2" w14:textId="77777777" w:rsidR="00C23A92" w:rsidRPr="00D25A76" w:rsidRDefault="00C23A92" w:rsidP="00C23A92">
      <w:pPr>
        <w:rPr>
          <w:sz w:val="16"/>
          <w:szCs w:val="16"/>
        </w:rPr>
      </w:pPr>
      <w:r w:rsidRPr="002C0DA1">
        <w:rPr>
          <w:rStyle w:val="StyleUnderline"/>
          <w:highlight w:val="cyan"/>
        </w:rPr>
        <w:lastRenderedPageBreak/>
        <w:t xml:space="preserve">Disabled bodies </w:t>
      </w:r>
      <w:proofErr w:type="gramStart"/>
      <w:r w:rsidRPr="002C0DA1">
        <w:rPr>
          <w:rStyle w:val="StyleUnderline"/>
          <w:highlight w:val="cyan"/>
        </w:rPr>
        <w:t>are</w:t>
      </w:r>
      <w:r w:rsidRPr="002C0DA1">
        <w:rPr>
          <w:rStyle w:val="StyleUnderline"/>
        </w:rPr>
        <w:t xml:space="preserve"> often </w:t>
      </w:r>
      <w:r w:rsidRPr="002C0DA1">
        <w:rPr>
          <w:rStyle w:val="StyleUnderline"/>
          <w:highlight w:val="cyan"/>
        </w:rPr>
        <w:t>characterized</w:t>
      </w:r>
      <w:proofErr w:type="gramEnd"/>
      <w:r w:rsidRPr="002C0DA1">
        <w:rPr>
          <w:rStyle w:val="StyleUnderline"/>
          <w:highlight w:val="cyan"/>
        </w:rPr>
        <w:t xml:space="preserve"> as </w:t>
      </w:r>
      <w:r w:rsidRPr="002C0DA1">
        <w:rPr>
          <w:rStyle w:val="Emphasis"/>
          <w:highlight w:val="cyan"/>
        </w:rPr>
        <w:t>deviant</w:t>
      </w:r>
      <w:r w:rsidRPr="002C0DA1">
        <w:rPr>
          <w:rStyle w:val="StyleUnderline"/>
        </w:rPr>
        <w:t xml:space="preserve">, </w:t>
      </w:r>
      <w:r w:rsidRPr="00DA10CF">
        <w:rPr>
          <w:rStyle w:val="Emphasis"/>
        </w:rPr>
        <w:t>labelled</w:t>
      </w:r>
      <w:r w:rsidRPr="00DA10CF">
        <w:rPr>
          <w:rStyle w:val="StyleUnderline"/>
        </w:rPr>
        <w:t xml:space="preserve"> </w:t>
      </w:r>
      <w:r w:rsidRPr="00DA10CF">
        <w:rPr>
          <w:rStyle w:val="StyleUnderline"/>
          <w:highlight w:val="cyan"/>
        </w:rPr>
        <w:t xml:space="preserve">and </w:t>
      </w:r>
      <w:r w:rsidRPr="00DA10CF">
        <w:rPr>
          <w:rStyle w:val="Emphasis"/>
          <w:highlight w:val="cyan"/>
        </w:rPr>
        <w:t>sorted</w:t>
      </w:r>
      <w:r w:rsidRPr="002F515E">
        <w:rPr>
          <w:rStyle w:val="StyleUnderline"/>
        </w:rPr>
        <w:t xml:space="preserve"> according to</w:t>
      </w:r>
      <w:r w:rsidRPr="002F515E">
        <w:rPr>
          <w:sz w:val="16"/>
          <w:szCs w:val="16"/>
        </w:rPr>
        <w:t xml:space="preserve"> </w:t>
      </w:r>
      <w:proofErr w:type="gramStart"/>
      <w:r w:rsidRPr="002F515E">
        <w:rPr>
          <w:sz w:val="16"/>
          <w:szCs w:val="16"/>
        </w:rPr>
        <w:t>biomedical ,</w:t>
      </w:r>
      <w:proofErr w:type="gramEnd"/>
      <w:r w:rsidRPr="002F515E">
        <w:rPr>
          <w:sz w:val="16"/>
          <w:szCs w:val="16"/>
        </w:rPr>
        <w:t xml:space="preserve">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w:t>
      </w:r>
      <w:proofErr w:type="spellStart"/>
      <w:r w:rsidRPr="002F515E">
        <w:rPr>
          <w:sz w:val="16"/>
          <w:szCs w:val="16"/>
        </w:rPr>
        <w:t>Shildrick</w:t>
      </w:r>
      <w:proofErr w:type="spellEnd"/>
      <w:r w:rsidRPr="002F515E">
        <w:rPr>
          <w:sz w:val="16"/>
          <w:szCs w:val="16"/>
        </w:rPr>
        <w:t xml:space="preserve">, 1997). The disabled body </w:t>
      </w:r>
      <w:proofErr w:type="gramStart"/>
      <w:r w:rsidRPr="002F515E">
        <w:rPr>
          <w:sz w:val="16"/>
          <w:szCs w:val="16"/>
        </w:rPr>
        <w:t>is seen</w:t>
      </w:r>
      <w:proofErr w:type="gramEnd"/>
      <w:r w:rsidRPr="002F515E">
        <w:rPr>
          <w:sz w:val="16"/>
          <w:szCs w:val="16"/>
        </w:rPr>
        <w:t xml:space="preserve">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xml:space="preserve">, and the disabled body often </w:t>
      </w:r>
      <w:proofErr w:type="gramStart"/>
      <w:r w:rsidRPr="002F515E">
        <w:rPr>
          <w:rStyle w:val="StyleUnderline"/>
        </w:rPr>
        <w:t>represents</w:t>
      </w:r>
      <w:proofErr w:type="gramEnd"/>
      <w:r w:rsidRPr="002F515E">
        <w:rPr>
          <w:rStyle w:val="StyleUnderline"/>
        </w:rPr>
        <w:t xml:space="preserve">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w:t>
      </w:r>
      <w:proofErr w:type="spellStart"/>
      <w:r w:rsidRPr="002F515E">
        <w:rPr>
          <w:sz w:val="16"/>
          <w:szCs w:val="16"/>
        </w:rPr>
        <w:t>Urla</w:t>
      </w:r>
      <w:proofErr w:type="spellEnd"/>
      <w:r w:rsidRPr="002F515E">
        <w:rPr>
          <w:sz w:val="16"/>
          <w:szCs w:val="16"/>
        </w:rPr>
        <w:t xml:space="preserve"> and Terry (1995) assert that “scientific and popular modes of representing bodies are never innocent but always tie bodies to larger systems of knowledge production and, indeed, to social and material </w:t>
      </w:r>
      <w:proofErr w:type="gramStart"/>
      <w:r w:rsidRPr="002F515E">
        <w:rPr>
          <w:sz w:val="16"/>
          <w:szCs w:val="16"/>
        </w:rPr>
        <w:t>inequality ”</w:t>
      </w:r>
      <w:proofErr w:type="gramEnd"/>
      <w:r w:rsidRPr="002F515E">
        <w:rPr>
          <w:sz w:val="16"/>
          <w:szCs w:val="16"/>
        </w:rPr>
        <w:t xml:space="preserve"> (p. 3).</w:t>
      </w:r>
      <w:r w:rsidRPr="00D25A76">
        <w:rPr>
          <w:sz w:val="16"/>
          <w:szCs w:val="16"/>
        </w:rPr>
        <w:t xml:space="preserve"> </w:t>
      </w:r>
    </w:p>
    <w:p w14:paraId="5142A425" w14:textId="77777777" w:rsidR="00C23A92" w:rsidRPr="00D25A76" w:rsidRDefault="00C23A92" w:rsidP="00C23A92">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w:t>
      </w:r>
      <w:proofErr w:type="spellStart"/>
      <w:r w:rsidRPr="00D25A76">
        <w:rPr>
          <w:sz w:val="16"/>
          <w:szCs w:val="16"/>
        </w:rPr>
        <w:t>sexualised</w:t>
      </w:r>
      <w:proofErr w:type="spellEnd"/>
      <w:r w:rsidRPr="00D25A76">
        <w:rPr>
          <w:sz w:val="16"/>
          <w:szCs w:val="16"/>
        </w:rPr>
        <w:t xml:space="preserve"> and classed” (p. 33). </w:t>
      </w:r>
      <w:r w:rsidRPr="002C0DA1">
        <w:rPr>
          <w:rStyle w:val="StyleUnderline"/>
        </w:rPr>
        <w:t xml:space="preserve">Seeking to </w:t>
      </w:r>
      <w:r w:rsidRPr="002C0DA1">
        <w:rPr>
          <w:rStyle w:val="Emphasis"/>
        </w:rPr>
        <w:t>improve bodies</w:t>
      </w:r>
      <w:r w:rsidRPr="002C0DA1">
        <w:rPr>
          <w:rStyle w:val="StyleUnderline"/>
        </w:rPr>
        <w:t xml:space="preserve"> </w:t>
      </w:r>
      <w:proofErr w:type="gramStart"/>
      <w:r w:rsidRPr="002C0DA1">
        <w:rPr>
          <w:rStyle w:val="StyleUnderline"/>
        </w:rPr>
        <w:t>deemed</w:t>
      </w:r>
      <w:proofErr w:type="gramEnd"/>
      <w:r w:rsidRPr="002C0DA1">
        <w:rPr>
          <w:rStyle w:val="StyleUnderline"/>
        </w:rPr>
        <w:t xml:space="preserve">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w:t>
      </w:r>
      <w:proofErr w:type="gramStart"/>
      <w:r w:rsidRPr="00D25A76">
        <w:rPr>
          <w:sz w:val="16"/>
          <w:szCs w:val="16"/>
        </w:rPr>
        <w:t>exoskeleton ,</w:t>
      </w:r>
      <w:proofErr w:type="gramEnd"/>
      <w:r w:rsidRPr="00D25A76">
        <w:rPr>
          <w:sz w:val="16"/>
          <w:szCs w:val="16"/>
        </w:rPr>
        <w:t xml:space="preserve"> which may enhance balance, </w:t>
      </w:r>
      <w:proofErr w:type="gramStart"/>
      <w:r w:rsidRPr="00D25A76">
        <w:rPr>
          <w:sz w:val="16"/>
          <w:szCs w:val="16"/>
        </w:rPr>
        <w:t>speed ,</w:t>
      </w:r>
      <w:proofErr w:type="gramEnd"/>
      <w:r w:rsidRPr="00D25A76">
        <w:rPr>
          <w:sz w:val="16"/>
          <w:szCs w:val="16"/>
        </w:rPr>
        <w:t xml:space="preserve"> agility, and efficiency of movement and increase load -carrying capacity (Bogue, 2009). </w:t>
      </w:r>
      <w:r w:rsidRPr="002C0DA1">
        <w:rPr>
          <w:rStyle w:val="StyleUnderline"/>
        </w:rPr>
        <w:t xml:space="preserve">Not only do these </w:t>
      </w:r>
      <w:r w:rsidRPr="002C0DA1">
        <w:rPr>
          <w:rStyle w:val="StyleUnderline"/>
          <w:highlight w:val="cyan"/>
        </w:rPr>
        <w:t>technologies</w:t>
      </w:r>
      <w:r w:rsidRPr="002C0DA1">
        <w:rPr>
          <w:rStyle w:val="StyleUnderline"/>
        </w:rPr>
        <w:t xml:space="preserve"> support </w:t>
      </w:r>
      <w:r w:rsidRPr="00DA10CF">
        <w:rPr>
          <w:rStyle w:val="Emphasis"/>
        </w:rPr>
        <w:t>direct</w:t>
      </w:r>
      <w:r w:rsidRPr="002C0DA1">
        <w:rPr>
          <w:rStyle w:val="StyleUnderline"/>
        </w:rPr>
        <w:t xml:space="preserve"> military </w:t>
      </w:r>
      <w:proofErr w:type="gramStart"/>
      <w:r w:rsidRPr="002C0DA1">
        <w:rPr>
          <w:rStyle w:val="StyleUnderline"/>
        </w:rPr>
        <w:t>objectives</w:t>
      </w:r>
      <w:proofErr w:type="gramEnd"/>
      <w:r w:rsidRPr="002C0DA1">
        <w:rPr>
          <w:rStyle w:val="StyleUnderline"/>
        </w:rPr>
        <w:t xml:space="preserve">, but they </w:t>
      </w:r>
      <w:r w:rsidRPr="002C0DA1">
        <w:rPr>
          <w:rStyle w:val="StyleUnderline"/>
          <w:highlight w:val="cyan"/>
        </w:rPr>
        <w:t xml:space="preserve">extend into the </w:t>
      </w:r>
      <w:r w:rsidRPr="002C0DA1">
        <w:rPr>
          <w:rStyle w:val="Emphasis"/>
          <w:highlight w:val="cyan"/>
        </w:rPr>
        <w:t>civilian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w:t>
      </w:r>
      <w:proofErr w:type="gramStart"/>
      <w:r w:rsidRPr="002C0DA1">
        <w:rPr>
          <w:rStyle w:val="StyleUnderline"/>
        </w:rPr>
        <w:t xml:space="preserve">in </w:t>
      </w:r>
      <w:r w:rsidRPr="002C0DA1">
        <w:rPr>
          <w:rStyle w:val="Emphasis"/>
        </w:rPr>
        <w:t>accordance</w:t>
      </w:r>
      <w:r w:rsidRPr="002C0DA1">
        <w:rPr>
          <w:rStyle w:val="StyleUnderline"/>
        </w:rPr>
        <w:t xml:space="preserve"> with</w:t>
      </w:r>
      <w:proofErr w:type="gramEnd"/>
      <w:r w:rsidRPr="002C0DA1">
        <w:rPr>
          <w:rStyle w:val="StyleUnderline"/>
        </w:rPr>
        <w:t xml:space="preserve"> </w:t>
      </w:r>
      <w:r w:rsidRPr="002C0DA1">
        <w:rPr>
          <w:rStyle w:val="Emphasis"/>
        </w:rPr>
        <w:t>able-bodied norms</w:t>
      </w:r>
      <w:r w:rsidRPr="00D25A76">
        <w:rPr>
          <w:sz w:val="16"/>
          <w:szCs w:val="16"/>
        </w:rPr>
        <w:t xml:space="preserve">. All bodies may </w:t>
      </w:r>
      <w:proofErr w:type="gramStart"/>
      <w:r w:rsidRPr="00D25A76">
        <w:rPr>
          <w:sz w:val="16"/>
          <w:szCs w:val="16"/>
        </w:rPr>
        <w:t>be blended</w:t>
      </w:r>
      <w:proofErr w:type="gramEnd"/>
      <w:r w:rsidRPr="00D25A76">
        <w:rPr>
          <w:sz w:val="16"/>
          <w:szCs w:val="16"/>
        </w:rPr>
        <w:t xml:space="preserve"> with bio- </w:t>
      </w:r>
      <w:proofErr w:type="gramStart"/>
      <w:r w:rsidRPr="00D25A76">
        <w:rPr>
          <w:sz w:val="16"/>
          <w:szCs w:val="16"/>
        </w:rPr>
        <w:t>medical ,</w:t>
      </w:r>
      <w:proofErr w:type="gramEnd"/>
      <w:r w:rsidRPr="00D25A76">
        <w:rPr>
          <w:sz w:val="16"/>
          <w:szCs w:val="16"/>
        </w:rPr>
        <w:t xml:space="preserve"> militarized technologies to </w:t>
      </w:r>
      <w:proofErr w:type="gramStart"/>
      <w:r w:rsidRPr="00D25A76">
        <w:rPr>
          <w:sz w:val="16"/>
          <w:szCs w:val="16"/>
        </w:rPr>
        <w:t>render</w:t>
      </w:r>
      <w:proofErr w:type="gramEnd"/>
      <w:r w:rsidRPr="00D25A76">
        <w:rPr>
          <w:sz w:val="16"/>
          <w:szCs w:val="16"/>
        </w:rPr>
        <w:t xml:space="preserve"> them more useful and productive. </w:t>
      </w:r>
    </w:p>
    <w:p w14:paraId="04A0056C" w14:textId="77777777" w:rsidR="00C23A92" w:rsidRPr="00D25A76" w:rsidRDefault="00C23A92" w:rsidP="00C23A92">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w:t>
      </w:r>
      <w:proofErr w:type="gramStart"/>
      <w:r w:rsidRPr="00D25A76">
        <w:rPr>
          <w:sz w:val="16"/>
          <w:szCs w:val="16"/>
        </w:rPr>
        <w:t>particular military</w:t>
      </w:r>
      <w:proofErr w:type="gramEnd"/>
      <w:r w:rsidRPr="00D25A76">
        <w:rPr>
          <w:sz w:val="16"/>
          <w:szCs w:val="16"/>
        </w:rPr>
        <w:t xml:space="preserve"> interest. The ways in which bodies </w:t>
      </w:r>
      <w:proofErr w:type="gramStart"/>
      <w:r w:rsidRPr="00D25A76">
        <w:rPr>
          <w:sz w:val="16"/>
          <w:szCs w:val="16"/>
        </w:rPr>
        <w:t xml:space="preserve">are </w:t>
      </w:r>
      <w:proofErr w:type="spellStart"/>
      <w:r w:rsidRPr="00D25A76">
        <w:rPr>
          <w:sz w:val="16"/>
          <w:szCs w:val="16"/>
        </w:rPr>
        <w:t>moulded</w:t>
      </w:r>
      <w:proofErr w:type="spellEnd"/>
      <w:proofErr w:type="gramEnd"/>
      <w:r w:rsidRPr="00D25A76">
        <w:rPr>
          <w:sz w:val="16"/>
          <w:szCs w:val="16"/>
        </w:rPr>
        <w:t xml:space="preserve"> to fit and function with new technologies create hybrid bodies and perhaps new cyborg-body identities (Harraway, 1991). As an example, the prosthetic limbs of the model and athlete Aimee Mullins </w:t>
      </w:r>
      <w:proofErr w:type="gramStart"/>
      <w:r w:rsidRPr="00D25A76">
        <w:rPr>
          <w:sz w:val="16"/>
          <w:szCs w:val="16"/>
        </w:rPr>
        <w:t>are imbued</w:t>
      </w:r>
      <w:proofErr w:type="gramEnd"/>
      <w:r w:rsidRPr="00D25A76">
        <w:rPr>
          <w:sz w:val="16"/>
          <w:szCs w:val="16"/>
        </w:rPr>
        <w:t xml:space="preserve">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09FCBBE2" w14:textId="77777777" w:rsidR="00C23A92" w:rsidRPr="00D25A76" w:rsidRDefault="00C23A92" w:rsidP="00C23A92">
      <w:pPr>
        <w:rPr>
          <w:sz w:val="16"/>
          <w:szCs w:val="16"/>
        </w:rPr>
      </w:pPr>
      <w:r w:rsidRPr="00D25A76">
        <w:rPr>
          <w:sz w:val="16"/>
          <w:szCs w:val="16"/>
        </w:rPr>
        <w:t xml:space="preserve">Thus, socio-cultural standards of beauty and ability </w:t>
      </w:r>
      <w:proofErr w:type="gramStart"/>
      <w:r w:rsidRPr="00D25A76">
        <w:rPr>
          <w:sz w:val="16"/>
          <w:szCs w:val="16"/>
        </w:rPr>
        <w:t>are tied</w:t>
      </w:r>
      <w:proofErr w:type="gramEnd"/>
      <w:r w:rsidRPr="00D25A76">
        <w:rPr>
          <w:sz w:val="16"/>
          <w:szCs w:val="16"/>
        </w:rPr>
        <w:t xml:space="preserve">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w:t>
      </w:r>
      <w:proofErr w:type="spellStart"/>
      <w:r w:rsidRPr="00D25A76">
        <w:rPr>
          <w:sz w:val="16"/>
          <w:szCs w:val="16"/>
        </w:rPr>
        <w:t>Shildrick</w:t>
      </w:r>
      <w:proofErr w:type="spellEnd"/>
      <w:r w:rsidRPr="00D25A76">
        <w:rPr>
          <w:sz w:val="16"/>
          <w:szCs w:val="16"/>
        </w:rPr>
        <w:t xml:space="preserve">, 2002, p. 67). </w:t>
      </w:r>
    </w:p>
    <w:p w14:paraId="3FC070B1" w14:textId="77777777" w:rsidR="00C23A92" w:rsidRPr="00D25A76" w:rsidRDefault="00C23A92" w:rsidP="00C23A92">
      <w:pPr>
        <w:rPr>
          <w:sz w:val="16"/>
          <w:szCs w:val="16"/>
        </w:rPr>
      </w:pPr>
      <w:r w:rsidRPr="002C0DA1">
        <w:rPr>
          <w:rStyle w:val="StyleUnderline"/>
          <w:highlight w:val="cyan"/>
        </w:rPr>
        <w:t>As</w:t>
      </w:r>
      <w:r w:rsidRPr="002C0DA1">
        <w:rPr>
          <w:rStyle w:val="StyleUnderline"/>
        </w:rPr>
        <w:t xml:space="preserve"> </w:t>
      </w:r>
      <w:r w:rsidRPr="00DA10CF">
        <w:rPr>
          <w:rStyle w:val="Emphasis"/>
        </w:rPr>
        <w:t>militarized</w:t>
      </w:r>
      <w:r w:rsidRPr="002C0DA1">
        <w:rPr>
          <w:rStyle w:val="StyleUnderline"/>
        </w:rPr>
        <w:t xml:space="preserve"> </w:t>
      </w:r>
      <w:r w:rsidRPr="002C0DA1">
        <w:rPr>
          <w:rStyle w:val="StyleUnderline"/>
          <w:highlight w:val="cyan"/>
        </w:rPr>
        <w:t>technologies</w:t>
      </w:r>
      <w:r w:rsidRPr="002C0DA1">
        <w:rPr>
          <w:rStyle w:val="StyleUnderline"/>
        </w:rPr>
        <w:t xml:space="preserve">, ideals, standards, </w:t>
      </w:r>
      <w:r w:rsidRPr="002C0DA1">
        <w:rPr>
          <w:rStyle w:val="StyleUnderline"/>
          <w:highlight w:val="cyan"/>
        </w:rPr>
        <w:t xml:space="preserve">and values </w:t>
      </w:r>
      <w:r w:rsidRPr="002C0DA1">
        <w:rPr>
          <w:rStyle w:val="Emphasis"/>
          <w:highlight w:val="cyan"/>
        </w:rPr>
        <w:t>enter educational realms</w:t>
      </w:r>
      <w:r w:rsidRPr="002C0DA1">
        <w:rPr>
          <w:rStyle w:val="StyleUnderline"/>
          <w:highlight w:val="cyan"/>
        </w:rPr>
        <w:t xml:space="preserve"> and </w:t>
      </w:r>
      <w:r w:rsidRPr="002C0DA1">
        <w:rPr>
          <w:rStyle w:val="Emphasis"/>
          <w:highlight w:val="cyan"/>
        </w:rPr>
        <w:t>inform pedagogical practices</w:t>
      </w:r>
      <w:r w:rsidRPr="002F515E">
        <w:rPr>
          <w:rStyle w:val="StyleUnderline"/>
        </w:rPr>
        <w:t xml:space="preserve">, it is </w:t>
      </w:r>
      <w:r w:rsidRPr="00DA10CF">
        <w:rPr>
          <w:rStyle w:val="Emphasis"/>
          <w:highlight w:val="cyan"/>
        </w:rPr>
        <w:t>essential</w:t>
      </w:r>
      <w:r w:rsidRPr="002C0DA1">
        <w:rPr>
          <w:rStyle w:val="StyleUnderline"/>
          <w:highlight w:val="cyan"/>
        </w:rPr>
        <w:t xml:space="preserve"> to </w:t>
      </w:r>
      <w:r w:rsidRPr="002F515E">
        <w:rPr>
          <w:rStyle w:val="Emphasis"/>
        </w:rPr>
        <w:t xml:space="preserve">critically </w:t>
      </w:r>
      <w:r w:rsidRPr="00DA10CF">
        <w:rPr>
          <w:rStyle w:val="Emphasis"/>
          <w:highlight w:val="cyan"/>
        </w:rPr>
        <w:t>evaluate</w:t>
      </w:r>
      <w:r w:rsidRPr="002F515E">
        <w:rPr>
          <w:rStyle w:val="StyleUnderline"/>
        </w:rPr>
        <w:t xml:space="preserve"> new </w:t>
      </w:r>
      <w:r w:rsidRPr="002F515E">
        <w:rPr>
          <w:rStyle w:val="Emphasis"/>
        </w:rPr>
        <w:t>educational</w:t>
      </w:r>
      <w:r w:rsidRPr="002F515E">
        <w:rPr>
          <w:rStyle w:val="StyleUnderline"/>
        </w:rPr>
        <w:t xml:space="preserve"> technologies, </w:t>
      </w:r>
      <w:r w:rsidRPr="002C0DA1">
        <w:rPr>
          <w:rStyle w:val="StyleUnderline"/>
          <w:highlight w:val="cyan"/>
        </w:rPr>
        <w:t xml:space="preserve">examining </w:t>
      </w:r>
      <w:r w:rsidRPr="00DA10CF">
        <w:rPr>
          <w:rStyle w:val="Emphasis"/>
          <w:highlight w:val="cyan"/>
        </w:rPr>
        <w:t>how</w:t>
      </w:r>
      <w:r w:rsidRPr="00DA10CF">
        <w:rPr>
          <w:rStyle w:val="StyleUnderline"/>
          <w:highlight w:val="cyan"/>
        </w:rPr>
        <w:t xml:space="preserve"> they </w:t>
      </w:r>
      <w:r w:rsidRPr="00DA10CF">
        <w:rPr>
          <w:rStyle w:val="Emphasis"/>
          <w:highlight w:val="cyan"/>
        </w:rPr>
        <w:t>relate</w:t>
      </w:r>
      <w:r w:rsidRPr="002C0DA1">
        <w:rPr>
          <w:rStyle w:val="StyleUnderline"/>
          <w:highlight w:val="cyan"/>
        </w:rPr>
        <w:t xml:space="preserve"> to the</w:t>
      </w:r>
      <w:r w:rsidRPr="002C0DA1">
        <w:rPr>
          <w:rStyle w:val="StyleUnderline"/>
        </w:rPr>
        <w:t xml:space="preserve"> ways in which</w:t>
      </w:r>
      <w:r w:rsidRPr="00D25A76">
        <w:rPr>
          <w:sz w:val="16"/>
          <w:szCs w:val="16"/>
        </w:rPr>
        <w:t xml:space="preserve"> teachers and </w:t>
      </w:r>
      <w:r w:rsidRPr="002C0DA1">
        <w:rPr>
          <w:rStyle w:val="Emphasis"/>
          <w:highlight w:val="cyan"/>
        </w:rPr>
        <w:t>learners</w:t>
      </w:r>
      <w:r w:rsidRPr="002C0DA1">
        <w:rPr>
          <w:rStyle w:val="StyleUnderline"/>
        </w:rPr>
        <w:t xml:space="preserve"> are </w:t>
      </w:r>
      <w:proofErr w:type="gramStart"/>
      <w:r w:rsidRPr="002C0DA1">
        <w:rPr>
          <w:rStyle w:val="Emphasis"/>
        </w:rPr>
        <w:t>constituted</w:t>
      </w:r>
      <w:proofErr w:type="gramEnd"/>
      <w:r w:rsidRPr="002C0DA1">
        <w:rPr>
          <w:rStyle w:val="StyleUnderline"/>
        </w:rPr>
        <w:t xml:space="preserve">. </w:t>
      </w:r>
      <w:r w:rsidRPr="002C0DA1">
        <w:rPr>
          <w:rStyle w:val="StyleUnderline"/>
          <w:highlight w:val="cyan"/>
        </w:rPr>
        <w:t>Such technologies</w:t>
      </w:r>
      <w:r w:rsidRPr="002C0DA1">
        <w:rPr>
          <w:rStyle w:val="StyleUnderline"/>
        </w:rPr>
        <w:t xml:space="preserve"> may </w:t>
      </w:r>
      <w:r w:rsidRPr="002F515E">
        <w:rPr>
          <w:rStyle w:val="Emphasis"/>
          <w:highlight w:val="cyan"/>
        </w:rPr>
        <w:t>reflect normalized</w:t>
      </w:r>
      <w:r w:rsidRPr="002C0DA1">
        <w:rPr>
          <w:rStyle w:val="StyleUnderline"/>
        </w:rPr>
        <w:t xml:space="preserve">, gendered, </w:t>
      </w:r>
      <w:r w:rsidRPr="002C0DA1">
        <w:rPr>
          <w:rStyle w:val="StyleUnderline"/>
          <w:highlight w:val="cyan"/>
        </w:rPr>
        <w:t xml:space="preserve">and able-bodied ideals and </w:t>
      </w:r>
      <w:r w:rsidRPr="002C0DA1">
        <w:rPr>
          <w:rStyle w:val="Emphasis"/>
          <w:highlight w:val="cyan"/>
        </w:rPr>
        <w:t>reinforce dominant ways</w:t>
      </w:r>
      <w:r w:rsidRPr="002C0DA1">
        <w:rPr>
          <w:rStyle w:val="StyleUnderline"/>
          <w:highlight w:val="cyan"/>
        </w:rPr>
        <w:t xml:space="preserve"> of </w:t>
      </w:r>
      <w:r w:rsidRPr="00DA10CF">
        <w:rPr>
          <w:rStyle w:val="Emphasis"/>
          <w:highlight w:val="cyan"/>
        </w:rPr>
        <w:t>thinking</w:t>
      </w:r>
      <w:r w:rsidRPr="002C0DA1">
        <w:rPr>
          <w:rStyle w:val="StyleUnderline"/>
        </w:rPr>
        <w:t xml:space="preserve"> and being in the </w:t>
      </w:r>
      <w:r w:rsidRPr="00D25A76">
        <w:rPr>
          <w:sz w:val="16"/>
          <w:szCs w:val="16"/>
        </w:rPr>
        <w:t xml:space="preserve">world. For Falk (2008), </w:t>
      </w:r>
      <w:r w:rsidRPr="002C0DA1">
        <w:rPr>
          <w:rStyle w:val="Emphasis"/>
          <w:highlight w:val="cyan"/>
        </w:rPr>
        <w:t>all pedagogies</w:t>
      </w:r>
      <w:r w:rsidRPr="002C0DA1">
        <w:rPr>
          <w:rStyle w:val="StyleUnderline"/>
        </w:rPr>
        <w:t xml:space="preserve"> may </w:t>
      </w:r>
      <w:proofErr w:type="gramStart"/>
      <w:r w:rsidRPr="002C0DA1">
        <w:rPr>
          <w:rStyle w:val="Emphasis"/>
          <w:highlight w:val="cyan"/>
        </w:rPr>
        <w:t>represent</w:t>
      </w:r>
      <w:proofErr w:type="gramEnd"/>
      <w:r w:rsidRPr="002C0DA1">
        <w:rPr>
          <w:rStyle w:val="Emphasis"/>
          <w:highlight w:val="cyan"/>
        </w:rPr>
        <w:t xml:space="preserve"> military pedagogies</w:t>
      </w:r>
      <w:r w:rsidRPr="002C0DA1">
        <w:rPr>
          <w:rStyle w:val="StyleUnderline"/>
          <w:highlight w:val="cyan"/>
        </w:rPr>
        <w:t xml:space="preserve"> because education is a </w:t>
      </w:r>
      <w:r w:rsidRPr="002F515E">
        <w:rPr>
          <w:rStyle w:val="Emphasis"/>
        </w:rPr>
        <w:t xml:space="preserve">strategic </w:t>
      </w:r>
      <w:r w:rsidRPr="002C0DA1">
        <w:rPr>
          <w:rStyle w:val="Emphasis"/>
          <w:highlight w:val="cyan"/>
        </w:rPr>
        <w:t>weapon</w:t>
      </w:r>
      <w:r w:rsidRPr="002C0DA1">
        <w:rPr>
          <w:rStyle w:val="StyleUnderline"/>
          <w:highlight w:val="cyan"/>
        </w:rPr>
        <w:t xml:space="preserve"> that </w:t>
      </w:r>
      <w:r w:rsidRPr="002C0DA1">
        <w:rPr>
          <w:rStyle w:val="Emphasis"/>
          <w:highlight w:val="cyan"/>
        </w:rPr>
        <w:t>shapes</w:t>
      </w:r>
      <w:r w:rsidRPr="002F515E">
        <w:rPr>
          <w:rStyle w:val="Emphasis"/>
        </w:rPr>
        <w:t xml:space="preserve"> individuals’ </w:t>
      </w:r>
      <w:r w:rsidRPr="002C0DA1">
        <w:rPr>
          <w:rStyle w:val="Emphasis"/>
          <w:highlight w:val="cyan"/>
        </w:rPr>
        <w:t>subjectivities</w:t>
      </w:r>
      <w:r w:rsidRPr="002C0DA1">
        <w:rPr>
          <w:rStyle w:val="StyleUnderline"/>
        </w:rPr>
        <w:t xml:space="preserve"> as nation-states vie for power</w:t>
      </w:r>
      <w:r w:rsidRPr="00D25A76">
        <w:rPr>
          <w:sz w:val="16"/>
          <w:szCs w:val="16"/>
        </w:rPr>
        <w:t xml:space="preserve">. As such, </w:t>
      </w:r>
      <w:r w:rsidRPr="002C0DA1">
        <w:rPr>
          <w:rStyle w:val="StyleUnderline"/>
        </w:rPr>
        <w:t xml:space="preserve">“education </w:t>
      </w:r>
      <w:r w:rsidRPr="00DA10CF">
        <w:rPr>
          <w:rStyle w:val="Emphasis"/>
        </w:rPr>
        <w:t>doesn’t win hearts</w:t>
      </w:r>
      <w:r w:rsidRPr="00DA10CF">
        <w:rPr>
          <w:rStyle w:val="StyleUnderline"/>
        </w:rPr>
        <w:t xml:space="preserve"> and </w:t>
      </w:r>
      <w:r w:rsidRPr="00DA10CF">
        <w:rPr>
          <w:rStyle w:val="Emphasis"/>
        </w:rPr>
        <w:t>minds</w:t>
      </w:r>
      <w:r w:rsidRPr="002C0DA1">
        <w:rPr>
          <w:rStyle w:val="StyleUnderline"/>
        </w:rPr>
        <w:t xml:space="preserve">. Education </w:t>
      </w:r>
      <w:r w:rsidRPr="002C0DA1">
        <w:rPr>
          <w:rStyle w:val="Emphasis"/>
        </w:rPr>
        <w:t>makes them</w:t>
      </w:r>
      <w:r w:rsidRPr="002C0DA1">
        <w:rPr>
          <w:rStyle w:val="StyleUnderline"/>
        </w:rPr>
        <w:t>”</w:t>
      </w:r>
      <w:r w:rsidRPr="00D25A76">
        <w:rPr>
          <w:sz w:val="16"/>
          <w:szCs w:val="16"/>
        </w:rPr>
        <w:t xml:space="preserve"> (p. 2).</w:t>
      </w:r>
    </w:p>
    <w:p w14:paraId="54B01ADB" w14:textId="77777777" w:rsidR="00C23A92" w:rsidRPr="00DA10CF" w:rsidRDefault="00C23A92" w:rsidP="00C23A92">
      <w:pPr>
        <w:pStyle w:val="Heading4"/>
      </w:pPr>
      <w:r w:rsidRPr="00DA10CF">
        <w:t xml:space="preserve">The </w:t>
      </w:r>
      <w:r w:rsidRPr="00203B12">
        <w:rPr>
          <w:u w:val="single"/>
        </w:rPr>
        <w:t>role of the judge</w:t>
      </w:r>
      <w:r w:rsidRPr="00DA10CF">
        <w:t xml:space="preserve"> is to </w:t>
      </w:r>
      <w:r w:rsidRPr="00203B12">
        <w:rPr>
          <w:u w:val="single"/>
        </w:rPr>
        <w:t>interrupt</w:t>
      </w:r>
      <w:r w:rsidRPr="00DA10CF">
        <w:t xml:space="preserve"> debates </w:t>
      </w:r>
      <w:r w:rsidRPr="00203B12">
        <w:rPr>
          <w:u w:val="single"/>
        </w:rPr>
        <w:t>disabling environment</w:t>
      </w:r>
      <w:r w:rsidRPr="00DA10CF">
        <w:t xml:space="preserve">, refuse the </w:t>
      </w:r>
      <w:r w:rsidRPr="00203B12">
        <w:rPr>
          <w:u w:val="single"/>
        </w:rPr>
        <w:t>inevitable</w:t>
      </w:r>
      <w:r w:rsidRPr="00DA10CF">
        <w:t xml:space="preserve"> 2AC call to </w:t>
      </w:r>
      <w:r w:rsidRPr="00203B12">
        <w:rPr>
          <w:u w:val="single"/>
        </w:rPr>
        <w:t>normativity</w:t>
      </w:r>
      <w:r w:rsidRPr="00DA10CF">
        <w:t xml:space="preserve">, AND sever the </w:t>
      </w:r>
      <w:r w:rsidRPr="00203B12">
        <w:rPr>
          <w:u w:val="single"/>
        </w:rPr>
        <w:t>distinction</w:t>
      </w:r>
      <w:r w:rsidRPr="00DA10CF">
        <w:t xml:space="preserve"> between structure and procedure.</w:t>
      </w:r>
    </w:p>
    <w:p w14:paraId="03031443" w14:textId="77777777" w:rsidR="00C23A92" w:rsidRPr="00525B31" w:rsidRDefault="00C23A92" w:rsidP="00C23A92">
      <w:r w:rsidRPr="00525B31">
        <w:rPr>
          <w:rStyle w:val="Style13ptBold"/>
        </w:rPr>
        <w:t>Castrodale ’18</w:t>
      </w:r>
      <w:r w:rsidRPr="00525B31">
        <w:t xml:space="preserve"> [Mark Anthony; 2018; Ph.D., professor of social sciences at the University of Sheffield; </w:t>
      </w:r>
      <w:proofErr w:type="spellStart"/>
      <w:r w:rsidRPr="00525B31">
        <w:t>Manifestor</w:t>
      </w:r>
      <w:proofErr w:type="spellEnd"/>
      <w:r w:rsidRPr="00525B31">
        <w:t xml:space="preserve"> for the Future of Critical Disability Studies, “Disabling militarism: </w:t>
      </w:r>
      <w:proofErr w:type="spellStart"/>
      <w:r w:rsidRPr="00525B31">
        <w:t>Theorising</w:t>
      </w:r>
      <w:proofErr w:type="spellEnd"/>
      <w:r w:rsidRPr="00525B31">
        <w:t xml:space="preserve"> anti-militarism, dis/ability and dis/placement,” p. 6</w:t>
      </w:r>
      <w:r>
        <w:t>6</w:t>
      </w:r>
      <w:r w:rsidRPr="00525B31">
        <w:t>-</w:t>
      </w:r>
      <w:r>
        <w:t>68</w:t>
      </w:r>
      <w:r w:rsidRPr="00525B31">
        <w:t>]</w:t>
      </w:r>
    </w:p>
    <w:p w14:paraId="282CF382" w14:textId="77777777" w:rsidR="00C23A92" w:rsidRPr="00D25A76" w:rsidRDefault="00C23A92" w:rsidP="00C23A92">
      <w:pPr>
        <w:rPr>
          <w:sz w:val="16"/>
          <w:szCs w:val="16"/>
        </w:rPr>
      </w:pPr>
      <w:r w:rsidRPr="008F7930">
        <w:rPr>
          <w:rStyle w:val="StyleUnderline"/>
        </w:rPr>
        <w:t xml:space="preserve">Disability </w:t>
      </w:r>
      <w:proofErr w:type="gramStart"/>
      <w:r w:rsidRPr="008F7930">
        <w:rPr>
          <w:rStyle w:val="StyleUnderline"/>
        </w:rPr>
        <w:t>represents</w:t>
      </w:r>
      <w:proofErr w:type="gramEnd"/>
      <w:r w:rsidRPr="008F7930">
        <w:rPr>
          <w:rStyle w:val="StyleUnderline"/>
        </w:rPr>
        <w:t xml:space="preserve"> a </w:t>
      </w:r>
      <w:r w:rsidRPr="008F7930">
        <w:rPr>
          <w:rStyle w:val="Emphasis"/>
        </w:rPr>
        <w:t>discursive</w:t>
      </w:r>
      <w:r w:rsidRPr="00DA10CF">
        <w:rPr>
          <w:rStyle w:val="StyleUnderline"/>
        </w:rPr>
        <w:t>-matter</w:t>
      </w:r>
      <w:r w:rsidRPr="00D25A76">
        <w:rPr>
          <w:sz w:val="16"/>
          <w:szCs w:val="16"/>
        </w:rPr>
        <w:t xml:space="preserve"> of interest well </w:t>
      </w:r>
      <w:r w:rsidRPr="008F7930">
        <w:rPr>
          <w:rStyle w:val="StyleUnderline"/>
        </w:rPr>
        <w:t xml:space="preserve">situated in </w:t>
      </w:r>
      <w:r w:rsidRPr="00DA10CF">
        <w:rPr>
          <w:rStyle w:val="StyleUnderline"/>
        </w:rPr>
        <w:t xml:space="preserve">the </w:t>
      </w:r>
      <w:r w:rsidRPr="00C14FB9">
        <w:rPr>
          <w:rStyle w:val="Emphasis"/>
          <w:highlight w:val="cyan"/>
        </w:rPr>
        <w:t>m</w:t>
      </w:r>
      <w:r w:rsidRPr="001D706F">
        <w:rPr>
          <w:rStyle w:val="StyleUnderline"/>
        </w:rPr>
        <w:t>ilitary-</w:t>
      </w:r>
      <w:r w:rsidRPr="00C14FB9">
        <w:rPr>
          <w:rStyle w:val="Emphasis"/>
          <w:highlight w:val="cyan"/>
        </w:rPr>
        <w:t>i</w:t>
      </w:r>
      <w:r w:rsidRPr="001D706F">
        <w:rPr>
          <w:rStyle w:val="StyleUnderline"/>
        </w:rPr>
        <w:t>ndustrial-</w:t>
      </w:r>
      <w:r w:rsidRPr="00C14FB9">
        <w:rPr>
          <w:rStyle w:val="Emphasis"/>
          <w:highlight w:val="cyan"/>
        </w:rPr>
        <w:t>a</w:t>
      </w:r>
      <w:r w:rsidRPr="001D706F">
        <w:rPr>
          <w:rStyle w:val="StyleUnderline"/>
        </w:rPr>
        <w:t xml:space="preserve">cademia </w:t>
      </w:r>
      <w:r w:rsidRPr="00C14FB9">
        <w:rPr>
          <w:rStyle w:val="StyleUnderline"/>
          <w:highlight w:val="cyan"/>
        </w:rPr>
        <w:t>nexus</w:t>
      </w:r>
      <w:r w:rsidRPr="00D25A76">
        <w:rPr>
          <w:sz w:val="16"/>
          <w:szCs w:val="16"/>
        </w:rPr>
        <w:t xml:space="preserve">. Critical disability and Mad studies scholars often examine disability as the social oppression of impaired persons where there is no single way of knowing or understanding disability (Taylor, 2004) nor madness (see LeFrançois, Menzies, and Reaume, 2013). </w:t>
      </w:r>
      <w:r w:rsidRPr="008F7930">
        <w:rPr>
          <w:rStyle w:val="StyleUnderline"/>
        </w:rPr>
        <w:t xml:space="preserve">These </w:t>
      </w:r>
      <w:r w:rsidRPr="008F7930">
        <w:rPr>
          <w:rStyle w:val="Emphasis"/>
        </w:rPr>
        <w:t>fields</w:t>
      </w:r>
      <w:r w:rsidRPr="00D25A76">
        <w:rPr>
          <w:sz w:val="16"/>
          <w:szCs w:val="16"/>
        </w:rPr>
        <w:t xml:space="preserve"> </w:t>
      </w:r>
      <w:proofErr w:type="gramStart"/>
      <w:r w:rsidRPr="00D25A76">
        <w:rPr>
          <w:sz w:val="16"/>
          <w:szCs w:val="16"/>
        </w:rPr>
        <w:t>represent</w:t>
      </w:r>
      <w:proofErr w:type="gramEnd"/>
      <w:r w:rsidRPr="00D25A76">
        <w:rPr>
          <w:sz w:val="16"/>
          <w:szCs w:val="16"/>
        </w:rPr>
        <w:t xml:space="preserve"> areas that </w:t>
      </w:r>
      <w:r w:rsidRPr="00C14FB9">
        <w:rPr>
          <w:rStyle w:val="Emphasis"/>
          <w:highlight w:val="cyan"/>
        </w:rPr>
        <w:t>root disablement</w:t>
      </w:r>
      <w:r w:rsidRPr="00D25A76">
        <w:rPr>
          <w:sz w:val="16"/>
          <w:szCs w:val="16"/>
        </w:rPr>
        <w:t xml:space="preserve"> not in individuals but </w:t>
      </w:r>
      <w:r w:rsidRPr="00C14FB9">
        <w:rPr>
          <w:rStyle w:val="StyleUnderline"/>
          <w:highlight w:val="cyan"/>
        </w:rPr>
        <w:t xml:space="preserve">in </w:t>
      </w:r>
      <w:r w:rsidRPr="00C14FB9">
        <w:rPr>
          <w:rStyle w:val="Emphasis"/>
          <w:highlight w:val="cyan"/>
        </w:rPr>
        <w:t>disabling environments</w:t>
      </w:r>
      <w:r w:rsidRPr="008F7930">
        <w:rPr>
          <w:rStyle w:val="StyleUnderline"/>
        </w:rPr>
        <w:t xml:space="preserve"> </w:t>
      </w:r>
      <w:r w:rsidRPr="008F7930">
        <w:rPr>
          <w:rStyle w:val="StyleUnderline"/>
        </w:rPr>
        <w:lastRenderedPageBreak/>
        <w:t>and socio-political-economic structures</w:t>
      </w:r>
      <w:r w:rsidRPr="00D25A76">
        <w:rPr>
          <w:sz w:val="16"/>
          <w:szCs w:val="16"/>
        </w:rPr>
        <w:t xml:space="preserve"> (Castrodale, 2015). Similarly, Mad studies </w:t>
      </w:r>
      <w:proofErr w:type="spellStart"/>
      <w:r w:rsidRPr="00D25A76">
        <w:rPr>
          <w:sz w:val="16"/>
          <w:szCs w:val="16"/>
        </w:rPr>
        <w:t>centres</w:t>
      </w:r>
      <w:proofErr w:type="spellEnd"/>
      <w:r w:rsidRPr="00D25A76">
        <w:rPr>
          <w:sz w:val="16"/>
          <w:szCs w:val="16"/>
        </w:rPr>
        <w:t xml:space="preserve"> its discussions on the examination of </w:t>
      </w:r>
      <w:proofErr w:type="spellStart"/>
      <w:r w:rsidRPr="00D25A76">
        <w:rPr>
          <w:sz w:val="16"/>
          <w:szCs w:val="16"/>
        </w:rPr>
        <w:t>psy</w:t>
      </w:r>
      <w:proofErr w:type="spellEnd"/>
      <w:r w:rsidRPr="00D25A76">
        <w:rPr>
          <w:sz w:val="16"/>
          <w:szCs w:val="16"/>
        </w:rPr>
        <w:t xml:space="preserve">-violence, the oppression of consumers, survivors, ex-patients (c/s/x), and how </w:t>
      </w:r>
      <w:proofErr w:type="spellStart"/>
      <w:r w:rsidRPr="00D25A76">
        <w:rPr>
          <w:sz w:val="16"/>
          <w:szCs w:val="16"/>
        </w:rPr>
        <w:t>sanism</w:t>
      </w:r>
      <w:proofErr w:type="spellEnd"/>
      <w:r w:rsidRPr="00D25A76">
        <w:rPr>
          <w:sz w:val="16"/>
          <w:szCs w:val="16"/>
        </w:rPr>
        <w:t xml:space="preserve"> negatively impacts the lives of Mad/crazy people (Beresford and Russo, 2016; Costa, 2014; LeFrançois, Menzies, and Reaume, 2013; Reville and Church, 2012; Russo and Beresford, 2015). Mad studies and self-identifying Mad subjects are reclaiming the term mad from its pejorative roots (Costa, 2014).</w:t>
      </w:r>
    </w:p>
    <w:p w14:paraId="5F86794D" w14:textId="77777777" w:rsidR="00C23A92" w:rsidRPr="00D25A76" w:rsidRDefault="00C23A92" w:rsidP="00C23A92">
      <w:pPr>
        <w:rPr>
          <w:sz w:val="16"/>
          <w:szCs w:val="16"/>
        </w:rPr>
      </w:pPr>
      <w:r w:rsidRPr="00C14FB9">
        <w:rPr>
          <w:rStyle w:val="StyleUnderline"/>
          <w:highlight w:val="cyan"/>
        </w:rPr>
        <w:t xml:space="preserve">Dis/abled </w:t>
      </w:r>
      <w:r w:rsidRPr="00DA10CF">
        <w:rPr>
          <w:rStyle w:val="Emphasis"/>
          <w:highlight w:val="cyan"/>
        </w:rPr>
        <w:t>subjectivities</w:t>
      </w:r>
      <w:r w:rsidRPr="00DA10CF">
        <w:rPr>
          <w:rStyle w:val="StyleUnderline"/>
          <w:highlight w:val="cyan"/>
        </w:rPr>
        <w:t xml:space="preserve"> </w:t>
      </w:r>
      <w:proofErr w:type="gramStart"/>
      <w:r w:rsidRPr="00DA10CF">
        <w:rPr>
          <w:rStyle w:val="StyleUnderline"/>
          <w:highlight w:val="cyan"/>
        </w:rPr>
        <w:t xml:space="preserve">are </w:t>
      </w:r>
      <w:r w:rsidRPr="00DA10CF">
        <w:rPr>
          <w:rStyle w:val="Emphasis"/>
          <w:highlight w:val="cyan"/>
        </w:rPr>
        <w:t>mediated</w:t>
      </w:r>
      <w:proofErr w:type="gramEnd"/>
      <w:r w:rsidRPr="00DA10CF">
        <w:rPr>
          <w:rStyle w:val="StyleUnderline"/>
        </w:rPr>
        <w:t xml:space="preserve"> by socio-</w:t>
      </w:r>
      <w:proofErr w:type="spellStart"/>
      <w:r w:rsidRPr="00DA10CF">
        <w:rPr>
          <w:rStyle w:val="StyleUnderline"/>
        </w:rPr>
        <w:t>spatialities</w:t>
      </w:r>
      <w:proofErr w:type="spellEnd"/>
      <w:r w:rsidRPr="00D25A76">
        <w:rPr>
          <w:sz w:val="16"/>
          <w:szCs w:val="16"/>
        </w:rPr>
        <w:t xml:space="preserve"> (Lefebvre, 1991; Soja, 2010) </w:t>
      </w:r>
      <w:r w:rsidRPr="00DA10CF">
        <w:rPr>
          <w:rStyle w:val="StyleUnderline"/>
          <w:highlight w:val="cyan"/>
        </w:rPr>
        <w:t xml:space="preserve">and </w:t>
      </w:r>
      <w:r w:rsidRPr="00DA10CF">
        <w:rPr>
          <w:rStyle w:val="Emphasis"/>
          <w:highlight w:val="cyan"/>
        </w:rPr>
        <w:t>alienated</w:t>
      </w:r>
      <w:r w:rsidRPr="00DA10CF">
        <w:rPr>
          <w:rStyle w:val="StyleUnderline"/>
          <w:highlight w:val="cyan"/>
        </w:rPr>
        <w:t xml:space="preserve"> through </w:t>
      </w:r>
      <w:r w:rsidRPr="00C14FB9">
        <w:rPr>
          <w:rStyle w:val="Emphasis"/>
          <w:highlight w:val="cyan"/>
        </w:rPr>
        <w:t>unequal geographies</w:t>
      </w:r>
      <w:r w:rsidRPr="00D25A76">
        <w:rPr>
          <w:sz w:val="16"/>
          <w:szCs w:val="16"/>
        </w:rPr>
        <w:t xml:space="preserve"> (Soja, 2010). As Soja (ibid., p. 105) states, ‘</w:t>
      </w:r>
      <w:r w:rsidRPr="008F7930">
        <w:rPr>
          <w:rStyle w:val="StyleUnderline"/>
        </w:rPr>
        <w:t xml:space="preserve">space is </w:t>
      </w:r>
      <w:r w:rsidRPr="00C14FB9">
        <w:rPr>
          <w:rStyle w:val="StyleUnderline"/>
          <w:highlight w:val="cyan"/>
        </w:rPr>
        <w:t xml:space="preserve">filled with </w:t>
      </w:r>
      <w:r w:rsidRPr="00C14FB9">
        <w:rPr>
          <w:rStyle w:val="Emphasis"/>
          <w:highlight w:val="cyan"/>
        </w:rPr>
        <w:t>politics</w:t>
      </w:r>
      <w:r w:rsidRPr="008F7930">
        <w:rPr>
          <w:rStyle w:val="StyleUnderline"/>
        </w:rPr>
        <w:t xml:space="preserve"> and </w:t>
      </w:r>
      <w:r w:rsidRPr="00C14FB9">
        <w:rPr>
          <w:rStyle w:val="Emphasis"/>
          <w:highlight w:val="cyan"/>
        </w:rPr>
        <w:t>privileges</w:t>
      </w:r>
      <w:r w:rsidRPr="008F7930">
        <w:rPr>
          <w:rStyle w:val="StyleUnderline"/>
        </w:rPr>
        <w:t xml:space="preserve"> … </w:t>
      </w:r>
      <w:r w:rsidRPr="00C14FB9">
        <w:rPr>
          <w:rStyle w:val="Emphasis"/>
          <w:highlight w:val="cyan"/>
        </w:rPr>
        <w:t>justice</w:t>
      </w:r>
      <w:r w:rsidRPr="008F7930">
        <w:rPr>
          <w:rStyle w:val="StyleUnderline"/>
        </w:rPr>
        <w:t xml:space="preserve"> and </w:t>
      </w:r>
      <w:r w:rsidRPr="00DA10CF">
        <w:rPr>
          <w:rStyle w:val="Emphasis"/>
          <w:highlight w:val="cyan"/>
        </w:rPr>
        <w:t>injustice</w:t>
      </w:r>
      <w:r w:rsidRPr="00DA10CF">
        <w:rPr>
          <w:rStyle w:val="StyleUnderline"/>
          <w:highlight w:val="cyan"/>
        </w:rPr>
        <w:t xml:space="preserve">, </w:t>
      </w:r>
      <w:r w:rsidRPr="00DA10CF">
        <w:rPr>
          <w:rStyle w:val="Emphasis"/>
          <w:highlight w:val="cyan"/>
        </w:rPr>
        <w:t xml:space="preserve">oppressive </w:t>
      </w:r>
      <w:r w:rsidRPr="00C14FB9">
        <w:rPr>
          <w:rStyle w:val="Emphasis"/>
          <w:highlight w:val="cyan"/>
        </w:rPr>
        <w:t>power</w:t>
      </w:r>
      <w:r w:rsidRPr="00C14FB9">
        <w:rPr>
          <w:rStyle w:val="StyleUnderline"/>
          <w:highlight w:val="cyan"/>
        </w:rPr>
        <w:t xml:space="preserve"> and</w:t>
      </w:r>
      <w:r w:rsidRPr="008F7930">
        <w:rPr>
          <w:rStyle w:val="StyleUnderline"/>
        </w:rPr>
        <w:t xml:space="preserve"> the </w:t>
      </w:r>
      <w:r w:rsidRPr="00DA10CF">
        <w:rPr>
          <w:rStyle w:val="Emphasis"/>
        </w:rPr>
        <w:t>possibility</w:t>
      </w:r>
      <w:r w:rsidRPr="00DA10CF">
        <w:rPr>
          <w:rStyle w:val="StyleUnderline"/>
        </w:rPr>
        <w:t xml:space="preserve"> for </w:t>
      </w:r>
      <w:r w:rsidRPr="00DA10CF">
        <w:rPr>
          <w:rStyle w:val="Emphasis"/>
          <w:highlight w:val="cyan"/>
        </w:rPr>
        <w:t>emancipation</w:t>
      </w:r>
      <w:r w:rsidRPr="00DA10CF">
        <w:rPr>
          <w:rStyle w:val="StyleUnderline"/>
        </w:rPr>
        <w:t>’. A</w:t>
      </w:r>
      <w:r w:rsidRPr="008F7930">
        <w:rPr>
          <w:rStyle w:val="StyleUnderline"/>
        </w:rPr>
        <w:t xml:space="preserve"> </w:t>
      </w:r>
      <w:r w:rsidRPr="008F7930">
        <w:rPr>
          <w:rStyle w:val="Emphasis"/>
        </w:rPr>
        <w:t>radical rethinking</w:t>
      </w:r>
      <w:r w:rsidRPr="008F7930">
        <w:rPr>
          <w:rStyle w:val="StyleUnderline"/>
        </w:rPr>
        <w:t xml:space="preserve"> of socio-spatial-temporal norms requires an </w:t>
      </w:r>
      <w:r w:rsidRPr="008F7930">
        <w:rPr>
          <w:rStyle w:val="Emphasis"/>
        </w:rPr>
        <w:t>intersectional focus</w:t>
      </w:r>
      <w:r w:rsidRPr="008F7930">
        <w:rPr>
          <w:rStyle w:val="StyleUnderline"/>
        </w:rPr>
        <w:t xml:space="preserve">, a </w:t>
      </w:r>
      <w:r w:rsidRPr="008F7930">
        <w:rPr>
          <w:rStyle w:val="Emphasis"/>
        </w:rPr>
        <w:t>sustained look</w:t>
      </w:r>
      <w:r w:rsidRPr="008F7930">
        <w:rPr>
          <w:rStyle w:val="StyleUnderline"/>
        </w:rPr>
        <w:t xml:space="preserve"> at </w:t>
      </w:r>
      <w:r w:rsidRPr="001D706F">
        <w:rPr>
          <w:rStyle w:val="StyleUnderline"/>
        </w:rPr>
        <w:t xml:space="preserve">power-knowledge embodiment-materiality and space </w:t>
      </w:r>
      <w:r w:rsidRPr="00D25A76">
        <w:rPr>
          <w:sz w:val="16"/>
          <w:szCs w:val="16"/>
        </w:rPr>
        <w:t xml:space="preserve">(Foucault, 1984). Within the military–industrial–academic nexus, how do Mad and dis/abled </w:t>
      </w:r>
      <w:proofErr w:type="gramStart"/>
      <w:r w:rsidRPr="00D25A76">
        <w:rPr>
          <w:sz w:val="16"/>
          <w:szCs w:val="16"/>
        </w:rPr>
        <w:t>subjects</w:t>
      </w:r>
      <w:proofErr w:type="gramEnd"/>
      <w:r w:rsidRPr="00D25A76">
        <w:rPr>
          <w:sz w:val="16"/>
          <w:szCs w:val="16"/>
        </w:rPr>
        <w:t xml:space="preserve"> matter, that is, how do they </w:t>
      </w:r>
      <w:proofErr w:type="spellStart"/>
      <w:r w:rsidRPr="00D25A76">
        <w:rPr>
          <w:sz w:val="16"/>
          <w:szCs w:val="16"/>
        </w:rPr>
        <w:t>materialise</w:t>
      </w:r>
      <w:proofErr w:type="spellEnd"/>
      <w:r w:rsidRPr="00D25A76">
        <w:rPr>
          <w:sz w:val="16"/>
          <w:szCs w:val="16"/>
        </w:rPr>
        <w:t xml:space="preserve"> and have meaning (see Butler, 1993)?</w:t>
      </w:r>
    </w:p>
    <w:p w14:paraId="44E85CDC" w14:textId="77777777" w:rsidR="00C23A92" w:rsidRPr="00D25A76" w:rsidRDefault="00C23A92" w:rsidP="00C23A92">
      <w:pPr>
        <w:rPr>
          <w:sz w:val="16"/>
          <w:szCs w:val="16"/>
        </w:rPr>
      </w:pPr>
      <w:r w:rsidRPr="00301BD1">
        <w:rPr>
          <w:rStyle w:val="StyleUnderline"/>
          <w:highlight w:val="cyan"/>
        </w:rPr>
        <w:t>Fitting is</w:t>
      </w:r>
      <w:r w:rsidRPr="008F7930">
        <w:rPr>
          <w:rStyle w:val="StyleUnderline"/>
        </w:rPr>
        <w:t xml:space="preserve"> </w:t>
      </w:r>
      <w:r w:rsidRPr="008F7930">
        <w:rPr>
          <w:rStyle w:val="Emphasis"/>
        </w:rPr>
        <w:t>contingent</w:t>
      </w:r>
      <w:r w:rsidRPr="008F7930">
        <w:rPr>
          <w:rStyle w:val="StyleUnderline"/>
        </w:rPr>
        <w:t xml:space="preserve"> and </w:t>
      </w:r>
      <w:r w:rsidRPr="00301BD1">
        <w:rPr>
          <w:rStyle w:val="Emphasis"/>
          <w:highlight w:val="cyan"/>
        </w:rPr>
        <w:t>contextual</w:t>
      </w:r>
      <w:r w:rsidRPr="00D25A76">
        <w:rPr>
          <w:sz w:val="16"/>
          <w:szCs w:val="16"/>
        </w:rPr>
        <w:t xml:space="preserve"> – </w:t>
      </w:r>
      <w:r w:rsidRPr="00301BD1">
        <w:rPr>
          <w:rStyle w:val="StyleUnderline"/>
          <w:highlight w:val="cyan"/>
        </w:rPr>
        <w:t xml:space="preserve">people fit </w:t>
      </w:r>
      <w:proofErr w:type="gramStart"/>
      <w:r w:rsidRPr="00301BD1">
        <w:rPr>
          <w:rStyle w:val="StyleUnderline"/>
          <w:highlight w:val="cyan"/>
        </w:rPr>
        <w:t xml:space="preserve">in </w:t>
      </w:r>
      <w:r w:rsidRPr="00301BD1">
        <w:rPr>
          <w:rStyle w:val="Emphasis"/>
          <w:highlight w:val="cyan"/>
        </w:rPr>
        <w:t>accordance</w:t>
      </w:r>
      <w:r w:rsidRPr="00301BD1">
        <w:rPr>
          <w:rStyle w:val="StyleUnderline"/>
          <w:highlight w:val="cyan"/>
        </w:rPr>
        <w:t xml:space="preserve"> with</w:t>
      </w:r>
      <w:proofErr w:type="gramEnd"/>
      <w:r w:rsidRPr="008F7930">
        <w:rPr>
          <w:rStyle w:val="StyleUnderline"/>
        </w:rPr>
        <w:t xml:space="preserve"> </w:t>
      </w:r>
      <w:r w:rsidRPr="008F7930">
        <w:rPr>
          <w:rStyle w:val="Emphasis"/>
        </w:rPr>
        <w:t xml:space="preserve">socio-spatial-temporal </w:t>
      </w:r>
      <w:r w:rsidRPr="00301BD1">
        <w:rPr>
          <w:rStyle w:val="Emphasis"/>
          <w:highlight w:val="cyan"/>
        </w:rPr>
        <w:t>norms</w:t>
      </w:r>
      <w:r w:rsidRPr="008F7930">
        <w:rPr>
          <w:rStyle w:val="StyleUnderline"/>
        </w:rPr>
        <w:t xml:space="preserve">. We </w:t>
      </w:r>
      <w:proofErr w:type="gramStart"/>
      <w:r w:rsidRPr="008F7930">
        <w:rPr>
          <w:rStyle w:val="StyleUnderline"/>
        </w:rPr>
        <w:t xml:space="preserve">are </w:t>
      </w:r>
      <w:r w:rsidRPr="008F7930">
        <w:rPr>
          <w:rStyle w:val="Emphasis"/>
        </w:rPr>
        <w:t>enmeshed</w:t>
      </w:r>
      <w:proofErr w:type="gramEnd"/>
      <w:r w:rsidRPr="008F7930">
        <w:rPr>
          <w:rStyle w:val="StyleUnderline"/>
        </w:rPr>
        <w:t xml:space="preserve"> in our geographies</w:t>
      </w:r>
      <w:r w:rsidRPr="00D25A76">
        <w:rPr>
          <w:sz w:val="16"/>
          <w:szCs w:val="16"/>
        </w:rPr>
        <w:t>. For Garland-Thomson (2011, p. 592), therefore:</w:t>
      </w:r>
    </w:p>
    <w:p w14:paraId="213F2E41" w14:textId="77777777" w:rsidR="00C23A92" w:rsidRPr="00D25A76" w:rsidRDefault="00C23A92" w:rsidP="00C23A92">
      <w:pPr>
        <w:rPr>
          <w:sz w:val="16"/>
          <w:szCs w:val="16"/>
        </w:rPr>
      </w:pPr>
      <w:r w:rsidRPr="008F7930">
        <w:rPr>
          <w:rStyle w:val="StyleUnderline"/>
        </w:rPr>
        <w:t xml:space="preserve">The concept of misfit </w:t>
      </w:r>
      <w:r w:rsidRPr="008F7930">
        <w:rPr>
          <w:rStyle w:val="Emphasis"/>
        </w:rPr>
        <w:t>emphasizes</w:t>
      </w:r>
      <w:r w:rsidRPr="008F7930">
        <w:rPr>
          <w:rStyle w:val="StyleUnderline"/>
        </w:rPr>
        <w:t xml:space="preserve"> the </w:t>
      </w:r>
      <w:r w:rsidRPr="008F7930">
        <w:rPr>
          <w:rStyle w:val="Emphasis"/>
        </w:rPr>
        <w:t>particularity</w:t>
      </w:r>
      <w:r w:rsidRPr="008F7930">
        <w:rPr>
          <w:rStyle w:val="StyleUnderline"/>
        </w:rPr>
        <w:t xml:space="preserve"> of </w:t>
      </w:r>
      <w:r w:rsidRPr="008F7930">
        <w:rPr>
          <w:rStyle w:val="Emphasis"/>
        </w:rPr>
        <w:t>varying lived embodiments</w:t>
      </w:r>
      <w:r w:rsidRPr="008F7930">
        <w:rPr>
          <w:rStyle w:val="StyleUnderline"/>
        </w:rPr>
        <w:t xml:space="preserve"> and avoids a </w:t>
      </w:r>
      <w:r w:rsidRPr="008F7930">
        <w:rPr>
          <w:rStyle w:val="Emphasis"/>
        </w:rPr>
        <w:t>theoretical generic disabled body</w:t>
      </w:r>
      <w:r w:rsidRPr="008F7930">
        <w:rPr>
          <w:rStyle w:val="StyleUnderline"/>
        </w:rPr>
        <w:t xml:space="preserve"> that can dematerialize if social and architectural barriers </w:t>
      </w:r>
      <w:r w:rsidRPr="008F7930">
        <w:rPr>
          <w:rStyle w:val="Emphasis"/>
        </w:rPr>
        <w:t>no longer disabled it</w:t>
      </w:r>
      <w:r w:rsidRPr="00D25A76">
        <w:rPr>
          <w:sz w:val="16"/>
          <w:szCs w:val="16"/>
        </w:rPr>
        <w:t xml:space="preserve"> … the concept of </w:t>
      </w:r>
      <w:r w:rsidRPr="008F7930">
        <w:rPr>
          <w:rStyle w:val="StyleUnderline"/>
        </w:rPr>
        <w:t xml:space="preserve">misfitting as a shifting spatial and perpetually temporal relationship confers agency and value on disabled subjects at </w:t>
      </w:r>
      <w:r w:rsidRPr="00DA10CF">
        <w:rPr>
          <w:rStyle w:val="Emphasis"/>
        </w:rPr>
        <w:t>risk</w:t>
      </w:r>
      <w:r w:rsidRPr="008F7930">
        <w:rPr>
          <w:rStyle w:val="StyleUnderline"/>
        </w:rPr>
        <w:t xml:space="preserve"> of social </w:t>
      </w:r>
      <w:r w:rsidRPr="00DA10CF">
        <w:rPr>
          <w:rStyle w:val="Emphasis"/>
        </w:rPr>
        <w:t>devaluation</w:t>
      </w:r>
      <w:r w:rsidRPr="008F7930">
        <w:rPr>
          <w:rStyle w:val="StyleUnderline"/>
        </w:rPr>
        <w:t xml:space="preserve"> by highlighting adapt-ability, resourcefulness, and subjugated knowledge</w:t>
      </w:r>
      <w:r w:rsidRPr="00D25A76">
        <w:rPr>
          <w:sz w:val="16"/>
          <w:szCs w:val="16"/>
        </w:rPr>
        <w:t xml:space="preserve"> as potential effects of misfitting.</w:t>
      </w:r>
    </w:p>
    <w:p w14:paraId="0FDE2E49" w14:textId="77777777" w:rsidR="00C23A92" w:rsidRPr="00D25A76" w:rsidRDefault="00C23A92" w:rsidP="00C23A92">
      <w:pPr>
        <w:rPr>
          <w:sz w:val="16"/>
          <w:szCs w:val="16"/>
        </w:rPr>
      </w:pPr>
      <w:r w:rsidRPr="00D25A76">
        <w:rPr>
          <w:sz w:val="16"/>
          <w:szCs w:val="16"/>
        </w:rPr>
        <w:t>Mis/fitting attends to ‘how the particularities of embodiment interact with the environment in its broadest sense, to include both its spatial and temporal aspects’ (Garland-Thomson, 2011, p. 591). Mad and dis/abled subjects are thereby intelligibly–materially understood as mis/fitting subjects in relation to ableist/sanist socio-spatial-temporal ideals.</w:t>
      </w:r>
    </w:p>
    <w:p w14:paraId="59A2629C" w14:textId="77777777" w:rsidR="00C23A92" w:rsidRPr="00D25A76" w:rsidRDefault="00C23A92" w:rsidP="00C23A92">
      <w:pPr>
        <w:rPr>
          <w:sz w:val="16"/>
          <w:szCs w:val="16"/>
        </w:rPr>
      </w:pPr>
      <w:r w:rsidRPr="00301BD1">
        <w:rPr>
          <w:rStyle w:val="StyleUnderline"/>
        </w:rPr>
        <w:t xml:space="preserve">Fit is </w:t>
      </w:r>
      <w:r w:rsidRPr="00301BD1">
        <w:rPr>
          <w:rStyle w:val="Emphasis"/>
          <w:highlight w:val="cyan"/>
        </w:rPr>
        <w:t>relevant</w:t>
      </w:r>
      <w:r w:rsidRPr="00301BD1">
        <w:rPr>
          <w:rStyle w:val="StyleUnderline"/>
          <w:highlight w:val="cyan"/>
        </w:rPr>
        <w:t xml:space="preserve"> when </w:t>
      </w:r>
      <w:r w:rsidRPr="00301BD1">
        <w:rPr>
          <w:rStyle w:val="Emphasis"/>
          <w:highlight w:val="cyan"/>
        </w:rPr>
        <w:t>unpacking</w:t>
      </w:r>
      <w:r w:rsidRPr="00301BD1">
        <w:rPr>
          <w:rStyle w:val="StyleUnderline"/>
          <w:highlight w:val="cyan"/>
        </w:rPr>
        <w:t xml:space="preserve"> able</w:t>
      </w:r>
      <w:r>
        <w:rPr>
          <w:rStyle w:val="StyleUnderline"/>
        </w:rPr>
        <w:t>-</w:t>
      </w:r>
      <w:r w:rsidRPr="008F7930">
        <w:rPr>
          <w:rStyle w:val="StyleUnderline"/>
        </w:rPr>
        <w:t xml:space="preserve">sane </w:t>
      </w:r>
      <w:r w:rsidRPr="00301BD1">
        <w:rPr>
          <w:rStyle w:val="StyleUnderline"/>
          <w:highlight w:val="cyan"/>
        </w:rPr>
        <w:t xml:space="preserve">socio-spatial </w:t>
      </w:r>
      <w:r w:rsidRPr="00301BD1">
        <w:rPr>
          <w:rStyle w:val="Emphasis"/>
          <w:highlight w:val="cyan"/>
        </w:rPr>
        <w:t>privilege</w:t>
      </w:r>
      <w:r w:rsidRPr="00D25A76">
        <w:rPr>
          <w:sz w:val="16"/>
          <w:szCs w:val="16"/>
        </w:rPr>
        <w:t>. ‘</w:t>
      </w:r>
      <w:r w:rsidRPr="008F7930">
        <w:rPr>
          <w:rStyle w:val="StyleUnderline"/>
        </w:rPr>
        <w:t xml:space="preserve">Finding one’s fit entails </w:t>
      </w:r>
      <w:r w:rsidRPr="001D706F">
        <w:rPr>
          <w:rStyle w:val="Emphasis"/>
        </w:rPr>
        <w:t>negotiating</w:t>
      </w:r>
      <w:r w:rsidRPr="008F7930">
        <w:rPr>
          <w:rStyle w:val="StyleUnderline"/>
        </w:rPr>
        <w:t xml:space="preserve"> spatial-temporal norms, </w:t>
      </w:r>
      <w:r w:rsidRPr="00301BD1">
        <w:rPr>
          <w:rStyle w:val="Emphasis"/>
          <w:highlight w:val="cyan"/>
        </w:rPr>
        <w:t>rethinking</w:t>
      </w:r>
      <w:r w:rsidRPr="00301BD1">
        <w:rPr>
          <w:rStyle w:val="StyleUnderline"/>
          <w:highlight w:val="cyan"/>
        </w:rPr>
        <w:t xml:space="preserve"> the material-embodiment-space nexus, and unpacking</w:t>
      </w:r>
      <w:r w:rsidRPr="008F7930">
        <w:rPr>
          <w:rStyle w:val="StyleUnderline"/>
        </w:rPr>
        <w:t xml:space="preserve"> institutional power-knowledge </w:t>
      </w:r>
      <w:r w:rsidRPr="00301BD1">
        <w:rPr>
          <w:rStyle w:val="StyleUnderline"/>
          <w:highlight w:val="cyan"/>
        </w:rPr>
        <w:t xml:space="preserve">webs </w:t>
      </w:r>
      <w:r w:rsidRPr="00301BD1">
        <w:rPr>
          <w:rStyle w:val="Emphasis"/>
          <w:highlight w:val="cyan"/>
        </w:rPr>
        <w:t>enabling</w:t>
      </w:r>
      <w:r w:rsidRPr="00301BD1">
        <w:rPr>
          <w:rStyle w:val="StyleUnderline"/>
          <w:highlight w:val="cyan"/>
        </w:rPr>
        <w:t xml:space="preserve"> and </w:t>
      </w:r>
      <w:r w:rsidRPr="00301BD1">
        <w:rPr>
          <w:rStyle w:val="Emphasis"/>
          <w:highlight w:val="cyan"/>
        </w:rPr>
        <w:t>constraining</w:t>
      </w:r>
      <w:r w:rsidRPr="00301BD1">
        <w:rPr>
          <w:rStyle w:val="StyleUnderline"/>
          <w:highlight w:val="cyan"/>
        </w:rPr>
        <w:t xml:space="preserve"> different spaces</w:t>
      </w:r>
      <w:r w:rsidRPr="008F7930">
        <w:rPr>
          <w:rStyle w:val="StyleUnderline"/>
        </w:rPr>
        <w:t>, embodiments, and fits</w:t>
      </w:r>
      <w:r w:rsidRPr="00D25A76">
        <w:rPr>
          <w:sz w:val="16"/>
          <w:szCs w:val="16"/>
        </w:rPr>
        <w:t xml:space="preserve">’ (Castrodale, 2015, p. 374). This troubles how our contingent fleshiness becomes measured in relation to the Western dominant </w:t>
      </w:r>
      <w:proofErr w:type="spellStart"/>
      <w:r w:rsidRPr="00D25A76">
        <w:rPr>
          <w:sz w:val="16"/>
          <w:szCs w:val="16"/>
        </w:rPr>
        <w:t>normate</w:t>
      </w:r>
      <w:proofErr w:type="spellEnd"/>
      <w:r w:rsidRPr="00D25A76">
        <w:rPr>
          <w:sz w:val="16"/>
          <w:szCs w:val="16"/>
        </w:rPr>
        <w:t xml:space="preserve"> aesthetics of a man who is white, able-bodied, athletic, thin, and proportioned (Garland-Thomson, 1997). ‘</w:t>
      </w:r>
      <w:r w:rsidRPr="00301BD1">
        <w:rPr>
          <w:rStyle w:val="Emphasis"/>
          <w:highlight w:val="cyan"/>
        </w:rPr>
        <w:t>Environmental fit</w:t>
      </w:r>
      <w:r w:rsidRPr="00301BD1">
        <w:rPr>
          <w:rStyle w:val="StyleUnderline"/>
          <w:highlight w:val="cyan"/>
        </w:rPr>
        <w:t xml:space="preserve"> makes</w:t>
      </w:r>
      <w:r w:rsidRPr="008F7930">
        <w:rPr>
          <w:rStyle w:val="StyleUnderline"/>
        </w:rPr>
        <w:t xml:space="preserve"> nondisabled </w:t>
      </w:r>
      <w:r w:rsidRPr="00301BD1">
        <w:rPr>
          <w:rStyle w:val="StyleUnderline"/>
          <w:highlight w:val="cyan"/>
        </w:rPr>
        <w:t xml:space="preserve">people </w:t>
      </w:r>
      <w:r w:rsidRPr="00301BD1">
        <w:rPr>
          <w:rStyle w:val="Emphasis"/>
          <w:highlight w:val="cyan"/>
        </w:rPr>
        <w:t>less aware</w:t>
      </w:r>
      <w:r w:rsidRPr="00301BD1">
        <w:rPr>
          <w:rStyle w:val="StyleUnderline"/>
          <w:highlight w:val="cyan"/>
        </w:rPr>
        <w:t xml:space="preserve"> of their </w:t>
      </w:r>
      <w:r w:rsidRPr="00301BD1">
        <w:rPr>
          <w:rStyle w:val="Emphasis"/>
          <w:highlight w:val="cyan"/>
        </w:rPr>
        <w:t>own</w:t>
      </w:r>
      <w:r w:rsidRPr="00D25A76">
        <w:rPr>
          <w:sz w:val="16"/>
          <w:szCs w:val="16"/>
        </w:rPr>
        <w:t xml:space="preserve"> embodied </w:t>
      </w:r>
      <w:r w:rsidRPr="00301BD1">
        <w:rPr>
          <w:rStyle w:val="Emphasis"/>
          <w:highlight w:val="cyan"/>
        </w:rPr>
        <w:t>privilege</w:t>
      </w:r>
      <w:r w:rsidRPr="0068453E">
        <w:rPr>
          <w:sz w:val="16"/>
          <w:szCs w:val="16"/>
        </w:rPr>
        <w:t>’</w:t>
      </w:r>
      <w:r w:rsidRPr="00D25A76">
        <w:rPr>
          <w:sz w:val="16"/>
          <w:szCs w:val="16"/>
        </w:rPr>
        <w:t xml:space="preserve"> (</w:t>
      </w:r>
      <w:proofErr w:type="spellStart"/>
      <w:r w:rsidRPr="00D25A76">
        <w:rPr>
          <w:sz w:val="16"/>
          <w:szCs w:val="16"/>
        </w:rPr>
        <w:t>Hamraie</w:t>
      </w:r>
      <w:proofErr w:type="spellEnd"/>
      <w:r w:rsidRPr="00D25A76">
        <w:rPr>
          <w:sz w:val="16"/>
          <w:szCs w:val="16"/>
        </w:rPr>
        <w:t>, 2013, np). Able-bodied sane normative privilege is thus a reduction/absence of mis/fitting socio-spatial violent friction that wears on bodies and minds. Ableist/sanist friction productively works to grind misfitting people into a conformist sane, abled-bodied shape.</w:t>
      </w:r>
    </w:p>
    <w:p w14:paraId="45ADEE70" w14:textId="77777777" w:rsidR="00C23A92" w:rsidRPr="00D25A76" w:rsidRDefault="00C23A92" w:rsidP="00C23A92">
      <w:pPr>
        <w:rPr>
          <w:sz w:val="16"/>
          <w:szCs w:val="16"/>
        </w:rPr>
      </w:pPr>
      <w:r w:rsidRPr="00D25A76">
        <w:rPr>
          <w:sz w:val="16"/>
          <w:szCs w:val="16"/>
        </w:rPr>
        <w:t>As an example of new fitting military–civilian technologies, a prosthetics limb may have a range of motion beyond that of congenital limbs. As Cohen (2012) attests, ‘prosthetic incorporations call attention to the limits and boundaries of our bodies and the broader contexts to which they are connected’. Prosthetic advances expose our human parts as lacking, as less capable and hardy than our potential cyborg futurities (Haraway, 1991). As technologies of fit, prosthetics have socio-cultural significance, lubricating the body-function-spatiality-context mismatch, easing the body–space fit (see also Garland-Thomson, 2011). Prosthetics may also be transgressive.</w:t>
      </w:r>
    </w:p>
    <w:p w14:paraId="3CA10A84" w14:textId="77777777" w:rsidR="00C23A92" w:rsidRPr="00D25A76" w:rsidRDefault="00C23A92" w:rsidP="00C23A92">
      <w:pPr>
        <w:rPr>
          <w:sz w:val="16"/>
          <w:szCs w:val="16"/>
        </w:rPr>
      </w:pPr>
      <w:proofErr w:type="spellStart"/>
      <w:r w:rsidRPr="001D706F">
        <w:rPr>
          <w:rStyle w:val="Emphasis"/>
        </w:rPr>
        <w:t>Militarised</w:t>
      </w:r>
      <w:proofErr w:type="spellEnd"/>
      <w:r w:rsidRPr="008F7930">
        <w:rPr>
          <w:rStyle w:val="StyleUnderline"/>
        </w:rPr>
        <w:t xml:space="preserve"> </w:t>
      </w:r>
      <w:proofErr w:type="spellStart"/>
      <w:r w:rsidRPr="008F7930">
        <w:rPr>
          <w:rStyle w:val="StyleUnderline"/>
        </w:rPr>
        <w:t>spatio</w:t>
      </w:r>
      <w:proofErr w:type="spellEnd"/>
      <w:r w:rsidRPr="008F7930">
        <w:rPr>
          <w:rStyle w:val="StyleUnderline"/>
        </w:rPr>
        <w:t xml:space="preserve">-temporal </w:t>
      </w:r>
      <w:r w:rsidRPr="001D706F">
        <w:rPr>
          <w:rStyle w:val="Emphasis"/>
        </w:rPr>
        <w:t>regimes materially</w:t>
      </w:r>
      <w:r w:rsidRPr="008F7930">
        <w:rPr>
          <w:rStyle w:val="StyleUnderline"/>
        </w:rPr>
        <w:t xml:space="preserve"> shape dis/abled subjects’ </w:t>
      </w:r>
      <w:r w:rsidRPr="001D706F">
        <w:rPr>
          <w:rStyle w:val="Emphasis"/>
        </w:rPr>
        <w:t>embodied materiality</w:t>
      </w:r>
      <w:r w:rsidRPr="008F7930">
        <w:rPr>
          <w:rStyle w:val="StyleUnderline"/>
        </w:rPr>
        <w:t xml:space="preserve"> and play a </w:t>
      </w:r>
      <w:r w:rsidRPr="001D706F">
        <w:rPr>
          <w:rStyle w:val="Emphasis"/>
        </w:rPr>
        <w:t>constitutive role</w:t>
      </w:r>
      <w:r w:rsidRPr="008F7930">
        <w:rPr>
          <w:rStyle w:val="StyleUnderline"/>
        </w:rPr>
        <w:t xml:space="preserve"> in </w:t>
      </w:r>
      <w:r w:rsidRPr="001D706F">
        <w:rPr>
          <w:rStyle w:val="Emphasis"/>
        </w:rPr>
        <w:t>discursively mediating</w:t>
      </w:r>
      <w:r w:rsidRPr="008F7930">
        <w:rPr>
          <w:rStyle w:val="StyleUnderline"/>
        </w:rPr>
        <w:t xml:space="preserve"> who fits, and who is </w:t>
      </w:r>
      <w:proofErr w:type="gramStart"/>
      <w:r w:rsidRPr="001D706F">
        <w:rPr>
          <w:rStyle w:val="Emphasis"/>
        </w:rPr>
        <w:t>deemed</w:t>
      </w:r>
      <w:proofErr w:type="gramEnd"/>
      <w:r w:rsidRPr="001D706F">
        <w:rPr>
          <w:rStyle w:val="Emphasis"/>
        </w:rPr>
        <w:t xml:space="preserve"> to embody</w:t>
      </w:r>
      <w:r w:rsidRPr="008F7930">
        <w:rPr>
          <w:rStyle w:val="StyleUnderline"/>
        </w:rPr>
        <w:t xml:space="preserve"> all that is unfit</w:t>
      </w:r>
      <w:r w:rsidRPr="00D25A76">
        <w:rPr>
          <w:sz w:val="16"/>
          <w:szCs w:val="16"/>
        </w:rPr>
        <w:t xml:space="preserve"> (ibid.). Fitness relates to a biomedical gaze, regimes of truths, observations, calculations and exercises (Foucault, 2006). As Goodley and Runswick-Cole (2016, p. 6) attest, ‘Dis/ability usefully disarms, disrupts and disturbs normative, taken-for-granted, deeply societally engrained assumptions about what it means to be human …’. Our conceptions of a hyper-masculine, able-bodied, strong, fit, autonomous soldier rest on the uber-able soldier subject. Discourses of fitness pervade militaristic ideology. Those devalued and </w:t>
      </w:r>
      <w:proofErr w:type="gramStart"/>
      <w:r w:rsidRPr="00D25A76">
        <w:rPr>
          <w:sz w:val="16"/>
          <w:szCs w:val="16"/>
        </w:rPr>
        <w:t>deemed</w:t>
      </w:r>
      <w:proofErr w:type="gramEnd"/>
      <w:r w:rsidRPr="00D25A76">
        <w:rPr>
          <w:sz w:val="16"/>
          <w:szCs w:val="16"/>
        </w:rPr>
        <w:t xml:space="preserve"> unfit </w:t>
      </w:r>
      <w:proofErr w:type="gramStart"/>
      <w:r w:rsidRPr="00D25A76">
        <w:rPr>
          <w:sz w:val="16"/>
          <w:szCs w:val="16"/>
        </w:rPr>
        <w:t>are in need of</w:t>
      </w:r>
      <w:proofErr w:type="gramEnd"/>
      <w:r w:rsidRPr="00D25A76">
        <w:rPr>
          <w:sz w:val="16"/>
          <w:szCs w:val="16"/>
        </w:rPr>
        <w:t xml:space="preserve"> exercise regimes and training to adjust their deficient selves. ‘Not all bodies are granted the status of persons (let alone of human)’ (Goodley and Runswick-Cole, 2016, p. 7). Ideals of hyper-masculine able-bodied soldiers </w:t>
      </w:r>
      <w:proofErr w:type="gramStart"/>
      <w:r w:rsidRPr="00D25A76">
        <w:rPr>
          <w:sz w:val="16"/>
          <w:szCs w:val="16"/>
        </w:rPr>
        <w:t>are cast</w:t>
      </w:r>
      <w:proofErr w:type="gramEnd"/>
      <w:r w:rsidRPr="00D25A76">
        <w:rPr>
          <w:sz w:val="16"/>
          <w:szCs w:val="16"/>
        </w:rPr>
        <w:t xml:space="preserve"> as brave warriors, as opposed to frail </w:t>
      </w:r>
      <w:proofErr w:type="spellStart"/>
      <w:r w:rsidRPr="00D25A76">
        <w:rPr>
          <w:sz w:val="16"/>
          <w:szCs w:val="16"/>
        </w:rPr>
        <w:t>feminised</w:t>
      </w:r>
      <w:proofErr w:type="spellEnd"/>
      <w:r w:rsidRPr="00D25A76">
        <w:rPr>
          <w:sz w:val="16"/>
          <w:szCs w:val="16"/>
        </w:rPr>
        <w:t xml:space="preserve"> disabled subjects (Castrodale, 2015). Constitutions of devalued humans </w:t>
      </w:r>
      <w:proofErr w:type="gramStart"/>
      <w:r w:rsidRPr="00D25A76">
        <w:rPr>
          <w:sz w:val="16"/>
          <w:szCs w:val="16"/>
        </w:rPr>
        <w:t>are evoked</w:t>
      </w:r>
      <w:proofErr w:type="gramEnd"/>
      <w:r w:rsidRPr="00D25A76">
        <w:rPr>
          <w:sz w:val="16"/>
          <w:szCs w:val="16"/>
        </w:rPr>
        <w:t xml:space="preserve"> as a rationale as to why they rightfully may </w:t>
      </w:r>
      <w:proofErr w:type="gramStart"/>
      <w:r w:rsidRPr="00D25A76">
        <w:rPr>
          <w:sz w:val="16"/>
          <w:szCs w:val="16"/>
        </w:rPr>
        <w:t>be harmed</w:t>
      </w:r>
      <w:proofErr w:type="gramEnd"/>
      <w:r w:rsidRPr="00D25A76">
        <w:rPr>
          <w:sz w:val="16"/>
          <w:szCs w:val="16"/>
        </w:rPr>
        <w:t xml:space="preserve"> or perish.</w:t>
      </w:r>
    </w:p>
    <w:p w14:paraId="091D3CE7" w14:textId="77777777" w:rsidR="00C23A92" w:rsidRPr="00F44DE6" w:rsidRDefault="00C23A92" w:rsidP="00C23A92">
      <w:pPr>
        <w:rPr>
          <w:sz w:val="16"/>
          <w:szCs w:val="16"/>
        </w:rPr>
      </w:pPr>
      <w:r w:rsidRPr="00D25A76">
        <w:rPr>
          <w:sz w:val="16"/>
          <w:szCs w:val="16"/>
        </w:rPr>
        <w:lastRenderedPageBreak/>
        <w:t xml:space="preserve">Garland-Thomson’s (2011) concept of mis/fitting is useful as an explanatory theory of how Mad and disabled subjects experience socio-spatial alienation, violence and injustice. </w:t>
      </w:r>
      <w:r w:rsidRPr="00301BD1">
        <w:rPr>
          <w:rStyle w:val="StyleUnderline"/>
          <w:highlight w:val="cyan"/>
        </w:rPr>
        <w:t>Spaces</w:t>
      </w:r>
      <w:r w:rsidRPr="008F7930">
        <w:rPr>
          <w:rStyle w:val="StyleUnderline"/>
        </w:rPr>
        <w:t xml:space="preserve"> may </w:t>
      </w:r>
      <w:proofErr w:type="gramStart"/>
      <w:r w:rsidRPr="008F7930">
        <w:rPr>
          <w:rStyle w:val="StyleUnderline"/>
        </w:rPr>
        <w:t xml:space="preserve">be </w:t>
      </w:r>
      <w:r w:rsidRPr="00301BD1">
        <w:rPr>
          <w:rStyle w:val="Emphasis"/>
          <w:highlight w:val="cyan"/>
        </w:rPr>
        <w:t>purposefully designed</w:t>
      </w:r>
      <w:proofErr w:type="gramEnd"/>
      <w:r w:rsidRPr="00301BD1">
        <w:rPr>
          <w:rStyle w:val="StyleUnderline"/>
          <w:highlight w:val="cyan"/>
        </w:rPr>
        <w:t xml:space="preserve"> to </w:t>
      </w:r>
      <w:r w:rsidRPr="00301BD1">
        <w:rPr>
          <w:rStyle w:val="Emphasis"/>
          <w:highlight w:val="cyan"/>
        </w:rPr>
        <w:t>exclude</w:t>
      </w:r>
      <w:r w:rsidRPr="00301BD1">
        <w:rPr>
          <w:rStyle w:val="StyleUnderline"/>
          <w:highlight w:val="cyan"/>
        </w:rPr>
        <w:t xml:space="preserve"> misfitting</w:t>
      </w:r>
      <w:r w:rsidRPr="00D25A76">
        <w:rPr>
          <w:sz w:val="16"/>
          <w:szCs w:val="16"/>
        </w:rPr>
        <w:t xml:space="preserve"> persons, </w:t>
      </w:r>
      <w:r w:rsidRPr="008F7930">
        <w:rPr>
          <w:rStyle w:val="StyleUnderline"/>
        </w:rPr>
        <w:t xml:space="preserve">whose </w:t>
      </w:r>
      <w:r w:rsidRPr="00301BD1">
        <w:rPr>
          <w:rStyle w:val="StyleUnderline"/>
          <w:highlight w:val="cyan"/>
        </w:rPr>
        <w:t>conducts</w:t>
      </w:r>
      <w:r w:rsidRPr="008F7930">
        <w:rPr>
          <w:rStyle w:val="StyleUnderline"/>
        </w:rPr>
        <w:t xml:space="preserve"> are </w:t>
      </w:r>
      <w:r w:rsidRPr="00301BD1">
        <w:rPr>
          <w:rStyle w:val="Emphasis"/>
          <w:highlight w:val="cyan"/>
        </w:rPr>
        <w:t>misaligned</w:t>
      </w:r>
      <w:r w:rsidRPr="00301BD1">
        <w:rPr>
          <w:rStyle w:val="StyleUnderline"/>
          <w:highlight w:val="cyan"/>
        </w:rPr>
        <w:t xml:space="preserve"> with dominant</w:t>
      </w:r>
      <w:r w:rsidRPr="008F7930">
        <w:rPr>
          <w:rStyle w:val="StyleUnderline"/>
        </w:rPr>
        <w:t xml:space="preserve"> socio-spatial </w:t>
      </w:r>
      <w:r w:rsidRPr="00301BD1">
        <w:rPr>
          <w:rStyle w:val="StyleUnderline"/>
          <w:highlight w:val="cyan"/>
        </w:rPr>
        <w:t xml:space="preserve">norms, from </w:t>
      </w:r>
      <w:r w:rsidRPr="00301BD1">
        <w:rPr>
          <w:rStyle w:val="Emphasis"/>
          <w:highlight w:val="cyan"/>
        </w:rPr>
        <w:t xml:space="preserve">actively </w:t>
      </w:r>
      <w:proofErr w:type="gramStart"/>
      <w:r w:rsidRPr="00301BD1">
        <w:rPr>
          <w:rStyle w:val="Emphasis"/>
          <w:highlight w:val="cyan"/>
        </w:rPr>
        <w:t>participating</w:t>
      </w:r>
      <w:proofErr w:type="gramEnd"/>
      <w:r w:rsidRPr="008F7930">
        <w:rPr>
          <w:rStyle w:val="StyleUnderline"/>
        </w:rPr>
        <w:t xml:space="preserve"> in </w:t>
      </w:r>
      <w:r w:rsidRPr="001D706F">
        <w:rPr>
          <w:rStyle w:val="Emphasis"/>
        </w:rPr>
        <w:t>certain environments</w:t>
      </w:r>
      <w:r w:rsidRPr="00D25A76">
        <w:rPr>
          <w:sz w:val="16"/>
          <w:szCs w:val="16"/>
        </w:rPr>
        <w:t xml:space="preserve"> (</w:t>
      </w:r>
      <w:proofErr w:type="spellStart"/>
      <w:r w:rsidRPr="00D25A76">
        <w:rPr>
          <w:sz w:val="16"/>
          <w:szCs w:val="16"/>
        </w:rPr>
        <w:t>Hamraie</w:t>
      </w:r>
      <w:proofErr w:type="spellEnd"/>
      <w:r w:rsidRPr="00D25A76">
        <w:rPr>
          <w:sz w:val="16"/>
          <w:szCs w:val="16"/>
        </w:rPr>
        <w:t xml:space="preserve">, 2013). </w:t>
      </w:r>
      <w:r w:rsidRPr="00301BD1">
        <w:rPr>
          <w:rStyle w:val="StyleUnderline"/>
          <w:highlight w:val="cyan"/>
        </w:rPr>
        <w:t>Within</w:t>
      </w:r>
      <w:r w:rsidRPr="008F7930">
        <w:rPr>
          <w:rStyle w:val="StyleUnderline"/>
        </w:rPr>
        <w:t xml:space="preserve"> such a socio-spatial </w:t>
      </w:r>
      <w:r w:rsidRPr="00301BD1">
        <w:rPr>
          <w:rStyle w:val="StyleUnderline"/>
          <w:highlight w:val="cyan"/>
        </w:rPr>
        <w:t>dialectic</w:t>
      </w:r>
      <w:r w:rsidRPr="00D25A76">
        <w:rPr>
          <w:sz w:val="16"/>
          <w:szCs w:val="16"/>
        </w:rPr>
        <w:t xml:space="preserve"> (Lefebvre, 1991), </w:t>
      </w:r>
      <w:r w:rsidRPr="00301BD1">
        <w:rPr>
          <w:rStyle w:val="StyleUnderline"/>
          <w:highlight w:val="cyan"/>
        </w:rPr>
        <w:t xml:space="preserve">our </w:t>
      </w:r>
      <w:r w:rsidRPr="00301BD1">
        <w:rPr>
          <w:rStyle w:val="Emphasis"/>
          <w:highlight w:val="cyan"/>
        </w:rPr>
        <w:t>subjectivities</w:t>
      </w:r>
      <w:r w:rsidRPr="00301BD1">
        <w:rPr>
          <w:rStyle w:val="StyleUnderline"/>
          <w:highlight w:val="cyan"/>
        </w:rPr>
        <w:t xml:space="preserve"> </w:t>
      </w:r>
      <w:proofErr w:type="gramStart"/>
      <w:r w:rsidRPr="00301BD1">
        <w:rPr>
          <w:rStyle w:val="StyleUnderline"/>
          <w:highlight w:val="cyan"/>
        </w:rPr>
        <w:t xml:space="preserve">are </w:t>
      </w:r>
      <w:r w:rsidRPr="00301BD1">
        <w:rPr>
          <w:rStyle w:val="Emphasis"/>
          <w:highlight w:val="cyan"/>
        </w:rPr>
        <w:t>mediated</w:t>
      </w:r>
      <w:proofErr w:type="gramEnd"/>
      <w:r w:rsidRPr="008F7930">
        <w:rPr>
          <w:rStyle w:val="StyleUnderline"/>
        </w:rPr>
        <w:t xml:space="preserve"> by space and </w:t>
      </w:r>
      <w:proofErr w:type="gramStart"/>
      <w:r w:rsidRPr="008F7930">
        <w:rPr>
          <w:rStyle w:val="StyleUnderline"/>
        </w:rPr>
        <w:t>we</w:t>
      </w:r>
      <w:proofErr w:type="gramEnd"/>
      <w:r w:rsidRPr="008F7930">
        <w:rPr>
          <w:rStyle w:val="StyleUnderline"/>
        </w:rPr>
        <w:t xml:space="preserve"> </w:t>
      </w:r>
      <w:r w:rsidRPr="001D706F">
        <w:rPr>
          <w:rStyle w:val="Emphasis"/>
        </w:rPr>
        <w:t>(re)act</w:t>
      </w:r>
      <w:r w:rsidRPr="008F7930">
        <w:rPr>
          <w:rStyle w:val="StyleUnderline"/>
        </w:rPr>
        <w:t xml:space="preserve"> back to </w:t>
      </w:r>
      <w:proofErr w:type="spellStart"/>
      <w:r w:rsidRPr="001D706F">
        <w:rPr>
          <w:rStyle w:val="Emphasis"/>
        </w:rPr>
        <w:t>agentically</w:t>
      </w:r>
      <w:proofErr w:type="spellEnd"/>
      <w:r w:rsidRPr="001D706F">
        <w:rPr>
          <w:rStyle w:val="Emphasis"/>
        </w:rPr>
        <w:t xml:space="preserve"> craft spaces</w:t>
      </w:r>
      <w:r w:rsidRPr="00D25A76">
        <w:rPr>
          <w:sz w:val="16"/>
          <w:szCs w:val="16"/>
        </w:rPr>
        <w:t>.</w:t>
      </w:r>
    </w:p>
    <w:p w14:paraId="6281FEB4" w14:textId="31866359" w:rsidR="00C23A92" w:rsidRDefault="00C23A92" w:rsidP="00E45781">
      <w:pPr>
        <w:pStyle w:val="Heading2"/>
      </w:pPr>
      <w:r>
        <w:lastRenderedPageBreak/>
        <w:t>CASE</w:t>
      </w:r>
    </w:p>
    <w:p w14:paraId="73FE2AEE" w14:textId="77777777" w:rsidR="00C23A92" w:rsidRPr="00C23A92" w:rsidRDefault="00C23A92" w:rsidP="00C23A92"/>
    <w:p w14:paraId="1BF0E457" w14:textId="77777777" w:rsidR="00C23A92" w:rsidRDefault="00C23A92" w:rsidP="00C23A92">
      <w:pPr>
        <w:pStyle w:val="Heading4"/>
      </w:pPr>
      <w:r>
        <w:t>ADV 1</w:t>
      </w:r>
    </w:p>
    <w:p w14:paraId="7B65CA53" w14:textId="1938325D" w:rsidR="00C23A92" w:rsidRPr="00C23A92" w:rsidRDefault="00C23A92" w:rsidP="00C23A92">
      <w:pPr>
        <w:pStyle w:val="Heading4"/>
      </w:pPr>
      <w:r w:rsidRPr="00C23A92">
        <w:t>Unions don’t sustain democracy. They entrench corruption.</w:t>
      </w:r>
    </w:p>
    <w:p w14:paraId="0B0FCA1E" w14:textId="77777777" w:rsidR="00C23A92" w:rsidRPr="004A647A" w:rsidRDefault="00C23A92" w:rsidP="00C23A92">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77C98D07" w14:textId="77777777" w:rsidR="00C23A92" w:rsidRPr="004A647A" w:rsidRDefault="00C23A92" w:rsidP="00C23A92">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w:t>
      </w:r>
      <w:r w:rsidRPr="00C23A92">
        <w:rPr>
          <w:rStyle w:val="StyleUnderline"/>
          <w:highlight w:val="cyan"/>
        </w:rPr>
        <w:t xml:space="preserve">Democracy is </w:t>
      </w:r>
      <w:r w:rsidRPr="00C23A92">
        <w:rPr>
          <w:rStyle w:val="StyleUnderline"/>
        </w:rPr>
        <w:t>not something a union achieves</w:t>
      </w:r>
      <w:r w:rsidRPr="00C23A92">
        <w:rPr>
          <w:sz w:val="16"/>
        </w:rPr>
        <w:t>,</w:t>
      </w:r>
      <w:r w:rsidRPr="004A647A">
        <w:rPr>
          <w:sz w:val="16"/>
        </w:rPr>
        <w:t xml:space="preserve"> congratulates itself, and then forgets about. Democracy, in a country or in a labor union, </w:t>
      </w:r>
      <w:proofErr w:type="gramStart"/>
      <w:r w:rsidRPr="00C23A92">
        <w:rPr>
          <w:rStyle w:val="Emphasis"/>
          <w:highlight w:val="cyan"/>
        </w:rPr>
        <w:t>is not achieved</w:t>
      </w:r>
      <w:proofErr w:type="gramEnd"/>
      <w:r w:rsidRPr="00C23A92">
        <w:rPr>
          <w:rStyle w:val="Emphasis"/>
          <w:highlight w:val="cyan"/>
        </w:rPr>
        <w:t xml:space="preserve"> by just passing good laws or rules</w:t>
      </w:r>
      <w:r w:rsidRPr="004A647A">
        <w:rPr>
          <w:sz w:val="16"/>
        </w:rPr>
        <w:t xml:space="preserve">.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xml:space="preserve">. Democracy </w:t>
      </w:r>
      <w:proofErr w:type="gramStart"/>
      <w:r w:rsidRPr="004A647A">
        <w:rPr>
          <w:sz w:val="16"/>
        </w:rPr>
        <w:t>is achieved</w:t>
      </w:r>
      <w:proofErr w:type="gramEnd"/>
      <w:r w:rsidRPr="004A647A">
        <w:rPr>
          <w:sz w:val="16"/>
        </w:rPr>
        <w:t xml:space="preserve"> by the continual struggle to </w:t>
      </w:r>
      <w:proofErr w:type="gramStart"/>
      <w:r w:rsidRPr="004A647A">
        <w:rPr>
          <w:sz w:val="16"/>
        </w:rPr>
        <w:t>maintain</w:t>
      </w:r>
      <w:proofErr w:type="gramEnd"/>
      <w:r w:rsidRPr="004A647A">
        <w:rPr>
          <w:sz w:val="16"/>
        </w:rPr>
        <w:t xml:space="preserve"> it and to expand it. Democracy is </w:t>
      </w:r>
      <w:proofErr w:type="gramStart"/>
      <w:r w:rsidRPr="004A647A">
        <w:rPr>
          <w:sz w:val="16"/>
        </w:rPr>
        <w:t>maintained</w:t>
      </w:r>
      <w:proofErr w:type="gramEnd"/>
      <w:r w:rsidRPr="004A647A">
        <w:rPr>
          <w:sz w:val="16"/>
        </w:rPr>
        <w:t xml:space="preserve"> by the people holding elected leaders accountable for their actions.</w:t>
      </w:r>
    </w:p>
    <w:p w14:paraId="0A344539" w14:textId="77777777" w:rsidR="00C23A92" w:rsidRPr="004A647A" w:rsidRDefault="00C23A92" w:rsidP="00C23A92">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125062F8" w14:textId="77777777" w:rsidR="00C23A92" w:rsidRPr="004A647A" w:rsidRDefault="00C23A92" w:rsidP="00C23A92">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w:t>
      </w:r>
      <w:r w:rsidRPr="00C23A92">
        <w:rPr>
          <w:rStyle w:val="Emphasis"/>
          <w:highlight w:val="cyan"/>
        </w:rPr>
        <w:t>holding</w:t>
      </w:r>
      <w:r w:rsidRPr="004A647A">
        <w:rPr>
          <w:rStyle w:val="StyleUnderline"/>
        </w:rPr>
        <w:t xml:space="preserve">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 xml:space="preserve">If a leader of the other party does something, it will </w:t>
      </w:r>
      <w:proofErr w:type="gramStart"/>
      <w:r w:rsidRPr="004A647A">
        <w:rPr>
          <w:sz w:val="16"/>
        </w:rPr>
        <w:t>be vigorously denounced</w:t>
      </w:r>
      <w:proofErr w:type="gramEnd"/>
      <w:r w:rsidRPr="004A647A">
        <w:rPr>
          <w:sz w:val="16"/>
        </w:rPr>
        <w:t xml:space="preserve">. If a leader of your own party does the same thing, it will </w:t>
      </w:r>
      <w:proofErr w:type="gramStart"/>
      <w:r w:rsidRPr="004A647A">
        <w:rPr>
          <w:sz w:val="16"/>
        </w:rPr>
        <w:t>be adamantly defended</w:t>
      </w:r>
      <w:proofErr w:type="gramEnd"/>
      <w:r w:rsidRPr="004A647A">
        <w:rPr>
          <w:sz w:val="16"/>
        </w:rPr>
        <w:t>. The primary goal of leaders of both parties is to win power and to keep power. There is little concern about ethics or morality in how they achieve that goal.</w:t>
      </w:r>
    </w:p>
    <w:p w14:paraId="30F16D9B" w14:textId="77777777" w:rsidR="00C23A92" w:rsidRPr="004A647A" w:rsidRDefault="00C23A92" w:rsidP="00C23A92">
      <w:pPr>
        <w:rPr>
          <w:sz w:val="16"/>
        </w:rPr>
      </w:pPr>
      <w:r w:rsidRPr="004A647A">
        <w:rPr>
          <w:sz w:val="16"/>
        </w:rPr>
        <w:t xml:space="preserve">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w:t>
      </w:r>
      <w:proofErr w:type="gramStart"/>
      <w:r w:rsidRPr="004A647A">
        <w:rPr>
          <w:sz w:val="16"/>
        </w:rPr>
        <w:t>be counted</w:t>
      </w:r>
      <w:proofErr w:type="gramEnd"/>
      <w:r w:rsidRPr="004A647A">
        <w:rPr>
          <w:sz w:val="16"/>
        </w:rPr>
        <w:t xml:space="preserve"> because she had gotten the most votes. A key campaign spokesperson, Senator Chuck Schumer of New York, explained Clinton’s reversal matter-of-factly on NBC’s Meet the Press: “Each candidate, of course, takes the position that benefits them at the moment.”</w:t>
      </w:r>
      <w:proofErr w:type="gramStart"/>
      <w:r w:rsidRPr="004A647A">
        <w:rPr>
          <w:sz w:val="16"/>
        </w:rPr>
        <w:t>3</w:t>
      </w:r>
      <w:proofErr w:type="gramEnd"/>
    </w:p>
    <w:p w14:paraId="39069EE9" w14:textId="77777777" w:rsidR="00C23A92" w:rsidRPr="004A647A" w:rsidRDefault="00C23A92" w:rsidP="00C23A92">
      <w:pPr>
        <w:rPr>
          <w:sz w:val="16"/>
        </w:rPr>
      </w:pPr>
      <w:r w:rsidRPr="004A647A">
        <w:rPr>
          <w:sz w:val="16"/>
        </w:rPr>
        <w:t>That is a disgraceful admission. Schumer was admitting that politicians do not speak the truth or stand for principle. Rather, they change their position when it serves their purposes.</w:t>
      </w:r>
    </w:p>
    <w:p w14:paraId="4E0B350C" w14:textId="77777777" w:rsidR="00C23A92" w:rsidRPr="004A647A" w:rsidRDefault="00C23A92" w:rsidP="00C23A92">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 xml:space="preserve">Why should truck drivers and bottle washers </w:t>
      </w:r>
      <w:proofErr w:type="gramStart"/>
      <w:r w:rsidRPr="004A647A">
        <w:rPr>
          <w:rStyle w:val="StyleUnderline"/>
        </w:rPr>
        <w:t>be allowed</w:t>
      </w:r>
      <w:proofErr w:type="gramEnd"/>
      <w:r w:rsidRPr="004A647A">
        <w:rPr>
          <w:rStyle w:val="StyleUnderline"/>
        </w:rPr>
        <w:t xml:space="preserve">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 xml:space="preserve">The idea of wisdom emanating from the bottom is full of </w:t>
      </w:r>
      <w:r w:rsidRPr="004A647A">
        <w:rPr>
          <w:rStyle w:val="StyleUnderline"/>
        </w:rPr>
        <w:lastRenderedPageBreak/>
        <w:t>shit, not because they are stupid, but because they have a job which is not running the union and knowing all the intricate business about</w:t>
      </w:r>
      <w:r w:rsidRPr="004A647A">
        <w:rPr>
          <w:sz w:val="16"/>
        </w:rPr>
        <w:t xml:space="preserve"> it.” </w:t>
      </w:r>
      <w:proofErr w:type="gramStart"/>
      <w:r w:rsidRPr="004A647A">
        <w:rPr>
          <w:sz w:val="16"/>
        </w:rPr>
        <w:t>5</w:t>
      </w:r>
      <w:proofErr w:type="gramEnd"/>
    </w:p>
    <w:p w14:paraId="1EFEF67C" w14:textId="77777777" w:rsidR="00C23A92" w:rsidRPr="004A647A" w:rsidRDefault="00C23A92" w:rsidP="00C23A92">
      <w:pPr>
        <w:rPr>
          <w:sz w:val="16"/>
        </w:rPr>
      </w:pPr>
      <w:r w:rsidRPr="004A647A">
        <w:rPr>
          <w:sz w:val="16"/>
        </w:rPr>
        <w:t>Yet some variant of that idea exists within many unions. That is, the idea that the members are too stupid to run a large organization. Instead, only skilled, experienced leaders can do it.</w:t>
      </w:r>
    </w:p>
    <w:p w14:paraId="3642C6D1" w14:textId="77777777" w:rsidR="00C23A92" w:rsidRDefault="00C23A92" w:rsidP="00C23A92">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 xml:space="preserve">care about </w:t>
      </w:r>
      <w:proofErr w:type="gramStart"/>
      <w:r w:rsidRPr="004A647A">
        <w:rPr>
          <w:rStyle w:val="StyleUnderline"/>
          <w:highlight w:val="cyan"/>
        </w:rPr>
        <w:t>democracy</w:t>
      </w:r>
      <w:r w:rsidRPr="004A647A">
        <w:rPr>
          <w:sz w:val="16"/>
        </w:rPr>
        <w:t>, but</w:t>
      </w:r>
      <w:proofErr w:type="gramEnd"/>
      <w:r w:rsidRPr="004A647A">
        <w:rPr>
          <w:sz w:val="16"/>
        </w:rPr>
        <w:t xml:space="preserve"> </w:t>
      </w:r>
      <w:r w:rsidRPr="004A647A">
        <w:rPr>
          <w:rStyle w:val="Emphasis"/>
          <w:highlight w:val="cyan"/>
        </w:rPr>
        <w:t>just want more money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w:t>
      </w:r>
      <w:proofErr w:type="gramStart"/>
      <w:r w:rsidRPr="004A647A">
        <w:rPr>
          <w:sz w:val="16"/>
        </w:rPr>
        <w:t>table</w:t>
      </w:r>
      <w:proofErr w:type="gramEnd"/>
    </w:p>
    <w:p w14:paraId="7155D800" w14:textId="29E3B35D" w:rsidR="00C23A92" w:rsidRPr="00C23A92" w:rsidRDefault="00C23A92" w:rsidP="00C23A92">
      <w:pPr>
        <w:pStyle w:val="Heading4"/>
      </w:pPr>
      <w:r>
        <w:t xml:space="preserve">ADV </w:t>
      </w:r>
      <w:r>
        <w:t>2</w:t>
      </w:r>
    </w:p>
    <w:p w14:paraId="2EAE3BA4" w14:textId="061BBE07" w:rsidR="00C23A92" w:rsidRPr="00D405FB" w:rsidRDefault="00C23A92" w:rsidP="00C23A92">
      <w:pPr>
        <w:pStyle w:val="Heading4"/>
        <w:rPr>
          <w:rFonts w:asciiTheme="minorHAnsi" w:hAnsiTheme="minorHAnsi" w:cstheme="minorHAnsi"/>
          <w:u w:val="single"/>
        </w:rPr>
      </w:pPr>
      <w:r w:rsidRPr="00D405FB">
        <w:rPr>
          <w:rFonts w:asciiTheme="minorHAnsi" w:hAnsiTheme="minorHAnsi" w:cstheme="minorHAnsi"/>
        </w:rPr>
        <w:t xml:space="preserve">Union strength </w:t>
      </w:r>
      <w:r w:rsidRPr="00D405FB">
        <w:rPr>
          <w:rFonts w:asciiTheme="minorHAnsi" w:hAnsiTheme="minorHAnsi" w:cstheme="minorHAnsi"/>
          <w:u w:val="single"/>
        </w:rPr>
        <w:t>spikes</w:t>
      </w:r>
      <w:r w:rsidRPr="00D405FB">
        <w:rPr>
          <w:rFonts w:asciiTheme="minorHAnsi" w:hAnsiTheme="minorHAnsi" w:cstheme="minorHAnsi"/>
        </w:rPr>
        <w:t xml:space="preserve"> automation and tech. </w:t>
      </w:r>
    </w:p>
    <w:p w14:paraId="6D32BD18" w14:textId="77777777" w:rsidR="00C23A92" w:rsidRPr="00D405FB" w:rsidRDefault="00C23A92" w:rsidP="00C23A92">
      <w:pPr>
        <w:rPr>
          <w:rFonts w:asciiTheme="minorHAnsi" w:hAnsiTheme="minorHAnsi" w:cstheme="minorHAnsi"/>
        </w:rPr>
      </w:pPr>
      <w:r w:rsidRPr="00D405FB">
        <w:rPr>
          <w:rFonts w:asciiTheme="minorHAnsi" w:hAnsiTheme="minorHAnsi" w:cstheme="minorHAnsi"/>
        </w:rPr>
        <w:t xml:space="preserve">Christian </w:t>
      </w:r>
      <w:r w:rsidRPr="00D405FB">
        <w:rPr>
          <w:rStyle w:val="Style13ptBold"/>
          <w:rFonts w:asciiTheme="minorHAnsi" w:hAnsiTheme="minorHAnsi" w:cstheme="minorHAnsi"/>
        </w:rPr>
        <w:t>Lawless 23.</w:t>
      </w:r>
      <w:r w:rsidRPr="00D405FB">
        <w:rPr>
          <w:rFonts w:asciiTheme="minorHAnsi" w:hAnsiTheme="minorHAnsi" w:cstheme="minorHAnsi"/>
        </w:rPr>
        <w:t xml:space="preserve"> General Partner at Conversion Capital, formerly Managing Director at Lehman Brothers and Nomura, Ohio Wesleyan degree in Economics 8-12-2023 https://conversioncapital.com/labor-unions-and-automation/</w:t>
      </w:r>
    </w:p>
    <w:p w14:paraId="4E8D3C9A" w14:textId="77777777" w:rsidR="00C23A92" w:rsidRPr="00D405FB" w:rsidRDefault="00C23A92" w:rsidP="00C23A92">
      <w:pPr>
        <w:rPr>
          <w:rFonts w:asciiTheme="minorHAnsi" w:hAnsiTheme="minorHAnsi" w:cstheme="minorHAnsi"/>
          <w:sz w:val="16"/>
        </w:rPr>
      </w:pPr>
      <w:r w:rsidRPr="00D405FB">
        <w:rPr>
          <w:rStyle w:val="StyleUnderline"/>
          <w:rFonts w:asciiTheme="minorHAnsi" w:hAnsiTheme="minorHAnsi" w:cstheme="minorHAnsi"/>
        </w:rPr>
        <w:t xml:space="preserve">Labor </w:t>
      </w:r>
      <w:r w:rsidRPr="00D405FB">
        <w:rPr>
          <w:rStyle w:val="StyleUnderline"/>
          <w:rFonts w:asciiTheme="minorHAnsi" w:hAnsiTheme="minorHAnsi" w:cstheme="minorHAnsi"/>
          <w:highlight w:val="cyan"/>
        </w:rPr>
        <w:t>unions</w:t>
      </w:r>
      <w:r w:rsidRPr="00D405FB">
        <w:rPr>
          <w:rStyle w:val="StyleUnderline"/>
          <w:rFonts w:asciiTheme="minorHAnsi" w:hAnsiTheme="minorHAnsi" w:cstheme="minorHAnsi"/>
        </w:rPr>
        <w:t xml:space="preserve"> were initially </w:t>
      </w:r>
      <w:proofErr w:type="gramStart"/>
      <w:r w:rsidRPr="00D405FB">
        <w:rPr>
          <w:rStyle w:val="StyleUnderline"/>
          <w:rFonts w:asciiTheme="minorHAnsi" w:hAnsiTheme="minorHAnsi" w:cstheme="minorHAnsi"/>
        </w:rPr>
        <w:t>established</w:t>
      </w:r>
      <w:proofErr w:type="gramEnd"/>
      <w:r w:rsidRPr="00D405FB">
        <w:rPr>
          <w:rStyle w:val="StyleUnderline"/>
          <w:rFonts w:asciiTheme="minorHAnsi" w:hAnsiTheme="minorHAnsi" w:cstheme="minorHAnsi"/>
        </w:rPr>
        <w:t xml:space="preserve"> to protect workers’ rights and ensure fair wages and working </w:t>
      </w:r>
      <w:proofErr w:type="gramStart"/>
      <w:r w:rsidRPr="00D405FB">
        <w:rPr>
          <w:rStyle w:val="StyleUnderline"/>
          <w:rFonts w:asciiTheme="minorHAnsi" w:hAnsiTheme="minorHAnsi" w:cstheme="minorHAnsi"/>
        </w:rPr>
        <w:t>conditions,</w:t>
      </w:r>
      <w:r w:rsidRPr="00D405FB">
        <w:rPr>
          <w:rFonts w:asciiTheme="minorHAnsi" w:hAnsiTheme="minorHAnsi" w:cstheme="minorHAnsi"/>
          <w:sz w:val="16"/>
        </w:rPr>
        <w:t xml:space="preserve"> </w:t>
      </w:r>
      <w:r w:rsidRPr="00D405FB">
        <w:rPr>
          <w:rStyle w:val="Emphasis"/>
          <w:rFonts w:asciiTheme="minorHAnsi" w:hAnsiTheme="minorHAnsi" w:cstheme="minorHAnsi"/>
        </w:rPr>
        <w:t>but</w:t>
      </w:r>
      <w:proofErr w:type="gramEnd"/>
      <w:r w:rsidRPr="00D405FB">
        <w:rPr>
          <w:rFonts w:asciiTheme="minorHAnsi" w:hAnsiTheme="minorHAnsi" w:cstheme="minorHAnsi"/>
          <w:sz w:val="16"/>
        </w:rPr>
        <w:t xml:space="preserve"> </w:t>
      </w:r>
      <w:r w:rsidRPr="00D405FB">
        <w:rPr>
          <w:rStyle w:val="StyleUnderline"/>
          <w:rFonts w:asciiTheme="minorHAnsi" w:hAnsiTheme="minorHAnsi" w:cstheme="minorHAnsi"/>
        </w:rPr>
        <w:t>can</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inadvertently speed up</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adoption of tech</w:t>
      </w:r>
      <w:r w:rsidRPr="00D405FB">
        <w:rPr>
          <w:rStyle w:val="StyleUnderline"/>
          <w:rFonts w:asciiTheme="minorHAnsi" w:hAnsiTheme="minorHAnsi" w:cstheme="minorHAnsi"/>
        </w:rPr>
        <w:t>nology and innovation in ways that</w:t>
      </w:r>
      <w:r w:rsidRPr="00D405FB">
        <w:rPr>
          <w:rFonts w:asciiTheme="minorHAnsi" w:hAnsiTheme="minorHAnsi" w:cstheme="minorHAnsi"/>
          <w:sz w:val="16"/>
        </w:rPr>
        <w:t xml:space="preserve"> might later </w:t>
      </w:r>
      <w:proofErr w:type="gramStart"/>
      <w:r w:rsidRPr="00D405FB">
        <w:rPr>
          <w:rStyle w:val="StyleUnderline"/>
          <w:rFonts w:asciiTheme="minorHAnsi" w:hAnsiTheme="minorHAnsi" w:cstheme="minorHAnsi"/>
        </w:rPr>
        <w:t>impact</w:t>
      </w:r>
      <w:proofErr w:type="gramEnd"/>
      <w:r w:rsidRPr="00D405FB">
        <w:rPr>
          <w:rFonts w:asciiTheme="minorHAnsi" w:hAnsiTheme="minorHAnsi" w:cstheme="minorHAnsi"/>
          <w:sz w:val="16"/>
        </w:rPr>
        <w:t xml:space="preserve"> the very </w:t>
      </w:r>
      <w:r w:rsidRPr="00D405FB">
        <w:rPr>
          <w:rStyle w:val="StyleUnderline"/>
          <w:rFonts w:asciiTheme="minorHAnsi" w:hAnsiTheme="minorHAnsi" w:cstheme="minorHAnsi"/>
        </w:rPr>
        <w:t>workers they were set up to defend</w:t>
      </w:r>
      <w:r w:rsidRPr="00D405FB">
        <w:rPr>
          <w:rFonts w:asciiTheme="minorHAnsi" w:hAnsiTheme="minorHAnsi" w:cstheme="minorHAnsi"/>
          <w:sz w:val="16"/>
        </w:rPr>
        <w:t>. Throughout history, there are many such examples including:</w:t>
      </w:r>
    </w:p>
    <w:p w14:paraId="1B5AB597" w14:textId="77777777" w:rsidR="00C23A92" w:rsidRPr="00D405FB" w:rsidRDefault="00C23A92" w:rsidP="00C23A92">
      <w:pPr>
        <w:rPr>
          <w:rFonts w:asciiTheme="minorHAnsi" w:hAnsiTheme="minorHAnsi" w:cstheme="minorHAnsi"/>
          <w:sz w:val="16"/>
        </w:rPr>
      </w:pPr>
      <w:r w:rsidRPr="00D405FB">
        <w:rPr>
          <w:rFonts w:asciiTheme="minorHAnsi" w:hAnsiTheme="minorHAnsi" w:cstheme="minorHAnsi"/>
          <w:sz w:val="16"/>
        </w:rPr>
        <w:t xml:space="preserve">1. Dockworkers and Containerization: </w:t>
      </w:r>
      <w:r w:rsidRPr="00D405FB">
        <w:rPr>
          <w:rStyle w:val="StyleUnderline"/>
          <w:rFonts w:asciiTheme="minorHAnsi" w:hAnsiTheme="minorHAnsi" w:cstheme="minorHAnsi"/>
        </w:rPr>
        <w:t xml:space="preserve">In the </w:t>
      </w:r>
      <w:r w:rsidRPr="00C23A92">
        <w:rPr>
          <w:rStyle w:val="StyleUnderline"/>
          <w:rFonts w:asciiTheme="minorHAnsi" w:hAnsiTheme="minorHAnsi" w:cstheme="minorHAnsi"/>
          <w:highlight w:val="cyan"/>
        </w:rPr>
        <w:t>1960s and 1970s</w:t>
      </w:r>
      <w:r w:rsidRPr="00D405FB">
        <w:rPr>
          <w:rStyle w:val="StyleUnderline"/>
          <w:rFonts w:asciiTheme="minorHAnsi" w:hAnsiTheme="minorHAnsi" w:cstheme="minorHAnsi"/>
        </w:rPr>
        <w:t xml:space="preserve">, labor unions </w:t>
      </w:r>
      <w:proofErr w:type="gramStart"/>
      <w:r w:rsidRPr="00D405FB">
        <w:rPr>
          <w:rStyle w:val="StyleUnderline"/>
          <w:rFonts w:asciiTheme="minorHAnsi" w:hAnsiTheme="minorHAnsi" w:cstheme="minorHAnsi"/>
        </w:rPr>
        <w:t>representing</w:t>
      </w:r>
      <w:proofErr w:type="gramEnd"/>
      <w:r w:rsidRPr="00D405FB">
        <w:rPr>
          <w:rStyle w:val="StyleUnderline"/>
          <w:rFonts w:asciiTheme="minorHAnsi" w:hAnsiTheme="minorHAnsi" w:cstheme="minorHAnsi"/>
        </w:rPr>
        <w:t xml:space="preserve"> </w:t>
      </w:r>
      <w:r w:rsidRPr="00C23A92">
        <w:rPr>
          <w:rStyle w:val="Emphasis"/>
          <w:highlight w:val="cyan"/>
        </w:rPr>
        <w:t>dockworkers</w:t>
      </w:r>
      <w:r w:rsidRPr="00D405FB">
        <w:rPr>
          <w:rFonts w:asciiTheme="minorHAnsi" w:hAnsiTheme="minorHAnsi" w:cstheme="minorHAnsi"/>
          <w:sz w:val="16"/>
        </w:rPr>
        <w:t xml:space="preserve"> in major ports </w:t>
      </w:r>
      <w:r w:rsidRPr="00D405FB">
        <w:rPr>
          <w:rStyle w:val="StyleUnderline"/>
          <w:rFonts w:asciiTheme="minorHAnsi" w:hAnsiTheme="minorHAnsi" w:cstheme="minorHAnsi"/>
        </w:rPr>
        <w:t>went on</w:t>
      </w:r>
      <w:r w:rsidRPr="00D405FB">
        <w:rPr>
          <w:rFonts w:asciiTheme="minorHAnsi" w:hAnsiTheme="minorHAnsi" w:cstheme="minorHAnsi"/>
          <w:sz w:val="16"/>
        </w:rPr>
        <w:t xml:space="preserve"> </w:t>
      </w:r>
      <w:r w:rsidRPr="00C23A92">
        <w:rPr>
          <w:rStyle w:val="Emphasis"/>
          <w:highlight w:val="cyan"/>
        </w:rPr>
        <w:t>strikes</w:t>
      </w:r>
      <w:r w:rsidRPr="00D405FB">
        <w:rPr>
          <w:rStyle w:val="StyleUnderline"/>
          <w:rFonts w:asciiTheme="minorHAnsi" w:hAnsiTheme="minorHAnsi" w:cstheme="minorHAnsi"/>
        </w:rPr>
        <w:t xml:space="preserve"> to demand better wages</w:t>
      </w:r>
      <w:r w:rsidRPr="00D405FB">
        <w:rPr>
          <w:rFonts w:asciiTheme="minorHAnsi" w:hAnsiTheme="minorHAnsi" w:cstheme="minorHAnsi"/>
          <w:sz w:val="16"/>
        </w:rPr>
        <w:t xml:space="preserve"> and working conditions. </w:t>
      </w:r>
      <w:r w:rsidRPr="00D405FB">
        <w:rPr>
          <w:rStyle w:val="StyleUnderline"/>
          <w:rFonts w:asciiTheme="minorHAnsi" w:hAnsiTheme="minorHAnsi" w:cstheme="minorHAnsi"/>
          <w:highlight w:val="cyan"/>
        </w:rPr>
        <w:t>To</w:t>
      </w:r>
      <w:r w:rsidRPr="00D405FB">
        <w:rPr>
          <w:rFonts w:asciiTheme="minorHAnsi" w:hAnsiTheme="minorHAnsi" w:cstheme="minorHAnsi"/>
          <w:sz w:val="16"/>
        </w:rPr>
        <w:t xml:space="preserve"> make cargo handling more efficient and to </w:t>
      </w:r>
      <w:r w:rsidRPr="00D405FB">
        <w:rPr>
          <w:rStyle w:val="Emphasis"/>
          <w:rFonts w:asciiTheme="minorHAnsi" w:hAnsiTheme="minorHAnsi" w:cstheme="minorHAnsi"/>
          <w:highlight w:val="cyan"/>
        </w:rPr>
        <w:t xml:space="preserve">reduce dependency </w:t>
      </w:r>
      <w:r w:rsidRPr="00D405FB">
        <w:rPr>
          <w:rStyle w:val="Emphasis"/>
          <w:rFonts w:asciiTheme="minorHAnsi" w:hAnsiTheme="minorHAnsi" w:cstheme="minorHAnsi"/>
        </w:rPr>
        <w:t>on labor,</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shipping </w:t>
      </w:r>
      <w:r w:rsidRPr="00D405FB">
        <w:rPr>
          <w:rStyle w:val="StyleUnderline"/>
          <w:rFonts w:asciiTheme="minorHAnsi" w:hAnsiTheme="minorHAnsi" w:cstheme="minorHAnsi"/>
          <w:highlight w:val="cyan"/>
        </w:rPr>
        <w:t>industry</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start</w:t>
      </w:r>
      <w:r w:rsidRPr="00D405FB">
        <w:rPr>
          <w:rStyle w:val="StyleUnderline"/>
          <w:rFonts w:asciiTheme="minorHAnsi" w:hAnsiTheme="minorHAnsi" w:cstheme="minorHAnsi"/>
        </w:rPr>
        <w:t xml:space="preserve">ed </w:t>
      </w:r>
      <w:r w:rsidRPr="00D405FB">
        <w:rPr>
          <w:rStyle w:val="StyleUnderline"/>
          <w:rFonts w:asciiTheme="minorHAnsi" w:hAnsiTheme="minorHAnsi" w:cstheme="minorHAnsi"/>
          <w:highlight w:val="cyan"/>
        </w:rPr>
        <w:t>adopting</w:t>
      </w:r>
      <w:r w:rsidRPr="00D405FB">
        <w:rPr>
          <w:rFonts w:asciiTheme="minorHAnsi" w:hAnsiTheme="minorHAnsi" w:cstheme="minorHAnsi"/>
          <w:sz w:val="16"/>
        </w:rPr>
        <w:t xml:space="preserve"> </w:t>
      </w:r>
      <w:r w:rsidRPr="00C23A92">
        <w:rPr>
          <w:rStyle w:val="Emphasis"/>
          <w:highlight w:val="cyan"/>
        </w:rPr>
        <w:t>containerization</w:t>
      </w:r>
      <w:r w:rsidRPr="00D405FB">
        <w:rPr>
          <w:rFonts w:asciiTheme="minorHAnsi" w:hAnsiTheme="minorHAnsi" w:cstheme="minorHAnsi"/>
          <w:sz w:val="16"/>
        </w:rPr>
        <w:t xml:space="preserve">. This </w:t>
      </w:r>
      <w:r w:rsidRPr="00C23A92">
        <w:rPr>
          <w:rStyle w:val="StyleUnderline"/>
          <w:rFonts w:asciiTheme="minorHAnsi" w:hAnsiTheme="minorHAnsi" w:cstheme="minorHAnsi"/>
          <w:highlight w:val="cyan"/>
        </w:rPr>
        <w:t>technology</w:t>
      </w:r>
      <w:r w:rsidRPr="00D405FB">
        <w:rPr>
          <w:rFonts w:asciiTheme="minorHAnsi" w:hAnsiTheme="minorHAnsi" w:cstheme="minorHAnsi"/>
          <w:sz w:val="16"/>
        </w:rPr>
        <w:t xml:space="preserve"> dramatically </w:t>
      </w:r>
      <w:r w:rsidRPr="00C23A92">
        <w:rPr>
          <w:rStyle w:val="StyleUnderline"/>
          <w:rFonts w:asciiTheme="minorHAnsi" w:hAnsiTheme="minorHAnsi" w:cstheme="minorHAnsi"/>
          <w:highlight w:val="cyan"/>
        </w:rPr>
        <w:t>reduced</w:t>
      </w:r>
      <w:r w:rsidRPr="00D405FB">
        <w:rPr>
          <w:rFonts w:asciiTheme="minorHAnsi" w:hAnsiTheme="minorHAnsi" w:cstheme="minorHAnsi"/>
          <w:sz w:val="16"/>
        </w:rPr>
        <w:t xml:space="preserve"> the </w:t>
      </w:r>
      <w:r w:rsidRPr="00C23A92">
        <w:rPr>
          <w:rStyle w:val="Emphasis"/>
          <w:highlight w:val="cyan"/>
        </w:rPr>
        <w:t>need for manual labor</w:t>
      </w:r>
      <w:r w:rsidRPr="00D405FB">
        <w:rPr>
          <w:rFonts w:asciiTheme="minorHAnsi" w:hAnsiTheme="minorHAnsi" w:cstheme="minorHAnsi"/>
          <w:sz w:val="16"/>
        </w:rPr>
        <w:t xml:space="preserve"> in ports, </w:t>
      </w:r>
      <w:r w:rsidRPr="00D405FB">
        <w:rPr>
          <w:rStyle w:val="StyleUnderline"/>
          <w:rFonts w:asciiTheme="minorHAnsi" w:hAnsiTheme="minorHAnsi" w:cstheme="minorHAnsi"/>
          <w:highlight w:val="cyan"/>
        </w:rPr>
        <w:t>leading to</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significant </w:t>
      </w:r>
      <w:r w:rsidRPr="00D405FB">
        <w:rPr>
          <w:rStyle w:val="Emphasis"/>
          <w:rFonts w:asciiTheme="minorHAnsi" w:hAnsiTheme="minorHAnsi" w:cstheme="minorHAnsi"/>
          <w:highlight w:val="cyan"/>
        </w:rPr>
        <w:t>job loss</w:t>
      </w:r>
      <w:r w:rsidRPr="00D405FB">
        <w:rPr>
          <w:rStyle w:val="Emphasis"/>
          <w:rFonts w:asciiTheme="minorHAnsi" w:hAnsiTheme="minorHAnsi" w:cstheme="minorHAnsi"/>
        </w:rPr>
        <w:t>es</w:t>
      </w:r>
      <w:r w:rsidRPr="00D405FB">
        <w:rPr>
          <w:rFonts w:asciiTheme="minorHAnsi" w:hAnsiTheme="minorHAnsi" w:cstheme="minorHAnsi"/>
          <w:sz w:val="16"/>
        </w:rPr>
        <w:t xml:space="preserve"> among dockworkers.</w:t>
      </w:r>
    </w:p>
    <w:p w14:paraId="01F52CF0" w14:textId="77777777" w:rsidR="00C23A92" w:rsidRPr="00D405FB" w:rsidRDefault="00C23A92" w:rsidP="00C23A92">
      <w:pPr>
        <w:rPr>
          <w:rFonts w:asciiTheme="minorHAnsi" w:hAnsiTheme="minorHAnsi" w:cstheme="minorHAnsi"/>
          <w:sz w:val="16"/>
        </w:rPr>
      </w:pPr>
      <w:r w:rsidRPr="00D405FB">
        <w:rPr>
          <w:rFonts w:asciiTheme="minorHAnsi" w:hAnsiTheme="minorHAnsi" w:cstheme="minorHAnsi"/>
          <w:sz w:val="16"/>
        </w:rPr>
        <w:t xml:space="preserve">2. Printers and Typesetting Machines: As unions </w:t>
      </w:r>
      <w:proofErr w:type="gramStart"/>
      <w:r w:rsidRPr="00D405FB">
        <w:rPr>
          <w:rFonts w:asciiTheme="minorHAnsi" w:hAnsiTheme="minorHAnsi" w:cstheme="minorHAnsi"/>
          <w:sz w:val="16"/>
        </w:rPr>
        <w:t>representing</w:t>
      </w:r>
      <w:proofErr w:type="gramEnd"/>
      <w:r w:rsidRPr="00D405FB">
        <w:rPr>
          <w:rFonts w:asciiTheme="minorHAnsi" w:hAnsiTheme="minorHAnsi" w:cstheme="minorHAnsi"/>
          <w:sz w:val="16"/>
        </w:rPr>
        <w:t xml:space="preserve"> printers pushed for better wages and shorter working hours in the 1960s, newspaper companies began to look for cost-effective solutions. The result was the rapid adoption of computerized typesetting systems, which made many traditional printing jobs obsolete.</w:t>
      </w:r>
    </w:p>
    <w:p w14:paraId="35C9A6D0" w14:textId="77777777" w:rsidR="00C23A92" w:rsidRPr="00D405FB" w:rsidRDefault="00C23A92" w:rsidP="00C23A92">
      <w:pPr>
        <w:rPr>
          <w:rFonts w:asciiTheme="minorHAnsi" w:hAnsiTheme="minorHAnsi" w:cstheme="minorHAnsi"/>
          <w:sz w:val="16"/>
        </w:rPr>
      </w:pPr>
      <w:r w:rsidRPr="00D405FB">
        <w:rPr>
          <w:rFonts w:asciiTheme="minorHAnsi" w:hAnsiTheme="minorHAnsi" w:cstheme="minorHAnsi"/>
          <w:sz w:val="16"/>
        </w:rPr>
        <w:t xml:space="preserve">3. Automotive Industry and Robotics: </w:t>
      </w:r>
      <w:r w:rsidRPr="00D405FB">
        <w:rPr>
          <w:rStyle w:val="StyleUnderline"/>
          <w:rFonts w:asciiTheme="minorHAnsi" w:hAnsiTheme="minorHAnsi" w:cstheme="minorHAnsi"/>
        </w:rPr>
        <w:t xml:space="preserve">Strong labor </w:t>
      </w:r>
      <w:r w:rsidRPr="00D405FB">
        <w:rPr>
          <w:rStyle w:val="StyleUnderline"/>
          <w:rFonts w:asciiTheme="minorHAnsi" w:hAnsiTheme="minorHAnsi" w:cstheme="minorHAnsi"/>
          <w:highlight w:val="cyan"/>
        </w:rPr>
        <w:t xml:space="preserve">unions </w:t>
      </w:r>
      <w:r w:rsidRPr="00D405FB">
        <w:rPr>
          <w:rStyle w:val="StyleUnderline"/>
          <w:rFonts w:asciiTheme="minorHAnsi" w:hAnsiTheme="minorHAnsi" w:cstheme="minorHAnsi"/>
        </w:rPr>
        <w:t>in</w:t>
      </w:r>
      <w:r w:rsidRPr="00D405FB">
        <w:rPr>
          <w:rFonts w:asciiTheme="minorHAnsi" w:hAnsiTheme="minorHAnsi" w:cstheme="minorHAnsi"/>
          <w:sz w:val="16"/>
        </w:rPr>
        <w:t xml:space="preserve"> the automotive sector, especially in </w:t>
      </w:r>
      <w:r w:rsidRPr="00D405FB">
        <w:rPr>
          <w:rStyle w:val="StyleUnderline"/>
          <w:rFonts w:asciiTheme="minorHAnsi" w:hAnsiTheme="minorHAnsi" w:cstheme="minorHAnsi"/>
        </w:rPr>
        <w:t>the U.S.,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often </w:t>
      </w:r>
      <w:r w:rsidRPr="00D405FB">
        <w:rPr>
          <w:rStyle w:val="StyleUnderline"/>
          <w:rFonts w:asciiTheme="minorHAnsi" w:hAnsiTheme="minorHAnsi" w:cstheme="minorHAnsi"/>
          <w:highlight w:val="cyan"/>
        </w:rPr>
        <w:t>negotiated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for</w:t>
      </w:r>
      <w:r w:rsidRPr="00D405FB">
        <w:rPr>
          <w:rStyle w:val="StyleUnderline"/>
          <w:rFonts w:asciiTheme="minorHAnsi" w:hAnsiTheme="minorHAnsi" w:cstheme="minorHAnsi"/>
        </w:rPr>
        <w:t xml:space="preserve"> better </w:t>
      </w:r>
      <w:r w:rsidRPr="00D405FB">
        <w:rPr>
          <w:rStyle w:val="StyleUnderline"/>
          <w:rFonts w:asciiTheme="minorHAnsi" w:hAnsiTheme="minorHAnsi" w:cstheme="minorHAnsi"/>
          <w:highlight w:val="cyan"/>
        </w:rPr>
        <w:t>pay</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and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benefits</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In response</w:t>
      </w:r>
      <w:r w:rsidRPr="00D405FB">
        <w:rPr>
          <w:rFonts w:asciiTheme="minorHAnsi" w:hAnsiTheme="minorHAnsi" w:cstheme="minorHAnsi"/>
          <w:sz w:val="16"/>
        </w:rPr>
        <w:t xml:space="preserve">, car </w:t>
      </w:r>
      <w:r w:rsidRPr="00D405FB">
        <w:rPr>
          <w:rStyle w:val="StyleUnderline"/>
          <w:rFonts w:asciiTheme="minorHAnsi" w:hAnsiTheme="minorHAnsi" w:cstheme="minorHAnsi"/>
          <w:highlight w:val="cyan"/>
        </w:rPr>
        <w:t>manufacturers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started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automating</w:t>
      </w:r>
      <w:r w:rsidRPr="00D405FB">
        <w:rPr>
          <w:rFonts w:asciiTheme="minorHAnsi" w:hAnsiTheme="minorHAnsi" w:cstheme="minorHAnsi"/>
          <w:sz w:val="16"/>
        </w:rPr>
        <w:t xml:space="preserve"> many parts of </w:t>
      </w:r>
      <w:r w:rsidRPr="00D405FB">
        <w:rPr>
          <w:rStyle w:val="StyleUnderline"/>
          <w:rFonts w:asciiTheme="minorHAnsi" w:hAnsiTheme="minorHAnsi" w:cstheme="minorHAnsi"/>
        </w:rPr>
        <w:t>the production process.</w:t>
      </w:r>
      <w:r w:rsidRPr="00D405FB">
        <w:rPr>
          <w:rFonts w:asciiTheme="minorHAnsi" w:hAnsiTheme="minorHAnsi" w:cstheme="minorHAnsi"/>
          <w:sz w:val="16"/>
        </w:rPr>
        <w:t xml:space="preserve"> The introduction of robots in assembly lines led to higher productivity but also resulted in a reduced need for manual labor.</w:t>
      </w:r>
    </w:p>
    <w:p w14:paraId="1411592D" w14:textId="77777777" w:rsidR="00C23A92" w:rsidRPr="00D405FB" w:rsidRDefault="00C23A92" w:rsidP="00C23A92">
      <w:pPr>
        <w:rPr>
          <w:rFonts w:asciiTheme="minorHAnsi" w:hAnsiTheme="minorHAnsi" w:cstheme="minorHAnsi"/>
          <w:sz w:val="16"/>
        </w:rPr>
      </w:pPr>
      <w:r w:rsidRPr="00D405FB">
        <w:rPr>
          <w:rFonts w:asciiTheme="minorHAnsi" w:hAnsiTheme="minorHAnsi" w:cstheme="minorHAnsi"/>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7896D522" w14:textId="77777777" w:rsidR="00C23A92" w:rsidRPr="00D405FB" w:rsidRDefault="00C23A92" w:rsidP="00C23A92">
      <w:pPr>
        <w:rPr>
          <w:rFonts w:asciiTheme="minorHAnsi" w:hAnsiTheme="minorHAnsi" w:cstheme="minorHAnsi"/>
          <w:sz w:val="16"/>
        </w:rPr>
      </w:pPr>
      <w:r w:rsidRPr="00D405FB">
        <w:rPr>
          <w:rFonts w:asciiTheme="minorHAnsi" w:hAnsiTheme="minorHAnsi" w:cstheme="minorHAnsi"/>
          <w:sz w:val="16"/>
        </w:rPr>
        <w:t xml:space="preserve">5. Airlines and Ticketing: As unions </w:t>
      </w:r>
      <w:proofErr w:type="gramStart"/>
      <w:r w:rsidRPr="00D405FB">
        <w:rPr>
          <w:rFonts w:asciiTheme="minorHAnsi" w:hAnsiTheme="minorHAnsi" w:cstheme="minorHAnsi"/>
          <w:sz w:val="16"/>
        </w:rPr>
        <w:t>representing</w:t>
      </w:r>
      <w:proofErr w:type="gramEnd"/>
      <w:r w:rsidRPr="00D405FB">
        <w:rPr>
          <w:rFonts w:asciiTheme="minorHAnsi" w:hAnsiTheme="minorHAnsi" w:cstheme="minorHAnsi"/>
          <w:sz w:val="16"/>
        </w:rPr>
        <w:t xml:space="preserve"> airline booking agents pushed for better conditions, airlines accelerated the adoption of computerized ticketing systems and online platforms, significantly reducing the need for manual ticketing and booking processes.</w:t>
      </w:r>
    </w:p>
    <w:p w14:paraId="4D7B659F" w14:textId="77777777" w:rsidR="00C23A92" w:rsidRPr="00D405FB" w:rsidRDefault="00C23A92" w:rsidP="00C23A92">
      <w:pPr>
        <w:rPr>
          <w:rFonts w:asciiTheme="minorHAnsi" w:hAnsiTheme="minorHAnsi" w:cstheme="minorHAnsi"/>
          <w:sz w:val="16"/>
        </w:rPr>
      </w:pPr>
      <w:r w:rsidRPr="00D405FB">
        <w:rPr>
          <w:rFonts w:asciiTheme="minorHAnsi" w:hAnsiTheme="minorHAnsi" w:cstheme="minorHAnsi"/>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11F670BD" w14:textId="77777777" w:rsidR="00C23A92" w:rsidRPr="00D405FB" w:rsidRDefault="00C23A92" w:rsidP="00C23A92">
      <w:pPr>
        <w:rPr>
          <w:rFonts w:asciiTheme="minorHAnsi" w:hAnsiTheme="minorHAnsi" w:cstheme="minorHAnsi"/>
          <w:sz w:val="16"/>
        </w:rPr>
      </w:pPr>
      <w:r w:rsidRPr="00D405FB">
        <w:rPr>
          <w:rFonts w:asciiTheme="minorHAnsi" w:hAnsiTheme="minorHAnsi" w:cstheme="minorHAnsi"/>
          <w:sz w:val="16"/>
        </w:rPr>
        <w:t xml:space="preserve">It’s also hard to forget the events of 1981 when the Professional Air Traffic Controllers Association (PATCO), </w:t>
      </w:r>
      <w:proofErr w:type="gramStart"/>
      <w:r w:rsidRPr="00D405FB">
        <w:rPr>
          <w:rFonts w:asciiTheme="minorHAnsi" w:hAnsiTheme="minorHAnsi" w:cstheme="minorHAnsi"/>
          <w:sz w:val="16"/>
        </w:rPr>
        <w:t>representing</w:t>
      </w:r>
      <w:proofErr w:type="gramEnd"/>
      <w:r w:rsidRPr="00D405FB">
        <w:rPr>
          <w:rFonts w:asciiTheme="minorHAnsi" w:hAnsiTheme="minorHAnsi" w:cstheme="minorHAnsi"/>
          <w:sz w:val="16"/>
        </w:rPr>
        <w:t xml:space="preserve"> roughly 13,000 members, </w:t>
      </w:r>
      <w:proofErr w:type="gramStart"/>
      <w:r w:rsidRPr="00D405FB">
        <w:rPr>
          <w:rFonts w:asciiTheme="minorHAnsi" w:hAnsiTheme="minorHAnsi" w:cstheme="minorHAnsi"/>
          <w:sz w:val="16"/>
        </w:rPr>
        <w:t>protested against</w:t>
      </w:r>
      <w:proofErr w:type="gramEnd"/>
      <w:r w:rsidRPr="00D405FB">
        <w:rPr>
          <w:rFonts w:asciiTheme="minorHAnsi" w:hAnsiTheme="minorHAnsi" w:cstheme="minorHAnsi"/>
          <w:sz w:val="16"/>
        </w:rPr>
        <w:t xml:space="preserve"> what they perceived as unfair wages and extended work hours. Ronald Reagan, who was the President at the time, saw this as a significant labor union challenge. He responded with an ultimatum, </w:t>
      </w:r>
      <w:proofErr w:type="gramStart"/>
      <w:r w:rsidRPr="00D405FB">
        <w:rPr>
          <w:rFonts w:asciiTheme="minorHAnsi" w:hAnsiTheme="minorHAnsi" w:cstheme="minorHAnsi"/>
          <w:sz w:val="16"/>
        </w:rPr>
        <w:t>stating</w:t>
      </w:r>
      <w:proofErr w:type="gramEnd"/>
      <w:r w:rsidRPr="00D405FB">
        <w:rPr>
          <w:rFonts w:asciiTheme="minorHAnsi" w:hAnsiTheme="minorHAnsi" w:cstheme="minorHAnsi"/>
          <w:sz w:val="16"/>
        </w:rPr>
        <w:t xml:space="preserve">, “They are in violation of the law, and if they do not report for work within 48 hours, they have forfeited their jobs and will be terminated.” He didn’t stop there; he also imposed a lifetime ban on the Federal Aviation Administration (FAA) rehiring the </w:t>
      </w:r>
      <w:r w:rsidRPr="00D405FB">
        <w:rPr>
          <w:rFonts w:asciiTheme="minorHAnsi" w:hAnsiTheme="minorHAnsi" w:cstheme="minorHAnsi"/>
          <w:sz w:val="16"/>
        </w:rPr>
        <w:lastRenderedPageBreak/>
        <w:t>strikers. On August 17 a few weeks later, the FAA started accepting applications for new air-traffic controllers. By October 22, the Federal Labor Relations Authority had decertified PATCO.</w:t>
      </w:r>
    </w:p>
    <w:p w14:paraId="364FAC52" w14:textId="77777777" w:rsidR="00C23A92" w:rsidRPr="00D405FB" w:rsidRDefault="00C23A92" w:rsidP="00C23A92">
      <w:pPr>
        <w:rPr>
          <w:rStyle w:val="StyleUnderline"/>
          <w:rFonts w:asciiTheme="minorHAnsi" w:hAnsiTheme="minorHAnsi" w:cstheme="minorHAnsi"/>
        </w:rPr>
      </w:pPr>
      <w:r w:rsidRPr="00D405FB">
        <w:rPr>
          <w:rFonts w:asciiTheme="minorHAnsi" w:hAnsiTheme="minorHAnsi" w:cstheme="minorHAnsi"/>
          <w:sz w:val="16"/>
        </w:rPr>
        <w:t xml:space="preserve">It’s important to note that the relationship between labor unions and technology adoption isn’t purely antagonistic. However, the above </w:t>
      </w:r>
      <w:r w:rsidRPr="00D405FB">
        <w:rPr>
          <w:rStyle w:val="StyleUnderline"/>
          <w:rFonts w:asciiTheme="minorHAnsi" w:hAnsiTheme="minorHAnsi" w:cstheme="minorHAnsi"/>
        </w:rPr>
        <w:t>examples</w:t>
      </w:r>
      <w:r w:rsidRPr="00D405FB">
        <w:rPr>
          <w:rFonts w:asciiTheme="minorHAnsi" w:hAnsiTheme="minorHAnsi" w:cstheme="minorHAnsi"/>
          <w:sz w:val="16"/>
        </w:rPr>
        <w:t xml:space="preserve"> do </w:t>
      </w:r>
      <w:r w:rsidRPr="00D405FB">
        <w:rPr>
          <w:rStyle w:val="StyleUnderline"/>
          <w:rFonts w:asciiTheme="minorHAnsi" w:hAnsiTheme="minorHAnsi" w:cstheme="minorHAnsi"/>
        </w:rPr>
        <w:t>illustrate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that </w:t>
      </w:r>
      <w:r w:rsidRPr="00D405FB">
        <w:rPr>
          <w:rStyle w:val="Emphasis"/>
          <w:rFonts w:asciiTheme="minorHAnsi" w:hAnsiTheme="minorHAnsi" w:cstheme="minorHAnsi"/>
          <w:highlight w:val="cyan"/>
        </w:rPr>
        <w:t>pressures from</w:t>
      </w:r>
      <w:r w:rsidRPr="00D405FB">
        <w:rPr>
          <w:rStyle w:val="Emphasis"/>
          <w:rFonts w:asciiTheme="minorHAnsi" w:hAnsiTheme="minorHAnsi" w:cstheme="minorHAnsi"/>
        </w:rPr>
        <w:t xml:space="preserve"> labor </w:t>
      </w:r>
      <w:r w:rsidRPr="00D405FB">
        <w:rPr>
          <w:rStyle w:val="Emphasis"/>
          <w:rFonts w:asciiTheme="minorHAnsi" w:hAnsiTheme="minorHAnsi" w:cstheme="minorHAnsi"/>
          <w:highlight w:val="cyan"/>
        </w:rPr>
        <w:t>unions</w:t>
      </w:r>
      <w:r w:rsidRPr="00D405FB">
        <w:rPr>
          <w:rFonts w:asciiTheme="minorHAnsi" w:hAnsiTheme="minorHAnsi" w:cstheme="minorHAnsi"/>
          <w:sz w:val="16"/>
        </w:rPr>
        <w:t xml:space="preserve"> can sometimes </w:t>
      </w:r>
      <w:r w:rsidRPr="00D405FB">
        <w:rPr>
          <w:rStyle w:val="StyleUnderline"/>
          <w:rFonts w:asciiTheme="minorHAnsi" w:hAnsiTheme="minorHAnsi" w:cstheme="minorHAnsi"/>
          <w:highlight w:val="cyan"/>
        </w:rPr>
        <w:t>serve as</w:t>
      </w:r>
      <w:r w:rsidRPr="00D405FB">
        <w:rPr>
          <w:rStyle w:val="StyleUnderline"/>
          <w:rFonts w:asciiTheme="minorHAnsi" w:hAnsiTheme="minorHAnsi" w:cstheme="minorHAnsi"/>
        </w:rPr>
        <w:t xml:space="preserve"> a </w:t>
      </w:r>
      <w:r w:rsidRPr="00D405FB">
        <w:rPr>
          <w:rStyle w:val="Emphasis"/>
          <w:rFonts w:asciiTheme="minorHAnsi" w:hAnsiTheme="minorHAnsi" w:cstheme="minorHAnsi"/>
          <w:highlight w:val="cyan"/>
        </w:rPr>
        <w:t>catalyst</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 xml:space="preserve">for </w:t>
      </w:r>
      <w:r w:rsidRPr="00D405FB">
        <w:rPr>
          <w:rStyle w:val="StyleUnderline"/>
          <w:rFonts w:asciiTheme="minorHAnsi" w:hAnsiTheme="minorHAnsi" w:cstheme="minorHAnsi"/>
        </w:rPr>
        <w:t xml:space="preserve">industries to look for </w:t>
      </w:r>
      <w:r w:rsidRPr="00D405FB">
        <w:rPr>
          <w:rStyle w:val="StyleUnderline"/>
          <w:rFonts w:asciiTheme="minorHAnsi" w:hAnsiTheme="minorHAnsi" w:cstheme="minorHAnsi"/>
          <w:highlight w:val="cyan"/>
        </w:rPr>
        <w:t>tech</w:t>
      </w:r>
      <w:r w:rsidRPr="00D405FB">
        <w:rPr>
          <w:rStyle w:val="StyleUnderline"/>
          <w:rFonts w:asciiTheme="minorHAnsi" w:hAnsiTheme="minorHAnsi" w:cstheme="minorHAnsi"/>
        </w:rPr>
        <w:t xml:space="preserve">nological solutions </w:t>
      </w:r>
      <w:r w:rsidRPr="00D405FB">
        <w:rPr>
          <w:rStyle w:val="StyleUnderline"/>
          <w:rFonts w:asciiTheme="minorHAnsi" w:hAnsiTheme="minorHAnsi" w:cstheme="minorHAnsi"/>
          <w:highlight w:val="cyan"/>
        </w:rPr>
        <w:t xml:space="preserve">that </w:t>
      </w:r>
      <w:r w:rsidRPr="00D405FB">
        <w:rPr>
          <w:rStyle w:val="Emphasis"/>
          <w:rFonts w:asciiTheme="minorHAnsi" w:hAnsiTheme="minorHAnsi" w:cstheme="minorHAnsi"/>
          <w:highlight w:val="cyan"/>
        </w:rPr>
        <w:t>reduce reliance</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on </w:t>
      </w:r>
      <w:proofErr w:type="gramStart"/>
      <w:r w:rsidRPr="00D405FB">
        <w:rPr>
          <w:rStyle w:val="StyleUnderline"/>
          <w:rFonts w:asciiTheme="minorHAnsi" w:hAnsiTheme="minorHAnsi" w:cstheme="minorHAnsi"/>
        </w:rPr>
        <w:t>labor</w:t>
      </w:r>
      <w:proofErr w:type="gramEnd"/>
    </w:p>
    <w:p w14:paraId="29929F54" w14:textId="77777777" w:rsidR="00C23A92" w:rsidRPr="00D405FB" w:rsidRDefault="00C23A92" w:rsidP="00C23A92">
      <w:pPr>
        <w:rPr>
          <w:rFonts w:asciiTheme="minorHAnsi" w:hAnsiTheme="minorHAnsi" w:cstheme="minorHAnsi"/>
          <w:sz w:val="16"/>
        </w:rPr>
      </w:pPr>
      <w:r w:rsidRPr="00D405FB">
        <w:rPr>
          <w:rFonts w:asciiTheme="minorHAnsi" w:hAnsiTheme="minorHAnsi" w:cstheme="minorHAnsi"/>
          <w:sz w:val="16"/>
        </w:rPr>
        <w:t>Labor unions and automation</w:t>
      </w:r>
    </w:p>
    <w:p w14:paraId="78F735AD" w14:textId="77777777" w:rsidR="00C23A92" w:rsidRPr="00D405FB" w:rsidRDefault="00C23A92" w:rsidP="00C23A92">
      <w:pPr>
        <w:rPr>
          <w:rFonts w:asciiTheme="minorHAnsi" w:hAnsiTheme="minorHAnsi" w:cstheme="minorHAnsi"/>
          <w:sz w:val="16"/>
        </w:rPr>
      </w:pPr>
      <w:r w:rsidRPr="00D405FB">
        <w:rPr>
          <w:rFonts w:asciiTheme="minorHAnsi" w:hAnsiTheme="minorHAnsi" w:cstheme="minorHAnsi"/>
          <w:sz w:val="16"/>
        </w:rPr>
        <w:t xml:space="preserve">Labor unions have played a central role in shaping the working conditions and rights of employees in the US, </w:t>
      </w:r>
      <w:proofErr w:type="gramStart"/>
      <w:r w:rsidRPr="00D405FB">
        <w:rPr>
          <w:rFonts w:asciiTheme="minorHAnsi" w:hAnsiTheme="minorHAnsi" w:cstheme="minorHAnsi"/>
          <w:sz w:val="16"/>
        </w:rPr>
        <w:t>emerging</w:t>
      </w:r>
      <w:proofErr w:type="gramEnd"/>
      <w:r w:rsidRPr="00D405FB">
        <w:rPr>
          <w:rFonts w:asciiTheme="minorHAnsi" w:hAnsiTheme="minorHAnsi" w:cstheme="minorHAnsi"/>
          <w:sz w:val="16"/>
        </w:rPr>
        <w:t xml:space="preserve">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w:t>
      </w:r>
      <w:proofErr w:type="gramStart"/>
      <w:r w:rsidRPr="00D405FB">
        <w:rPr>
          <w:rFonts w:asciiTheme="minorHAnsi" w:hAnsiTheme="minorHAnsi" w:cstheme="minorHAnsi"/>
          <w:sz w:val="16"/>
        </w:rPr>
        <w:t>representing</w:t>
      </w:r>
      <w:proofErr w:type="gramEnd"/>
      <w:r w:rsidRPr="00D405FB">
        <w:rPr>
          <w:rFonts w:asciiTheme="minorHAnsi" w:hAnsiTheme="minorHAnsi" w:cstheme="minorHAnsi"/>
          <w:sz w:val="16"/>
        </w:rPr>
        <w:t xml:space="preserve">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D405FB">
        <w:rPr>
          <w:rFonts w:asciiTheme="minorHAnsi" w:hAnsiTheme="minorHAnsi" w:cstheme="minorHAnsi"/>
          <w:sz w:val="16"/>
        </w:rPr>
        <w:t>1990, and</w:t>
      </w:r>
      <w:proofErr w:type="gramEnd"/>
      <w:r w:rsidRPr="00D405FB">
        <w:rPr>
          <w:rFonts w:asciiTheme="minorHAnsi" w:hAnsiTheme="minorHAnsi" w:cstheme="minorHAnsi"/>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w:t>
      </w:r>
      <w:proofErr w:type="gramStart"/>
      <w:r w:rsidRPr="00D405FB">
        <w:rPr>
          <w:rFonts w:asciiTheme="minorHAnsi" w:hAnsiTheme="minorHAnsi" w:cstheme="minorHAnsi"/>
          <w:sz w:val="16"/>
        </w:rPr>
        <w:t>been installed</w:t>
      </w:r>
      <w:proofErr w:type="gramEnd"/>
      <w:r w:rsidRPr="00D405FB">
        <w:rPr>
          <w:rFonts w:asciiTheme="minorHAnsi" w:hAnsiTheme="minorHAnsi" w:cstheme="minorHAnsi"/>
          <w:sz w:val="16"/>
        </w:rPr>
        <w:t xml:space="preserve"> in the manufacturing sector has displaced an average of 1.6 people. And more generally, unions have had to grapple with </w:t>
      </w:r>
      <w:proofErr w:type="gramStart"/>
      <w:r w:rsidRPr="00D405FB">
        <w:rPr>
          <w:rFonts w:asciiTheme="minorHAnsi" w:hAnsiTheme="minorHAnsi" w:cstheme="minorHAnsi"/>
          <w:sz w:val="16"/>
        </w:rPr>
        <w:t>representing</w:t>
      </w:r>
      <w:proofErr w:type="gramEnd"/>
      <w:r w:rsidRPr="00D405FB">
        <w:rPr>
          <w:rFonts w:asciiTheme="minorHAnsi" w:hAnsiTheme="minorHAnsi" w:cstheme="minorHAnsi"/>
          <w:sz w:val="16"/>
        </w:rPr>
        <w:t xml:space="preserve"> workers in technology-driven industries, with traditional concepts of employment </w:t>
      </w:r>
      <w:proofErr w:type="gramStart"/>
      <w:r w:rsidRPr="00D405FB">
        <w:rPr>
          <w:rFonts w:asciiTheme="minorHAnsi" w:hAnsiTheme="minorHAnsi" w:cstheme="minorHAnsi"/>
          <w:sz w:val="16"/>
        </w:rPr>
        <w:t>being challenged</w:t>
      </w:r>
      <w:proofErr w:type="gramEnd"/>
      <w:r w:rsidRPr="00D405FB">
        <w:rPr>
          <w:rFonts w:asciiTheme="minorHAnsi" w:hAnsiTheme="minorHAnsi" w:cstheme="minorHAnsi"/>
          <w:sz w:val="16"/>
        </w:rPr>
        <w:t xml:space="preserve"> by flexible and temporary contracts. And now, </w:t>
      </w:r>
      <w:r w:rsidRPr="00D405FB">
        <w:rPr>
          <w:rStyle w:val="StyleUnderline"/>
          <w:rFonts w:asciiTheme="minorHAnsi" w:hAnsiTheme="minorHAnsi" w:cstheme="minorHAnsi"/>
          <w:highlight w:val="cyan"/>
        </w:rPr>
        <w:t>as they fight</w:t>
      </w:r>
      <w:r w:rsidRPr="00D405FB">
        <w:rPr>
          <w:rStyle w:val="StyleUnderline"/>
          <w:rFonts w:asciiTheme="minorHAnsi" w:hAnsiTheme="minorHAnsi" w:cstheme="minorHAnsi"/>
        </w:rPr>
        <w:t xml:space="preserve"> back against</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automation</w:t>
      </w:r>
      <w:r w:rsidRPr="00D405FB">
        <w:rPr>
          <w:rStyle w:val="StyleUnderline"/>
          <w:rFonts w:asciiTheme="minorHAnsi" w:hAnsiTheme="minorHAnsi" w:cstheme="minorHAnsi"/>
        </w:rPr>
        <w:t xml:space="preserve"> in their sectors, </w:t>
      </w:r>
      <w:r w:rsidRPr="00D405FB">
        <w:rPr>
          <w:rStyle w:val="StyleUnderline"/>
          <w:rFonts w:asciiTheme="minorHAnsi" w:hAnsiTheme="minorHAnsi" w:cstheme="minorHAnsi"/>
          <w:highlight w:val="cyan"/>
        </w:rPr>
        <w:t>they</w:t>
      </w:r>
      <w:r w:rsidRPr="00D405FB">
        <w:rPr>
          <w:rStyle w:val="StyleUnderline"/>
          <w:rFonts w:asciiTheme="minorHAnsi" w:hAnsiTheme="minorHAnsi" w:cstheme="minorHAnsi"/>
        </w:rPr>
        <w:t xml:space="preserve"> are unfortunately </w:t>
      </w:r>
      <w:r w:rsidRPr="00D405FB">
        <w:rPr>
          <w:rStyle w:val="StyleUnderline"/>
          <w:rFonts w:asciiTheme="minorHAnsi" w:hAnsiTheme="minorHAnsi" w:cstheme="minorHAnsi"/>
          <w:highlight w:val="cyan"/>
        </w:rPr>
        <w:t>creat</w:t>
      </w:r>
      <w:r w:rsidRPr="00D405FB">
        <w:rPr>
          <w:rStyle w:val="StyleUnderline"/>
          <w:rFonts w:asciiTheme="minorHAnsi" w:hAnsiTheme="minorHAnsi" w:cstheme="minorHAnsi"/>
        </w:rPr>
        <w:t xml:space="preserve">ing </w:t>
      </w:r>
      <w:r w:rsidRPr="00D405FB">
        <w:rPr>
          <w:rStyle w:val="Emphasis"/>
          <w:rFonts w:asciiTheme="minorHAnsi" w:hAnsiTheme="minorHAnsi" w:cstheme="minorHAnsi"/>
          <w:highlight w:val="cyan"/>
        </w:rPr>
        <w:t>more</w:t>
      </w:r>
      <w:r w:rsidRPr="00D405FB">
        <w:rPr>
          <w:rFonts w:asciiTheme="minorHAnsi" w:hAnsiTheme="minorHAnsi" w:cstheme="minorHAnsi"/>
          <w:sz w:val="16"/>
        </w:rPr>
        <w:t xml:space="preserve"> long-term </w:t>
      </w:r>
      <w:r w:rsidRPr="00D405FB">
        <w:rPr>
          <w:rStyle w:val="Emphasis"/>
          <w:rFonts w:asciiTheme="minorHAnsi" w:hAnsiTheme="minorHAnsi" w:cstheme="minorHAnsi"/>
          <w:highlight w:val="cyan"/>
        </w:rPr>
        <w:t xml:space="preserve">harm </w:t>
      </w:r>
      <w:r w:rsidRPr="00D405FB">
        <w:rPr>
          <w:rStyle w:val="Emphasis"/>
          <w:rFonts w:asciiTheme="minorHAnsi" w:hAnsiTheme="minorHAnsi" w:cstheme="minorHAnsi"/>
        </w:rPr>
        <w:t>than good</w:t>
      </w:r>
      <w:r w:rsidRPr="00D405FB">
        <w:rPr>
          <w:rFonts w:asciiTheme="minorHAnsi" w:hAnsiTheme="minorHAnsi" w:cstheme="minorHAnsi"/>
          <w:sz w:val="16"/>
        </w:rPr>
        <w:t xml:space="preserve"> </w:t>
      </w:r>
      <w:r w:rsidRPr="00D405FB">
        <w:rPr>
          <w:rStyle w:val="StyleUnderline"/>
          <w:rFonts w:asciiTheme="minorHAnsi" w:hAnsiTheme="minorHAnsi" w:cstheme="minorHAnsi"/>
        </w:rPr>
        <w:t>because their actions (and disruptions to operations</w:t>
      </w:r>
      <w:r w:rsidRPr="00D405FB">
        <w:rPr>
          <w:rFonts w:asciiTheme="minorHAnsi" w:hAnsiTheme="minorHAnsi" w:cstheme="minorHAnsi"/>
          <w:sz w:val="16"/>
        </w:rPr>
        <w:t xml:space="preserve">) are </w:t>
      </w:r>
      <w:r w:rsidRPr="00C23A92">
        <w:rPr>
          <w:rStyle w:val="Emphasis"/>
          <w:highlight w:val="cyan"/>
        </w:rPr>
        <w:t>accelerating efforts to deploy automation</w:t>
      </w:r>
      <w:r w:rsidRPr="00D405FB">
        <w:rPr>
          <w:rFonts w:asciiTheme="minorHAnsi" w:hAnsiTheme="minorHAnsi" w:cstheme="minorHAnsi"/>
          <w:sz w:val="16"/>
        </w:rPr>
        <w:t xml:space="preserve">. We are </w:t>
      </w:r>
      <w:proofErr w:type="gramStart"/>
      <w:r w:rsidRPr="00D405FB">
        <w:rPr>
          <w:rFonts w:asciiTheme="minorHAnsi" w:hAnsiTheme="minorHAnsi" w:cstheme="minorHAnsi"/>
          <w:sz w:val="16"/>
        </w:rPr>
        <w:t>in the midst of</w:t>
      </w:r>
      <w:proofErr w:type="gramEnd"/>
      <w:r w:rsidRPr="00D405FB">
        <w:rPr>
          <w:rFonts w:asciiTheme="minorHAnsi" w:hAnsiTheme="minorHAnsi" w:cstheme="minorHAnsi"/>
          <w:sz w:val="16"/>
        </w:rPr>
        <w:t xml:space="preserve"> a perfect storm. High interest rates, inflation, and profound breakthroughs in technology have created strong incentives for companies to displace workers, if they can.</w:t>
      </w:r>
    </w:p>
    <w:p w14:paraId="202558D2" w14:textId="34D50CDC" w:rsidR="00C23A92" w:rsidRDefault="00C23A92" w:rsidP="00C23A92">
      <w:pPr>
        <w:pStyle w:val="Heading4"/>
      </w:pPr>
      <w:r>
        <w:t>SOLVENCY</w:t>
      </w:r>
    </w:p>
    <w:p w14:paraId="27259ABC" w14:textId="3AD21C9D" w:rsidR="00C23A92" w:rsidRDefault="00C23A92" w:rsidP="00C23A92"/>
    <w:p w14:paraId="49C13886" w14:textId="397F1494" w:rsidR="00C23A92" w:rsidRDefault="00C23A92" w:rsidP="00C23A92">
      <w:pPr>
        <w:pStyle w:val="Heading4"/>
      </w:pPr>
      <w:r>
        <w:t xml:space="preserve">1. </w:t>
      </w:r>
      <w:r>
        <w:t>Sectoral bargaining results in union and management corruption, turns case.</w:t>
      </w:r>
    </w:p>
    <w:p w14:paraId="14A25668" w14:textId="77777777" w:rsidR="00C23A92" w:rsidRDefault="00C23A92" w:rsidP="00C23A92">
      <w:r w:rsidRPr="00AD23D0">
        <w:rPr>
          <w:b/>
          <w:bCs/>
          <w:sz w:val="26"/>
          <w:szCs w:val="26"/>
        </w:rPr>
        <w:t>Watson 24</w:t>
      </w:r>
      <w:r>
        <w:t xml:space="preserve"> [</w:t>
      </w:r>
      <w:r w:rsidRPr="00AD23D0">
        <w:t>Michael is Research Director for Capital Research Center and serves as the managing editor for Influence</w:t>
      </w:r>
      <w:r>
        <w:t xml:space="preserve"> </w:t>
      </w:r>
      <w:r w:rsidRPr="00AD23D0">
        <w:t>Watch. A graduate of the College of William and Mary, he previously worked for a Washington, D.C. public relations firm</w:t>
      </w:r>
      <w:r>
        <w:t>, “</w:t>
      </w:r>
      <w:r w:rsidRPr="00AD23D0">
        <w:t>The Cases Against Sectoral Bargaining: The Economic Case</w:t>
      </w:r>
      <w:r>
        <w:t xml:space="preserve">”, </w:t>
      </w:r>
      <w:r w:rsidRPr="00AD23D0">
        <w:t>https://capitalresearch.org/article/the-cases-against-sectoral-bargaining-part-5/</w:t>
      </w:r>
      <w:r>
        <w:t xml:space="preserve">, </w:t>
      </w:r>
      <w:r w:rsidRPr="00AD23D0">
        <w:t>AUGUST 8, 202</w:t>
      </w:r>
      <w:r>
        <w:t xml:space="preserve">4] //dam </w:t>
      </w:r>
      <w:r>
        <w:rPr>
          <w:rFonts w:ascii="Apple Color Emoji" w:hAnsi="Apple Color Emoji" w:cs="Apple Color Emoji"/>
        </w:rPr>
        <w:t>✨💫</w:t>
      </w:r>
    </w:p>
    <w:p w14:paraId="32D99293" w14:textId="77777777" w:rsidR="00C23A92" w:rsidRPr="00DE513C" w:rsidRDefault="00C23A92" w:rsidP="00C23A92">
      <w:pPr>
        <w:rPr>
          <w:sz w:val="14"/>
        </w:rPr>
      </w:pPr>
      <w:r w:rsidRPr="00DE513C">
        <w:rPr>
          <w:sz w:val="14"/>
        </w:rPr>
        <w:t xml:space="preserve">Some, most prominently Oren Cass of American Compass, have argued that </w:t>
      </w:r>
      <w:r w:rsidRPr="00803C83">
        <w:rPr>
          <w:b/>
          <w:bCs/>
          <w:highlight w:val="green"/>
          <w:u w:val="single"/>
        </w:rPr>
        <w:t>sectoral bargaining</w:t>
      </w:r>
      <w:r w:rsidRPr="00C76472">
        <w:rPr>
          <w:u w:val="single"/>
        </w:rPr>
        <w:t xml:space="preserve"> would become </w:t>
      </w:r>
      <w:r w:rsidRPr="00803C83">
        <w:rPr>
          <w:highlight w:val="green"/>
          <w:u w:val="single"/>
        </w:rPr>
        <w:t xml:space="preserve">an </w:t>
      </w:r>
      <w:r w:rsidRPr="00803C83">
        <w:rPr>
          <w:b/>
          <w:bCs/>
          <w:highlight w:val="green"/>
          <w:u w:val="single"/>
        </w:rPr>
        <w:t>alternative to</w:t>
      </w:r>
      <w:r w:rsidRPr="00C76472">
        <w:rPr>
          <w:b/>
          <w:bCs/>
          <w:u w:val="single"/>
        </w:rPr>
        <w:t xml:space="preserve"> </w:t>
      </w:r>
      <w:r w:rsidRPr="00803C83">
        <w:rPr>
          <w:b/>
          <w:bCs/>
          <w:highlight w:val="green"/>
          <w:u w:val="single"/>
        </w:rPr>
        <w:t>government labor-standards regulation</w:t>
      </w:r>
      <w:r w:rsidRPr="00C76472">
        <w:rPr>
          <w:u w:val="single"/>
        </w:rPr>
        <w:t xml:space="preserve">, with </w:t>
      </w:r>
      <w:r w:rsidRPr="00C76472">
        <w:rPr>
          <w:b/>
          <w:bCs/>
          <w:u w:val="single"/>
        </w:rPr>
        <w:t xml:space="preserve">sectoral </w:t>
      </w:r>
      <w:r w:rsidRPr="00B56394">
        <w:rPr>
          <w:b/>
          <w:bCs/>
          <w:u w:val="single"/>
        </w:rPr>
        <w:t>bargaining</w:t>
      </w:r>
      <w:r w:rsidRPr="00C76472">
        <w:rPr>
          <w:b/>
          <w:bCs/>
          <w:u w:val="single"/>
        </w:rPr>
        <w:t xml:space="preserve"> </w:t>
      </w:r>
      <w:r w:rsidRPr="00B56394">
        <w:rPr>
          <w:b/>
          <w:bCs/>
          <w:u w:val="single"/>
        </w:rPr>
        <w:t>unions and employer</w:t>
      </w:r>
      <w:r w:rsidRPr="00C76472">
        <w:rPr>
          <w:b/>
          <w:bCs/>
          <w:u w:val="single"/>
        </w:rPr>
        <w:t xml:space="preserve"> associations able to come to mutual agreements to waive certain government rules</w:t>
      </w:r>
      <w:r w:rsidRPr="00DE513C">
        <w:rPr>
          <w:sz w:val="14"/>
        </w:rPr>
        <w:t xml:space="preserve">.  </w:t>
      </w:r>
    </w:p>
    <w:p w14:paraId="5FD8CD1E" w14:textId="77777777" w:rsidR="00C23A92" w:rsidRPr="007D1925" w:rsidRDefault="00C23A92" w:rsidP="00C23A92">
      <w:pPr>
        <w:rPr>
          <w:b/>
          <w:bCs/>
          <w:u w:val="single"/>
        </w:rPr>
      </w:pPr>
      <w:r w:rsidRPr="00DE513C">
        <w:rPr>
          <w:sz w:val="14"/>
        </w:rPr>
        <w:t xml:space="preserve">Cass sells it as a win-win, but </w:t>
      </w:r>
      <w:r w:rsidRPr="00B56394">
        <w:rPr>
          <w:u w:val="single"/>
        </w:rPr>
        <w:t>it runs into</w:t>
      </w:r>
      <w:r w:rsidRPr="007D1925">
        <w:rPr>
          <w:u w:val="single"/>
        </w:rPr>
        <w:t xml:space="preserve"> </w:t>
      </w:r>
      <w:r w:rsidRPr="00803C83">
        <w:rPr>
          <w:highlight w:val="green"/>
          <w:u w:val="single"/>
        </w:rPr>
        <w:t xml:space="preserve">the </w:t>
      </w:r>
      <w:r w:rsidRPr="00803C83">
        <w:rPr>
          <w:b/>
          <w:bCs/>
          <w:highlight w:val="green"/>
          <w:u w:val="single"/>
        </w:rPr>
        <w:t>problem of incentives</w:t>
      </w:r>
      <w:r w:rsidRPr="00803C83">
        <w:rPr>
          <w:highlight w:val="green"/>
          <w:u w:val="single"/>
        </w:rPr>
        <w:t xml:space="preserve">. </w:t>
      </w:r>
      <w:r w:rsidRPr="00B56394">
        <w:rPr>
          <w:u w:val="single"/>
        </w:rPr>
        <w:t>Unions have no reason to negotiate below</w:t>
      </w:r>
      <w:r w:rsidRPr="007D1925">
        <w:rPr>
          <w:u w:val="single"/>
        </w:rPr>
        <w:t xml:space="preserve"> the </w:t>
      </w:r>
      <w:r w:rsidRPr="00B56394">
        <w:rPr>
          <w:u w:val="single"/>
        </w:rPr>
        <w:t>level set by a government minimum labor standard</w:t>
      </w:r>
      <w:r w:rsidRPr="00DE513C">
        <w:rPr>
          <w:sz w:val="14"/>
        </w:rPr>
        <w:t xml:space="preserve">. Well, no honest reason: </w:t>
      </w:r>
      <w:r w:rsidRPr="007D1925">
        <w:rPr>
          <w:u w:val="single"/>
        </w:rPr>
        <w:t xml:space="preserve">They have at least two dishonest reasons. </w:t>
      </w:r>
      <w:r w:rsidRPr="00803C83">
        <w:rPr>
          <w:highlight w:val="green"/>
          <w:u w:val="single"/>
        </w:rPr>
        <w:t>One</w:t>
      </w:r>
      <w:r w:rsidRPr="007D1925">
        <w:rPr>
          <w:u w:val="single"/>
        </w:rPr>
        <w:t xml:space="preserve"> is straightforwardly </w:t>
      </w:r>
      <w:r w:rsidRPr="00803C83">
        <w:rPr>
          <w:b/>
          <w:bCs/>
          <w:highlight w:val="green"/>
          <w:u w:val="single"/>
        </w:rPr>
        <w:t>corrupt labor-management collusion</w:t>
      </w:r>
      <w:r w:rsidRPr="00803C83">
        <w:rPr>
          <w:highlight w:val="green"/>
          <w:u w:val="single"/>
        </w:rPr>
        <w:t xml:space="preserve">, like </w:t>
      </w:r>
      <w:r w:rsidRPr="00B56394">
        <w:rPr>
          <w:u w:val="single"/>
        </w:rPr>
        <w:t>what</w:t>
      </w:r>
      <w:r w:rsidRPr="007D1925">
        <w:rPr>
          <w:u w:val="single"/>
        </w:rPr>
        <w:t xml:space="preserve"> happened in the </w:t>
      </w:r>
      <w:proofErr w:type="gramStart"/>
      <w:r w:rsidRPr="007D1925">
        <w:rPr>
          <w:b/>
          <w:bCs/>
          <w:u w:val="single"/>
        </w:rPr>
        <w:t>previous</w:t>
      </w:r>
      <w:proofErr w:type="gramEnd"/>
      <w:r w:rsidRPr="007D1925">
        <w:rPr>
          <w:b/>
          <w:bCs/>
          <w:u w:val="single"/>
        </w:rPr>
        <w:t xml:space="preserve"> regime at </w:t>
      </w:r>
      <w:r w:rsidRPr="00803C83">
        <w:rPr>
          <w:b/>
          <w:bCs/>
          <w:highlight w:val="green"/>
          <w:u w:val="single"/>
        </w:rPr>
        <w:t>the U</w:t>
      </w:r>
      <w:r w:rsidRPr="007D1925">
        <w:rPr>
          <w:b/>
          <w:bCs/>
          <w:u w:val="single"/>
        </w:rPr>
        <w:t xml:space="preserve">nited </w:t>
      </w:r>
      <w:r w:rsidRPr="00803C83">
        <w:rPr>
          <w:b/>
          <w:bCs/>
          <w:highlight w:val="green"/>
          <w:u w:val="single"/>
        </w:rPr>
        <w:t>A</w:t>
      </w:r>
      <w:r w:rsidRPr="007D1925">
        <w:rPr>
          <w:b/>
          <w:bCs/>
          <w:u w:val="single"/>
        </w:rPr>
        <w:t xml:space="preserve">uto </w:t>
      </w:r>
      <w:r w:rsidRPr="00803C83">
        <w:rPr>
          <w:b/>
          <w:bCs/>
          <w:highlight w:val="green"/>
          <w:u w:val="single"/>
        </w:rPr>
        <w:t>W</w:t>
      </w:r>
      <w:r w:rsidRPr="007D1925">
        <w:rPr>
          <w:b/>
          <w:bCs/>
          <w:u w:val="single"/>
        </w:rPr>
        <w:t>orkers</w:t>
      </w:r>
      <w:r w:rsidRPr="00DE513C">
        <w:rPr>
          <w:sz w:val="14"/>
        </w:rPr>
        <w:t xml:space="preserve">. </w:t>
      </w:r>
      <w:r w:rsidRPr="00803C83">
        <w:rPr>
          <w:b/>
          <w:bCs/>
          <w:highlight w:val="green"/>
          <w:u w:val="single"/>
        </w:rPr>
        <w:t>Corrupt managers pay corruptible union officials to keep</w:t>
      </w:r>
      <w:r w:rsidRPr="007D1925">
        <w:rPr>
          <w:b/>
          <w:bCs/>
          <w:u w:val="single"/>
        </w:rPr>
        <w:t xml:space="preserve"> </w:t>
      </w:r>
      <w:r w:rsidRPr="00803C83">
        <w:rPr>
          <w:b/>
          <w:bCs/>
          <w:highlight w:val="green"/>
          <w:u w:val="single"/>
        </w:rPr>
        <w:t>them [unaware]</w:t>
      </w:r>
      <w:r w:rsidRPr="00DE513C">
        <w:rPr>
          <w:sz w:val="14"/>
        </w:rPr>
        <w:t xml:space="preserve"> “</w:t>
      </w:r>
      <w:r w:rsidRPr="00DE513C">
        <w:rPr>
          <w:strike/>
          <w:sz w:val="14"/>
        </w:rPr>
        <w:t>fat, dumb, and happy</w:t>
      </w:r>
      <w:r w:rsidRPr="00DE513C">
        <w:rPr>
          <w:sz w:val="14"/>
        </w:rPr>
        <w:t xml:space="preserve">” </w:t>
      </w:r>
      <w:r w:rsidRPr="00803C83">
        <w:rPr>
          <w:highlight w:val="green"/>
          <w:u w:val="single"/>
        </w:rPr>
        <w:t>and</w:t>
      </w:r>
      <w:r w:rsidRPr="007D1925">
        <w:rPr>
          <w:u w:val="single"/>
        </w:rPr>
        <w:t xml:space="preserve"> </w:t>
      </w:r>
      <w:r w:rsidRPr="007D1925">
        <w:rPr>
          <w:b/>
          <w:bCs/>
          <w:u w:val="single"/>
        </w:rPr>
        <w:t xml:space="preserve">to </w:t>
      </w:r>
      <w:r w:rsidRPr="00803C83">
        <w:rPr>
          <w:b/>
          <w:bCs/>
          <w:highlight w:val="green"/>
          <w:u w:val="single"/>
        </w:rPr>
        <w:t>do management favors</w:t>
      </w:r>
      <w:r w:rsidRPr="007D1925">
        <w:rPr>
          <w:b/>
          <w:bCs/>
          <w:u w:val="single"/>
        </w:rPr>
        <w:t xml:space="preserve">.  </w:t>
      </w:r>
    </w:p>
    <w:p w14:paraId="1B41EF30" w14:textId="77777777" w:rsidR="00C23A92" w:rsidRPr="002C474F" w:rsidRDefault="00C23A92" w:rsidP="00C23A92">
      <w:pPr>
        <w:rPr>
          <w:b/>
          <w:bCs/>
          <w:u w:val="single"/>
        </w:rPr>
      </w:pPr>
      <w:r w:rsidRPr="00DE513C">
        <w:rPr>
          <w:sz w:val="14"/>
        </w:rPr>
        <w:t xml:space="preserve">The </w:t>
      </w:r>
      <w:r w:rsidRPr="00803C83">
        <w:rPr>
          <w:highlight w:val="green"/>
          <w:u w:val="single"/>
        </w:rPr>
        <w:t>second</w:t>
      </w:r>
      <w:r w:rsidRPr="002C474F">
        <w:rPr>
          <w:u w:val="single"/>
        </w:rPr>
        <w:t xml:space="preserve"> dishonest reason is both more subtle than </w:t>
      </w:r>
      <w:r w:rsidRPr="00803C83">
        <w:rPr>
          <w:highlight w:val="green"/>
          <w:u w:val="single"/>
        </w:rPr>
        <w:t>simple corruption</w:t>
      </w:r>
      <w:r w:rsidRPr="002C474F">
        <w:rPr>
          <w:u w:val="single"/>
        </w:rPr>
        <w:t xml:space="preserve"> </w:t>
      </w:r>
      <w:proofErr w:type="gramStart"/>
      <w:r w:rsidRPr="002C474F">
        <w:rPr>
          <w:u w:val="single"/>
        </w:rPr>
        <w:t>and also</w:t>
      </w:r>
      <w:proofErr w:type="gramEnd"/>
      <w:r w:rsidRPr="002C474F">
        <w:rPr>
          <w:u w:val="single"/>
        </w:rPr>
        <w:t xml:space="preserve"> </w:t>
      </w:r>
      <w:r w:rsidRPr="00803C83">
        <w:rPr>
          <w:highlight w:val="green"/>
          <w:u w:val="single"/>
        </w:rPr>
        <w:t>completely legal.</w:t>
      </w:r>
      <w:r w:rsidRPr="00DE513C">
        <w:rPr>
          <w:sz w:val="14"/>
        </w:rPr>
        <w:t xml:space="preserve"> </w:t>
      </w:r>
      <w:r w:rsidRPr="002C474F">
        <w:rPr>
          <w:u w:val="single"/>
        </w:rPr>
        <w:t xml:space="preserve">Currently, </w:t>
      </w:r>
      <w:r w:rsidRPr="00803C83">
        <w:rPr>
          <w:b/>
          <w:bCs/>
          <w:highlight w:val="green"/>
          <w:u w:val="single"/>
        </w:rPr>
        <w:t>union-backed politicians</w:t>
      </w:r>
      <w:r w:rsidRPr="002C474F">
        <w:rPr>
          <w:u w:val="single"/>
        </w:rPr>
        <w:t xml:space="preserve"> often </w:t>
      </w:r>
      <w:r w:rsidRPr="00803C83">
        <w:rPr>
          <w:highlight w:val="green"/>
          <w:u w:val="single"/>
        </w:rPr>
        <w:t xml:space="preserve">include </w:t>
      </w:r>
      <w:r w:rsidRPr="00803C83">
        <w:rPr>
          <w:b/>
          <w:bCs/>
          <w:highlight w:val="green"/>
          <w:u w:val="single"/>
        </w:rPr>
        <w:t>waiver clauses in local wage-minimum laws</w:t>
      </w:r>
      <w:r w:rsidRPr="00803C83">
        <w:rPr>
          <w:highlight w:val="green"/>
          <w:u w:val="single"/>
        </w:rPr>
        <w:t xml:space="preserve"> that</w:t>
      </w:r>
      <w:r w:rsidRPr="002C474F">
        <w:rPr>
          <w:u w:val="single"/>
        </w:rPr>
        <w:t xml:space="preserve"> create a curious carveout: </w:t>
      </w:r>
      <w:r w:rsidRPr="002C474F">
        <w:rPr>
          <w:b/>
          <w:bCs/>
          <w:u w:val="single"/>
        </w:rPr>
        <w:t xml:space="preserve">They </w:t>
      </w:r>
      <w:r w:rsidRPr="00803C83">
        <w:rPr>
          <w:b/>
          <w:bCs/>
          <w:highlight w:val="green"/>
          <w:u w:val="single"/>
        </w:rPr>
        <w:t>don’t apply to a collectively bargained contract</w:t>
      </w:r>
      <w:r w:rsidRPr="00DE513C">
        <w:rPr>
          <w:sz w:val="14"/>
        </w:rPr>
        <w:t xml:space="preserve">. </w:t>
      </w:r>
      <w:r w:rsidRPr="00803C83">
        <w:rPr>
          <w:b/>
          <w:bCs/>
          <w:highlight w:val="green"/>
          <w:u w:val="single"/>
        </w:rPr>
        <w:t>Unions</w:t>
      </w:r>
      <w:r w:rsidRPr="002C474F">
        <w:rPr>
          <w:u w:val="single"/>
        </w:rPr>
        <w:t>—not necessarily union members—</w:t>
      </w:r>
      <w:r w:rsidRPr="00803C83">
        <w:rPr>
          <w:b/>
          <w:bCs/>
          <w:highlight w:val="green"/>
          <w:u w:val="single"/>
        </w:rPr>
        <w:t>profit from this arrangement</w:t>
      </w:r>
      <w:r w:rsidRPr="002C474F">
        <w:rPr>
          <w:u w:val="single"/>
        </w:rPr>
        <w:t xml:space="preserve"> in </w:t>
      </w:r>
      <w:r w:rsidRPr="00803C83">
        <w:rPr>
          <w:highlight w:val="green"/>
          <w:u w:val="single"/>
        </w:rPr>
        <w:t xml:space="preserve">easier organizing and </w:t>
      </w:r>
      <w:r w:rsidRPr="00803C83">
        <w:rPr>
          <w:highlight w:val="green"/>
          <w:u w:val="single"/>
        </w:rPr>
        <w:lastRenderedPageBreak/>
        <w:t>more dues</w:t>
      </w:r>
      <w:r w:rsidRPr="002C474F">
        <w:rPr>
          <w:u w:val="single"/>
        </w:rPr>
        <w:t xml:space="preserve"> collections, since </w:t>
      </w:r>
      <w:r w:rsidRPr="00B56394">
        <w:rPr>
          <w:u w:val="single"/>
        </w:rPr>
        <w:t xml:space="preserve">they </w:t>
      </w:r>
      <w:r w:rsidRPr="00B56394">
        <w:rPr>
          <w:b/>
          <w:bCs/>
          <w:u w:val="single"/>
        </w:rPr>
        <w:t>can hold</w:t>
      </w:r>
      <w:r w:rsidRPr="002C474F">
        <w:rPr>
          <w:b/>
          <w:bCs/>
          <w:u w:val="single"/>
        </w:rPr>
        <w:t xml:space="preserve"> the possibility of avoiding these rules</w:t>
      </w:r>
      <w:r w:rsidRPr="002C474F">
        <w:rPr>
          <w:u w:val="single"/>
        </w:rPr>
        <w:t xml:space="preserve"> as a carrot </w:t>
      </w:r>
      <w:r w:rsidRPr="002C474F">
        <w:rPr>
          <w:b/>
          <w:bCs/>
          <w:u w:val="single"/>
        </w:rPr>
        <w:t xml:space="preserve">to secure a card-check union recognition.  </w:t>
      </w:r>
    </w:p>
    <w:p w14:paraId="4B81BE82" w14:textId="77777777" w:rsidR="00C23A92" w:rsidRPr="00174274" w:rsidRDefault="00C23A92" w:rsidP="00C23A92">
      <w:pPr>
        <w:rPr>
          <w:sz w:val="14"/>
        </w:rPr>
      </w:pPr>
      <w:r w:rsidRPr="00DE513C">
        <w:rPr>
          <w:sz w:val="14"/>
        </w:rPr>
        <w:t xml:space="preserve">Without details on what an </w:t>
      </w:r>
      <w:r w:rsidRPr="00DE513C">
        <w:rPr>
          <w:u w:val="single"/>
        </w:rPr>
        <w:t xml:space="preserve">American </w:t>
      </w:r>
      <w:r w:rsidRPr="00B56394">
        <w:rPr>
          <w:u w:val="single"/>
        </w:rPr>
        <w:t>sectoral bargaining</w:t>
      </w:r>
      <w:r w:rsidRPr="00DE513C">
        <w:rPr>
          <w:u w:val="single"/>
        </w:rPr>
        <w:t xml:space="preserve"> system would </w:t>
      </w:r>
      <w:r w:rsidRPr="00B56394">
        <w:rPr>
          <w:u w:val="single"/>
        </w:rPr>
        <w:t>involve</w:t>
      </w:r>
      <w:r w:rsidRPr="00DE513C">
        <w:rPr>
          <w:u w:val="single"/>
        </w:rPr>
        <w:t xml:space="preserve">, </w:t>
      </w:r>
      <w:r w:rsidRPr="00B56394">
        <w:rPr>
          <w:u w:val="single"/>
        </w:rPr>
        <w:t>the</w:t>
      </w:r>
      <w:r w:rsidRPr="00DE513C">
        <w:rPr>
          <w:u w:val="single"/>
        </w:rPr>
        <w:t xml:space="preserve"> </w:t>
      </w:r>
      <w:r w:rsidRPr="00803C83">
        <w:rPr>
          <w:b/>
          <w:bCs/>
          <w:highlight w:val="green"/>
          <w:u w:val="single"/>
        </w:rPr>
        <w:t>potential to abuse</w:t>
      </w:r>
      <w:r w:rsidRPr="00DE513C">
        <w:rPr>
          <w:u w:val="single"/>
        </w:rPr>
        <w:t xml:space="preserve"> of employee autonomy </w:t>
      </w:r>
      <w:r w:rsidRPr="00803C83">
        <w:rPr>
          <w:highlight w:val="green"/>
          <w:u w:val="single"/>
        </w:rPr>
        <w:t xml:space="preserve">using </w:t>
      </w:r>
      <w:r w:rsidRPr="00803C83">
        <w:rPr>
          <w:b/>
          <w:bCs/>
          <w:highlight w:val="green"/>
          <w:u w:val="single"/>
        </w:rPr>
        <w:t>Cass-promoted waiver clauses is limitless</w:t>
      </w:r>
      <w:r w:rsidRPr="00DE513C">
        <w:rPr>
          <w:sz w:val="14"/>
        </w:rPr>
        <w:t xml:space="preserve">. Unions run by corrupt officials could take </w:t>
      </w:r>
      <w:r w:rsidRPr="00803C83">
        <w:rPr>
          <w:b/>
          <w:bCs/>
          <w:highlight w:val="green"/>
          <w:u w:val="single"/>
        </w:rPr>
        <w:t>kickbacks for going below national standards</w:t>
      </w:r>
      <w:r w:rsidRPr="00DE513C">
        <w:rPr>
          <w:sz w:val="14"/>
        </w:rPr>
        <w:t xml:space="preserve">. Unions run by leftist activists could use their ability to collude with employer associations to enshrine left-wing social policy in workplaces nationwide. Either class could use the ability to collaboratively waive regulations to secure what </w:t>
      </w:r>
      <w:proofErr w:type="gramStart"/>
      <w:r w:rsidRPr="00DE513C">
        <w:rPr>
          <w:sz w:val="14"/>
        </w:rPr>
        <w:t>is euphemistically called</w:t>
      </w:r>
      <w:proofErr w:type="gramEnd"/>
      <w:r w:rsidRPr="00DE513C">
        <w:rPr>
          <w:sz w:val="14"/>
        </w:rPr>
        <w:t xml:space="preserve"> “union security”; that is, forced dues, unless there were a national right-to-work-style protection that Cass’s allies in Congress have not endorsed.  </w:t>
      </w:r>
    </w:p>
    <w:p w14:paraId="4B76524C" w14:textId="6A7A5967" w:rsidR="00C23A92" w:rsidRDefault="00C23A92" w:rsidP="00C23A92">
      <w:pPr>
        <w:pStyle w:val="Heading4"/>
      </w:pPr>
      <w:r>
        <w:t xml:space="preserve">2. </w:t>
      </w:r>
      <w:r>
        <w:t>Sectoral bargaining is exactly what the right wants.</w:t>
      </w:r>
    </w:p>
    <w:p w14:paraId="15401BFB" w14:textId="77777777" w:rsidR="00C23A92" w:rsidRDefault="00C23A92" w:rsidP="00C23A92">
      <w:r w:rsidRPr="00AD23D0">
        <w:rPr>
          <w:b/>
          <w:bCs/>
          <w:sz w:val="26"/>
          <w:szCs w:val="26"/>
        </w:rPr>
        <w:t>Watson 24</w:t>
      </w:r>
      <w:r>
        <w:t xml:space="preserve"> [</w:t>
      </w:r>
      <w:r w:rsidRPr="00AD23D0">
        <w:t>Michael is Research Director for Capital Research Center and serves as the managing editor for Influence</w:t>
      </w:r>
      <w:r>
        <w:t xml:space="preserve"> </w:t>
      </w:r>
      <w:r w:rsidRPr="00AD23D0">
        <w:t>Watch. A graduate of the College of William and Mary, he previously worked for a Washington, D.C. public relations firm</w:t>
      </w:r>
      <w:r>
        <w:t>, “</w:t>
      </w:r>
      <w:r w:rsidRPr="0070056B">
        <w:t>The Cases Against Sectoral Bargaining: The Political and Advocacy Case</w:t>
      </w:r>
      <w:r>
        <w:t xml:space="preserve">”, </w:t>
      </w:r>
      <w:r w:rsidRPr="0070056B">
        <w:t>https://capitalresearch.org/article/the-cases-against-sectoral-bargaining-part-3/</w:t>
      </w:r>
      <w:r>
        <w:t xml:space="preserve">, </w:t>
      </w:r>
      <w:r w:rsidRPr="00AD23D0">
        <w:t>AUGUST 8, 202</w:t>
      </w:r>
      <w:r>
        <w:t xml:space="preserve">4] //dam </w:t>
      </w:r>
      <w:r>
        <w:rPr>
          <w:rFonts w:ascii="Apple Color Emoji" w:hAnsi="Apple Color Emoji" w:cs="Apple Color Emoji"/>
        </w:rPr>
        <w:t>✨💫</w:t>
      </w:r>
    </w:p>
    <w:p w14:paraId="577E3503" w14:textId="77777777" w:rsidR="00C23A92" w:rsidRPr="00174274" w:rsidRDefault="00C23A92" w:rsidP="00C23A92">
      <w:pPr>
        <w:rPr>
          <w:sz w:val="16"/>
        </w:rPr>
      </w:pPr>
      <w:r w:rsidRPr="00803C83">
        <w:rPr>
          <w:b/>
          <w:bCs/>
          <w:highlight w:val="green"/>
          <w:u w:val="single"/>
        </w:rPr>
        <w:t>Organized labor</w:t>
      </w:r>
      <w:r w:rsidRPr="008759D2">
        <w:rPr>
          <w:u w:val="single"/>
        </w:rPr>
        <w:t xml:space="preserve"> in the United States serves </w:t>
      </w:r>
      <w:r w:rsidRPr="00803C83">
        <w:rPr>
          <w:highlight w:val="green"/>
          <w:u w:val="single"/>
        </w:rPr>
        <w:t xml:space="preserve">as a </w:t>
      </w:r>
      <w:r w:rsidRPr="00803C83">
        <w:rPr>
          <w:b/>
          <w:bCs/>
          <w:highlight w:val="green"/>
          <w:u w:val="single"/>
        </w:rPr>
        <w:t>functional adjunct to the Democratic Party</w:t>
      </w:r>
      <w:r w:rsidRPr="008759D2">
        <w:rPr>
          <w:u w:val="single"/>
        </w:rPr>
        <w:t xml:space="preserve"> and the left-wing advocacy movement</w:t>
      </w:r>
      <w:r w:rsidRPr="008759D2">
        <w:rPr>
          <w:sz w:val="16"/>
        </w:rPr>
        <w:t xml:space="preserve">. </w:t>
      </w:r>
      <w:r w:rsidRPr="003B5C68">
        <w:rPr>
          <w:u w:val="single"/>
        </w:rPr>
        <w:t>Everyone who pays attention</w:t>
      </w:r>
      <w:r w:rsidRPr="008759D2">
        <w:rPr>
          <w:u w:val="single"/>
        </w:rPr>
        <w:t xml:space="preserve"> knows this, and the extensive ties of operative networks and funding </w:t>
      </w:r>
      <w:proofErr w:type="gramStart"/>
      <w:r w:rsidRPr="008759D2">
        <w:rPr>
          <w:u w:val="single"/>
        </w:rPr>
        <w:t>demonstrate</w:t>
      </w:r>
      <w:proofErr w:type="gramEnd"/>
      <w:r w:rsidRPr="008759D2">
        <w:rPr>
          <w:u w:val="single"/>
        </w:rPr>
        <w:t xml:space="preserve"> the truth of this axiom.</w:t>
      </w:r>
      <w:r w:rsidRPr="008759D2">
        <w:rPr>
          <w:sz w:val="16"/>
        </w:rPr>
        <w:t xml:space="preserve"> Thus, </w:t>
      </w:r>
      <w:r w:rsidRPr="00803C83">
        <w:rPr>
          <w:b/>
          <w:bCs/>
          <w:highlight w:val="green"/>
          <w:u w:val="single"/>
        </w:rPr>
        <w:t>expanding the power of union</w:t>
      </w:r>
      <w:r w:rsidRPr="008759D2">
        <w:rPr>
          <w:b/>
          <w:bCs/>
          <w:u w:val="single"/>
        </w:rPr>
        <w:t xml:space="preserve"> </w:t>
      </w:r>
      <w:r w:rsidRPr="00803C83">
        <w:rPr>
          <w:b/>
          <w:bCs/>
          <w:highlight w:val="green"/>
          <w:u w:val="single"/>
        </w:rPr>
        <w:t>commissars</w:t>
      </w:r>
      <w:r w:rsidRPr="008759D2">
        <w:rPr>
          <w:b/>
          <w:bCs/>
          <w:u w:val="single"/>
        </w:rPr>
        <w:t xml:space="preserve"> by </w:t>
      </w:r>
      <w:r w:rsidRPr="00803C83">
        <w:rPr>
          <w:b/>
          <w:bCs/>
          <w:highlight w:val="green"/>
          <w:u w:val="single"/>
        </w:rPr>
        <w:t>adopting sectoral bargaining</w:t>
      </w:r>
      <w:r w:rsidRPr="008759D2">
        <w:rPr>
          <w:b/>
          <w:bCs/>
          <w:u w:val="single"/>
        </w:rPr>
        <w:t xml:space="preserve"> would </w:t>
      </w:r>
      <w:r w:rsidRPr="00803C83">
        <w:rPr>
          <w:b/>
          <w:bCs/>
          <w:highlight w:val="green"/>
          <w:u w:val="single"/>
        </w:rPr>
        <w:t>empower</w:t>
      </w:r>
      <w:r w:rsidRPr="008759D2">
        <w:rPr>
          <w:b/>
          <w:bCs/>
          <w:u w:val="single"/>
        </w:rPr>
        <w:t xml:space="preserve"> the </w:t>
      </w:r>
      <w:r w:rsidRPr="00803C83">
        <w:rPr>
          <w:b/>
          <w:bCs/>
          <w:highlight w:val="green"/>
          <w:u w:val="single"/>
        </w:rPr>
        <w:t>adversaries of all forms of</w:t>
      </w:r>
      <w:r w:rsidRPr="008759D2">
        <w:rPr>
          <w:b/>
          <w:bCs/>
          <w:u w:val="single"/>
        </w:rPr>
        <w:t xml:space="preserve"> </w:t>
      </w:r>
      <w:r w:rsidRPr="00803C83">
        <w:rPr>
          <w:b/>
          <w:bCs/>
          <w:highlight w:val="green"/>
          <w:u w:val="single"/>
        </w:rPr>
        <w:t>conservatism</w:t>
      </w:r>
      <w:r w:rsidRPr="008759D2">
        <w:rPr>
          <w:b/>
          <w:bCs/>
          <w:u w:val="single"/>
        </w:rPr>
        <w:t>,</w:t>
      </w:r>
      <w:r w:rsidRPr="008759D2">
        <w:rPr>
          <w:sz w:val="16"/>
        </w:rPr>
        <w:t xml:space="preserve"> but </w:t>
      </w:r>
      <w:r w:rsidRPr="00803C83">
        <w:rPr>
          <w:b/>
          <w:bCs/>
          <w:highlight w:val="green"/>
          <w:u w:val="single"/>
        </w:rPr>
        <w:t>some who claim to be conservatives endorse it anyway</w:t>
      </w:r>
      <w:r w:rsidRPr="008759D2">
        <w:rPr>
          <w:sz w:val="16"/>
        </w:rPr>
        <w:t xml:space="preserve">. It is therefore worth exploring exactly how involved organized labor is in the Everything Leftism movement.  </w:t>
      </w:r>
    </w:p>
    <w:p w14:paraId="74C1CC22" w14:textId="77777777" w:rsidR="00C23A92" w:rsidRPr="00C23A92" w:rsidRDefault="00C23A92" w:rsidP="00C23A92"/>
    <w:sectPr w:rsidR="00C23A92" w:rsidRPr="00C23A9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629643">
    <w:abstractNumId w:val="10"/>
  </w:num>
  <w:num w:numId="2" w16cid:durableId="911887093">
    <w:abstractNumId w:val="8"/>
  </w:num>
  <w:num w:numId="3" w16cid:durableId="399210051">
    <w:abstractNumId w:val="7"/>
  </w:num>
  <w:num w:numId="4" w16cid:durableId="243879226">
    <w:abstractNumId w:val="6"/>
  </w:num>
  <w:num w:numId="5" w16cid:durableId="1984312961">
    <w:abstractNumId w:val="5"/>
  </w:num>
  <w:num w:numId="6" w16cid:durableId="1707245505">
    <w:abstractNumId w:val="9"/>
  </w:num>
  <w:num w:numId="7" w16cid:durableId="1650789820">
    <w:abstractNumId w:val="4"/>
  </w:num>
  <w:num w:numId="8" w16cid:durableId="2046639934">
    <w:abstractNumId w:val="3"/>
  </w:num>
  <w:num w:numId="9" w16cid:durableId="105196123">
    <w:abstractNumId w:val="2"/>
  </w:num>
  <w:num w:numId="10" w16cid:durableId="399208519">
    <w:abstractNumId w:val="1"/>
  </w:num>
  <w:num w:numId="11" w16cid:durableId="524247203">
    <w:abstractNumId w:val="0"/>
  </w:num>
  <w:num w:numId="12" w16cid:durableId="12069119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16B2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3240"/>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D87"/>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6B2D"/>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7295"/>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5698"/>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3A92"/>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5781"/>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B16EE"/>
  <w14:defaultImageDpi w14:val="300"/>
  <w15:docId w15:val="{C7E9B922-7578-BB4F-953C-D720C9534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16B2D"/>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616B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16B2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16B2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9"/>
    <w:unhideWhenUsed/>
    <w:qFormat/>
    <w:rsid w:val="00616B2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16B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6B2D"/>
  </w:style>
  <w:style w:type="character" w:customStyle="1" w:styleId="Heading1Char">
    <w:name w:val="Heading 1 Char"/>
    <w:aliases w:val="Pocket Char"/>
    <w:basedOn w:val="DefaultParagraphFont"/>
    <w:link w:val="Heading1"/>
    <w:uiPriority w:val="9"/>
    <w:rsid w:val="00616B2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16B2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16B2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9"/>
    <w:rsid w:val="00616B2D"/>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616B2D"/>
    <w:rPr>
      <w:b/>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1"/>
    <w:qFormat/>
    <w:rsid w:val="00616B2D"/>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20"/>
    <w:qFormat/>
    <w:rsid w:val="00616B2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16B2D"/>
    <w:rPr>
      <w:color w:val="auto"/>
      <w:u w:val="none"/>
    </w:rPr>
  </w:style>
  <w:style w:type="character" w:styleId="Hyperlink">
    <w:name w:val="Hyperlink"/>
    <w:basedOn w:val="DefaultParagraphFont"/>
    <w:uiPriority w:val="99"/>
    <w:semiHidden/>
    <w:unhideWhenUsed/>
    <w:rsid w:val="00616B2D"/>
    <w:rPr>
      <w:color w:val="auto"/>
      <w:u w:val="none"/>
    </w:rPr>
  </w:style>
  <w:style w:type="paragraph" w:styleId="DocumentMap">
    <w:name w:val="Document Map"/>
    <w:basedOn w:val="Normal"/>
    <w:link w:val="DocumentMapChar"/>
    <w:uiPriority w:val="99"/>
    <w:semiHidden/>
    <w:unhideWhenUsed/>
    <w:rsid w:val="00616B2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16B2D"/>
    <w:rPr>
      <w:rFonts w:ascii="Lucida Grande" w:hAnsi="Lucida Grande" w:cs="Lucida Grande"/>
    </w:rPr>
  </w:style>
  <w:style w:type="paragraph" w:customStyle="1" w:styleId="textbold">
    <w:name w:val="text bold"/>
    <w:basedOn w:val="Normal"/>
    <w:link w:val="Emphasis"/>
    <w:uiPriority w:val="20"/>
    <w:qFormat/>
    <w:rsid w:val="00C23A9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C23A92"/>
    <w:rPr>
      <w:rFonts w:eastAsiaTheme="minorHAnsi"/>
      <w:sz w:val="22"/>
      <w:szCs w:val="22"/>
      <w:u w:val="single"/>
    </w:rPr>
  </w:style>
  <w:style w:type="paragraph" w:styleId="ListParagraph">
    <w:name w:val="List Paragraph"/>
    <w:basedOn w:val="Normal"/>
    <w:uiPriority w:val="34"/>
    <w:qFormat/>
    <w:rsid w:val="00C23A92"/>
    <w:pPr>
      <w:ind w:left="720"/>
      <w:contextualSpacing/>
    </w:pPr>
  </w:style>
  <w:style w:type="paragraph" w:customStyle="1" w:styleId="Emphasis1">
    <w:name w:val="Emphasis1"/>
    <w:basedOn w:val="Normal"/>
    <w:uiPriority w:val="20"/>
    <w:qFormat/>
    <w:rsid w:val="00C23A92"/>
    <w:pPr>
      <w:pBdr>
        <w:top w:val="single" w:sz="4" w:space="1" w:color="auto"/>
        <w:left w:val="single" w:sz="4" w:space="4" w:color="auto"/>
        <w:bottom w:val="single" w:sz="4" w:space="1" w:color="auto"/>
        <w:right w:val="single" w:sz="4" w:space="4" w:color="auto"/>
      </w:pBdr>
      <w:ind w:left="720"/>
      <w:jc w:val="both"/>
    </w:pPr>
    <w:rPr>
      <w:rFonts w:eastAsiaTheme="minorHAnsi"/>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20</Pages>
  <Words>12743</Words>
  <Characters>72640</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85213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Israel Dominguez</dc:creator>
  <cp:keywords>5.2</cp:keywords>
  <dc:description/>
  <cp:lastModifiedBy>Dominguez, Israel</cp:lastModifiedBy>
  <cp:revision>3</cp:revision>
  <dcterms:created xsi:type="dcterms:W3CDTF">2025-11-15T15:40:00Z</dcterms:created>
  <dcterms:modified xsi:type="dcterms:W3CDTF">2025-11-15T16:26:00Z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